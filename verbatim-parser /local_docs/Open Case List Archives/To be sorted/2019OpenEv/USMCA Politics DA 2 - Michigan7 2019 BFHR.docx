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5E61" w:rsidRDefault="00FB7828" w:rsidP="00091F39">
      <w:pPr>
        <w:pStyle w:val="Heading1"/>
      </w:pPr>
      <w:r>
        <w:t>***</w:t>
      </w:r>
      <w:r w:rsidR="00305E61">
        <w:t>Negative</w:t>
      </w:r>
      <w:r>
        <w:t>***</w:t>
      </w:r>
    </w:p>
    <w:p w:rsidR="00FB7828" w:rsidRDefault="00FB7828" w:rsidP="00091F39">
      <w:pPr>
        <w:pStyle w:val="Heading1"/>
      </w:pPr>
      <w:r>
        <w:lastRenderedPageBreak/>
        <w:t>1nc</w:t>
      </w:r>
      <w:r w:rsidR="005F5743">
        <w:t>s</w:t>
      </w:r>
    </w:p>
    <w:p w:rsidR="005F5743" w:rsidRDefault="005F5743" w:rsidP="0070755B">
      <w:pPr>
        <w:pStyle w:val="Heading2"/>
      </w:pPr>
      <w:r>
        <w:t>1nc v. Congress</w:t>
      </w:r>
    </w:p>
    <w:p w:rsidR="00ED33A0" w:rsidRPr="00C51516" w:rsidRDefault="00ED33A0" w:rsidP="00ED33A0">
      <w:pPr>
        <w:pStyle w:val="Heading4"/>
      </w:pPr>
      <w:r w:rsidRPr="00C51516">
        <w:t>USMCA will pass –negotiations between Trump and Pelosi will secure the votes</w:t>
      </w:r>
    </w:p>
    <w:p w:rsidR="00ED33A0" w:rsidRDefault="00ED33A0" w:rsidP="00ED33A0">
      <w:r w:rsidRPr="00D34524">
        <w:rPr>
          <w:rStyle w:val="Style13ptBold"/>
        </w:rPr>
        <w:t>Lucht 7/1</w:t>
      </w:r>
      <w:r>
        <w:t xml:space="preserve"> – Gene, public affairs editor for Iowa Farmer Today, a publication of AgUpdate, “Grassley expects to move on USMCA before recess”, AgUpdate, 7/1/19, </w:t>
      </w:r>
      <w:hyperlink r:id="rId6" w:history="1">
        <w:r w:rsidRPr="009B4997">
          <w:rPr>
            <w:rStyle w:val="Hyperlink"/>
          </w:rPr>
          <w:t>https://www.agupdate.com/iowafarmertoday/news/state-and-regional/grassley-expects-to-move-on-usmca-before-recess/article_8389f610-9c3c-11e9-b096-f33f7b4e3daa.html</w:t>
        </w:r>
      </w:hyperlink>
      <w:r>
        <w:t xml:space="preserve"> //JSL</w:t>
      </w:r>
    </w:p>
    <w:p w:rsidR="00ED33A0" w:rsidRPr="00CC11BF" w:rsidRDefault="00ED33A0" w:rsidP="00ED33A0">
      <w:pPr>
        <w:rPr>
          <w:sz w:val="16"/>
        </w:rPr>
      </w:pPr>
      <w:r w:rsidRPr="00CC11BF">
        <w:rPr>
          <w:rStyle w:val="StyleUnderline"/>
        </w:rPr>
        <w:t xml:space="preserve">The process is taking time, but Sen. Charles </w:t>
      </w:r>
      <w:r w:rsidRPr="00663678">
        <w:rPr>
          <w:rStyle w:val="StyleUnderline"/>
          <w:highlight w:val="cyan"/>
        </w:rPr>
        <w:t>Grassley</w:t>
      </w:r>
      <w:r w:rsidRPr="00CC11BF">
        <w:rPr>
          <w:sz w:val="16"/>
        </w:rPr>
        <w:t xml:space="preserve">, R-Iowa, </w:t>
      </w:r>
      <w:r w:rsidRPr="00663678">
        <w:rPr>
          <w:rStyle w:val="StyleUnderline"/>
          <w:highlight w:val="cyan"/>
        </w:rPr>
        <w:t>said he</w:t>
      </w:r>
      <w:r w:rsidRPr="00CC11BF">
        <w:rPr>
          <w:rStyle w:val="StyleUnderline"/>
        </w:rPr>
        <w:t xml:space="preserve"> still </w:t>
      </w:r>
      <w:r w:rsidRPr="00663678">
        <w:rPr>
          <w:rStyle w:val="StyleUnderline"/>
          <w:highlight w:val="cyan"/>
        </w:rPr>
        <w:t>expects to see Congress approve the</w:t>
      </w:r>
      <w:r w:rsidRPr="00CC11BF">
        <w:rPr>
          <w:sz w:val="16"/>
        </w:rPr>
        <w:t xml:space="preserve"> United States-Mexico-Canada Agreement (</w:t>
      </w:r>
      <w:r w:rsidRPr="00663678">
        <w:rPr>
          <w:rStyle w:val="StyleUnderline"/>
          <w:highlight w:val="cyan"/>
        </w:rPr>
        <w:t>USMCA</w:t>
      </w:r>
      <w:r w:rsidRPr="00663678">
        <w:rPr>
          <w:sz w:val="16"/>
          <w:highlight w:val="cyan"/>
        </w:rPr>
        <w:t xml:space="preserve">) </w:t>
      </w:r>
      <w:r w:rsidRPr="00663678">
        <w:rPr>
          <w:rStyle w:val="StyleUnderline"/>
          <w:highlight w:val="cyan"/>
        </w:rPr>
        <w:t>before lawmakers leave</w:t>
      </w:r>
      <w:r w:rsidRPr="00CC11BF">
        <w:rPr>
          <w:rStyle w:val="StyleUnderline"/>
        </w:rPr>
        <w:t xml:space="preserve"> town </w:t>
      </w:r>
      <w:r w:rsidRPr="00663678">
        <w:rPr>
          <w:rStyle w:val="StyleUnderline"/>
          <w:highlight w:val="cyan"/>
        </w:rPr>
        <w:t>for</w:t>
      </w:r>
      <w:r w:rsidRPr="00CC11BF">
        <w:rPr>
          <w:rStyle w:val="StyleUnderline"/>
        </w:rPr>
        <w:t xml:space="preserve"> their annual August </w:t>
      </w:r>
      <w:r w:rsidRPr="00663678">
        <w:rPr>
          <w:rStyle w:val="StyleUnderline"/>
          <w:highlight w:val="cyan"/>
        </w:rPr>
        <w:t>recess.</w:t>
      </w:r>
      <w:r>
        <w:rPr>
          <w:rStyle w:val="StyleUnderline"/>
        </w:rPr>
        <w:t xml:space="preserve"> </w:t>
      </w:r>
      <w:r w:rsidRPr="00CC11BF">
        <w:rPr>
          <w:sz w:val="16"/>
        </w:rPr>
        <w:t xml:space="preserve">The agreement is an update of the North American Free Trade Agreement that became law in 1994. Many rural lawmakers and agricultural leaders pushed to keep the United States from pulling out of NAFTA before and are pushing for Congress to approve the USMCA now. But there has been some opposition in both parties. </w:t>
      </w:r>
      <w:r w:rsidRPr="00CC11BF">
        <w:rPr>
          <w:rStyle w:val="StyleUnderline"/>
        </w:rPr>
        <w:t>Grassley said</w:t>
      </w:r>
      <w:r w:rsidRPr="00CC11BF">
        <w:rPr>
          <w:sz w:val="16"/>
        </w:rPr>
        <w:t xml:space="preserve"> the biggest roadblock now is with Democrats in the House, but he said </w:t>
      </w:r>
      <w:r w:rsidRPr="00CC11BF">
        <w:rPr>
          <w:rStyle w:val="StyleUnderline"/>
        </w:rPr>
        <w:t xml:space="preserve">Speaker of the House Nancy </w:t>
      </w:r>
      <w:r w:rsidRPr="00663678">
        <w:rPr>
          <w:rStyle w:val="Emphasis"/>
          <w:highlight w:val="cyan"/>
          <w:bdr w:val="single" w:sz="4" w:space="0" w:color="auto"/>
        </w:rPr>
        <w:t>Pelosi is working with Trump</w:t>
      </w:r>
      <w:r w:rsidRPr="00CC11BF">
        <w:rPr>
          <w:rStyle w:val="StyleUnderline"/>
        </w:rPr>
        <w:t xml:space="preserve"> administration officials </w:t>
      </w:r>
      <w:r w:rsidRPr="00663678">
        <w:rPr>
          <w:rStyle w:val="StyleUnderline"/>
          <w:highlight w:val="cyan"/>
        </w:rPr>
        <w:t>to address concerns</w:t>
      </w:r>
      <w:r w:rsidRPr="00CC11BF">
        <w:rPr>
          <w:rStyle w:val="StyleUnderline"/>
        </w:rPr>
        <w:t xml:space="preserve"> some </w:t>
      </w:r>
      <w:r w:rsidRPr="00663678">
        <w:rPr>
          <w:rStyle w:val="StyleUnderline"/>
          <w:highlight w:val="cyan"/>
        </w:rPr>
        <w:t>lawmakers have</w:t>
      </w:r>
      <w:r w:rsidRPr="00CC11BF">
        <w:rPr>
          <w:rStyle w:val="StyleUnderline"/>
        </w:rPr>
        <w:t xml:space="preserve"> with the USMCA.</w:t>
      </w:r>
      <w:r>
        <w:rPr>
          <w:rStyle w:val="StyleUnderline"/>
        </w:rPr>
        <w:t xml:space="preserve"> </w:t>
      </w:r>
      <w:r w:rsidRPr="00CC11BF">
        <w:rPr>
          <w:sz w:val="16"/>
        </w:rPr>
        <w:t xml:space="preserve">Most of those concerns are in regards to items such as environmental or labor issues or with enforcement. </w:t>
      </w:r>
      <w:r w:rsidRPr="00CC11BF">
        <w:rPr>
          <w:rStyle w:val="StyleUnderline"/>
        </w:rPr>
        <w:t xml:space="preserve">Pelosi has the challenge of </w:t>
      </w:r>
      <w:r w:rsidRPr="00663678">
        <w:rPr>
          <w:rStyle w:val="StyleUnderline"/>
          <w:highlight w:val="cyan"/>
        </w:rPr>
        <w:t>satisfying</w:t>
      </w:r>
      <w:r w:rsidRPr="00CC11BF">
        <w:rPr>
          <w:rStyle w:val="StyleUnderline"/>
        </w:rPr>
        <w:t xml:space="preserve"> a large freshman class of </w:t>
      </w:r>
      <w:r w:rsidRPr="00663678">
        <w:rPr>
          <w:rStyle w:val="StyleUnderline"/>
          <w:highlight w:val="cyan"/>
        </w:rPr>
        <w:t>Dem</w:t>
      </w:r>
      <w:r w:rsidRPr="00CC11BF">
        <w:rPr>
          <w:rStyle w:val="StyleUnderline"/>
        </w:rPr>
        <w:t>ocrat</w:t>
      </w:r>
      <w:r w:rsidRPr="00663678">
        <w:rPr>
          <w:rStyle w:val="StyleUnderline"/>
          <w:highlight w:val="cyan"/>
        </w:rPr>
        <w:t>s in the House</w:t>
      </w:r>
      <w:r w:rsidRPr="00CC11BF">
        <w:rPr>
          <w:rStyle w:val="StyleUnderline"/>
        </w:rPr>
        <w:t xml:space="preserve"> who were not in Congress during the USMCA negotiations and who may not be familiar with the details of NAFTA. That </w:t>
      </w:r>
      <w:r w:rsidRPr="00663678">
        <w:rPr>
          <w:rStyle w:val="StyleUnderline"/>
          <w:highlight w:val="cyan"/>
        </w:rPr>
        <w:t>simply takes time, negotiation and education</w:t>
      </w:r>
      <w:r w:rsidRPr="00CC11BF">
        <w:rPr>
          <w:sz w:val="16"/>
        </w:rPr>
        <w:t xml:space="preserve">, Grassley said. </w:t>
      </w:r>
      <w:r w:rsidRPr="00CC11BF">
        <w:rPr>
          <w:rStyle w:val="Emphasis"/>
        </w:rPr>
        <w:t xml:space="preserve">He said </w:t>
      </w:r>
      <w:r w:rsidRPr="00663678">
        <w:rPr>
          <w:rStyle w:val="Emphasis"/>
          <w:highlight w:val="cyan"/>
        </w:rPr>
        <w:t>Pelosi “wants to get to yes</w:t>
      </w:r>
      <w:r w:rsidRPr="00CC11BF">
        <w:rPr>
          <w:rStyle w:val="Emphasis"/>
        </w:rPr>
        <w:t>” on USMCA, and he expects that will happen</w:t>
      </w:r>
      <w:r w:rsidRPr="00CC11BF">
        <w:rPr>
          <w:sz w:val="16"/>
        </w:rPr>
        <w:t xml:space="preserve">. </w:t>
      </w:r>
      <w:r w:rsidRPr="00CC11BF">
        <w:rPr>
          <w:rStyle w:val="StyleUnderline"/>
        </w:rPr>
        <w:t>“USMCA is a top priority of mine,” Grassley told reporters</w:t>
      </w:r>
      <w:r w:rsidRPr="00CC11BF">
        <w:rPr>
          <w:sz w:val="16"/>
        </w:rPr>
        <w:t xml:space="preserve"> during a June 25 conference call.</w:t>
      </w:r>
    </w:p>
    <w:p w:rsidR="00FB7828" w:rsidRPr="00FB7828" w:rsidRDefault="00FB7828" w:rsidP="00FB7828">
      <w:pPr>
        <w:pStyle w:val="Heading4"/>
      </w:pPr>
      <w:r w:rsidRPr="00FB7828">
        <w:t>The plan costs pc – forces lawmakers to vote against US jobs and national security</w:t>
      </w:r>
    </w:p>
    <w:p w:rsidR="00FB7828" w:rsidRPr="00DF712B" w:rsidRDefault="00FB7828" w:rsidP="00FB7828">
      <w:pPr>
        <w:spacing w:after="0"/>
        <w:rPr>
          <w:rStyle w:val="Style13ptBold"/>
        </w:rPr>
      </w:pPr>
      <w:r w:rsidRPr="00DF712B">
        <w:rPr>
          <w:rStyle w:val="Style13ptBold"/>
        </w:rPr>
        <w:t>Holden 2017</w:t>
      </w:r>
    </w:p>
    <w:p w:rsidR="00FB7828" w:rsidRPr="008C44B0" w:rsidRDefault="00FB7828" w:rsidP="00FB7828">
      <w:pPr>
        <w:spacing w:after="0"/>
        <w:rPr>
          <w:rFonts w:cs="Calibri"/>
        </w:rPr>
      </w:pPr>
      <w:r w:rsidRPr="008C44B0">
        <w:rPr>
          <w:rFonts w:cs="Calibri"/>
        </w:rPr>
        <w:t>Paul Holden is a historian and researcher. His previous books include Who Rules South Africa? (2012), The Devil in the Detail: How the Arms Deal Changed Everything (2011) and The Arms Deal in Your Pocket (2008). He was also lead researcher on Andrew Feinsteins book The Shadow World (2012) and on the documentary feature of the same name released in 2016. He currently works as Director of Investigations at Corruption Watch UK. “SEVEN MYTHS THAT SUSTAIN THE GLOBAL ARMS TRADE</w:t>
      </w:r>
      <w:r>
        <w:rPr>
          <w:rFonts w:cs="Calibri"/>
        </w:rPr>
        <w:t xml:space="preserve"> </w:t>
      </w:r>
      <w:r w:rsidRPr="008C44B0">
        <w:rPr>
          <w:rFonts w:cs="Calibri"/>
        </w:rPr>
        <w:t>ECONOMICS AND THE POWER OF POLITICS” 201</w:t>
      </w:r>
      <w:r>
        <w:rPr>
          <w:rFonts w:cs="Calibri"/>
        </w:rPr>
        <w:t>7</w:t>
      </w:r>
      <w:r w:rsidRPr="008C44B0">
        <w:rPr>
          <w:rFonts w:cs="Calibri"/>
        </w:rPr>
        <w:t xml:space="preserve"> //dmr</w:t>
      </w:r>
    </w:p>
    <w:p w:rsidR="00FB7828" w:rsidRDefault="00FB7828" w:rsidP="00FB7828">
      <w:pPr>
        <w:spacing w:after="0"/>
        <w:rPr>
          <w:rFonts w:cs="Calibri"/>
          <w:sz w:val="16"/>
        </w:rPr>
      </w:pPr>
      <w:r w:rsidRPr="00344F46">
        <w:rPr>
          <w:rStyle w:val="StyleUnderline"/>
          <w:rFonts w:cs="Calibri"/>
          <w:highlight w:val="yellow"/>
        </w:rPr>
        <w:t>One of the most commonly stated reasons for arms transactions is that</w:t>
      </w:r>
      <w:r w:rsidRPr="008C44B0">
        <w:rPr>
          <w:rStyle w:val="StyleUnderline"/>
          <w:rFonts w:cs="Calibri"/>
        </w:rPr>
        <w:t xml:space="preserve"> </w:t>
      </w:r>
      <w:r w:rsidRPr="00344F46">
        <w:rPr>
          <w:rFonts w:cs="Calibri"/>
          <w:sz w:val="16"/>
        </w:rPr>
        <w:t xml:space="preserve">they are supposed to </w:t>
      </w:r>
      <w:r w:rsidRPr="00344F46">
        <w:rPr>
          <w:rStyle w:val="StyleUnderline"/>
          <w:rFonts w:cs="Calibri"/>
          <w:highlight w:val="yellow"/>
        </w:rPr>
        <w:t>generate</w:t>
      </w:r>
      <w:r w:rsidRPr="00344F46">
        <w:rPr>
          <w:rFonts w:cs="Calibri"/>
          <w:sz w:val="16"/>
        </w:rPr>
        <w:t xml:space="preserve"> a whole series of </w:t>
      </w:r>
      <w:r w:rsidRPr="00344F46">
        <w:rPr>
          <w:rStyle w:val="StyleUnderline"/>
          <w:rFonts w:cs="Calibri"/>
          <w:highlight w:val="yellow"/>
        </w:rPr>
        <w:t>economic benefits</w:t>
      </w:r>
      <w:r w:rsidRPr="00344F46">
        <w:rPr>
          <w:rFonts w:cs="Calibri"/>
          <w:sz w:val="16"/>
          <w:highlight w:val="yellow"/>
        </w:rPr>
        <w:t>.</w:t>
      </w:r>
      <w:r w:rsidRPr="00344F46">
        <w:rPr>
          <w:rFonts w:cs="Calibri"/>
          <w:sz w:val="16"/>
        </w:rPr>
        <w:t xml:space="preserve"> Indeed, </w:t>
      </w:r>
      <w:r w:rsidRPr="00FB7828">
        <w:rPr>
          <w:rStyle w:val="StyleUnderline"/>
          <w:highlight w:val="yellow"/>
        </w:rPr>
        <w:t>in some cases, arms sales are justified entirely for their economic benefit</w:t>
      </w:r>
      <w:r w:rsidRPr="00344F46">
        <w:rPr>
          <w:rFonts w:cs="Calibri"/>
          <w:sz w:val="16"/>
        </w:rPr>
        <w:t xml:space="preserve"> (itself a questionable proposition we’ll see in the next chapter), rather than their importance for national defense. In certain countries these </w:t>
      </w:r>
      <w:r w:rsidRPr="008C44B0">
        <w:rPr>
          <w:rStyle w:val="StyleUnderline"/>
          <w:rFonts w:cs="Calibri"/>
        </w:rPr>
        <w:t xml:space="preserve">supposed </w:t>
      </w:r>
      <w:r w:rsidRPr="00344F46">
        <w:rPr>
          <w:rStyle w:val="Emphasis"/>
          <w:rFonts w:cs="Calibri"/>
          <w:highlight w:val="yellow"/>
        </w:rPr>
        <w:t>economic benefits become the means by which arms producers place pressure on politicians</w:t>
      </w:r>
      <w:r w:rsidRPr="008C44B0">
        <w:rPr>
          <w:rStyle w:val="StyleUnderline"/>
          <w:rFonts w:cs="Calibri"/>
        </w:rPr>
        <w:t xml:space="preserve"> to support strategically questionable projects: </w:t>
      </w:r>
      <w:r w:rsidRPr="00344F46">
        <w:rPr>
          <w:rStyle w:val="Emphasis"/>
          <w:rFonts w:cs="Calibri"/>
          <w:highlight w:val="yellow"/>
        </w:rPr>
        <w:t>no politician wants to attack a project that may employ large numbers of their constituents</w:t>
      </w:r>
      <w:r w:rsidRPr="008C44B0">
        <w:rPr>
          <w:rStyle w:val="StyleUnderline"/>
          <w:rFonts w:cs="Calibri"/>
        </w:rPr>
        <w:t>, even if the money could theoretically be more efficiently spent elsewhere</w:t>
      </w:r>
      <w:r w:rsidRPr="00344F46">
        <w:rPr>
          <w:rFonts w:cs="Calibri"/>
          <w:sz w:val="16"/>
        </w:rPr>
        <w:t xml:space="preserve">. Combined, </w:t>
      </w:r>
      <w:r w:rsidRPr="008C44B0">
        <w:rPr>
          <w:rStyle w:val="StyleUnderline"/>
          <w:rFonts w:cs="Calibri"/>
        </w:rPr>
        <w:t>these</w:t>
      </w:r>
      <w:r w:rsidRPr="00344F46">
        <w:rPr>
          <w:rFonts w:cs="Calibri"/>
          <w:sz w:val="16"/>
        </w:rPr>
        <w:t xml:space="preserve"> two </w:t>
      </w:r>
      <w:r w:rsidRPr="008C44B0">
        <w:rPr>
          <w:rStyle w:val="StyleUnderline"/>
          <w:rFonts w:cs="Calibri"/>
        </w:rPr>
        <w:t>reasons can be decisive in securing support for sometimes clearly absurd expenditure, as evidenced in the case of the F-35.</w:t>
      </w:r>
      <w:r>
        <w:rPr>
          <w:rStyle w:val="StyleUnderline"/>
          <w:rFonts w:cs="Calibri"/>
        </w:rPr>
        <w:t xml:space="preserve"> </w:t>
      </w:r>
      <w:r w:rsidRPr="00344F46">
        <w:rPr>
          <w:rFonts w:cs="Calibri"/>
          <w:sz w:val="16"/>
        </w:rPr>
        <w:t xml:space="preserve">The F-35 </w:t>
      </w:r>
      <w:r w:rsidRPr="008C44B0">
        <w:rPr>
          <w:rStyle w:val="StyleUnderline"/>
          <w:rFonts w:cs="Calibri"/>
        </w:rPr>
        <w:t>Boondoggle</w:t>
      </w:r>
      <w:r w:rsidRPr="00344F46">
        <w:rPr>
          <w:rFonts w:cs="Calibri"/>
          <w:sz w:val="16"/>
        </w:rPr>
        <w:t xml:space="preserve"> Coming in at an estimated total cost of 1.5tr to produce and maintain over its lifetime, </w:t>
      </w:r>
      <w:r w:rsidRPr="008C44B0">
        <w:rPr>
          <w:rStyle w:val="StyleUnderline"/>
          <w:rFonts w:cs="Calibri"/>
        </w:rPr>
        <w:t>the Lockheed Martin F-35 stealth fighter is the most expensive weapons program in history</w:t>
      </w:r>
      <w:r w:rsidRPr="00344F46">
        <w:rPr>
          <w:rFonts w:cs="Calibri"/>
          <w:sz w:val="16"/>
        </w:rPr>
        <w:t xml:space="preserve">.1 In reality, the cost may even exceed this gargantuan sum: </w:t>
      </w:r>
      <w:r w:rsidRPr="008C44B0">
        <w:rPr>
          <w:rStyle w:val="StyleUnderline"/>
          <w:rFonts w:cs="Calibri"/>
        </w:rPr>
        <w:t>every year that the F-35 has been in production the cost has gone up due to technical problems and engineering concerns</w:t>
      </w:r>
      <w:r w:rsidRPr="00344F46">
        <w:rPr>
          <w:rFonts w:cs="Calibri"/>
          <w:sz w:val="16"/>
        </w:rPr>
        <w:t xml:space="preserve">. For this enormous outlay, the US will receive 2,457 stealth fighter-bombers that will be operated by a number of its arms of service (the air force and the navy in particular).2 </w:t>
      </w:r>
      <w:r w:rsidRPr="00FB7828">
        <w:rPr>
          <w:rStyle w:val="StyleUnderline"/>
          <w:highlight w:val="yellow"/>
        </w:rPr>
        <w:t>The problems with the F-35</w:t>
      </w:r>
      <w:r w:rsidRPr="00344F46">
        <w:rPr>
          <w:rFonts w:cs="Calibri"/>
          <w:sz w:val="16"/>
        </w:rPr>
        <w:t xml:space="preserve">, however, </w:t>
      </w:r>
      <w:r w:rsidRPr="00344F46">
        <w:rPr>
          <w:rStyle w:val="StyleUnderline"/>
          <w:rFonts w:cs="Calibri"/>
          <w:highlight w:val="yellow"/>
        </w:rPr>
        <w:t>are legion</w:t>
      </w:r>
      <w:r w:rsidRPr="008C44B0">
        <w:rPr>
          <w:rStyle w:val="StyleUnderline"/>
          <w:rFonts w:cs="Calibri"/>
        </w:rPr>
        <w:t>. Beyond spiraling costs, there seems to be little technical advantage provided by the aircraft compared to those already in production. Since its inception</w:t>
      </w:r>
      <w:r w:rsidRPr="00344F46">
        <w:rPr>
          <w:rFonts w:cs="Calibri"/>
          <w:sz w:val="16"/>
        </w:rPr>
        <w:t xml:space="preserve"> in the late 1980s, </w:t>
      </w:r>
      <w:r w:rsidRPr="008C44B0">
        <w:rPr>
          <w:rStyle w:val="StyleUnderline"/>
          <w:rFonts w:cs="Calibri"/>
        </w:rPr>
        <w:t xml:space="preserve">its design has been modified again and again to include capabilities that often contradict each other. The aircraft is supposedly light and stealthy, </w:t>
      </w:r>
      <w:r w:rsidRPr="00FB7828">
        <w:rPr>
          <w:rStyle w:val="Emphasis"/>
          <w:highlight w:val="yellow"/>
        </w:rPr>
        <w:t>yet it</w:t>
      </w:r>
      <w:r w:rsidRPr="008C44B0">
        <w:rPr>
          <w:rStyle w:val="StyleUnderline"/>
          <w:rFonts w:cs="Calibri"/>
        </w:rPr>
        <w:t xml:space="preserve"> also needs to be able to carry a massive payload of bombs and sophisticated weapons</w:t>
      </w:r>
      <w:r w:rsidRPr="00344F46">
        <w:rPr>
          <w:rFonts w:cs="Calibri"/>
          <w:sz w:val="16"/>
        </w:rPr>
        <w:t>. It is intended to be used as both a bomber and an air-to- air fighter, yet its current design means that pilots cannot look behind them to see what is coming or going? The end result is a jet that has not only been constantly delayed (with nearly all of its testing still ahead of it), but one that fails to offer a better strategic solution than aircraft currently in production. The noted military commentator Winslow Wheeler, who has advised both Republican and Democratic senators in his long and studied career, has summarized the performance thus: A virtual flying piano, the F-35 lacks the F-i6’s agility in the air-to-air mode and the F-15E s range and payload in the bombing mode, and it can’t even begin to compare to the A-10 at low-altitude close air support for troops engaged in combat. Worse yet, it wont be able to get into the air as often to perform any mission—or just as importantly, to train pilots—because its complexity prolongs maintenance and limits availability. The aircraft most like the F-35S, the F-aa, was able to get into the air on average for only 15 hours for a month in 2010 when it was fully operational.</w:t>
      </w:r>
      <w:r w:rsidRPr="00FB7828">
        <w:rPr>
          <w:rFonts w:cs="Calibri"/>
          <w:sz w:val="16"/>
        </w:rPr>
        <w:t xml:space="preserve">4 </w:t>
      </w:r>
      <w:r w:rsidRPr="00FB7828">
        <w:rPr>
          <w:rStyle w:val="Emphasis"/>
          <w:rFonts w:cs="Calibri"/>
        </w:rPr>
        <w:t xml:space="preserve">The F-35 </w:t>
      </w:r>
      <w:r w:rsidRPr="00344F46">
        <w:rPr>
          <w:rStyle w:val="Emphasis"/>
          <w:rFonts w:cs="Calibri"/>
          <w:highlight w:val="yellow"/>
        </w:rPr>
        <w:t>has two things going for it: an enormous budget to lobby decision makers and a ready list of all the Jobs that it has created</w:t>
      </w:r>
      <w:r w:rsidRPr="00344F46">
        <w:rPr>
          <w:rFonts w:cs="Calibri"/>
          <w:sz w:val="16"/>
        </w:rPr>
        <w:t xml:space="preserve">. </w:t>
      </w:r>
      <w:r w:rsidRPr="008C44B0">
        <w:rPr>
          <w:rStyle w:val="StyleUnderline"/>
          <w:rFonts w:cs="Calibri"/>
        </w:rPr>
        <w:t>Lockheed Martin’s splashy website is quick to emphasize the latter, promising that the F-35 delivers tens of thousands of high-paying, high quality jobs to American</w:t>
      </w:r>
      <w:r w:rsidRPr="00344F46">
        <w:rPr>
          <w:rFonts w:cs="Calibri"/>
          <w:sz w:val="16"/>
        </w:rPr>
        <w:t xml:space="preserve"> workers across the country. Below this is a usefule map showing how the F-35 contributes to your state’s economy. In total, </w:t>
      </w:r>
      <w:r w:rsidRPr="00FB7828">
        <w:rPr>
          <w:rStyle w:val="StyleUnderline"/>
        </w:rPr>
        <w:t>Lockheed Martin claims that the F-35 program sustains 129, 000 direct and indirect jobs across forty-five US states</w:t>
      </w:r>
      <w:r w:rsidRPr="00FB7828">
        <w:rPr>
          <w:rFonts w:cs="Calibri"/>
          <w:sz w:val="16"/>
        </w:rPr>
        <w:t>.</w:t>
      </w:r>
      <w:r w:rsidRPr="00344F46">
        <w:rPr>
          <w:rFonts w:cs="Calibri"/>
          <w:sz w:val="16"/>
        </w:rPr>
        <w:t xml:space="preserve"> Unfortunately, it appears these figures may be a considerable over-estimate. According to leading commentator Bill Hartung, the total number of jobs that could realistically be expected to be created—using standard accounting methods—is in the region of 50,000 to 60,000. And the claim that forty-five states will receive economic benefits ignores that this is massively skewed by region: the top five states will account for nearly 70% of all jobs sustained by the project. A total of eleven states—Iowa, South Dakota, Montana, I West Virginia, Delaware, Nebraska, North Dakota, Alaska, I Hawaii, Louisiana and Wyoming—will each house less than I a dozen F-35 jobs.8 I</w:t>
      </w:r>
      <w:r w:rsidRPr="008C44B0">
        <w:rPr>
          <w:rStyle w:val="StyleUnderline"/>
        </w:rPr>
        <w:t>f these figures are less than impressive, have a look at Lockheed’s budget for influencing</w:t>
      </w:r>
      <w:r w:rsidRPr="00344F46">
        <w:rPr>
          <w:rFonts w:cs="Calibri"/>
          <w:sz w:val="16"/>
        </w:rPr>
        <w:t xml:space="preserve">. According to David Axe, an investigative blogger who works closely with a Swiss-based security policy group Ofliziere, </w:t>
      </w:r>
      <w:r w:rsidRPr="00344F46">
        <w:rPr>
          <w:rStyle w:val="Emphasis"/>
          <w:highlight w:val="yellow"/>
        </w:rPr>
        <w:t>Lockheed Martin spends at least $15m a year on its lobbying efforts, and is able to direct considerable campaign contributions to decisive players</w:t>
      </w:r>
      <w:r w:rsidRPr="00344F46">
        <w:rPr>
          <w:rFonts w:cs="Calibri"/>
          <w:sz w:val="16"/>
        </w:rPr>
        <w:t>.</w:t>
      </w:r>
      <w:r w:rsidRPr="00FB7828">
        <w:rPr>
          <w:rFonts w:cs="Calibri"/>
          <w:sz w:val="16"/>
          <w:highlight w:val="yellow"/>
        </w:rPr>
        <w:t xml:space="preserve">9 </w:t>
      </w:r>
      <w:r w:rsidRPr="00FB7828">
        <w:rPr>
          <w:rStyle w:val="StyleUnderline"/>
          <w:highlight w:val="yellow"/>
        </w:rPr>
        <w:t>Four of the most important F-35 contractors</w:t>
      </w:r>
      <w:r w:rsidRPr="00344F46">
        <w:rPr>
          <w:rFonts w:cs="Calibri"/>
          <w:sz w:val="16"/>
        </w:rPr>
        <w:t>—Lockheed Martin, BAE Systems, Northrop Grumman and United Technologies—</w:t>
      </w:r>
      <w:r w:rsidRPr="008C44B0">
        <w:rPr>
          <w:rStyle w:val="StyleUnderline"/>
        </w:rPr>
        <w:t xml:space="preserve">have </w:t>
      </w:r>
      <w:r w:rsidRPr="00FB7828">
        <w:rPr>
          <w:rStyle w:val="StyleUnderline"/>
          <w:highlight w:val="yellow"/>
        </w:rPr>
        <w:t>made campaign contributions totaling $11m in</w:t>
      </w:r>
      <w:r w:rsidRPr="00344F46">
        <w:rPr>
          <w:rFonts w:cs="Calibri"/>
          <w:sz w:val="16"/>
        </w:rPr>
        <w:t xml:space="preserve"> 2011/2012 and </w:t>
      </w:r>
      <w:r w:rsidRPr="008C44B0">
        <w:rPr>
          <w:rStyle w:val="StyleUnderline"/>
        </w:rPr>
        <w:t>2013/</w:t>
      </w:r>
      <w:r w:rsidRPr="00FB7828">
        <w:rPr>
          <w:rStyle w:val="StyleUnderline"/>
          <w:highlight w:val="yellow"/>
        </w:rPr>
        <w:t>2014</w:t>
      </w:r>
      <w:r w:rsidRPr="00344F46">
        <w:rPr>
          <w:rFonts w:cs="Calibri"/>
          <w:sz w:val="16"/>
        </w:rPr>
        <w:t xml:space="preserve">.10 </w:t>
      </w:r>
      <w:r w:rsidRPr="008C44B0">
        <w:rPr>
          <w:rStyle w:val="StyleUnderline"/>
        </w:rPr>
        <w:t>Of these donations, a substantial portion were directed towards members of the F-35 caucus, a thirty-nine-member group within Congress that has long supported the jet project.</w:t>
      </w:r>
      <w:r w:rsidRPr="00344F46">
        <w:rPr>
          <w:rFonts w:cs="Calibri"/>
          <w:sz w:val="16"/>
        </w:rPr>
        <w:t xml:space="preserve"> The biggest overall recipient of donations was the chair of the House Armed Services Committee, Representative Howard P. “Buvk” McKeon, who received 218, 650. The thrity-nin members of the F-35 caucus h ave received a combined total of 1.9m from F-35 contractors, including a number of smaller companies in the production line. Perhaps this is why the F-35, despite all of its problems, continues to receive massive budgetary support. Indeed, the Pentagon’s 2015 budget request include at least 8bn just for the F-35 (equal to the annual budget of the Environmental Protecion Agency). The F-35 receives a good portion of this through the Pentagon’s procurement budget: 6.3bn. This is a full 7% of the entire procurement budget of the Pentagon, listed as 90.6bn in Fiscal Year 2015. And all to buy a ‘virtual flying piano.’ </w:t>
      </w:r>
      <w:r w:rsidRPr="00FB7828">
        <w:rPr>
          <w:rStyle w:val="StyleUnderline"/>
          <w:highlight w:val="yellow"/>
        </w:rPr>
        <w:t>Important recent developments in the US arms control regime indicate just how much defense policy can be decided by economic rather than strategic concerns</w:t>
      </w:r>
      <w:r w:rsidRPr="00344F46">
        <w:rPr>
          <w:rFonts w:cs="Calibri"/>
          <w:sz w:val="16"/>
        </w:rPr>
        <w:t>. In 2009, President Obama announced that the US was to restructure its arms export control laws. The thrust of the reforms was to move significant portions of the items on the Munitions List (which is overseen by the Department of State) onto the Commercial Control List (CCL), run by the Department of Commerce. The purported economic benefits of the reforms have been paramount in their justification. As President Obama promised in 2010, “by enhancing the competitiveness of our manufacturing and technology sectors, they’ll help us not just increase exports and create jobs, but strengthen our national security as well.”</w:t>
      </w:r>
    </w:p>
    <w:p w:rsidR="00ED33A0" w:rsidRDefault="00ED33A0" w:rsidP="00ED33A0"/>
    <w:p w:rsidR="002B4A4F" w:rsidRPr="00E74508" w:rsidRDefault="002B4A4F" w:rsidP="002B4A4F">
      <w:pPr>
        <w:pStyle w:val="Heading4"/>
      </w:pPr>
      <w:r w:rsidRPr="00E74508">
        <w:t>Trump’s pc is key to secure passage</w:t>
      </w:r>
    </w:p>
    <w:p w:rsidR="002B4A4F" w:rsidRPr="009A08F7" w:rsidRDefault="002B4A4F" w:rsidP="002B4A4F">
      <w:pPr>
        <w:spacing w:after="0"/>
        <w:rPr>
          <w:rStyle w:val="Style13ptBold"/>
        </w:rPr>
      </w:pPr>
      <w:r w:rsidRPr="009A08F7">
        <w:rPr>
          <w:rStyle w:val="Style13ptBold"/>
        </w:rPr>
        <w:t>Landgraf et al 2018</w:t>
      </w:r>
    </w:p>
    <w:p w:rsidR="002B4A4F" w:rsidRPr="009A08F7" w:rsidRDefault="002B4A4F" w:rsidP="002B4A4F">
      <w:pPr>
        <w:spacing w:after="0"/>
      </w:pPr>
      <w:r w:rsidRPr="009A08F7">
        <w:t xml:space="preserve">L. Charles Landgraf Kevin O'Neill J. David Park Claire E. Reade Lynn Fischer Fox Gregory M. Louer Daniel Wilson Amy Budner Smith Amy Davenport Samantha Martin Taylor Cazeault Arnold and Porter Firm,” Trade Policy in Congress After the 2018 Election” November 5, 2018 </w:t>
      </w:r>
      <w:hyperlink r:id="rId7" w:history="1">
        <w:r w:rsidRPr="009A08F7">
          <w:rPr>
            <w:rStyle w:val="Hyperlink"/>
          </w:rPr>
          <w:t>https://www.arnoldporter.com/en/perspectives/publications/2018/11/preelection-trade-analysis</w:t>
        </w:r>
      </w:hyperlink>
      <w:r>
        <w:rPr>
          <w:rStyle w:val="Hyperlink"/>
        </w:rPr>
        <w:t>//dmr</w:t>
      </w:r>
    </w:p>
    <w:p w:rsidR="002B4A4F" w:rsidRDefault="002B4A4F" w:rsidP="002B4A4F">
      <w:pPr>
        <w:spacing w:after="0"/>
        <w:rPr>
          <w:sz w:val="16"/>
        </w:rPr>
      </w:pPr>
      <w:r w:rsidRPr="00E74508">
        <w:rPr>
          <w:sz w:val="16"/>
        </w:rPr>
        <w:t>Writing before the mid-term election results are in, we anticipate that President Donald J</w:t>
      </w:r>
      <w:r w:rsidRPr="00800832">
        <w:rPr>
          <w:rStyle w:val="StyleUnderline"/>
        </w:rPr>
        <w:t>. Trump will continue to aggressively pursue his original campaign pledge to rebalance relationships with key US trading partners</w:t>
      </w:r>
      <w:r w:rsidRPr="00E74508">
        <w:rPr>
          <w:sz w:val="16"/>
        </w:rPr>
        <w:t xml:space="preserve">. Whichever party controls either chamber of Congress, President Trump will likely continue pushing the boundaries of Executive authority to pursue policy objectives unilaterally. </w:t>
      </w:r>
      <w:r w:rsidRPr="00C35DC6">
        <w:rPr>
          <w:rStyle w:val="Emphasis"/>
          <w:highlight w:val="yellow"/>
        </w:rPr>
        <w:t>The President will</w:t>
      </w:r>
      <w:r w:rsidRPr="00E74508">
        <w:rPr>
          <w:sz w:val="16"/>
        </w:rPr>
        <w:t xml:space="preserve"> not, however, be able to ignore Congress entirely. President Trump will </w:t>
      </w:r>
      <w:r w:rsidRPr="00E74508">
        <w:rPr>
          <w:rStyle w:val="Emphasis"/>
        </w:rPr>
        <w:t>quickly n</w:t>
      </w:r>
      <w:r w:rsidRPr="00C35DC6">
        <w:rPr>
          <w:rStyle w:val="Emphasis"/>
          <w:highlight w:val="yellow"/>
        </w:rPr>
        <w:t xml:space="preserve">eed </w:t>
      </w:r>
      <w:r w:rsidRPr="00E74508">
        <w:rPr>
          <w:rStyle w:val="Emphasis"/>
        </w:rPr>
        <w:t xml:space="preserve">the new </w:t>
      </w:r>
      <w:r w:rsidRPr="00C35DC6">
        <w:rPr>
          <w:rStyle w:val="Emphasis"/>
          <w:highlight w:val="yellow"/>
        </w:rPr>
        <w:t>Congress for legislation to</w:t>
      </w:r>
      <w:r w:rsidRPr="009A08F7">
        <w:rPr>
          <w:rStyle w:val="Emphasis"/>
        </w:rPr>
        <w:t xml:space="preserve"> </w:t>
      </w:r>
      <w:r w:rsidRPr="00C35DC6">
        <w:rPr>
          <w:rStyle w:val="Emphasis"/>
          <w:highlight w:val="yellow"/>
        </w:rPr>
        <w:t>implement the</w:t>
      </w:r>
      <w:r w:rsidRPr="00E74508">
        <w:rPr>
          <w:sz w:val="16"/>
        </w:rPr>
        <w:t xml:space="preserve"> US – Mexico – Canada (</w:t>
      </w:r>
      <w:r w:rsidRPr="00C35DC6">
        <w:rPr>
          <w:rStyle w:val="Emphasis"/>
          <w:highlight w:val="yellow"/>
        </w:rPr>
        <w:t>USMCA</w:t>
      </w:r>
      <w:r w:rsidRPr="009A08F7">
        <w:rPr>
          <w:rStyle w:val="Emphasis"/>
        </w:rPr>
        <w:t>)</w:t>
      </w:r>
      <w:r w:rsidRPr="00E74508">
        <w:rPr>
          <w:sz w:val="16"/>
        </w:rPr>
        <w:t xml:space="preserve"> trade agreement. This is a key policy objective for President Trump, and was a leading campaign promise in 2016. </w:t>
      </w:r>
      <w:r w:rsidRPr="009A08F7">
        <w:rPr>
          <w:rStyle w:val="StyleUnderline"/>
        </w:rPr>
        <w:t xml:space="preserve">Yet, </w:t>
      </w:r>
      <w:r w:rsidRPr="00E74508">
        <w:rPr>
          <w:rStyle w:val="StyleUnderline"/>
        </w:rPr>
        <w:t xml:space="preserve">Congressional </w:t>
      </w:r>
      <w:r w:rsidRPr="00C35DC6">
        <w:rPr>
          <w:rStyle w:val="StyleUnderline"/>
          <w:highlight w:val="yellow"/>
        </w:rPr>
        <w:t>approval</w:t>
      </w:r>
      <w:r w:rsidRPr="009A08F7">
        <w:rPr>
          <w:rStyle w:val="StyleUnderline"/>
        </w:rPr>
        <w:t xml:space="preserve"> of the deal </w:t>
      </w:r>
      <w:r w:rsidRPr="00C35DC6">
        <w:rPr>
          <w:rStyle w:val="StyleUnderline"/>
          <w:highlight w:val="yellow"/>
        </w:rPr>
        <w:t>is far from certain</w:t>
      </w:r>
      <w:r w:rsidRPr="00E74508">
        <w:rPr>
          <w:sz w:val="16"/>
        </w:rPr>
        <w:t xml:space="preserve">, regardless of which party controls the House and Senate. </w:t>
      </w:r>
      <w:r w:rsidRPr="00C35DC6">
        <w:rPr>
          <w:rStyle w:val="Emphasis"/>
          <w:highlight w:val="yellow"/>
          <w:bdr w:val="single" w:sz="4" w:space="0" w:color="auto"/>
        </w:rPr>
        <w:t>The President and his team will have to expend significant political capital to move the USMCA through Congress</w:t>
      </w:r>
      <w:r w:rsidRPr="00E74508">
        <w:rPr>
          <w:sz w:val="16"/>
        </w:rPr>
        <w:t>. Similarly, President Trump will need Congressional support to implement any bilateral trade agreements the Administration negotiates with the United Kingdom (UK), the European Union (EU), and other sovereign nations in the next two years. But, because trade does not cut along party lines, President Trump's disruptive trade policies could find allies and opponents on both sides of the aisle.</w:t>
      </w:r>
    </w:p>
    <w:p w:rsidR="00ED33A0" w:rsidRDefault="00ED33A0" w:rsidP="00ED33A0"/>
    <w:p w:rsidR="00ED33A0" w:rsidRPr="009A08F7" w:rsidRDefault="00ED33A0" w:rsidP="00ED33A0">
      <w:pPr>
        <w:pStyle w:val="Heading4"/>
        <w:rPr>
          <w:rFonts w:cs="Times New Roman"/>
          <w:u w:val="single"/>
        </w:rPr>
      </w:pPr>
      <w:r w:rsidRPr="009A08F7">
        <w:rPr>
          <w:rFonts w:cs="Times New Roman"/>
        </w:rPr>
        <w:t xml:space="preserve">It’s </w:t>
      </w:r>
      <w:r w:rsidRPr="009A08F7">
        <w:rPr>
          <w:rFonts w:cs="Times New Roman"/>
          <w:u w:val="single"/>
        </w:rPr>
        <w:t>new NAFTA</w:t>
      </w:r>
      <w:r w:rsidRPr="009A08F7">
        <w:rPr>
          <w:rFonts w:cs="Times New Roman"/>
        </w:rPr>
        <w:t xml:space="preserve"> or </w:t>
      </w:r>
      <w:r w:rsidRPr="009A08F7">
        <w:rPr>
          <w:rFonts w:cs="Times New Roman"/>
          <w:u w:val="single"/>
        </w:rPr>
        <w:t>no NAFTA</w:t>
      </w:r>
    </w:p>
    <w:p w:rsidR="00ED33A0" w:rsidRDefault="00ED33A0" w:rsidP="00ED33A0">
      <w:pPr>
        <w:rPr>
          <w:rStyle w:val="Hyperlink"/>
        </w:rPr>
      </w:pPr>
      <w:r w:rsidRPr="009A08F7">
        <w:rPr>
          <w:rStyle w:val="Style13ptBold"/>
        </w:rPr>
        <w:t>Rodriguez 3-4</w:t>
      </w:r>
      <w:r w:rsidRPr="009A08F7">
        <w:t xml:space="preserve">-2019 – Sabrina, “Neal: New NAFTA will have ‘very hard’ path through Congress,” </w:t>
      </w:r>
      <w:r w:rsidRPr="003C77E3">
        <w:rPr>
          <w:i/>
        </w:rPr>
        <w:t>Politico</w:t>
      </w:r>
      <w:r w:rsidRPr="009A08F7">
        <w:t xml:space="preserve">, </w:t>
      </w:r>
      <w:hyperlink r:id="rId8" w:history="1">
        <w:r w:rsidRPr="009A08F7">
          <w:rPr>
            <w:rStyle w:val="Hyperlink"/>
          </w:rPr>
          <w:t>https://www.politico.com/story/2019/03/04/richard-neal-new-nafta-congress-1232254</w:t>
        </w:r>
      </w:hyperlink>
    </w:p>
    <w:p w:rsidR="00ED33A0" w:rsidRPr="009A08F7" w:rsidRDefault="00ED33A0" w:rsidP="00ED33A0">
      <w:pPr>
        <w:rPr>
          <w:sz w:val="10"/>
        </w:rPr>
      </w:pPr>
      <w:r w:rsidRPr="009A08F7">
        <w:rPr>
          <w:sz w:val="10"/>
        </w:rPr>
        <w:t>House Ways and Means Chairman Richard Neal will play a decisive role in getting Congress to approve President Donald Trump's new North American trade pact. As of now, he predicts it won’t be an easy sell for the Trump administration. “Look, it’s going to be very hard to do this,” Neal said in an interview with POLITICO. Several Democratic and GOP lawmakers alike have already said they are unhappy with parts of how the U.S.-Mexico-Canada Agreement is written, making it increasingly clear that a tough road lies ahead for getting the deal through both chambers of Congress. Neal, who leads the powerful House committee responsible for trade issues, emphasized that he hasn’t made up his mind about USMCA, which the three countries renegotiated last year to take the place of NAFTA. For his part, Neal stressed that it was too early to know what it will take for Democrats to support the deal. Congress has not yet seen the draft bill text of USMCA that they would have to approve, he noted. But the Massachusetts Democrat offered an early look at his road map for vetting the deal that Trump has lauded as a "truly groundbreaking achievement." “</w:t>
      </w:r>
      <w:r w:rsidRPr="00C35DC6">
        <w:rPr>
          <w:rStyle w:val="StyleUnderline"/>
          <w:highlight w:val="yellow"/>
        </w:rPr>
        <w:t>There seem to be</w:t>
      </w:r>
      <w:r w:rsidRPr="009A08F7">
        <w:rPr>
          <w:rStyle w:val="StyleUnderline"/>
        </w:rPr>
        <w:t xml:space="preserve"> at the moment </w:t>
      </w:r>
      <w:r w:rsidRPr="00C35DC6">
        <w:rPr>
          <w:rStyle w:val="StyleUnderline"/>
          <w:highlight w:val="yellow"/>
        </w:rPr>
        <w:t>three path</w:t>
      </w:r>
      <w:r w:rsidRPr="009A08F7">
        <w:rPr>
          <w:rStyle w:val="StyleUnderline"/>
        </w:rPr>
        <w:t xml:space="preserve">s here and that is: a </w:t>
      </w:r>
      <w:r w:rsidRPr="00C35DC6">
        <w:rPr>
          <w:rStyle w:val="StyleUnderline"/>
          <w:highlight w:val="yellow"/>
        </w:rPr>
        <w:t>new NAFTA</w:t>
      </w:r>
      <w:r w:rsidRPr="009A08F7">
        <w:rPr>
          <w:rStyle w:val="StyleUnderline"/>
        </w:rPr>
        <w:t xml:space="preserve">; a </w:t>
      </w:r>
      <w:r w:rsidRPr="00C35DC6">
        <w:rPr>
          <w:rStyle w:val="StyleUnderline"/>
          <w:highlight w:val="yellow"/>
        </w:rPr>
        <w:t>status quo NAFTA</w:t>
      </w:r>
      <w:r w:rsidRPr="009A08F7">
        <w:rPr>
          <w:rStyle w:val="StyleUnderline"/>
        </w:rPr>
        <w:t xml:space="preserve"> if nothing happens; </w:t>
      </w:r>
      <w:r w:rsidRPr="00C35DC6">
        <w:rPr>
          <w:rStyle w:val="StyleUnderline"/>
          <w:highlight w:val="yellow"/>
        </w:rPr>
        <w:t>and</w:t>
      </w:r>
      <w:r w:rsidRPr="009A08F7">
        <w:rPr>
          <w:rStyle w:val="StyleUnderline"/>
        </w:rPr>
        <w:t xml:space="preserve"> then </w:t>
      </w:r>
      <w:r w:rsidRPr="00C35DC6">
        <w:rPr>
          <w:rStyle w:val="StyleUnderline"/>
          <w:highlight w:val="yellow"/>
        </w:rPr>
        <w:t>a third</w:t>
      </w:r>
      <w:r w:rsidRPr="009A08F7">
        <w:rPr>
          <w:rStyle w:val="StyleUnderline"/>
        </w:rPr>
        <w:t xml:space="preserve"> option, </w:t>
      </w:r>
      <w:r w:rsidRPr="00C35DC6">
        <w:rPr>
          <w:rStyle w:val="StyleUnderline"/>
          <w:highlight w:val="yellow"/>
        </w:rPr>
        <w:t>where the president</w:t>
      </w:r>
      <w:r w:rsidRPr="009A08F7">
        <w:rPr>
          <w:rStyle w:val="StyleUnderline"/>
        </w:rPr>
        <w:t xml:space="preserve"> has said he’ll </w:t>
      </w:r>
      <w:r w:rsidRPr="00C35DC6">
        <w:rPr>
          <w:rStyle w:val="StyleUnderline"/>
          <w:highlight w:val="yellow"/>
        </w:rPr>
        <w:t>take us out of NAFTA</w:t>
      </w:r>
      <w:r w:rsidRPr="009A08F7">
        <w:rPr>
          <w:sz w:val="10"/>
        </w:rPr>
        <w:t>,” Neal said. “</w:t>
      </w:r>
      <w:r w:rsidRPr="00C35DC6">
        <w:rPr>
          <w:rStyle w:val="Emphasis"/>
          <w:sz w:val="28"/>
          <w:szCs w:val="28"/>
          <w:highlight w:val="yellow"/>
        </w:rPr>
        <w:t>I don’t think there’s anyone that thinks the status quo [with the original NAFTA] is appropriate</w:t>
      </w:r>
      <w:r w:rsidRPr="009B49ED">
        <w:t>,</w:t>
      </w:r>
      <w:r w:rsidRPr="009A08F7">
        <w:rPr>
          <w:sz w:val="10"/>
        </w:rPr>
        <w:t xml:space="preserve">” he said. “So, if you leap to the next manifestation, it’s ‘How do you satisfy the critics that you really have </w:t>
      </w:r>
      <w:r w:rsidRPr="009A08F7">
        <w:rPr>
          <w:rStyle w:val="StyleUnderline"/>
        </w:rPr>
        <w:t>improved</w:t>
      </w:r>
      <w:r w:rsidRPr="009A08F7">
        <w:rPr>
          <w:sz w:val="10"/>
        </w:rPr>
        <w:t xml:space="preserve"> the </w:t>
      </w:r>
      <w:r w:rsidRPr="009A08F7">
        <w:rPr>
          <w:rStyle w:val="StyleUnderline"/>
        </w:rPr>
        <w:t>trade pact?</w:t>
      </w:r>
      <w:r w:rsidRPr="009A08F7">
        <w:rPr>
          <w:sz w:val="10"/>
        </w:rPr>
        <w:t>‘ And I think that</w:t>
      </w:r>
      <w:r w:rsidRPr="009A08F7">
        <w:rPr>
          <w:rStyle w:val="StyleUnderline"/>
        </w:rPr>
        <w:t>’s</w:t>
      </w:r>
      <w:r w:rsidRPr="009A08F7">
        <w:rPr>
          <w:sz w:val="10"/>
        </w:rPr>
        <w:t xml:space="preserve"> </w:t>
      </w:r>
      <w:r w:rsidRPr="009A08F7">
        <w:rPr>
          <w:rStyle w:val="StyleUnderline"/>
        </w:rPr>
        <w:t>going to require a lot of effort</w:t>
      </w:r>
      <w:r w:rsidRPr="009A08F7">
        <w:rPr>
          <w:sz w:val="10"/>
        </w:rPr>
        <w:t xml:space="preserve"> on the U.S. trade representative’s part.” That means U.S. Trade Representative Robert Lighthizer will have to make a strong sell on the merits of the new agreement, Neal said. Some House Democrats have already said they won’t vote for the agreement unless the administration addresses their concerns about how the pact’s labor and environmental standards will be enforced. Others are seeking less-stringent prescription drug pricing provisions. Asked whether he thinks renegotiation would be necessary, he said: "I don’t know yet. We really haven’t had anything yet to wrap our arms around." Neal's response walks back comments he made last week that indicated he was not in favor of reopening the agreement. He said then that there would be "ample opportunity" for lawmakers to discuss the deal once a copy of the bill text is sent to Congress for their review. Neal said the key issue he’s looking at is “enforcement, enforcement, enforcement.” He also said another "consideration" is Democrats’ concerns that the new deal could lock in higher prices for a costly class of drugs that have shown promise in treating cancer and other serious illnesses. Several lawmakers have told POLITICO that the U.S. trade chief has become more engaged with lawmakers in recent months, often taking their calls to listen to specific concerns. Neal's chairmanship could bode well for building the necessary support for congressional approval of USMCA. He is known for his ability to work across the aisle as a deal-maker, which could be critical to helping House Speaker Nancy Pelosi deliver the necessary Democratic votes if party leaders decide to back the deal.</w:t>
      </w:r>
    </w:p>
    <w:p w:rsidR="00ED33A0" w:rsidRDefault="00ED33A0" w:rsidP="00ED33A0"/>
    <w:p w:rsidR="00ED33A0" w:rsidRPr="00F43433" w:rsidRDefault="00ED33A0" w:rsidP="00ED33A0">
      <w:pPr>
        <w:pStyle w:val="Heading4"/>
      </w:pPr>
      <w:r>
        <w:t xml:space="preserve">USMCA key to </w:t>
      </w:r>
      <w:r w:rsidRPr="00A60637">
        <w:rPr>
          <w:u w:val="single"/>
        </w:rPr>
        <w:t>economic</w:t>
      </w:r>
      <w:r>
        <w:t xml:space="preserve"> and </w:t>
      </w:r>
      <w:r w:rsidRPr="00A60637">
        <w:rPr>
          <w:u w:val="single"/>
        </w:rPr>
        <w:t>innovative</w:t>
      </w:r>
      <w:r>
        <w:t xml:space="preserve"> leadership---otherwise China outcompetes.</w:t>
      </w:r>
    </w:p>
    <w:p w:rsidR="00ED33A0" w:rsidRPr="00E5603B" w:rsidRDefault="00ED33A0" w:rsidP="00ED33A0">
      <w:r>
        <w:t xml:space="preserve">David A. </w:t>
      </w:r>
      <w:r w:rsidRPr="00E5603B">
        <w:rPr>
          <w:rStyle w:val="Style13ptBold"/>
        </w:rPr>
        <w:t>Gantz, 11-15</w:t>
      </w:r>
      <w:r>
        <w:t>-2018 - Will Clayton fellow in international economics at Rice University’s Baker Institute for Public Policy and the Samuel M. Fegtly professor of law at the University of Arizona’s James E. Rogers College of Law; "US needs USMCA if it's serious about competing with China," TheHill, https://thehill.com/opinion/finance/416739-us-needs-usmca-if-its-serious-about-competing-with-china</w:t>
      </w:r>
    </w:p>
    <w:p w:rsidR="00ED33A0" w:rsidRPr="005C68E1" w:rsidRDefault="00ED33A0" w:rsidP="00ED33A0">
      <w:pPr>
        <w:rPr>
          <w:sz w:val="16"/>
        </w:rPr>
      </w:pPr>
      <w:r w:rsidRPr="005C68E1">
        <w:rPr>
          <w:sz w:val="16"/>
        </w:rPr>
        <w:t>The United States-Mexico-Canada Agreement (</w:t>
      </w:r>
      <w:r w:rsidRPr="00E5603B">
        <w:rPr>
          <w:rStyle w:val="StyleUnderline"/>
        </w:rPr>
        <w:t>USMCA</w:t>
      </w:r>
      <w:r w:rsidRPr="005C68E1">
        <w:rPr>
          <w:sz w:val="16"/>
        </w:rPr>
        <w:t xml:space="preserve">) negotiated by the Trump administration </w:t>
      </w:r>
      <w:r w:rsidRPr="00E5603B">
        <w:rPr>
          <w:rStyle w:val="StyleUnderline"/>
        </w:rPr>
        <w:t>to replace</w:t>
      </w:r>
      <w:r w:rsidRPr="005C68E1">
        <w:rPr>
          <w:sz w:val="16"/>
        </w:rPr>
        <w:t xml:space="preserve"> the North American Free Trade Agreement (</w:t>
      </w:r>
      <w:r w:rsidRPr="00E5603B">
        <w:rPr>
          <w:rStyle w:val="StyleUnderline"/>
        </w:rPr>
        <w:t>NAFTA</w:t>
      </w:r>
      <w:r w:rsidRPr="005C68E1">
        <w:rPr>
          <w:sz w:val="16"/>
        </w:rPr>
        <w:t xml:space="preserve">) </w:t>
      </w:r>
      <w:r w:rsidRPr="00E5603B">
        <w:rPr>
          <w:rStyle w:val="StyleUnderline"/>
        </w:rPr>
        <w:t>is to be signed by the three countries' presidents Nov. 29.</w:t>
      </w:r>
      <w:r>
        <w:rPr>
          <w:rStyle w:val="StyleUnderline"/>
        </w:rPr>
        <w:t xml:space="preserve"> </w:t>
      </w:r>
      <w:r w:rsidRPr="00E5603B">
        <w:rPr>
          <w:rStyle w:val="StyleUnderline"/>
        </w:rPr>
        <w:t>This complex agreement</w:t>
      </w:r>
      <w:r w:rsidRPr="005C68E1">
        <w:rPr>
          <w:sz w:val="16"/>
        </w:rPr>
        <w:t xml:space="preserve">, which makes major changes in rules governing automotive trade, dispute settlements and agriculture, while adding or expanding coverage of such areas as labor rights, environmental protection, small and medium-sized enterprises, state-owned enterprises, corruption and e-commerce, </w:t>
      </w:r>
      <w:r w:rsidRPr="00E5603B">
        <w:rPr>
          <w:rStyle w:val="StyleUnderline"/>
        </w:rPr>
        <w:t>cannot go into force until it is approved through the applicable constitutional procedures in each member state.</w:t>
      </w:r>
      <w:r>
        <w:rPr>
          <w:rStyle w:val="StyleUnderline"/>
        </w:rPr>
        <w:t xml:space="preserve"> </w:t>
      </w:r>
      <w:r w:rsidRPr="00E5603B">
        <w:rPr>
          <w:rStyle w:val="StyleUnderline"/>
        </w:rPr>
        <w:t xml:space="preserve">Approval by the Canadian Parliament and Mexican Congress </w:t>
      </w:r>
      <w:r w:rsidRPr="00E5603B">
        <w:rPr>
          <w:rStyle w:val="Emphasis"/>
        </w:rPr>
        <w:t>seems assured</w:t>
      </w:r>
      <w:r w:rsidRPr="005C68E1">
        <w:rPr>
          <w:sz w:val="16"/>
        </w:rPr>
        <w:t xml:space="preserve">. </w:t>
      </w:r>
      <w:r w:rsidRPr="00E5603B">
        <w:rPr>
          <w:rStyle w:val="StyleUnderline"/>
        </w:rPr>
        <w:t>Yet, questions arise as to when and if the U.S. Congress will approve</w:t>
      </w:r>
      <w:r w:rsidRPr="005C68E1">
        <w:rPr>
          <w:sz w:val="16"/>
        </w:rPr>
        <w:t xml:space="preserve">. </w:t>
      </w:r>
      <w:r w:rsidRPr="00C35DC6">
        <w:rPr>
          <w:rStyle w:val="StyleUnderline"/>
          <w:highlight w:val="yellow"/>
        </w:rPr>
        <w:t>For</w:t>
      </w:r>
      <w:r w:rsidRPr="005C68E1">
        <w:rPr>
          <w:sz w:val="16"/>
        </w:rPr>
        <w:t xml:space="preserve"> many reasons, including the preservation of North America as a world leader in </w:t>
      </w:r>
      <w:r w:rsidRPr="00C35DC6">
        <w:rPr>
          <w:rStyle w:val="Emphasis"/>
          <w:highlight w:val="yellow"/>
        </w:rPr>
        <w:t>manufacturing</w:t>
      </w:r>
      <w:r w:rsidRPr="00E5603B">
        <w:rPr>
          <w:rStyle w:val="Emphasis"/>
        </w:rPr>
        <w:t xml:space="preserve"> efficiency</w:t>
      </w:r>
      <w:r w:rsidRPr="005C68E1">
        <w:rPr>
          <w:sz w:val="16"/>
        </w:rPr>
        <w:t xml:space="preserve">, </w:t>
      </w:r>
      <w:r w:rsidRPr="00C35DC6">
        <w:rPr>
          <w:rStyle w:val="Emphasis"/>
          <w:highlight w:val="yellow"/>
        </w:rPr>
        <w:t>job growth</w:t>
      </w:r>
      <w:r w:rsidRPr="005C68E1">
        <w:rPr>
          <w:sz w:val="16"/>
        </w:rPr>
        <w:t xml:space="preserve"> </w:t>
      </w:r>
      <w:r w:rsidRPr="00C35DC6">
        <w:rPr>
          <w:rStyle w:val="StyleUnderline"/>
          <w:highlight w:val="yellow"/>
        </w:rPr>
        <w:t>and</w:t>
      </w:r>
      <w:r w:rsidRPr="005C68E1">
        <w:rPr>
          <w:sz w:val="16"/>
        </w:rPr>
        <w:t xml:space="preserve"> </w:t>
      </w:r>
      <w:r w:rsidRPr="00C35DC6">
        <w:rPr>
          <w:rStyle w:val="Emphasis"/>
          <w:highlight w:val="yellow"/>
        </w:rPr>
        <w:t>innovation</w:t>
      </w:r>
      <w:r w:rsidRPr="005C68E1">
        <w:rPr>
          <w:sz w:val="16"/>
        </w:rPr>
        <w:t xml:space="preserve"> </w:t>
      </w:r>
      <w:r w:rsidRPr="00E5603B">
        <w:rPr>
          <w:rStyle w:val="StyleUnderline"/>
        </w:rPr>
        <w:t xml:space="preserve">as well as maintaining </w:t>
      </w:r>
      <w:r w:rsidRPr="00E5603B">
        <w:rPr>
          <w:rStyle w:val="Emphasis"/>
        </w:rPr>
        <w:t>strong economic</w:t>
      </w:r>
      <w:r w:rsidRPr="005C68E1">
        <w:rPr>
          <w:sz w:val="16"/>
        </w:rPr>
        <w:t xml:space="preserve"> </w:t>
      </w:r>
      <w:r w:rsidRPr="00E5603B">
        <w:rPr>
          <w:rStyle w:val="StyleUnderline"/>
        </w:rPr>
        <w:t>and</w:t>
      </w:r>
      <w:r w:rsidRPr="005C68E1">
        <w:rPr>
          <w:sz w:val="16"/>
        </w:rPr>
        <w:t xml:space="preserve"> </w:t>
      </w:r>
      <w:r w:rsidRPr="00E5603B">
        <w:rPr>
          <w:rStyle w:val="Emphasis"/>
        </w:rPr>
        <w:t>political relations</w:t>
      </w:r>
      <w:r w:rsidRPr="005C68E1">
        <w:rPr>
          <w:sz w:val="16"/>
        </w:rPr>
        <w:t xml:space="preserve"> </w:t>
      </w:r>
      <w:r w:rsidRPr="00E5603B">
        <w:rPr>
          <w:rStyle w:val="StyleUnderline"/>
        </w:rPr>
        <w:t>with Canada and Mexico</w:t>
      </w:r>
      <w:r w:rsidRPr="005C68E1">
        <w:rPr>
          <w:sz w:val="16"/>
        </w:rPr>
        <w:t xml:space="preserve">, </w:t>
      </w:r>
      <w:r w:rsidRPr="00C35DC6">
        <w:rPr>
          <w:rStyle w:val="StyleUnderline"/>
          <w:highlight w:val="yellow"/>
        </w:rPr>
        <w:t xml:space="preserve">it is </w:t>
      </w:r>
      <w:r w:rsidRPr="00C35DC6">
        <w:rPr>
          <w:rStyle w:val="Emphasis"/>
          <w:highlight w:val="yellow"/>
        </w:rPr>
        <w:t>imperative</w:t>
      </w:r>
      <w:r w:rsidRPr="005C68E1">
        <w:rPr>
          <w:sz w:val="16"/>
          <w:highlight w:val="yellow"/>
        </w:rPr>
        <w:t xml:space="preserve"> </w:t>
      </w:r>
      <w:r w:rsidRPr="00C35DC6">
        <w:rPr>
          <w:rStyle w:val="StyleUnderline"/>
          <w:highlight w:val="yellow"/>
        </w:rPr>
        <w:t>for</w:t>
      </w:r>
      <w:r w:rsidRPr="00E5603B">
        <w:rPr>
          <w:rStyle w:val="StyleUnderline"/>
        </w:rPr>
        <w:t xml:space="preserve"> Congress to approve </w:t>
      </w:r>
      <w:r w:rsidRPr="00C35DC6">
        <w:rPr>
          <w:rStyle w:val="StyleUnderline"/>
          <w:highlight w:val="yellow"/>
        </w:rPr>
        <w:t>USMCA</w:t>
      </w:r>
      <w:r w:rsidRPr="00E5603B">
        <w:rPr>
          <w:rStyle w:val="StyleUnderline"/>
        </w:rPr>
        <w:t xml:space="preserve"> as soon as possibl</w:t>
      </w:r>
      <w:r w:rsidRPr="005C68E1">
        <w:rPr>
          <w:sz w:val="16"/>
        </w:rPr>
        <w:t xml:space="preserve">e. However, because a Democratic majority will control the House of Representatives as of January, enactment of USMCA-approval legislation is less assured there than in the Senate, where Republicans will maintain their majority. Under Trade Promotion Authority legislation, the administration must submit a list of required changes to U.S. law, a Statement of Administrative Action setting out the nature of the legislative changes required and a U.S. International Trade Commission study of the economic effects, all before the agreement can be formally submitted to Congress, hopefully by mid-March 2019. TPA mandates action by Congress within 90 legislative days after submission. Congress can vote only for or against the agreement; no amendment is possible. The prospects for eventual congressional approval of TPA may not be dimmed by Democrats' control of the House, but House consideration of USMCA could be delayed because of more pressing items on the Democratic agenda: Robert Mueller’s Russia investigation, immigration and health care, for example. Also, Democrats in the House may demand changes in the text, most likely to strengthen the labor and environmental provisions (which are already considerably more robust than those in the NAFTA “side” agreements), as a condition of supporting the agreement. Major support for USMCA in the House can be expected from the 200 Republican members, but even if most of them support the agreement, the administration will need 25 to 30 Democrat votes to reach the 218-vote majority required for passage. USMCA may attract more votes from Democrats than has historically been the case for trade agreements. New automotive rules are expected to create jobs in the U.S., while stronger labor provisions protecting independent unions in Mexico will likely be supported by some Democrats because they should result in wage increases in Mexico and reduce the wage disparity with the U.S. Also, Democrats who have opposed the inclusion of investor-state dispute settlement in past trade agreements may welcome its elimination entirely with Canada and significant narrowing with Mexico. It is possible that Democrats will take a totally obstructionist position on all Trump administration initiatives. However, prior to November, current House Minority Leader Nancy Pelosi (D-Calif.), the likely Speaker of the House come January, indicated that Democrats would be looking for areas where they could cooperate with the Republicans. USMCA approval could well be one of those areas, even if most Democratic House members decide to oppose it. While some Republicans might have opposed the president’s will if Canada had been excluded, </w:t>
      </w:r>
      <w:r w:rsidRPr="00E5603B">
        <w:rPr>
          <w:rStyle w:val="StyleUnderline"/>
        </w:rPr>
        <w:t xml:space="preserve">given extensive U.S. bilateral trade with Canada and the </w:t>
      </w:r>
      <w:r w:rsidRPr="00E5603B">
        <w:rPr>
          <w:rStyle w:val="Emphasis"/>
        </w:rPr>
        <w:t>critical importance</w:t>
      </w:r>
      <w:r w:rsidRPr="00E5603B">
        <w:rPr>
          <w:rStyle w:val="StyleUnderline"/>
        </w:rPr>
        <w:t xml:space="preserve"> of Canadian manufacturers in supply chains for U.S. manufactured goods</w:t>
      </w:r>
      <w:r w:rsidRPr="005C68E1">
        <w:rPr>
          <w:sz w:val="16"/>
        </w:rPr>
        <w:t xml:space="preserve">, that problem has disappeared. Also, while business groups have expressed dissatisfaction with USMCA’s investment and government procurement provisions, </w:t>
      </w:r>
      <w:r w:rsidRPr="00E5603B">
        <w:rPr>
          <w:rStyle w:val="StyleUnderline"/>
        </w:rPr>
        <w:t xml:space="preserve">it can be expected that the U.S. Chamber of Commerce and many other organizations will </w:t>
      </w:r>
      <w:r w:rsidRPr="00E5603B">
        <w:rPr>
          <w:rStyle w:val="Emphasis"/>
        </w:rPr>
        <w:t>pressure</w:t>
      </w:r>
      <w:r w:rsidRPr="00E5603B">
        <w:rPr>
          <w:rStyle w:val="StyleUnderline"/>
        </w:rPr>
        <w:t xml:space="preserve"> both Republicans and Democrats in Congress </w:t>
      </w:r>
      <w:r w:rsidRPr="00E5603B">
        <w:rPr>
          <w:rStyle w:val="Emphasis"/>
        </w:rPr>
        <w:t>to support</w:t>
      </w:r>
      <w:r w:rsidRPr="00E5603B">
        <w:rPr>
          <w:rStyle w:val="StyleUnderline"/>
        </w:rPr>
        <w:t xml:space="preserve"> USMCA</w:t>
      </w:r>
      <w:r w:rsidRPr="005C68E1">
        <w:rPr>
          <w:sz w:val="16"/>
        </w:rPr>
        <w:t xml:space="preserve">. Thus, there is still a reasonable possibility that the USMCA could take effect as soon as Jan. 1, 2020. </w:t>
      </w:r>
      <w:r w:rsidRPr="00C35DC6">
        <w:rPr>
          <w:rStyle w:val="StyleUnderline"/>
          <w:highlight w:val="yellow"/>
        </w:rPr>
        <w:t>If the U</w:t>
      </w:r>
      <w:r w:rsidRPr="00E5603B">
        <w:rPr>
          <w:rStyle w:val="StyleUnderline"/>
        </w:rPr>
        <w:t xml:space="preserve">nited </w:t>
      </w:r>
      <w:r w:rsidRPr="00C35DC6">
        <w:rPr>
          <w:rStyle w:val="StyleUnderline"/>
          <w:highlight w:val="yellow"/>
        </w:rPr>
        <w:t>S</w:t>
      </w:r>
      <w:r w:rsidRPr="00E5603B">
        <w:rPr>
          <w:rStyle w:val="StyleUnderline"/>
        </w:rPr>
        <w:t xml:space="preserve">tates </w:t>
      </w:r>
      <w:r w:rsidRPr="00C35DC6">
        <w:rPr>
          <w:rStyle w:val="StyleUnderline"/>
          <w:highlight w:val="yellow"/>
        </w:rPr>
        <w:t>is</w:t>
      </w:r>
      <w:r w:rsidRPr="00E5603B">
        <w:rPr>
          <w:rStyle w:val="StyleUnderline"/>
        </w:rPr>
        <w:t xml:space="preserve"> </w:t>
      </w:r>
      <w:r w:rsidRPr="00E5603B">
        <w:rPr>
          <w:rStyle w:val="Emphasis"/>
        </w:rPr>
        <w:t xml:space="preserve">seriously </w:t>
      </w:r>
      <w:r w:rsidRPr="00C35DC6">
        <w:rPr>
          <w:rStyle w:val="Emphasis"/>
          <w:highlight w:val="yellow"/>
        </w:rPr>
        <w:t>interested</w:t>
      </w:r>
      <w:r w:rsidRPr="005C68E1">
        <w:rPr>
          <w:sz w:val="16"/>
        </w:rPr>
        <w:t xml:space="preserve"> </w:t>
      </w:r>
      <w:r w:rsidRPr="00C35DC6">
        <w:rPr>
          <w:rStyle w:val="StyleUnderline"/>
          <w:highlight w:val="yellow"/>
        </w:rPr>
        <w:t>in</w:t>
      </w:r>
      <w:r w:rsidRPr="005C68E1">
        <w:rPr>
          <w:sz w:val="16"/>
          <w:highlight w:val="yellow"/>
        </w:rPr>
        <w:t xml:space="preserve"> </w:t>
      </w:r>
      <w:r w:rsidRPr="00C35DC6">
        <w:rPr>
          <w:rStyle w:val="Emphasis"/>
          <w:highlight w:val="yellow"/>
        </w:rPr>
        <w:t>competing with China</w:t>
      </w:r>
      <w:r w:rsidRPr="005C68E1">
        <w:rPr>
          <w:sz w:val="16"/>
        </w:rPr>
        <w:t xml:space="preserve"> </w:t>
      </w:r>
      <w:r w:rsidRPr="00C35DC6">
        <w:rPr>
          <w:rStyle w:val="StyleUnderline"/>
          <w:highlight w:val="yellow"/>
        </w:rPr>
        <w:t>for</w:t>
      </w:r>
      <w:r w:rsidRPr="00E5603B">
        <w:rPr>
          <w:rStyle w:val="StyleUnderline"/>
        </w:rPr>
        <w:t xml:space="preserve"> world </w:t>
      </w:r>
      <w:r w:rsidRPr="00C35DC6">
        <w:rPr>
          <w:rStyle w:val="StyleUnderline"/>
          <w:highlight w:val="yellow"/>
        </w:rPr>
        <w:t>leadership in</w:t>
      </w:r>
      <w:r w:rsidRPr="00E5603B">
        <w:rPr>
          <w:rStyle w:val="StyleUnderline"/>
        </w:rPr>
        <w:t xml:space="preserve"> </w:t>
      </w:r>
      <w:r w:rsidRPr="00C35DC6">
        <w:rPr>
          <w:rStyle w:val="Emphasis"/>
          <w:highlight w:val="yellow"/>
        </w:rPr>
        <w:t>innovation</w:t>
      </w:r>
      <w:r w:rsidRPr="00E5603B">
        <w:rPr>
          <w:rStyle w:val="StyleUnderline"/>
        </w:rPr>
        <w:t>,</w:t>
      </w:r>
      <w:r w:rsidRPr="005C68E1">
        <w:rPr>
          <w:sz w:val="16"/>
        </w:rPr>
        <w:t xml:space="preserve"> </w:t>
      </w:r>
      <w:r w:rsidRPr="00C35DC6">
        <w:rPr>
          <w:rStyle w:val="StyleUnderline"/>
          <w:highlight w:val="yellow"/>
        </w:rPr>
        <w:t>and</w:t>
      </w:r>
      <w:r w:rsidRPr="00E5603B">
        <w:rPr>
          <w:rStyle w:val="StyleUnderline"/>
        </w:rPr>
        <w:t xml:space="preserve"> in </w:t>
      </w:r>
      <w:r w:rsidRPr="00C35DC6">
        <w:rPr>
          <w:rStyle w:val="StyleUnderline"/>
          <w:highlight w:val="yellow"/>
        </w:rPr>
        <w:t>maintaining a robust</w:t>
      </w:r>
      <w:r w:rsidRPr="00E5603B">
        <w:rPr>
          <w:rStyle w:val="StyleUnderline"/>
        </w:rPr>
        <w:t xml:space="preserve"> North American </w:t>
      </w:r>
      <w:r w:rsidRPr="00C35DC6">
        <w:rPr>
          <w:rStyle w:val="Emphasis"/>
          <w:highlight w:val="yellow"/>
        </w:rPr>
        <w:t>manufacturing</w:t>
      </w:r>
      <w:r w:rsidRPr="005C68E1">
        <w:rPr>
          <w:sz w:val="16"/>
          <w:highlight w:val="yellow"/>
        </w:rPr>
        <w:t xml:space="preserve"> </w:t>
      </w:r>
      <w:r w:rsidRPr="00C35DC6">
        <w:rPr>
          <w:rStyle w:val="StyleUnderline"/>
          <w:highlight w:val="yellow"/>
        </w:rPr>
        <w:t>and</w:t>
      </w:r>
      <w:r w:rsidRPr="005C68E1">
        <w:rPr>
          <w:sz w:val="16"/>
          <w:highlight w:val="yellow"/>
        </w:rPr>
        <w:t xml:space="preserve"> </w:t>
      </w:r>
      <w:r w:rsidRPr="00C35DC6">
        <w:rPr>
          <w:rStyle w:val="Emphasis"/>
          <w:highlight w:val="yellow"/>
        </w:rPr>
        <w:t>export base</w:t>
      </w:r>
      <w:r w:rsidRPr="005C68E1">
        <w:rPr>
          <w:sz w:val="16"/>
        </w:rPr>
        <w:t xml:space="preserve">, </w:t>
      </w:r>
      <w:r w:rsidRPr="00C35DC6">
        <w:rPr>
          <w:rStyle w:val="StyleUnderline"/>
          <w:highlight w:val="yellow"/>
        </w:rPr>
        <w:t>the administration</w:t>
      </w:r>
      <w:r w:rsidRPr="00E5603B">
        <w:rPr>
          <w:rStyle w:val="StyleUnderline"/>
        </w:rPr>
        <w:t xml:space="preserve"> and Congress </w:t>
      </w:r>
      <w:r w:rsidRPr="00C35DC6">
        <w:rPr>
          <w:rStyle w:val="StyleUnderline"/>
          <w:highlight w:val="yellow"/>
        </w:rPr>
        <w:t>must</w:t>
      </w:r>
      <w:r w:rsidRPr="00E5603B">
        <w:rPr>
          <w:rStyle w:val="StyleUnderline"/>
        </w:rPr>
        <w:t xml:space="preserve"> work together to </w:t>
      </w:r>
      <w:r w:rsidRPr="00C35DC6">
        <w:rPr>
          <w:rStyle w:val="StyleUnderline"/>
          <w:highlight w:val="yellow"/>
        </w:rPr>
        <w:t>enact USMCA</w:t>
      </w:r>
      <w:r w:rsidRPr="00E5603B">
        <w:rPr>
          <w:rStyle w:val="StyleUnderline"/>
        </w:rPr>
        <w:t xml:space="preserve"> as </w:t>
      </w:r>
      <w:r w:rsidRPr="00C35DC6">
        <w:rPr>
          <w:rStyle w:val="StyleUnderline"/>
          <w:highlight w:val="yellow"/>
        </w:rPr>
        <w:t>promptly</w:t>
      </w:r>
      <w:r w:rsidRPr="00E5603B">
        <w:rPr>
          <w:rStyle w:val="StyleUnderline"/>
        </w:rPr>
        <w:t xml:space="preserve"> as possible</w:t>
      </w:r>
      <w:r w:rsidRPr="005C68E1">
        <w:rPr>
          <w:sz w:val="16"/>
        </w:rPr>
        <w:t xml:space="preserve">. </w:t>
      </w:r>
    </w:p>
    <w:p w:rsidR="00ED33A0" w:rsidRDefault="00ED33A0" w:rsidP="00ED33A0"/>
    <w:p w:rsidR="00ED33A0" w:rsidRPr="00681290" w:rsidRDefault="00ED33A0" w:rsidP="00ED33A0">
      <w:pPr>
        <w:pStyle w:val="Heading4"/>
      </w:pPr>
      <w:r>
        <w:t xml:space="preserve">Key to all aspects of </w:t>
      </w:r>
      <w:r w:rsidRPr="00681290">
        <w:rPr>
          <w:u w:val="single"/>
        </w:rPr>
        <w:t>hard</w:t>
      </w:r>
      <w:r>
        <w:t xml:space="preserve"> and </w:t>
      </w:r>
      <w:r w:rsidRPr="00681290">
        <w:rPr>
          <w:u w:val="single"/>
        </w:rPr>
        <w:t>soft power</w:t>
      </w:r>
      <w:r>
        <w:t>---solves cyber and bioweapon attacks</w:t>
      </w:r>
    </w:p>
    <w:p w:rsidR="00ED33A0" w:rsidRPr="009A08F7" w:rsidRDefault="00ED33A0" w:rsidP="00ED33A0">
      <w:r w:rsidRPr="009A08F7">
        <w:rPr>
          <w:rStyle w:val="Style13ptBold"/>
        </w:rPr>
        <w:t>Knipfer 17</w:t>
      </w:r>
      <w:r w:rsidRPr="009A08F7">
        <w:t xml:space="preserve"> – MA Candidate in Space Policy at George Washington University’s Space Policy Institute (Cody, 3/7/17, “On the Nature of Science and Technology Power,” </w:t>
      </w:r>
      <w:hyperlink r:id="rId9" w:history="1">
        <w:r w:rsidRPr="009A08F7">
          <w:rPr>
            <w:rStyle w:val="Hyperlink"/>
          </w:rPr>
          <w:t>http://www.reallycoolblog.com/on-the-nature-of-science-and-technology-power/</w:t>
        </w:r>
      </w:hyperlink>
      <w:r w:rsidRPr="009A08F7">
        <w:t>)</w:t>
      </w:r>
    </w:p>
    <w:p w:rsidR="00ED33A0" w:rsidRPr="005C68E1" w:rsidRDefault="00ED33A0" w:rsidP="00ED33A0">
      <w:pPr>
        <w:rPr>
          <w:sz w:val="16"/>
        </w:rPr>
      </w:pPr>
      <w:r w:rsidRPr="005C68E1">
        <w:rPr>
          <w:sz w:val="16"/>
        </w:rPr>
        <w:t xml:space="preserve">Indeed, 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 xml:space="preserve">tates’ </w:t>
      </w:r>
      <w:r w:rsidRPr="00C35DC6">
        <w:rPr>
          <w:rStyle w:val="StyleUnderline"/>
          <w:highlight w:val="yellow"/>
        </w:rPr>
        <w:t>leadership in science and tech</w:t>
      </w:r>
      <w:r w:rsidRPr="009A08F7">
        <w:rPr>
          <w:rStyle w:val="StyleUnderline"/>
        </w:rPr>
        <w:t xml:space="preserve">nology </w:t>
      </w:r>
      <w:r w:rsidRPr="00C35DC6">
        <w:rPr>
          <w:rStyle w:val="StyleUnderline"/>
          <w:highlight w:val="yellow"/>
        </w:rPr>
        <w:t>has been a</w:t>
      </w:r>
      <w:r w:rsidRPr="005C68E1">
        <w:rPr>
          <w:sz w:val="16"/>
        </w:rPr>
        <w:t xml:space="preserve"> historical </w:t>
      </w:r>
      <w:r w:rsidRPr="00C35DC6">
        <w:rPr>
          <w:rStyle w:val="Emphasis"/>
          <w:highlight w:val="yellow"/>
        </w:rPr>
        <w:t>cornerstone</w:t>
      </w:r>
      <w:r w:rsidRPr="00C35DC6">
        <w:rPr>
          <w:rStyle w:val="StyleUnderline"/>
          <w:highlight w:val="yellow"/>
        </w:rPr>
        <w:t xml:space="preserve"> of</w:t>
      </w:r>
      <w:r w:rsidRPr="009A08F7">
        <w:rPr>
          <w:rStyle w:val="StyleUnderline"/>
        </w:rPr>
        <w:t xml:space="preserve"> its capacity for “</w:t>
      </w:r>
      <w:r w:rsidRPr="00C35DC6">
        <w:rPr>
          <w:rStyle w:val="StyleUnderline"/>
          <w:highlight w:val="yellow"/>
        </w:rPr>
        <w:t xml:space="preserve">hard power” </w:t>
      </w:r>
      <w:r w:rsidRPr="009A08F7">
        <w:rPr>
          <w:rStyle w:val="StyleUnderline"/>
        </w:rPr>
        <w:t xml:space="preserve">force application and projection </w:t>
      </w:r>
      <w:r w:rsidRPr="00C35DC6">
        <w:rPr>
          <w:rStyle w:val="StyleUnderline"/>
          <w:highlight w:val="yellow"/>
        </w:rPr>
        <w:t>and</w:t>
      </w:r>
      <w:r w:rsidRPr="009A08F7">
        <w:rPr>
          <w:rStyle w:val="StyleUnderline"/>
        </w:rPr>
        <w:t xml:space="preserve"> </w:t>
      </w:r>
      <w:r w:rsidRPr="00C35DC6">
        <w:rPr>
          <w:rStyle w:val="StyleUnderline"/>
          <w:highlight w:val="yellow"/>
        </w:rPr>
        <w:t>economic and societal</w:t>
      </w:r>
      <w:r w:rsidRPr="009A08F7">
        <w:rPr>
          <w:rStyle w:val="StyleUnderline"/>
        </w:rPr>
        <w:t xml:space="preserve"> </w:t>
      </w:r>
      <w:r w:rsidRPr="00C35DC6">
        <w:rPr>
          <w:rStyle w:val="StyleUnderline"/>
          <w:highlight w:val="yellow"/>
        </w:rPr>
        <w:t>“soft power</w:t>
      </w:r>
      <w:r w:rsidRPr="005C68E1">
        <w:rPr>
          <w:sz w:val="16"/>
        </w:rPr>
        <w:t xml:space="preserve">.” It buttresses the country’s economic might, enables the modern standards of living of our citizenry, and expands our global cultural and normative reach.[ii] Equally so, </w:t>
      </w:r>
      <w:r w:rsidRPr="009A08F7">
        <w:rPr>
          <w:rStyle w:val="StyleUnderline"/>
        </w:rPr>
        <w:t>the power of science and technology has been decisive in</w:t>
      </w:r>
      <w:r w:rsidRPr="005C68E1">
        <w:rPr>
          <w:sz w:val="16"/>
        </w:rPr>
        <w:t xml:space="preserve"> the context of </w:t>
      </w:r>
      <w:r w:rsidRPr="009A08F7">
        <w:rPr>
          <w:rStyle w:val="StyleUnderline"/>
        </w:rPr>
        <w:t>national security</w:t>
      </w:r>
      <w:r w:rsidRPr="005C68E1">
        <w:rPr>
          <w:sz w:val="16"/>
        </w:rPr>
        <w:t>. As President Truman noted in 1945, while urging Congress to create a Department of National Defense, “</w:t>
      </w:r>
      <w:r w:rsidRPr="009A08F7">
        <w:rPr>
          <w:rStyle w:val="StyleUnderline"/>
        </w:rPr>
        <w:t>no aspect of military preparedness is more important than scientific research</w:t>
      </w:r>
      <w:r w:rsidRPr="005C68E1">
        <w:rPr>
          <w:sz w:val="16"/>
        </w:rPr>
        <w:t xml:space="preserve">.”[iii] </w:t>
      </w:r>
      <w:r w:rsidRPr="009A08F7">
        <w:rPr>
          <w:rStyle w:val="StyleUnderline"/>
        </w:rPr>
        <w:t>Through</w:t>
      </w:r>
      <w:r w:rsidRPr="005C68E1">
        <w:rPr>
          <w:sz w:val="16"/>
        </w:rPr>
        <w:t xml:space="preserve"> discoveries, </w:t>
      </w:r>
      <w:r w:rsidRPr="009A08F7">
        <w:rPr>
          <w:rStyle w:val="StyleUnderline"/>
        </w:rPr>
        <w:t>technological innovation</w:t>
      </w:r>
      <w:r w:rsidRPr="005C68E1">
        <w:rPr>
          <w:sz w:val="16"/>
        </w:rPr>
        <w:t xml:space="preserve">, and the capacity to develop ideas into deployable weapons, systems, and concepts, </w:t>
      </w:r>
      <w:r w:rsidRPr="009A08F7">
        <w:rPr>
          <w:rStyle w:val="StyleUnderline"/>
        </w:rPr>
        <w:t xml:space="preserve">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has arrived at its modern-day military advantage and superiority</w:t>
      </w:r>
      <w:r w:rsidRPr="005C68E1">
        <w:rPr>
          <w:sz w:val="16"/>
        </w:rPr>
        <w:t xml:space="preserve">.[iv] To that end, </w:t>
      </w:r>
      <w:r w:rsidRPr="009A08F7">
        <w:rPr>
          <w:rStyle w:val="StyleUnderline"/>
        </w:rPr>
        <w:t xml:space="preserve">science and technology may be considered key elements of the </w:t>
      </w:r>
      <w:r w:rsidRPr="009A08F7">
        <w:rPr>
          <w:rStyle w:val="Emphasis"/>
        </w:rPr>
        <w:t>U</w:t>
      </w:r>
      <w:r w:rsidRPr="005C68E1">
        <w:rPr>
          <w:sz w:val="16"/>
        </w:rPr>
        <w:t xml:space="preserve">nited </w:t>
      </w:r>
      <w:r w:rsidRPr="009A08F7">
        <w:rPr>
          <w:rStyle w:val="Emphasis"/>
        </w:rPr>
        <w:t>S</w:t>
      </w:r>
      <w:r w:rsidRPr="005C68E1">
        <w:rPr>
          <w:sz w:val="16"/>
        </w:rPr>
        <w:t>tate</w:t>
      </w:r>
      <w:r w:rsidRPr="009A08F7">
        <w:rPr>
          <w:rStyle w:val="Emphasis"/>
        </w:rPr>
        <w:t>s’</w:t>
      </w:r>
      <w:r w:rsidRPr="009A08F7">
        <w:rPr>
          <w:rStyle w:val="StyleUnderline"/>
        </w:rPr>
        <w:t xml:space="preserve"> comprehensive national power</w:t>
      </w:r>
      <w:r w:rsidRPr="005C68E1">
        <w:rPr>
          <w:sz w:val="16"/>
        </w:rPr>
        <w:t xml:space="preserve"> – </w:t>
      </w:r>
      <w:r w:rsidRPr="009A08F7">
        <w:rPr>
          <w:rStyle w:val="StyleUnderline"/>
        </w:rPr>
        <w:t>fundamentals of the country’s strength vis-à-vis competitors</w:t>
      </w:r>
      <w:r w:rsidRPr="005C68E1">
        <w:rPr>
          <w:sz w:val="16"/>
        </w:rPr>
        <w:t xml:space="preserve">. Yet science and technology alone cannot ensure any country’s continued security, prosperity, or hegemony; </w:t>
      </w:r>
      <w:r w:rsidRPr="009A08F7">
        <w:rPr>
          <w:rStyle w:val="StyleUnderline"/>
        </w:rPr>
        <w:t xml:space="preserve">far from operating in a vacuum, </w:t>
      </w:r>
      <w:r w:rsidRPr="009A08F7">
        <w:rPr>
          <w:rStyle w:val="Emphasis"/>
        </w:rPr>
        <w:t>s</w:t>
      </w:r>
      <w:r w:rsidRPr="009A08F7">
        <w:rPr>
          <w:rStyle w:val="StyleUnderline"/>
        </w:rPr>
        <w:t xml:space="preserve">cience and </w:t>
      </w:r>
      <w:r w:rsidRPr="009A08F7">
        <w:rPr>
          <w:rStyle w:val="Emphasis"/>
        </w:rPr>
        <w:t>t</w:t>
      </w:r>
      <w:r w:rsidRPr="009A08F7">
        <w:rPr>
          <w:rStyle w:val="StyleUnderline"/>
        </w:rPr>
        <w:t xml:space="preserve">echnology are </w:t>
      </w:r>
      <w:r w:rsidRPr="009A08F7">
        <w:rPr>
          <w:rStyle w:val="Emphasis"/>
        </w:rPr>
        <w:t>constantly evolving</w:t>
      </w:r>
      <w:r w:rsidRPr="005C68E1">
        <w:rPr>
          <w:sz w:val="16"/>
        </w:rPr>
        <w:t xml:space="preserve"> to address changing domestic and international circumstances and threats. </w:t>
      </w:r>
      <w:r w:rsidRPr="00C35DC6">
        <w:rPr>
          <w:rStyle w:val="StyleUnderline"/>
          <w:highlight w:val="yellow"/>
        </w:rPr>
        <w:t>To reap advantage</w:t>
      </w:r>
      <w:r w:rsidRPr="009A08F7">
        <w:rPr>
          <w:rStyle w:val="StyleUnderline"/>
        </w:rPr>
        <w:t xml:space="preserve"> from science and technology</w:t>
      </w:r>
      <w:r w:rsidRPr="005C68E1">
        <w:rPr>
          <w:sz w:val="16"/>
        </w:rPr>
        <w:t xml:space="preserve">, especially in their national security application, </w:t>
      </w:r>
      <w:r w:rsidRPr="00C35DC6">
        <w:rPr>
          <w:rStyle w:val="StyleUnderline"/>
          <w:highlight w:val="yellow"/>
        </w:rPr>
        <w:t xml:space="preserve">a country must </w:t>
      </w:r>
      <w:r w:rsidRPr="00C35DC6">
        <w:rPr>
          <w:rStyle w:val="Emphasis"/>
          <w:highlight w:val="yellow"/>
        </w:rPr>
        <w:t>continually innovate</w:t>
      </w:r>
      <w:r w:rsidRPr="009A08F7">
        <w:rPr>
          <w:rStyle w:val="StyleUnderline"/>
        </w:rPr>
        <w:t xml:space="preserve"> to tackle contemporary developments and anticipate future ones</w:t>
      </w:r>
      <w:r w:rsidRPr="005C68E1">
        <w:rPr>
          <w:sz w:val="16"/>
        </w:rPr>
        <w:t xml:space="preserve">.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Technolog 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assets.[v] These technologies have seen extensive use in contemporary military conflicts.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 </w:t>
      </w:r>
      <w:r w:rsidRPr="00C35DC6">
        <w:rPr>
          <w:rStyle w:val="StyleUnderline"/>
          <w:highlight w:val="yellow"/>
        </w:rPr>
        <w:t>Tech</w:t>
      </w:r>
      <w:r w:rsidRPr="009A08F7">
        <w:rPr>
          <w:rStyle w:val="StyleUnderline"/>
        </w:rPr>
        <w:t xml:space="preserve">nology </w:t>
      </w:r>
      <w:r w:rsidRPr="00C35DC6">
        <w:rPr>
          <w:rStyle w:val="StyleUnderline"/>
          <w:highlight w:val="yellow"/>
        </w:rPr>
        <w:t>abets</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C35DC6">
        <w:rPr>
          <w:rStyle w:val="StyleUnderline"/>
          <w:highlight w:val="yellow"/>
        </w:rPr>
        <w:t>security</w:t>
      </w:r>
      <w:r w:rsidRPr="009A08F7">
        <w:rPr>
          <w:rStyle w:val="StyleUnderline"/>
        </w:rPr>
        <w:t xml:space="preserve"> beyond warfighting</w:t>
      </w:r>
      <w:r w:rsidRPr="005C68E1">
        <w:rPr>
          <w:sz w:val="16"/>
        </w:rPr>
        <w:t xml:space="preserve">. </w:t>
      </w:r>
      <w:r w:rsidRPr="00C35DC6">
        <w:rPr>
          <w:rStyle w:val="StyleUnderline"/>
          <w:highlight w:val="yellow"/>
        </w:rPr>
        <w:t xml:space="preserve">Advanced </w:t>
      </w:r>
      <w:r w:rsidRPr="00C35DC6">
        <w:rPr>
          <w:rStyle w:val="Emphasis"/>
          <w:highlight w:val="yellow"/>
        </w:rPr>
        <w:t>cyber capabilities</w:t>
      </w:r>
      <w:r w:rsidRPr="005C68E1">
        <w:rPr>
          <w:sz w:val="16"/>
        </w:rPr>
        <w:t xml:space="preserve"> – encryption, for example – seek to </w:t>
      </w:r>
      <w:r w:rsidRPr="00C35DC6">
        <w:rPr>
          <w:rStyle w:val="StyleUnderline"/>
          <w:highlight w:val="yellow"/>
        </w:rPr>
        <w:t>defend</w:t>
      </w:r>
      <w:r w:rsidRPr="009A08F7">
        <w:rPr>
          <w:rStyle w:val="StyleUnderline"/>
        </w:rPr>
        <w:t xml:space="preserve"> the networks which control the country’s power, transit, and water </w:t>
      </w:r>
      <w:r w:rsidRPr="00C35DC6">
        <w:rPr>
          <w:rStyle w:val="StyleUnderline"/>
          <w:highlight w:val="yellow"/>
        </w:rPr>
        <w:t>infrastructure</w:t>
      </w:r>
      <w:r w:rsidRPr="005C68E1">
        <w:rPr>
          <w:sz w:val="16"/>
        </w:rPr>
        <w:t xml:space="preserve"> from malicious hacks and crippling denial of service.[viii] </w:t>
      </w:r>
      <w:r w:rsidRPr="00C35DC6">
        <w:rPr>
          <w:rStyle w:val="StyleUnderline"/>
          <w:highlight w:val="yellow"/>
        </w:rPr>
        <w:t>Tech</w:t>
      </w:r>
      <w:r w:rsidRPr="009A08F7">
        <w:rPr>
          <w:rStyle w:val="StyleUnderline"/>
        </w:rPr>
        <w:t xml:space="preserve">nologies </w:t>
      </w:r>
      <w:r w:rsidRPr="00C35DC6">
        <w:rPr>
          <w:rStyle w:val="StyleUnderline"/>
          <w:highlight w:val="yellow"/>
        </w:rPr>
        <w:t>capable of detecting</w:t>
      </w:r>
      <w:r w:rsidRPr="009A08F7">
        <w:rPr>
          <w:rStyle w:val="StyleUnderline"/>
        </w:rPr>
        <w:t xml:space="preserve"> </w:t>
      </w:r>
      <w:r w:rsidRPr="009A08F7">
        <w:rPr>
          <w:rStyle w:val="Emphasis"/>
        </w:rPr>
        <w:t xml:space="preserve">harmful </w:t>
      </w:r>
      <w:r w:rsidRPr="00C35DC6">
        <w:rPr>
          <w:rStyle w:val="Emphasis"/>
          <w:highlight w:val="yellow"/>
        </w:rPr>
        <w:t>bio</w:t>
      </w:r>
      <w:r w:rsidRPr="009A08F7">
        <w:rPr>
          <w:rStyle w:val="Emphasis"/>
        </w:rPr>
        <w:t xml:space="preserve">logical and chemical </w:t>
      </w:r>
      <w:r w:rsidRPr="00C35DC6">
        <w:rPr>
          <w:rStyle w:val="Emphasis"/>
          <w:highlight w:val="yellow"/>
        </w:rPr>
        <w:t>agents</w:t>
      </w:r>
      <w:r w:rsidRPr="00C35DC6">
        <w:rPr>
          <w:rStyle w:val="StyleUnderline"/>
          <w:highlight w:val="yellow"/>
        </w:rPr>
        <w:t xml:space="preserve"> guard</w:t>
      </w:r>
      <w:r w:rsidRPr="005C68E1">
        <w:rPr>
          <w:sz w:val="16"/>
        </w:rPr>
        <w:t xml:space="preserve"> the country </w:t>
      </w:r>
      <w:r w:rsidRPr="00C35DC6">
        <w:rPr>
          <w:rStyle w:val="StyleUnderline"/>
          <w:highlight w:val="yellow"/>
        </w:rPr>
        <w:t>against</w:t>
      </w:r>
      <w:r w:rsidRPr="009A08F7">
        <w:rPr>
          <w:rStyle w:val="StyleUnderline"/>
        </w:rPr>
        <w:t xml:space="preserve"> potentially </w:t>
      </w:r>
      <w:r w:rsidRPr="00C35DC6">
        <w:rPr>
          <w:rStyle w:val="StyleUnderline"/>
          <w:highlight w:val="yellow"/>
        </w:rPr>
        <w:t>devastating attack by non-state actors</w:t>
      </w:r>
      <w:r w:rsidRPr="005C68E1">
        <w:rPr>
          <w:sz w:val="16"/>
        </w:rPr>
        <w:t xml:space="preserve">.[ix] Increasingly sophisticated monitoring and </w:t>
      </w:r>
      <w:r w:rsidRPr="009A08F7">
        <w:rPr>
          <w:rStyle w:val="StyleUnderline"/>
        </w:rPr>
        <w:t>surveillance technology enables the government to globally track and work to counter</w:t>
      </w:r>
      <w:r w:rsidRPr="005C68E1">
        <w:rPr>
          <w:sz w:val="16"/>
        </w:rPr>
        <w:t xml:space="preserve"> criminal activity, </w:t>
      </w:r>
      <w:r w:rsidRPr="009A08F7">
        <w:rPr>
          <w:rStyle w:val="StyleUnderline"/>
        </w:rPr>
        <w:t>terrorist organizations</w:t>
      </w:r>
      <w:r w:rsidRPr="005C68E1">
        <w:rPr>
          <w:sz w:val="16"/>
        </w:rPr>
        <w:t xml:space="preserve">, and other developments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w:t>
      </w:r>
      <w:r w:rsidRPr="009A08F7">
        <w:rPr>
          <w:rStyle w:val="StyleUnderline"/>
        </w:rPr>
        <w:t>in reaction to</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present-day </w:t>
      </w:r>
      <w:r w:rsidRPr="009A08F7">
        <w:rPr>
          <w:rStyle w:val="StyleUnderline"/>
        </w:rPr>
        <w:t>technological superiority,</w:t>
      </w:r>
      <w:r w:rsidRPr="005C68E1">
        <w:rPr>
          <w:sz w:val="16"/>
        </w:rPr>
        <w:t xml:space="preserve"> </w:t>
      </w:r>
      <w:r w:rsidRPr="00C35DC6">
        <w:rPr>
          <w:rStyle w:val="Emphasis"/>
          <w:highlight w:val="yellow"/>
        </w:rPr>
        <w:t>competitive foreign powers</w:t>
      </w:r>
      <w:r w:rsidRPr="009A08F7">
        <w:rPr>
          <w:rStyle w:val="StyleUnderline"/>
        </w:rPr>
        <w:t xml:space="preserve"> such as Russia and China </w:t>
      </w:r>
      <w:r w:rsidRPr="00C35DC6">
        <w:rPr>
          <w:rStyle w:val="StyleUnderline"/>
          <w:highlight w:val="yellow"/>
        </w:rPr>
        <w:t>are</w:t>
      </w:r>
      <w:r w:rsidRPr="009A08F7">
        <w:rPr>
          <w:rStyle w:val="StyleUnderline"/>
        </w:rPr>
        <w:t xml:space="preserve"> heavily </w:t>
      </w:r>
      <w:r w:rsidRPr="00C35DC6">
        <w:rPr>
          <w:rStyle w:val="StyleUnderline"/>
          <w:highlight w:val="yellow"/>
        </w:rPr>
        <w:t>investing</w:t>
      </w:r>
      <w:r w:rsidRPr="009A08F7">
        <w:rPr>
          <w:rStyle w:val="StyleUnderline"/>
        </w:rPr>
        <w:t xml:space="preserve"> in hardware and capabilities</w:t>
      </w:r>
      <w:r w:rsidRPr="005C68E1">
        <w:rPr>
          <w:sz w:val="16"/>
        </w:rPr>
        <w:t xml:space="preserve"> in the cyber and military realms specifically designed </w:t>
      </w:r>
      <w:r w:rsidRPr="00C35DC6">
        <w:rPr>
          <w:rStyle w:val="StyleUnderline"/>
          <w:highlight w:val="yellow"/>
        </w:rPr>
        <w:t>to counter</w:t>
      </w:r>
      <w:r w:rsidRPr="009A08F7">
        <w:rPr>
          <w:rStyle w:val="StyleUnderline"/>
        </w:rPr>
        <w:t xml:space="preserve"> 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tate</w:t>
      </w:r>
      <w:r w:rsidRPr="009A08F7">
        <w:rPr>
          <w:rStyle w:val="Emphasis"/>
        </w:rPr>
        <w:t>s’</w:t>
      </w:r>
      <w:r w:rsidRPr="009A08F7">
        <w:rPr>
          <w:rStyle w:val="StyleUnderline"/>
        </w:rPr>
        <w:t xml:space="preserve"> </w:t>
      </w:r>
      <w:r w:rsidRPr="00C35DC6">
        <w:rPr>
          <w:rStyle w:val="StyleUnderline"/>
          <w:highlight w:val="yellow"/>
        </w:rPr>
        <w:t>tech</w:t>
      </w:r>
      <w:r w:rsidRPr="009A08F7">
        <w:rPr>
          <w:rStyle w:val="StyleUnderline"/>
        </w:rPr>
        <w:t xml:space="preserve">nological </w:t>
      </w:r>
      <w:r w:rsidRPr="00C35DC6">
        <w:rPr>
          <w:rStyle w:val="StyleUnderline"/>
          <w:highlight w:val="yellow"/>
        </w:rPr>
        <w:t>strengths</w:t>
      </w:r>
      <w:r w:rsidRPr="005C68E1">
        <w:rPr>
          <w:sz w:val="16"/>
        </w:rPr>
        <w:t xml:space="preserve">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 The Attributes of National Security Science and Technology Power From this, several key attributes and characteristics of science and technology as a form of national power can be identified. </w:t>
      </w:r>
      <w:r w:rsidRPr="009A08F7">
        <w:rPr>
          <w:rStyle w:val="StyleUnderline"/>
        </w:rPr>
        <w:t xml:space="preserve">Foremost is the capacity for </w:t>
      </w:r>
      <w:r w:rsidRPr="00C35DC6">
        <w:rPr>
          <w:rStyle w:val="StyleUnderline"/>
          <w:highlight w:val="yellow"/>
        </w:rPr>
        <w:t>technology and science</w:t>
      </w:r>
      <w:r w:rsidRPr="009A08F7">
        <w:rPr>
          <w:rStyle w:val="StyleUnderline"/>
        </w:rPr>
        <w:t xml:space="preserve"> to be a</w:t>
      </w:r>
      <w:r w:rsidRPr="005C68E1">
        <w:rPr>
          <w:sz w:val="16"/>
        </w:rPr>
        <w:t xml:space="preserve"> significant, occasionally </w:t>
      </w:r>
      <w:r w:rsidRPr="009A08F7">
        <w:rPr>
          <w:rStyle w:val="Emphasis"/>
        </w:rPr>
        <w:t>decisive</w:t>
      </w:r>
      <w:r w:rsidRPr="009A08F7">
        <w:rPr>
          <w:rStyle w:val="StyleUnderline"/>
        </w:rPr>
        <w:t xml:space="preserve">, </w:t>
      </w:r>
      <w:r w:rsidRPr="00C35DC6">
        <w:rPr>
          <w:rStyle w:val="StyleUnderline"/>
          <w:highlight w:val="yellow"/>
        </w:rPr>
        <w:t>enhance</w:t>
      </w:r>
      <w:r w:rsidRPr="009A08F7">
        <w:rPr>
          <w:rStyle w:val="StyleUnderline"/>
        </w:rPr>
        <w:t xml:space="preserve">r of </w:t>
      </w:r>
      <w:r w:rsidRPr="00C35DC6">
        <w:rPr>
          <w:rStyle w:val="StyleUnderline"/>
          <w:highlight w:val="yellow"/>
        </w:rPr>
        <w:t>a country’s military strength</w:t>
      </w:r>
      <w:r w:rsidRPr="009A08F7">
        <w:rPr>
          <w:rStyle w:val="StyleUnderline"/>
        </w:rPr>
        <w:t xml:space="preserve"> against enemies</w:t>
      </w:r>
      <w:r w:rsidRPr="005C68E1">
        <w:rPr>
          <w:sz w:val="16"/>
        </w:rPr>
        <w:t xml:space="preserve">. </w:t>
      </w:r>
      <w:r w:rsidRPr="009A08F7">
        <w:rPr>
          <w:rStyle w:val="StyleUnderline"/>
        </w:rPr>
        <w:t>Countries which develop innovative military technologies</w:t>
      </w:r>
      <w:r w:rsidRPr="005C68E1">
        <w:rPr>
          <w:sz w:val="16"/>
        </w:rPr>
        <w:t xml:space="preserve"> which effectively counter an adversary’s offenses or defensives, or against which an adversary has no means to protect itself, </w:t>
      </w:r>
      <w:r w:rsidRPr="009A08F7">
        <w:rPr>
          <w:rStyle w:val="StyleUnderline"/>
        </w:rPr>
        <w:t>find themselves disproportionately advantaged on the battlefield</w:t>
      </w:r>
      <w:r w:rsidRPr="005C68E1">
        <w:rPr>
          <w:sz w:val="16"/>
        </w:rPr>
        <w:t xml:space="preserve">.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 </w:t>
      </w:r>
      <w:r w:rsidRPr="009A08F7">
        <w:rPr>
          <w:rStyle w:val="StyleUnderline"/>
        </w:rPr>
        <w:t xml:space="preserve">A defining characteristic of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power</w:t>
      </w:r>
      <w:r w:rsidRPr="005C68E1">
        <w:rPr>
          <w:sz w:val="16"/>
        </w:rPr>
        <w:t xml:space="preserve">, then, </w:t>
      </w:r>
      <w:r w:rsidRPr="009A08F7">
        <w:rPr>
          <w:rStyle w:val="StyleUnderline"/>
        </w:rPr>
        <w:t>is the continual quest for states to match, counter, and out-compete the technology of their adversaries. This</w:t>
      </w:r>
      <w:r w:rsidRPr="005C68E1">
        <w:rPr>
          <w:sz w:val="16"/>
        </w:rPr>
        <w:t xml:space="preserve"> continuing </w:t>
      </w:r>
      <w:r w:rsidRPr="009A08F7">
        <w:rPr>
          <w:rStyle w:val="StyleUnderline"/>
        </w:rPr>
        <w:t>interplay between technology and national power, characterized by the sustained technological evolution and described</w:t>
      </w:r>
      <w:r w:rsidRPr="005C68E1">
        <w:rPr>
          <w:sz w:val="16"/>
        </w:rPr>
        <w:t xml:space="preserve"> often </w:t>
      </w:r>
      <w:r w:rsidRPr="009A08F7">
        <w:rPr>
          <w:rStyle w:val="StyleUnderline"/>
        </w:rPr>
        <w:t>as an “offset,” has been a key focus for national security-related research and development</w:t>
      </w:r>
      <w:r w:rsidRPr="005C68E1">
        <w:rPr>
          <w:sz w:val="16"/>
        </w:rPr>
        <w:t xml:space="preserve"> throughout the Cold War and </w:t>
      </w:r>
      <w:r w:rsidRPr="009A08F7">
        <w:rPr>
          <w:rStyle w:val="StyleUnderline"/>
        </w:rPr>
        <w:t>into the present</w:t>
      </w:r>
      <w:r w:rsidRPr="005C68E1">
        <w:rPr>
          <w:sz w:val="16"/>
        </w:rPr>
        <w:t xml:space="preserve">.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 Other Forms of National Power With these attributes in mind, a comparison can be drawn between science and technology power and other forms of power which constitute a country’s comprehensive strength, such as the economic and diplomatic. Regarding the economic, science and technology power is similar in that the development of science and technology is driven by the same forces as economic growth. Like new economic products, services, and methods of operation,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power relies upon the ingenuity of human actors predicting and anticipating future trends</w:t>
      </w:r>
      <w:r w:rsidRPr="005C68E1">
        <w:rPr>
          <w:sz w:val="16"/>
        </w:rPr>
        <w:t xml:space="preserve">, possibilities, and human behavior. </w:t>
      </w:r>
      <w:r w:rsidRPr="00C35DC6">
        <w:rPr>
          <w:rStyle w:val="Emphasis"/>
          <w:highlight w:val="yellow"/>
        </w:rPr>
        <w:t>Innovation</w:t>
      </w:r>
      <w:r w:rsidRPr="005C68E1">
        <w:rPr>
          <w:sz w:val="16"/>
        </w:rPr>
        <w:t xml:space="preserve">, iteration, </w:t>
      </w:r>
      <w:r w:rsidRPr="00C35DC6">
        <w:rPr>
          <w:rStyle w:val="StyleUnderline"/>
          <w:highlight w:val="yellow"/>
        </w:rPr>
        <w:t xml:space="preserve">and </w:t>
      </w:r>
      <w:r w:rsidRPr="00C35DC6">
        <w:rPr>
          <w:rStyle w:val="Emphasis"/>
          <w:highlight w:val="yellow"/>
        </w:rPr>
        <w:t>competitiveness</w:t>
      </w:r>
      <w:r w:rsidRPr="00C35DC6">
        <w:rPr>
          <w:rStyle w:val="StyleUnderline"/>
          <w:highlight w:val="yellow"/>
        </w:rPr>
        <w:t xml:space="preserve"> are fundamental</w:t>
      </w:r>
      <w:r w:rsidRPr="009A08F7">
        <w:rPr>
          <w:rStyle w:val="StyleUnderline"/>
        </w:rPr>
        <w:t xml:space="preserve"> catalysts for the continued evolution and growth</w:t>
      </w:r>
      <w:r w:rsidRPr="005C68E1">
        <w:rPr>
          <w:sz w:val="16"/>
        </w:rPr>
        <w:t xml:space="preserve"> of both. The rapid proliferation and subsequent use of innovative technologies across the world quickly equalizes both the national security advantage and the economic advantage they provided their inventor. 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9A08F7">
        <w:rPr>
          <w:rStyle w:val="StyleUnderline"/>
        </w:rPr>
        <w:t>Competing economies are not actively incentivized to counter the economic specialization of their rivals. With science and technology power for national security</w:t>
      </w:r>
      <w:r w:rsidRPr="005C68E1">
        <w:rPr>
          <w:sz w:val="16"/>
        </w:rPr>
        <w:t xml:space="preserve"> use, however, </w:t>
      </w:r>
      <w:r w:rsidRPr="009A08F7">
        <w:rPr>
          <w:rStyle w:val="StyleUnderline"/>
        </w:rPr>
        <w:t>states</w:t>
      </w:r>
      <w:r w:rsidRPr="005C68E1">
        <w:rPr>
          <w:sz w:val="16"/>
        </w:rPr>
        <w:t xml:space="preserve"> decidedly </w:t>
      </w:r>
      <w:r w:rsidRPr="009A08F7">
        <w:rPr>
          <w:rStyle w:val="StyleUnderline"/>
        </w:rPr>
        <w:t>hope to actively and explicitly counter the relative advantage of their adversaries</w:t>
      </w:r>
      <w:r w:rsidRPr="005C68E1">
        <w:rPr>
          <w:sz w:val="16"/>
        </w:rPr>
        <w:t xml:space="preserve">. Like diplomatic power,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has a “</w:t>
      </w:r>
      <w:r w:rsidRPr="009A08F7">
        <w:rPr>
          <w:rStyle w:val="Emphasis"/>
        </w:rPr>
        <w:t>soft power” element</w:t>
      </w:r>
      <w:r w:rsidRPr="009A08F7">
        <w:rPr>
          <w:rStyle w:val="StyleUnderline"/>
        </w:rPr>
        <w:t>; other states and their societies may be influenced or compelled to action by the</w:t>
      </w:r>
      <w:r w:rsidRPr="005C68E1">
        <w:rPr>
          <w:sz w:val="16"/>
        </w:rPr>
        <w:t xml:space="preserve"> might, </w:t>
      </w:r>
      <w:r w:rsidRPr="009A08F7">
        <w:rPr>
          <w:rStyle w:val="StyleUnderline"/>
        </w:rPr>
        <w:t>prestige, or cultural and technological hegemony of a country</w:t>
      </w:r>
      <w:r w:rsidRPr="005C68E1">
        <w:rPr>
          <w:sz w:val="16"/>
        </w:rPr>
        <w:t xml:space="preserve"> in possession of highly advanced and capable technologies.[xix]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Vannevar Bush’s assertion over half a century ago, science and technology is crucially important for a states’ economic growth and prosperity, the wellbeing of its citizens, and national security. This remains absolutely the case today. </w:t>
      </w:r>
      <w:r w:rsidRPr="009A08F7">
        <w:rPr>
          <w:rStyle w:val="StyleUnderline"/>
        </w:rPr>
        <w:t>Despite the challenges facing innovation</w:t>
      </w:r>
      <w:r w:rsidRPr="005C68E1">
        <w:rPr>
          <w:sz w:val="16"/>
        </w:rPr>
        <w:t xml:space="preserve"> in the face of unanticipated adversaries and the proliferation of advanced, equalizing technologies among adversarial states and non-state actors, </w:t>
      </w:r>
      <w:r w:rsidRPr="009A08F7">
        <w:rPr>
          <w:rStyle w:val="StyleUnderline"/>
        </w:rPr>
        <w:t xml:space="preserve">science and technology provides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Emphasis"/>
        </w:rPr>
        <w:t>unrivaled</w:t>
      </w:r>
      <w:r w:rsidRPr="005C68E1">
        <w:rPr>
          <w:sz w:val="16"/>
        </w:rPr>
        <w:t xml:space="preserve"> levels of security and </w:t>
      </w:r>
      <w:r w:rsidRPr="009A08F7">
        <w:rPr>
          <w:rStyle w:val="Emphasis"/>
        </w:rPr>
        <w:t>military hegemony</w:t>
      </w:r>
      <w:r w:rsidRPr="005C68E1">
        <w:rPr>
          <w:sz w:val="16"/>
        </w:rPr>
        <w:t xml:space="preserve">. </w:t>
      </w:r>
      <w:r w:rsidRPr="00C35DC6">
        <w:rPr>
          <w:rStyle w:val="StyleUnderline"/>
          <w:highlight w:val="yellow"/>
        </w:rPr>
        <w:t>With</w:t>
      </w:r>
      <w:r w:rsidRPr="005C68E1">
        <w:rPr>
          <w:sz w:val="16"/>
        </w:rPr>
        <w:t xml:space="preserve"> the appearance of </w:t>
      </w:r>
      <w:r w:rsidRPr="00C35DC6">
        <w:rPr>
          <w:rStyle w:val="Emphasis"/>
          <w:highlight w:val="yellow"/>
        </w:rPr>
        <w:t>significant</w:t>
      </w:r>
      <w:r w:rsidRPr="009A08F7">
        <w:rPr>
          <w:rStyle w:val="Emphasis"/>
        </w:rPr>
        <w:t xml:space="preserve"> </w:t>
      </w:r>
      <w:r w:rsidRPr="00C35DC6">
        <w:rPr>
          <w:rStyle w:val="Emphasis"/>
          <w:highlight w:val="yellow"/>
        </w:rPr>
        <w:t>global challenges</w:t>
      </w:r>
      <w:r w:rsidRPr="005C68E1">
        <w:rPr>
          <w:sz w:val="16"/>
        </w:rPr>
        <w:t xml:space="preserve"> – </w:t>
      </w:r>
      <w:r w:rsidRPr="009A08F7">
        <w:rPr>
          <w:rStyle w:val="StyleUnderline"/>
        </w:rPr>
        <w:t xml:space="preserve">refugee crises, environmental degradation, the possible </w:t>
      </w:r>
      <w:r w:rsidRPr="00C35DC6">
        <w:rPr>
          <w:rStyle w:val="StyleUnderline"/>
          <w:highlight w:val="yellow"/>
        </w:rPr>
        <w:t>emergence of a</w:t>
      </w:r>
      <w:r w:rsidRPr="005C68E1">
        <w:rPr>
          <w:sz w:val="16"/>
        </w:rPr>
        <w:t xml:space="preserve"> bi- or </w:t>
      </w:r>
      <w:r w:rsidRPr="00C35DC6">
        <w:rPr>
          <w:rStyle w:val="Emphasis"/>
          <w:highlight w:val="yellow"/>
        </w:rPr>
        <w:t>multi-polar world</w:t>
      </w:r>
      <w:r w:rsidRPr="00C35DC6">
        <w:rPr>
          <w:rStyle w:val="StyleUnderline"/>
          <w:highlight w:val="yellow"/>
        </w:rPr>
        <w:t xml:space="preserve"> characterized by</w:t>
      </w:r>
      <w:r w:rsidRPr="009A08F7">
        <w:rPr>
          <w:rStyle w:val="StyleUnderline"/>
        </w:rPr>
        <w:t xml:space="preserve"> states with</w:t>
      </w:r>
      <w:r w:rsidRPr="005C68E1">
        <w:rPr>
          <w:sz w:val="16"/>
        </w:rPr>
        <w:t xml:space="preserve"> rough or equal </w:t>
      </w:r>
      <w:r w:rsidRPr="00C35DC6">
        <w:rPr>
          <w:rStyle w:val="Emphasis"/>
          <w:highlight w:val="yellow"/>
        </w:rPr>
        <w:t>tech</w:t>
      </w:r>
      <w:r w:rsidRPr="009A08F7">
        <w:rPr>
          <w:rStyle w:val="Emphasis"/>
        </w:rPr>
        <w:t xml:space="preserve">nological </w:t>
      </w:r>
      <w:r w:rsidRPr="00C35DC6">
        <w:rPr>
          <w:rStyle w:val="Emphasis"/>
          <w:highlight w:val="yellow"/>
        </w:rPr>
        <w:t>parity</w:t>
      </w:r>
      <w:r w:rsidRPr="005C68E1">
        <w:rPr>
          <w:sz w:val="16"/>
        </w:rPr>
        <w:t xml:space="preserve">, to name a few – </w:t>
      </w:r>
      <w:r w:rsidRPr="009A08F7">
        <w:rPr>
          <w:rStyle w:val="StyleUnderline"/>
        </w:rPr>
        <w:t xml:space="preserve">the </w:t>
      </w:r>
      <w:r w:rsidRPr="009A08F7">
        <w:rPr>
          <w:rStyle w:val="Emphasis"/>
        </w:rPr>
        <w:t xml:space="preserve">future importance of </w:t>
      </w:r>
      <w:r w:rsidRPr="00C35DC6">
        <w:rPr>
          <w:rStyle w:val="Emphasis"/>
          <w:highlight w:val="yellow"/>
        </w:rPr>
        <w:t>science and technology</w:t>
      </w:r>
      <w:r w:rsidRPr="009A08F7">
        <w:rPr>
          <w:rStyle w:val="Emphasis"/>
        </w:rPr>
        <w:t xml:space="preserve"> power</w:t>
      </w:r>
      <w:r w:rsidRPr="009A08F7">
        <w:rPr>
          <w:rStyle w:val="StyleUnderline"/>
        </w:rPr>
        <w:t xml:space="preserve"> </w:t>
      </w:r>
      <w:r w:rsidRPr="00C35DC6">
        <w:rPr>
          <w:rStyle w:val="StyleUnderline"/>
          <w:highlight w:val="yellow"/>
        </w:rPr>
        <w:t>cut</w:t>
      </w:r>
      <w:r w:rsidRPr="009A08F7">
        <w:rPr>
          <w:rStyle w:val="StyleUnderline"/>
        </w:rPr>
        <w:t xml:space="preserve">ting </w:t>
      </w:r>
      <w:r w:rsidRPr="00C35DC6">
        <w:rPr>
          <w:rStyle w:val="StyleUnderline"/>
          <w:highlight w:val="yellow"/>
        </w:rPr>
        <w:t>across all aspects of national</w:t>
      </w:r>
      <w:r w:rsidRPr="009A08F7">
        <w:rPr>
          <w:rStyle w:val="StyleUnderline"/>
        </w:rPr>
        <w:t xml:space="preserve"> </w:t>
      </w:r>
      <w:r w:rsidRPr="00C35DC6">
        <w:rPr>
          <w:rStyle w:val="StyleUnderline"/>
          <w:highlight w:val="yellow"/>
        </w:rPr>
        <w:t>security</w:t>
      </w:r>
      <w:r w:rsidRPr="009A08F7">
        <w:rPr>
          <w:rStyle w:val="StyleUnderline"/>
        </w:rPr>
        <w:t xml:space="preserve"> will</w:t>
      </w:r>
      <w:r w:rsidRPr="005C68E1">
        <w:rPr>
          <w:sz w:val="16"/>
        </w:rPr>
        <w:t xml:space="preserve"> undoubtedly </w:t>
      </w:r>
      <w:r w:rsidRPr="009A08F7">
        <w:rPr>
          <w:rStyle w:val="Emphasis"/>
        </w:rPr>
        <w:t>redouble</w:t>
      </w:r>
      <w:r w:rsidRPr="009A08F7">
        <w:rPr>
          <w:rStyle w:val="StyleUnderline"/>
        </w:rPr>
        <w:t>. Science and technology and its application as an element of</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national power will need to be directed to address these challenges</w:t>
      </w:r>
      <w:r w:rsidRPr="005C68E1">
        <w:rPr>
          <w:sz w:val="16"/>
        </w:rPr>
        <w:t xml:space="preserve">. While the exact characteristics that will define domestic and foreign national security technologies of the future – not to mention the economic and social – remain uncertain, </w:t>
      </w:r>
      <w:r w:rsidRPr="00C35DC6">
        <w:rPr>
          <w:rStyle w:val="StyleUnderline"/>
          <w:highlight w:val="yellow"/>
        </w:rPr>
        <w:t xml:space="preserve">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 xml:space="preserve">tates </w:t>
      </w:r>
      <w:r w:rsidRPr="00C35DC6">
        <w:rPr>
          <w:rStyle w:val="StyleUnderline"/>
          <w:highlight w:val="yellow"/>
        </w:rPr>
        <w:t>cannot afford to permit its current tech</w:t>
      </w:r>
      <w:r w:rsidRPr="009A08F7">
        <w:rPr>
          <w:rStyle w:val="StyleUnderline"/>
        </w:rPr>
        <w:t xml:space="preserve">nological </w:t>
      </w:r>
      <w:r w:rsidRPr="00C35DC6">
        <w:rPr>
          <w:rStyle w:val="StyleUnderline"/>
          <w:highlight w:val="yellow"/>
        </w:rPr>
        <w:t>advantage</w:t>
      </w:r>
      <w:r w:rsidRPr="009A08F7">
        <w:rPr>
          <w:rStyle w:val="StyleUnderline"/>
        </w:rPr>
        <w:t xml:space="preserve"> </w:t>
      </w:r>
      <w:r w:rsidRPr="00C35DC6">
        <w:rPr>
          <w:rStyle w:val="StyleUnderline"/>
          <w:highlight w:val="yellow"/>
        </w:rPr>
        <w:t>to slip</w:t>
      </w:r>
      <w:r w:rsidRPr="005C68E1">
        <w:rPr>
          <w:sz w:val="16"/>
        </w:rPr>
        <w:t xml:space="preserve">. Indeed, </w:t>
      </w:r>
      <w:r w:rsidRPr="009A08F7">
        <w:rPr>
          <w:rStyle w:val="StyleUnderline"/>
        </w:rPr>
        <w:t>as revision states such as China continue to develop their technologies to</w:t>
      </w:r>
      <w:r w:rsidRPr="005C68E1">
        <w:rPr>
          <w:sz w:val="16"/>
        </w:rPr>
        <w:t xml:space="preserve"> directly </w:t>
      </w:r>
      <w:r w:rsidRPr="009A08F7">
        <w:rPr>
          <w:rStyle w:val="StyleUnderline"/>
        </w:rPr>
        <w:t>counter</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 xml:space="preserve">capabilities, </w:t>
      </w:r>
      <w:r w:rsidRPr="00C35DC6">
        <w:rPr>
          <w:rStyle w:val="StyleUnderline"/>
          <w:highlight w:val="yellow"/>
        </w:rPr>
        <w:t>it will</w:t>
      </w:r>
      <w:r w:rsidRPr="005C68E1">
        <w:rPr>
          <w:sz w:val="16"/>
        </w:rPr>
        <w:t xml:space="preserve"> likely </w:t>
      </w:r>
      <w:r w:rsidRPr="00C35DC6">
        <w:rPr>
          <w:rStyle w:val="StyleUnderline"/>
          <w:highlight w:val="yellow"/>
        </w:rPr>
        <w:t>become</w:t>
      </w:r>
      <w:r w:rsidRPr="009A08F7">
        <w:rPr>
          <w:rStyle w:val="StyleUnderline"/>
        </w:rPr>
        <w:t xml:space="preserve"> an </w:t>
      </w:r>
      <w:r w:rsidRPr="00C35DC6">
        <w:rPr>
          <w:rStyle w:val="Emphasis"/>
          <w:highlight w:val="yellow"/>
        </w:rPr>
        <w:t>imperative</w:t>
      </w:r>
      <w:r w:rsidRPr="005C68E1">
        <w:rPr>
          <w:sz w:val="16"/>
        </w:rPr>
        <w:t xml:space="preserve"> for the country </w:t>
      </w:r>
      <w:r w:rsidRPr="00C35DC6">
        <w:rPr>
          <w:rStyle w:val="StyleUnderline"/>
          <w:highlight w:val="yellow"/>
        </w:rPr>
        <w:t>to</w:t>
      </w:r>
      <w:r w:rsidRPr="009A08F7">
        <w:rPr>
          <w:rStyle w:val="StyleUnderline"/>
        </w:rPr>
        <w:t xml:space="preserve"> </w:t>
      </w:r>
      <w:r w:rsidRPr="009A08F7">
        <w:rPr>
          <w:rStyle w:val="Emphasis"/>
        </w:rPr>
        <w:t>more actively engage in and support</w:t>
      </w:r>
      <w:r w:rsidRPr="005C68E1">
        <w:rPr>
          <w:sz w:val="16"/>
        </w:rPr>
        <w:t xml:space="preserve"> the </w:t>
      </w:r>
      <w:r w:rsidRPr="00C35DC6">
        <w:rPr>
          <w:rStyle w:val="Emphasis"/>
          <w:highlight w:val="yellow"/>
        </w:rPr>
        <w:t>develop</w:t>
      </w:r>
      <w:r w:rsidRPr="009A08F7">
        <w:rPr>
          <w:rStyle w:val="Emphasis"/>
        </w:rPr>
        <w:t xml:space="preserve">ment of innovative </w:t>
      </w:r>
      <w:r w:rsidRPr="00C35DC6">
        <w:rPr>
          <w:rStyle w:val="Emphasis"/>
          <w:highlight w:val="yellow"/>
        </w:rPr>
        <w:t>new</w:t>
      </w:r>
      <w:r w:rsidRPr="009A08F7">
        <w:rPr>
          <w:rStyle w:val="Emphasis"/>
        </w:rPr>
        <w:t xml:space="preserve"> security </w:t>
      </w:r>
      <w:r w:rsidRPr="00C35DC6">
        <w:rPr>
          <w:rStyle w:val="Emphasis"/>
          <w:highlight w:val="yellow"/>
        </w:rPr>
        <w:t>tech</w:t>
      </w:r>
      <w:r w:rsidRPr="009A08F7">
        <w:rPr>
          <w:rStyle w:val="Emphasis"/>
        </w:rPr>
        <w:t>nologies</w:t>
      </w:r>
      <w:r w:rsidRPr="005C68E1">
        <w:rPr>
          <w:sz w:val="16"/>
        </w:rPr>
        <w:t xml:space="preserve"> and doctrines – </w:t>
      </w:r>
      <w:r w:rsidRPr="00C35DC6">
        <w:rPr>
          <w:rStyle w:val="StyleUnderline"/>
          <w:highlight w:val="yellow"/>
        </w:rPr>
        <w:t>lest</w:t>
      </w:r>
      <w:r w:rsidRPr="005C68E1">
        <w:rPr>
          <w:sz w:val="16"/>
        </w:rPr>
        <w:t xml:space="preserve">, as history would suggest, </w:t>
      </w:r>
      <w:r w:rsidRPr="009A08F7">
        <w:rPr>
          <w:rStyle w:val="StyleUnderline"/>
        </w:rPr>
        <w:t xml:space="preserve">the </w:t>
      </w:r>
      <w:r w:rsidRPr="00C35DC6">
        <w:rPr>
          <w:rStyle w:val="Emphasis"/>
          <w:highlight w:val="yellow"/>
        </w:rPr>
        <w:t>international order</w:t>
      </w:r>
      <w:r w:rsidRPr="009A08F7">
        <w:rPr>
          <w:rStyle w:val="Emphasis"/>
        </w:rPr>
        <w:t xml:space="preserve"> again </w:t>
      </w:r>
      <w:r w:rsidRPr="00C35DC6">
        <w:rPr>
          <w:rStyle w:val="Emphasis"/>
          <w:highlight w:val="yellow"/>
        </w:rPr>
        <w:t>be upended</w:t>
      </w:r>
      <w:r w:rsidRPr="005C68E1">
        <w:rPr>
          <w:sz w:val="16"/>
        </w:rPr>
        <w:t>.</w:t>
      </w:r>
    </w:p>
    <w:p w:rsidR="00ED33A0" w:rsidRDefault="00ED33A0" w:rsidP="00ED33A0">
      <w:pPr>
        <w:pStyle w:val="Heading4"/>
      </w:pPr>
      <w:r>
        <w:t>Prevents global nuclear war</w:t>
      </w:r>
    </w:p>
    <w:p w:rsidR="00ED33A0" w:rsidRDefault="00ED33A0" w:rsidP="00ED33A0">
      <w:r w:rsidRPr="004A0872">
        <w:rPr>
          <w:rStyle w:val="Style13ptBold"/>
        </w:rPr>
        <w:t>Henricksen 17</w:t>
      </w:r>
      <w:r>
        <w:t xml:space="preserve"> – emeritus senior fellow at the Hoover Institution (Thomas, “Post-American World Order,” Hoover, </w:t>
      </w:r>
      <w:hyperlink r:id="rId10" w:history="1">
        <w:r w:rsidRPr="00790267">
          <w:rPr>
            <w:rStyle w:val="Hyperlink"/>
          </w:rPr>
          <w:t>http://www.hoover.org/research/post-american-world-order</w:t>
        </w:r>
      </w:hyperlink>
      <w:r>
        <w:rPr>
          <w:rStyle w:val="Hyperlink"/>
        </w:rPr>
        <w:t>)</w:t>
      </w:r>
    </w:p>
    <w:p w:rsidR="00ED33A0" w:rsidRPr="005C68E1" w:rsidRDefault="00ED33A0" w:rsidP="00ED33A0">
      <w:pPr>
        <w:rPr>
          <w:sz w:val="14"/>
        </w:rPr>
      </w:pPr>
      <w:r w:rsidRPr="005C68E1">
        <w:rPr>
          <w:sz w:val="14"/>
        </w:rPr>
        <w:t xml:space="preserve">The </w:t>
      </w:r>
      <w:r w:rsidRPr="00C35DC6">
        <w:rPr>
          <w:rStyle w:val="StyleUnderline"/>
          <w:highlight w:val="yellow"/>
        </w:rPr>
        <w:t>tensions stoked by</w:t>
      </w:r>
      <w:r w:rsidRPr="005C68E1">
        <w:rPr>
          <w:sz w:val="14"/>
        </w:rPr>
        <w:t xml:space="preserve"> the </w:t>
      </w:r>
      <w:r w:rsidRPr="00C35DC6">
        <w:rPr>
          <w:rStyle w:val="StyleUnderline"/>
          <w:highlight w:val="yellow"/>
        </w:rPr>
        <w:t>assertive regimes</w:t>
      </w:r>
      <w:r w:rsidRPr="005C68E1">
        <w:rPr>
          <w:sz w:val="14"/>
        </w:rPr>
        <w:t xml:space="preserve"> in the Kremlin or Tiananmen Square </w:t>
      </w:r>
      <w:r w:rsidRPr="00C35DC6">
        <w:rPr>
          <w:rStyle w:val="StyleUnderline"/>
          <w:highlight w:val="yellow"/>
        </w:rPr>
        <w:t xml:space="preserve">could </w:t>
      </w:r>
      <w:r w:rsidRPr="00C35DC6">
        <w:rPr>
          <w:rStyle w:val="Emphasis"/>
          <w:highlight w:val="yellow"/>
        </w:rPr>
        <w:t>spark</w:t>
      </w:r>
      <w:r w:rsidRPr="00BF69EC">
        <w:rPr>
          <w:rStyle w:val="Emphasis"/>
        </w:rPr>
        <w:t xml:space="preserve"> a political or military incident</w:t>
      </w:r>
      <w:r w:rsidRPr="00BF69EC">
        <w:rPr>
          <w:rStyle w:val="StyleUnderline"/>
        </w:rPr>
        <w:t xml:space="preserve"> that might set off </w:t>
      </w:r>
      <w:r w:rsidRPr="00C35DC6">
        <w:rPr>
          <w:rStyle w:val="StyleUnderline"/>
          <w:highlight w:val="yellow"/>
        </w:rPr>
        <w:t>a chain reaction leading to a</w:t>
      </w:r>
      <w:r w:rsidRPr="005C68E1">
        <w:rPr>
          <w:sz w:val="14"/>
          <w:highlight w:val="yellow"/>
        </w:rPr>
        <w:t xml:space="preserve"> </w:t>
      </w:r>
      <w:r w:rsidRPr="00C35DC6">
        <w:rPr>
          <w:rStyle w:val="Emphasis"/>
          <w:highlight w:val="yellow"/>
        </w:rPr>
        <w:t>large-scale war</w:t>
      </w:r>
      <w:r w:rsidRPr="005C68E1">
        <w:rPr>
          <w:sz w:val="14"/>
        </w:rPr>
        <w:t xml:space="preserve">. Historically, powerful rivalries nearly always lead to at least skirmishes, if not a full-blown war. </w:t>
      </w:r>
      <w:r w:rsidRPr="005F5C0E">
        <w:rPr>
          <w:rStyle w:val="StyleUnderline"/>
        </w:rPr>
        <w:t xml:space="preserve">The anomalous </w:t>
      </w:r>
      <w:r w:rsidRPr="00C35DC6">
        <w:rPr>
          <w:rStyle w:val="StyleUnderline"/>
          <w:highlight w:val="yellow"/>
        </w:rPr>
        <w:t>Cold War</w:t>
      </w:r>
      <w:r w:rsidRPr="00BF69EC">
        <w:rPr>
          <w:rStyle w:val="StyleUnderline"/>
        </w:rPr>
        <w:t xml:space="preserve"> era</w:t>
      </w:r>
      <w:r w:rsidRPr="005C68E1">
        <w:rPr>
          <w:sz w:val="14"/>
        </w:rPr>
        <w:t xml:space="preserve"> </w:t>
      </w:r>
      <w:r w:rsidRPr="00C35DC6">
        <w:rPr>
          <w:rStyle w:val="Emphasis"/>
          <w:highlight w:val="yellow"/>
        </w:rPr>
        <w:t>spared</w:t>
      </w:r>
      <w:r w:rsidRPr="005C68E1">
        <w:rPr>
          <w:sz w:val="14"/>
        </w:rPr>
        <w:t xml:space="preserve"> the United States and Soviet Russia a direct conflict, largely from concerns that one would trigger a </w:t>
      </w:r>
      <w:r w:rsidRPr="00C35DC6">
        <w:rPr>
          <w:rStyle w:val="Emphasis"/>
          <w:highlight w:val="yellow"/>
        </w:rPr>
        <w:t>nuclear exchange destroying</w:t>
      </w:r>
      <w:r w:rsidRPr="005C68E1">
        <w:rPr>
          <w:sz w:val="14"/>
        </w:rPr>
        <w:t xml:space="preserve"> both states and much of </w:t>
      </w:r>
      <w:r w:rsidRPr="00C35DC6">
        <w:rPr>
          <w:rStyle w:val="Emphasis"/>
          <w:highlight w:val="yellow"/>
        </w:rPr>
        <w:t>the world</w:t>
      </w:r>
      <w:r w:rsidRPr="00BF69EC">
        <w:rPr>
          <w:rStyle w:val="StyleUnderline"/>
        </w:rPr>
        <w:t xml:space="preserve">. Such a </w:t>
      </w:r>
      <w:r w:rsidRPr="00C35DC6">
        <w:rPr>
          <w:rStyle w:val="StyleUnderline"/>
          <w:highlight w:val="yellow"/>
        </w:rPr>
        <w:t xml:space="preserve">repetition </w:t>
      </w:r>
      <w:r w:rsidRPr="00C35DC6">
        <w:rPr>
          <w:rStyle w:val="Emphasis"/>
          <w:highlight w:val="yellow"/>
        </w:rPr>
        <w:t>might</w:t>
      </w:r>
      <w:r w:rsidRPr="00C35DC6">
        <w:rPr>
          <w:rStyle w:val="StyleUnderline"/>
          <w:highlight w:val="yellow"/>
        </w:rPr>
        <w:t xml:space="preserve"> reoccur</w:t>
      </w:r>
      <w:r w:rsidRPr="005F5C0E">
        <w:rPr>
          <w:rStyle w:val="StyleUnderline"/>
        </w:rPr>
        <w:t xml:space="preserve"> in the unfolding</w:t>
      </w:r>
      <w:r w:rsidRPr="005C68E1">
        <w:rPr>
          <w:sz w:val="14"/>
        </w:rPr>
        <w:t xml:space="preserve"> three-cornered </w:t>
      </w:r>
      <w:r w:rsidRPr="005F5C0E">
        <w:rPr>
          <w:rStyle w:val="StyleUnderline"/>
        </w:rPr>
        <w:t>geopolitical world</w:t>
      </w:r>
      <w:r w:rsidRPr="005C68E1">
        <w:rPr>
          <w:sz w:val="14"/>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35DC6">
        <w:rPr>
          <w:rStyle w:val="StyleUnderline"/>
          <w:highlight w:val="yellow"/>
        </w:rPr>
        <w:t xml:space="preserve">by </w:t>
      </w:r>
      <w:r w:rsidRPr="00C35DC6">
        <w:rPr>
          <w:rStyle w:val="Emphasis"/>
          <w:highlight w:val="yellow"/>
        </w:rPr>
        <w:t>staying militarily and economically strong</w:t>
      </w:r>
      <w:r w:rsidRPr="00C35DC6">
        <w:rPr>
          <w:rStyle w:val="StyleUnderline"/>
          <w:highlight w:val="yellow"/>
        </w:rPr>
        <w:t>, the U</w:t>
      </w:r>
      <w:r w:rsidRPr="005C68E1">
        <w:rPr>
          <w:sz w:val="14"/>
        </w:rPr>
        <w:t xml:space="preserve">nited </w:t>
      </w:r>
      <w:r w:rsidRPr="00C35DC6">
        <w:rPr>
          <w:rStyle w:val="StyleUnderline"/>
          <w:highlight w:val="yellow"/>
        </w:rPr>
        <w:t>S</w:t>
      </w:r>
      <w:r w:rsidRPr="005C68E1">
        <w:rPr>
          <w:sz w:val="14"/>
        </w:rPr>
        <w:t xml:space="preserve">tates </w:t>
      </w:r>
      <w:r w:rsidRPr="00C35DC6">
        <w:rPr>
          <w:rStyle w:val="StyleUnderline"/>
          <w:highlight w:val="yellow"/>
        </w:rPr>
        <w:t>will</w:t>
      </w:r>
      <w:r w:rsidRPr="00DA4821">
        <w:rPr>
          <w:rStyle w:val="StyleUnderline"/>
        </w:rPr>
        <w:t xml:space="preserve"> have the resources to </w:t>
      </w:r>
      <w:r w:rsidRPr="00C35DC6">
        <w:rPr>
          <w:rStyle w:val="StyleUnderline"/>
          <w:highlight w:val="yellow"/>
        </w:rPr>
        <w:t>deter</w:t>
      </w:r>
      <w:r w:rsidRPr="005C68E1">
        <w:rPr>
          <w:sz w:val="14"/>
        </w:rPr>
        <w:t xml:space="preserve"> its peers’ hawkish behavior that might otherwise trigger a </w:t>
      </w:r>
      <w:r w:rsidRPr="00C35DC6">
        <w:rPr>
          <w:rStyle w:val="Emphasis"/>
          <w:highlight w:val="yellow"/>
        </w:rPr>
        <w:t>major conflict</w:t>
      </w:r>
      <w:r w:rsidRPr="005C68E1">
        <w:rPr>
          <w:sz w:val="14"/>
        </w:rPr>
        <w:t xml:space="preserve">. Judging by the history of the Cold War, </w:t>
      </w:r>
      <w:r w:rsidRPr="00C35DC6">
        <w:rPr>
          <w:rStyle w:val="StyleUnderline"/>
          <w:highlight w:val="yellow"/>
        </w:rPr>
        <w:t>the</w:t>
      </w:r>
      <w:r w:rsidRPr="00DA4821">
        <w:rPr>
          <w:rStyle w:val="StyleUnderline"/>
        </w:rPr>
        <w:t xml:space="preserve"> coming </w:t>
      </w:r>
      <w:r w:rsidRPr="00C35DC6">
        <w:rPr>
          <w:rStyle w:val="StyleUnderline"/>
          <w:highlight w:val="yellow"/>
        </w:rPr>
        <w:t>strategic chess match</w:t>
      </w:r>
      <w:r w:rsidRPr="00DA4821">
        <w:rPr>
          <w:rStyle w:val="StyleUnderline"/>
        </w:rPr>
        <w:t xml:space="preserve"> with Russia and China </w:t>
      </w:r>
      <w:r w:rsidRPr="00C35DC6">
        <w:rPr>
          <w:rStyle w:val="StyleUnderline"/>
          <w:highlight w:val="yellow"/>
        </w:rPr>
        <w:t>will prove tense</w:t>
      </w:r>
      <w:r w:rsidRPr="00DA4821">
        <w:rPr>
          <w:rStyle w:val="StyleUnderline"/>
        </w:rPr>
        <w:t xml:space="preserve"> and demanding</w:t>
      </w:r>
      <w:r w:rsidRPr="005C68E1">
        <w:rPr>
          <w:sz w:val="14"/>
        </w:rPr>
        <w:t>—</w:t>
      </w:r>
      <w:r w:rsidRPr="00C35DC6">
        <w:rPr>
          <w:rStyle w:val="StyleUnderline"/>
          <w:highlight w:val="yellow"/>
        </w:rPr>
        <w:t>since</w:t>
      </w:r>
      <w:r w:rsidRPr="005C68E1">
        <w:rPr>
          <w:sz w:val="14"/>
          <w:highlight w:val="yellow"/>
        </w:rPr>
        <w:t xml:space="preserve"> </w:t>
      </w:r>
      <w:r w:rsidRPr="00C35DC6">
        <w:rPr>
          <w:rStyle w:val="Emphasis"/>
          <w:highlight w:val="yellow"/>
        </w:rPr>
        <w:t>all</w:t>
      </w:r>
      <w:r w:rsidRPr="00DA4821">
        <w:rPr>
          <w:rStyle w:val="Emphasis"/>
        </w:rPr>
        <w:t xml:space="preserve"> the </w:t>
      </w:r>
      <w:r w:rsidRPr="00C35DC6">
        <w:rPr>
          <w:rStyle w:val="Emphasis"/>
          <w:highlight w:val="yellow"/>
        </w:rPr>
        <w:t>countries boast nuclear arms</w:t>
      </w:r>
      <w:r w:rsidRPr="005C68E1">
        <w:rPr>
          <w:sz w:val="14"/>
        </w:rPr>
        <w:t xml:space="preserve"> and long-range ballistic missiles. Next, the United States should widen and sustain willing coalitions of partners, something at which America excels, and at which China and Russia fail conspicuously. </w:t>
      </w:r>
      <w:r w:rsidRPr="00C35DC6">
        <w:rPr>
          <w:rStyle w:val="StyleUnderline"/>
          <w:highlight w:val="yellow"/>
        </w:rPr>
        <w:t xml:space="preserve">There can be </w:t>
      </w:r>
      <w:r w:rsidRPr="00C35DC6">
        <w:rPr>
          <w:rStyle w:val="Emphasis"/>
          <w:highlight w:val="yellow"/>
        </w:rPr>
        <w:t>little</w:t>
      </w:r>
      <w:r w:rsidRPr="00DA4821">
        <w:rPr>
          <w:rStyle w:val="Emphasis"/>
        </w:rPr>
        <w:t xml:space="preserve"> room for </w:t>
      </w:r>
      <w:r w:rsidRPr="00C35DC6">
        <w:rPr>
          <w:rStyle w:val="Emphasis"/>
          <w:highlight w:val="yellow"/>
        </w:rPr>
        <w:t>error</w:t>
      </w:r>
      <w:r w:rsidRPr="00DA4821">
        <w:rPr>
          <w:rStyle w:val="StyleUnderline"/>
        </w:rPr>
        <w:t xml:space="preserve"> in</w:t>
      </w:r>
      <w:r w:rsidRPr="005C68E1">
        <w:rPr>
          <w:sz w:val="14"/>
        </w:rPr>
        <w:t xml:space="preserve"> fraught </w:t>
      </w:r>
      <w:r w:rsidRPr="00DA4821">
        <w:rPr>
          <w:rStyle w:val="Emphasis"/>
        </w:rPr>
        <w:t xml:space="preserve">crises </w:t>
      </w:r>
      <w:r w:rsidRPr="00C35DC6">
        <w:rPr>
          <w:rStyle w:val="Emphasis"/>
          <w:highlight w:val="yellow"/>
        </w:rPr>
        <w:t>among nuclear</w:t>
      </w:r>
      <w:r w:rsidRPr="00DA4821">
        <w:rPr>
          <w:rStyle w:val="Emphasis"/>
        </w:rPr>
        <w:t>-weaponized</w:t>
      </w:r>
      <w:r w:rsidRPr="005C68E1">
        <w:rPr>
          <w:sz w:val="14"/>
        </w:rPr>
        <w:t xml:space="preserve"> and </w:t>
      </w:r>
      <w:r w:rsidRPr="00C35DC6">
        <w:rPr>
          <w:rStyle w:val="Emphasis"/>
          <w:highlight w:val="yellow"/>
        </w:rPr>
        <w:t>hostile powers</w:t>
      </w:r>
      <w:r w:rsidRPr="005C68E1">
        <w:rPr>
          <w:sz w:val="14"/>
        </w:rPr>
        <w:t>. Short- and long-term standoffs are likely, as they were during the Cold War. Thus, the playbook, in part, involves a waiting game in which each power looks to its rivals to suffer grievous internal problems which could entail a collapse, as happened to the Soviet Union.</w:t>
      </w:r>
    </w:p>
    <w:p w:rsidR="00ED33A0" w:rsidRPr="00E74508" w:rsidRDefault="00ED33A0" w:rsidP="002B4A4F">
      <w:pPr>
        <w:spacing w:after="0"/>
        <w:rPr>
          <w:sz w:val="16"/>
        </w:rPr>
      </w:pPr>
    </w:p>
    <w:p w:rsidR="002B4A4F" w:rsidRPr="00344F46" w:rsidRDefault="002B4A4F" w:rsidP="00FB7828">
      <w:pPr>
        <w:spacing w:after="0"/>
        <w:rPr>
          <w:rFonts w:cs="Calibri"/>
          <w:sz w:val="16"/>
        </w:rPr>
      </w:pPr>
    </w:p>
    <w:p w:rsidR="00FB7828" w:rsidRDefault="005F5743" w:rsidP="0070755B">
      <w:pPr>
        <w:pStyle w:val="Heading2"/>
      </w:pPr>
      <w:r>
        <w:t>1nc v. Executive</w:t>
      </w:r>
    </w:p>
    <w:p w:rsidR="00ED33A0" w:rsidRPr="00C51516" w:rsidRDefault="00ED33A0" w:rsidP="00ED33A0">
      <w:pPr>
        <w:pStyle w:val="Heading4"/>
      </w:pPr>
      <w:r w:rsidRPr="00C51516">
        <w:t>USMCA will pass –negotiations between Trump and Pelosi will secure the votes</w:t>
      </w:r>
    </w:p>
    <w:p w:rsidR="00ED33A0" w:rsidRDefault="00ED33A0" w:rsidP="00ED33A0">
      <w:r w:rsidRPr="00D34524">
        <w:rPr>
          <w:rStyle w:val="Style13ptBold"/>
        </w:rPr>
        <w:t>Lucht 7/1</w:t>
      </w:r>
      <w:r>
        <w:t xml:space="preserve"> – Gene, public affairs editor for Iowa Farmer Today, a publication of AgUpdate, “Grassley expects to move on USMCA before recess”, AgUpdate, 7/1/19, </w:t>
      </w:r>
      <w:hyperlink r:id="rId11" w:history="1">
        <w:r w:rsidRPr="009B4997">
          <w:rPr>
            <w:rStyle w:val="Hyperlink"/>
          </w:rPr>
          <w:t>https://www.agupdate.com/iowafarmertoday/news/state-and-regional/grassley-expects-to-move-on-usmca-before-recess/article_8389f610-9c3c-11e9-b096-f33f7b4e3daa.html</w:t>
        </w:r>
      </w:hyperlink>
      <w:r>
        <w:t xml:space="preserve"> //JSL</w:t>
      </w:r>
    </w:p>
    <w:p w:rsidR="00ED33A0" w:rsidRPr="00CC11BF" w:rsidRDefault="00ED33A0" w:rsidP="00ED33A0">
      <w:pPr>
        <w:rPr>
          <w:sz w:val="16"/>
        </w:rPr>
      </w:pPr>
      <w:r w:rsidRPr="00CC11BF">
        <w:rPr>
          <w:rStyle w:val="StyleUnderline"/>
        </w:rPr>
        <w:t xml:space="preserve">The process is taking time, but Sen. Charles </w:t>
      </w:r>
      <w:r w:rsidRPr="00663678">
        <w:rPr>
          <w:rStyle w:val="StyleUnderline"/>
          <w:highlight w:val="cyan"/>
        </w:rPr>
        <w:t>Grassley</w:t>
      </w:r>
      <w:r w:rsidRPr="00CC11BF">
        <w:rPr>
          <w:sz w:val="16"/>
        </w:rPr>
        <w:t xml:space="preserve">, R-Iowa, </w:t>
      </w:r>
      <w:r w:rsidRPr="00663678">
        <w:rPr>
          <w:rStyle w:val="StyleUnderline"/>
          <w:highlight w:val="cyan"/>
        </w:rPr>
        <w:t>said he</w:t>
      </w:r>
      <w:r w:rsidRPr="00CC11BF">
        <w:rPr>
          <w:rStyle w:val="StyleUnderline"/>
        </w:rPr>
        <w:t xml:space="preserve"> still </w:t>
      </w:r>
      <w:r w:rsidRPr="00663678">
        <w:rPr>
          <w:rStyle w:val="StyleUnderline"/>
          <w:highlight w:val="cyan"/>
        </w:rPr>
        <w:t>expects to see Congress approve the</w:t>
      </w:r>
      <w:r w:rsidRPr="00CC11BF">
        <w:rPr>
          <w:sz w:val="16"/>
        </w:rPr>
        <w:t xml:space="preserve"> United States-Mexico-Canada Agreement (</w:t>
      </w:r>
      <w:r w:rsidRPr="00663678">
        <w:rPr>
          <w:rStyle w:val="StyleUnderline"/>
          <w:highlight w:val="cyan"/>
        </w:rPr>
        <w:t>USMCA</w:t>
      </w:r>
      <w:r w:rsidRPr="00663678">
        <w:rPr>
          <w:sz w:val="16"/>
          <w:highlight w:val="cyan"/>
        </w:rPr>
        <w:t xml:space="preserve">) </w:t>
      </w:r>
      <w:r w:rsidRPr="00663678">
        <w:rPr>
          <w:rStyle w:val="StyleUnderline"/>
          <w:highlight w:val="cyan"/>
        </w:rPr>
        <w:t>before lawmakers leave</w:t>
      </w:r>
      <w:r w:rsidRPr="00CC11BF">
        <w:rPr>
          <w:rStyle w:val="StyleUnderline"/>
        </w:rPr>
        <w:t xml:space="preserve"> town </w:t>
      </w:r>
      <w:r w:rsidRPr="00663678">
        <w:rPr>
          <w:rStyle w:val="StyleUnderline"/>
          <w:highlight w:val="cyan"/>
        </w:rPr>
        <w:t>for</w:t>
      </w:r>
      <w:r w:rsidRPr="00CC11BF">
        <w:rPr>
          <w:rStyle w:val="StyleUnderline"/>
        </w:rPr>
        <w:t xml:space="preserve"> their annual August </w:t>
      </w:r>
      <w:r w:rsidRPr="00663678">
        <w:rPr>
          <w:rStyle w:val="StyleUnderline"/>
          <w:highlight w:val="cyan"/>
        </w:rPr>
        <w:t>recess.</w:t>
      </w:r>
      <w:r>
        <w:rPr>
          <w:rStyle w:val="StyleUnderline"/>
        </w:rPr>
        <w:t xml:space="preserve"> </w:t>
      </w:r>
      <w:r w:rsidRPr="00CC11BF">
        <w:rPr>
          <w:sz w:val="16"/>
        </w:rPr>
        <w:t xml:space="preserve">The agreement is an update of the North American Free Trade Agreement that became law in 1994. Many rural lawmakers and agricultural leaders pushed to keep the United States from pulling out of NAFTA before and are pushing for Congress to approve the USMCA now. But there has been some opposition in both parties. </w:t>
      </w:r>
      <w:r w:rsidRPr="00CC11BF">
        <w:rPr>
          <w:rStyle w:val="StyleUnderline"/>
        </w:rPr>
        <w:t>Grassley said</w:t>
      </w:r>
      <w:r w:rsidRPr="00CC11BF">
        <w:rPr>
          <w:sz w:val="16"/>
        </w:rPr>
        <w:t xml:space="preserve"> the biggest roadblock now is with Democrats in the House, but he said </w:t>
      </w:r>
      <w:r w:rsidRPr="00CC11BF">
        <w:rPr>
          <w:rStyle w:val="StyleUnderline"/>
        </w:rPr>
        <w:t xml:space="preserve">Speaker of the House Nancy </w:t>
      </w:r>
      <w:r w:rsidRPr="00663678">
        <w:rPr>
          <w:rStyle w:val="Emphasis"/>
          <w:highlight w:val="cyan"/>
          <w:bdr w:val="single" w:sz="4" w:space="0" w:color="auto"/>
        </w:rPr>
        <w:t>Pelosi is working with Trump</w:t>
      </w:r>
      <w:r w:rsidRPr="00CC11BF">
        <w:rPr>
          <w:rStyle w:val="StyleUnderline"/>
        </w:rPr>
        <w:t xml:space="preserve"> administration officials </w:t>
      </w:r>
      <w:r w:rsidRPr="00663678">
        <w:rPr>
          <w:rStyle w:val="StyleUnderline"/>
          <w:highlight w:val="cyan"/>
        </w:rPr>
        <w:t>to address concerns</w:t>
      </w:r>
      <w:r w:rsidRPr="00CC11BF">
        <w:rPr>
          <w:rStyle w:val="StyleUnderline"/>
        </w:rPr>
        <w:t xml:space="preserve"> some </w:t>
      </w:r>
      <w:r w:rsidRPr="00663678">
        <w:rPr>
          <w:rStyle w:val="StyleUnderline"/>
          <w:highlight w:val="cyan"/>
        </w:rPr>
        <w:t>lawmakers have</w:t>
      </w:r>
      <w:r w:rsidRPr="00CC11BF">
        <w:rPr>
          <w:rStyle w:val="StyleUnderline"/>
        </w:rPr>
        <w:t xml:space="preserve"> with the USMCA.</w:t>
      </w:r>
      <w:r>
        <w:rPr>
          <w:rStyle w:val="StyleUnderline"/>
        </w:rPr>
        <w:t xml:space="preserve"> </w:t>
      </w:r>
      <w:r w:rsidRPr="00CC11BF">
        <w:rPr>
          <w:sz w:val="16"/>
        </w:rPr>
        <w:t xml:space="preserve">Most of those concerns are in regards to items such as environmental or labor issues or with enforcement. </w:t>
      </w:r>
      <w:r w:rsidRPr="00CC11BF">
        <w:rPr>
          <w:rStyle w:val="StyleUnderline"/>
        </w:rPr>
        <w:t xml:space="preserve">Pelosi has the challenge of </w:t>
      </w:r>
      <w:r w:rsidRPr="00663678">
        <w:rPr>
          <w:rStyle w:val="StyleUnderline"/>
          <w:highlight w:val="cyan"/>
        </w:rPr>
        <w:t>satisfying</w:t>
      </w:r>
      <w:r w:rsidRPr="00CC11BF">
        <w:rPr>
          <w:rStyle w:val="StyleUnderline"/>
        </w:rPr>
        <w:t xml:space="preserve"> a large freshman class of </w:t>
      </w:r>
      <w:r w:rsidRPr="00663678">
        <w:rPr>
          <w:rStyle w:val="StyleUnderline"/>
          <w:highlight w:val="cyan"/>
        </w:rPr>
        <w:t>Dem</w:t>
      </w:r>
      <w:r w:rsidRPr="00CC11BF">
        <w:rPr>
          <w:rStyle w:val="StyleUnderline"/>
        </w:rPr>
        <w:t>ocrat</w:t>
      </w:r>
      <w:r w:rsidRPr="00663678">
        <w:rPr>
          <w:rStyle w:val="StyleUnderline"/>
          <w:highlight w:val="cyan"/>
        </w:rPr>
        <w:t>s in the House</w:t>
      </w:r>
      <w:r w:rsidRPr="00CC11BF">
        <w:rPr>
          <w:rStyle w:val="StyleUnderline"/>
        </w:rPr>
        <w:t xml:space="preserve"> who were not in Congress during the USMCA negotiations and who may not be familiar with the details of NAFTA. That </w:t>
      </w:r>
      <w:r w:rsidRPr="00663678">
        <w:rPr>
          <w:rStyle w:val="StyleUnderline"/>
          <w:highlight w:val="cyan"/>
        </w:rPr>
        <w:t>simply takes time, negotiation and education</w:t>
      </w:r>
      <w:r w:rsidRPr="00CC11BF">
        <w:rPr>
          <w:sz w:val="16"/>
        </w:rPr>
        <w:t xml:space="preserve">, Grassley said. </w:t>
      </w:r>
      <w:r w:rsidRPr="00CC11BF">
        <w:rPr>
          <w:rStyle w:val="Emphasis"/>
        </w:rPr>
        <w:t xml:space="preserve">He said </w:t>
      </w:r>
      <w:r w:rsidRPr="00663678">
        <w:rPr>
          <w:rStyle w:val="Emphasis"/>
          <w:highlight w:val="cyan"/>
        </w:rPr>
        <w:t>Pelosi “wants to get to yes</w:t>
      </w:r>
      <w:r w:rsidRPr="00CC11BF">
        <w:rPr>
          <w:rStyle w:val="Emphasis"/>
        </w:rPr>
        <w:t>” on USMCA, and he expects that will happen</w:t>
      </w:r>
      <w:r w:rsidRPr="00CC11BF">
        <w:rPr>
          <w:sz w:val="16"/>
        </w:rPr>
        <w:t xml:space="preserve">. </w:t>
      </w:r>
      <w:r w:rsidRPr="00CC11BF">
        <w:rPr>
          <w:rStyle w:val="StyleUnderline"/>
        </w:rPr>
        <w:t>“USMCA is a top priority of mine,” Grassley told reporters</w:t>
      </w:r>
      <w:r w:rsidRPr="00CC11BF">
        <w:rPr>
          <w:sz w:val="16"/>
        </w:rPr>
        <w:t xml:space="preserve"> during a June 25 conference call.</w:t>
      </w:r>
    </w:p>
    <w:p w:rsidR="00ED33A0" w:rsidRPr="00344F46" w:rsidRDefault="00ED33A0" w:rsidP="00ED33A0">
      <w:pPr>
        <w:pStyle w:val="Heading4"/>
      </w:pPr>
      <w:r w:rsidRPr="00344F46">
        <w:t xml:space="preserve">The plan costs Trump his vital source of PC -- Trump maintains his base support by promising to secure the last good assembly-line jobs in America </w:t>
      </w:r>
    </w:p>
    <w:p w:rsidR="00ED33A0" w:rsidRPr="00005380" w:rsidRDefault="00ED33A0" w:rsidP="00ED33A0">
      <w:pPr>
        <w:spacing w:after="0"/>
        <w:rPr>
          <w:rStyle w:val="Style13ptBold"/>
        </w:rPr>
      </w:pPr>
      <w:r w:rsidRPr="00005380">
        <w:rPr>
          <w:rStyle w:val="Style13ptBold"/>
        </w:rPr>
        <w:t>Exum 2017</w:t>
      </w:r>
    </w:p>
    <w:p w:rsidR="00ED33A0" w:rsidRPr="00F22A8F" w:rsidRDefault="00ED33A0" w:rsidP="00ED33A0">
      <w:pPr>
        <w:spacing w:after="0"/>
      </w:pPr>
      <w:r>
        <w:t xml:space="preserve">Andrew, The Atlantic, former U.S. deputy assistant secretary of defense for Middle East policy, “What Progressives Miss About Arms Sales,” May 23, 2017 </w:t>
      </w:r>
      <w:hyperlink r:id="rId12" w:history="1">
        <w:r w:rsidRPr="00977D28">
          <w:rPr>
            <w:rStyle w:val="Hyperlink"/>
          </w:rPr>
          <w:t>https://www.theatlantic.com/politics/archive/2017/05/americas-right-to-sell-arms/527805/</w:t>
        </w:r>
      </w:hyperlink>
      <w:r>
        <w:t>//dmr</w:t>
      </w:r>
    </w:p>
    <w:p w:rsidR="00ED33A0" w:rsidRPr="00FC2832" w:rsidRDefault="00ED33A0" w:rsidP="00ED33A0">
      <w:pPr>
        <w:spacing w:after="0"/>
        <w:rPr>
          <w:sz w:val="16"/>
        </w:rPr>
      </w:pPr>
      <w:r w:rsidRPr="00FC2832">
        <w:rPr>
          <w:sz w:val="16"/>
        </w:rPr>
        <w:t xml:space="preserve">I want to spend a little time talking about one of the reasons why the trip went so well. I’ll warn you: This is a somewhat taboo subject for progressive foreign-policy types. The subject, friends, is arms sales. </w:t>
      </w:r>
      <w:r w:rsidRPr="00005380">
        <w:rPr>
          <w:rStyle w:val="StyleUnderline"/>
        </w:rPr>
        <w:t xml:space="preserve">Progressives don’t like </w:t>
      </w:r>
      <w:r w:rsidRPr="00FC2832">
        <w:rPr>
          <w:rStyle w:val="Emphasis"/>
          <w:highlight w:val="cyan"/>
        </w:rPr>
        <w:t>arms sales</w:t>
      </w:r>
      <w:r w:rsidRPr="00005380">
        <w:rPr>
          <w:rStyle w:val="StyleUnderline"/>
        </w:rPr>
        <w:t xml:space="preserve"> very much, but they need to pay attention to them, because </w:t>
      </w:r>
      <w:r w:rsidRPr="00FC2832">
        <w:rPr>
          <w:rStyle w:val="Emphasis"/>
        </w:rPr>
        <w:t>they’</w:t>
      </w:r>
      <w:r w:rsidRPr="00FC2832">
        <w:rPr>
          <w:rStyle w:val="Emphasis"/>
          <w:highlight w:val="cyan"/>
        </w:rPr>
        <w:t>re one big way Republicans are</w:t>
      </w:r>
      <w:r w:rsidRPr="00FC2832">
        <w:rPr>
          <w:rStyle w:val="StyleUnderline"/>
          <w:highlight w:val="cyan"/>
        </w:rPr>
        <w:t xml:space="preserve"> </w:t>
      </w:r>
      <w:r w:rsidRPr="00FC2832">
        <w:rPr>
          <w:rStyle w:val="Emphasis"/>
          <w:highlight w:val="cyan"/>
        </w:rPr>
        <w:t>fighting for—and winning—the votes of working-class Americans who</w:t>
      </w:r>
      <w:r w:rsidRPr="00005380">
        <w:rPr>
          <w:rStyle w:val="StyleUnderline"/>
        </w:rPr>
        <w:t xml:space="preserve"> have </w:t>
      </w:r>
      <w:r w:rsidRPr="00FC2832">
        <w:rPr>
          <w:rStyle w:val="Emphasis"/>
          <w:highlight w:val="cyan"/>
        </w:rPr>
        <w:t>traditionally vote</w:t>
      </w:r>
      <w:r w:rsidRPr="00FC2832">
        <w:rPr>
          <w:rStyle w:val="StyleUnderline"/>
        </w:rPr>
        <w:t xml:space="preserve">d for </w:t>
      </w:r>
      <w:r w:rsidRPr="00FC2832">
        <w:rPr>
          <w:rStyle w:val="Emphasis"/>
          <w:highlight w:val="cyan"/>
        </w:rPr>
        <w:t>Dem</w:t>
      </w:r>
      <w:r w:rsidRPr="00FC2832">
        <w:rPr>
          <w:rStyle w:val="StyleUnderline"/>
        </w:rPr>
        <w:t>ocrats</w:t>
      </w:r>
      <w:r w:rsidRPr="00FC2832">
        <w:rPr>
          <w:sz w:val="16"/>
        </w:rPr>
        <w:t xml:space="preserve">. While the president was in Saudi Arabia, the Trump administration announced $110 billion in arms sales to Saudi Arabia—with an additional $240 billion committed over a 10-year period. If you’ve ever worked in government, you know this is what is called a “deliverable,” the clunky management-consultantese term for a tangible outcome of a visit or meeting. When Donald Trump is asked to justify his trip to Saudi Arabia, he’ll cite that $110 billion in arms sales. 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 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 Overall, the Arab Gulf states went on a spending spree during the Obama years, and most of the money was spent on American arms. So why didn’t you hear a lot about this from Democratic politicians during the 2016 election season? There are two main reasons—one strategic and one moral. 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 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Arms sales also drive down the cost of our own weapons and thus the amount of money U.S. tax-payers have to spend on defense instead of other priorities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w:t>
      </w:r>
      <w:r w:rsidRPr="00344F46">
        <w:rPr>
          <w:sz w:val="16"/>
        </w:rPr>
        <w:t xml:space="preserve">courts in an effort to halt sales. I have a lot of respect for these progressives and their values. I spent too much time in Sunday School as a kid to not feel a little uneasy about the business of selling weapons. And </w:t>
      </w:r>
      <w:r w:rsidRPr="00344F46">
        <w:rPr>
          <w:rStyle w:val="Emphasis"/>
        </w:rPr>
        <w:t>the angst many progressives feel about U.S. arms sales has been enough to keep many Democrats from talking up their successes</w:t>
      </w:r>
      <w:r w:rsidRPr="00344F46">
        <w:rPr>
          <w:rStyle w:val="StyleUnderline"/>
        </w:rPr>
        <w:t xml:space="preserve"> in helping U.S. industry abroad. I wonder, though, if there isn’t a real political cost to not doing so.</w:t>
      </w:r>
      <w:r w:rsidRPr="00344F46">
        <w:rPr>
          <w:sz w:val="16"/>
        </w:rPr>
        <w:t xml:space="preserve"> Boeing employs 157,000 people—almost all of them in the United States. 14,500 people work in Boeing’s facilities in Missouri, where the F-15 and F-18 are made, where Senator Claire McCaskill is up for reelection next year, and where Donald Trump trounced Hillary Clinton 56 to 38 percent in 2016. (Those 14,500 people do not include the many thousands of other Americans who make parts for the F-15 and F-18 elsewhere in America.) Lockheed Martin, meanwhile, a huge winner in the recent arms deal with Saudi Arabia (despite ace businessman Jared Kushner negotiating the price down on behalf of the Saudis), employs an additional 97,000 workers—again, most of them in the United States. And Raytheon, another big winner last week, employs another 60,000 or so Americans. Donald </w:t>
      </w:r>
      <w:r w:rsidRPr="00344F46">
        <w:rPr>
          <w:rStyle w:val="Emphasis"/>
        </w:rPr>
        <w:t>Trump</w:t>
      </w:r>
      <w:r w:rsidRPr="00344F46">
        <w:rPr>
          <w:sz w:val="16"/>
        </w:rPr>
        <w:t xml:space="preserve"> obviously </w:t>
      </w:r>
      <w:r w:rsidRPr="00344F46">
        <w:rPr>
          <w:rStyle w:val="Emphasis"/>
        </w:rPr>
        <w:t>has no moral qualms about selling weapons</w:t>
      </w:r>
      <w:r w:rsidRPr="00344F46">
        <w:rPr>
          <w:rStyle w:val="StyleUnderline"/>
        </w:rPr>
        <w:t xml:space="preserve"> to our partners and allies abroad</w:t>
      </w:r>
      <w:r w:rsidRPr="00344F46">
        <w:rPr>
          <w:sz w:val="16"/>
        </w:rPr>
        <w:t xml:space="preserve">. And </w:t>
      </w:r>
      <w:r w:rsidRPr="00344F46">
        <w:rPr>
          <w:rStyle w:val="Emphasis"/>
        </w:rPr>
        <w:t>so</w:t>
      </w:r>
      <w:r w:rsidRPr="00344F46">
        <w:rPr>
          <w:rStyle w:val="StyleUnderline"/>
        </w:rPr>
        <w:t xml:space="preserve"> while </w:t>
      </w:r>
      <w:r w:rsidRPr="00344F46">
        <w:rPr>
          <w:rStyle w:val="Emphasis"/>
        </w:rPr>
        <w:t>Democrats leave points on the board with working-class voters by not talking about how much Democrats do to support U.S. industry, Republicans swoop in to take credit with assembly line workers for even</w:t>
      </w:r>
      <w:r w:rsidRPr="00FC2832">
        <w:rPr>
          <w:rStyle w:val="Emphasis"/>
        </w:rPr>
        <w:t xml:space="preserve"> those things that Obama</w:t>
      </w:r>
      <w:r w:rsidRPr="00005380">
        <w:rPr>
          <w:rStyle w:val="StyleUnderline"/>
        </w:rPr>
        <w:t xml:space="preserve"> approved and </w:t>
      </w:r>
      <w:r w:rsidRPr="00FC2832">
        <w:rPr>
          <w:rStyle w:val="Emphasis"/>
        </w:rPr>
        <w:t>set in motion</w:t>
      </w:r>
      <w:r w:rsidRPr="00FC2832">
        <w:rPr>
          <w:sz w:val="16"/>
        </w:rPr>
        <w:t xml:space="preserve">. 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companies that sell weapons, </w:t>
      </w:r>
      <w:r w:rsidRPr="00FC2832">
        <w:rPr>
          <w:rStyle w:val="Emphasis"/>
          <w:highlight w:val="cyan"/>
        </w:rPr>
        <w:t>the roughly 1.2 million</w:t>
      </w:r>
      <w:r w:rsidRPr="00005380">
        <w:rPr>
          <w:rStyle w:val="StyleUnderline"/>
        </w:rPr>
        <w:t xml:space="preserve"> American </w:t>
      </w:r>
      <w:r w:rsidRPr="00FC2832">
        <w:rPr>
          <w:rStyle w:val="Emphasis"/>
          <w:highlight w:val="cyan"/>
        </w:rPr>
        <w:t>voters</w:t>
      </w:r>
      <w:r w:rsidRPr="00FC2832">
        <w:rPr>
          <w:rStyle w:val="Emphasis"/>
        </w:rPr>
        <w:t xml:space="preserve"> </w:t>
      </w:r>
      <w:r w:rsidRPr="00005380">
        <w:rPr>
          <w:rStyle w:val="StyleUnderline"/>
        </w:rPr>
        <w:t xml:space="preserve">who </w:t>
      </w:r>
      <w:r w:rsidRPr="00B67687">
        <w:rPr>
          <w:rStyle w:val="Emphasis"/>
          <w:highlight w:val="cyan"/>
        </w:rPr>
        <w:t>work in</w:t>
      </w:r>
      <w:r w:rsidRPr="00005380">
        <w:rPr>
          <w:rStyle w:val="StyleUnderline"/>
        </w:rPr>
        <w:t xml:space="preserve"> the aerospace and </w:t>
      </w:r>
      <w:r w:rsidRPr="00B67687">
        <w:rPr>
          <w:rStyle w:val="Emphasis"/>
          <w:highlight w:val="cyan"/>
        </w:rPr>
        <w:t>defense</w:t>
      </w:r>
      <w:r w:rsidRPr="00005380">
        <w:rPr>
          <w:rStyle w:val="StyleUnderline"/>
        </w:rPr>
        <w:t xml:space="preserve"> sector—together </w:t>
      </w:r>
      <w:r w:rsidRPr="00B67687">
        <w:rPr>
          <w:rStyle w:val="Emphasis"/>
          <w:highlight w:val="cyan"/>
        </w:rPr>
        <w:t>with</w:t>
      </w:r>
      <w:r w:rsidRPr="00005380">
        <w:rPr>
          <w:rStyle w:val="StyleUnderline"/>
        </w:rPr>
        <w:t xml:space="preserve"> the </w:t>
      </w:r>
      <w:r w:rsidRPr="00B67687">
        <w:rPr>
          <w:rStyle w:val="Emphasis"/>
          <w:highlight w:val="cyan"/>
        </w:rPr>
        <w:t>roughly 3.2 million</w:t>
      </w:r>
      <w:r w:rsidRPr="00005380">
        <w:rPr>
          <w:rStyle w:val="StyleUnderline"/>
        </w:rPr>
        <w:t xml:space="preserve"> Americans </w:t>
      </w:r>
      <w:r w:rsidRPr="00B67687">
        <w:rPr>
          <w:rStyle w:val="Emphasis"/>
          <w:highlight w:val="cyan"/>
        </w:rPr>
        <w:t>who support the sector indirectly</w:t>
      </w:r>
      <w:r w:rsidRPr="00B67687">
        <w:rPr>
          <w:rStyle w:val="StyleUnderline"/>
          <w:highlight w:val="cyan"/>
        </w:rPr>
        <w:t>—</w:t>
      </w:r>
      <w:r w:rsidRPr="00B67687">
        <w:rPr>
          <w:rStyle w:val="Emphasis"/>
          <w:highlight w:val="cyan"/>
        </w:rPr>
        <w:t>see little wrong with the sales that</w:t>
      </w:r>
      <w:r w:rsidRPr="00005380">
        <w:rPr>
          <w:rStyle w:val="StyleUnderline"/>
        </w:rPr>
        <w:t xml:space="preserve"> help </w:t>
      </w:r>
      <w:r w:rsidRPr="00B67687">
        <w:rPr>
          <w:rStyle w:val="Emphasis"/>
          <w:highlight w:val="cyan"/>
        </w:rPr>
        <w:t>ensure their livelihoods and provide</w:t>
      </w:r>
      <w:r w:rsidRPr="00005380">
        <w:rPr>
          <w:rStyle w:val="StyleUnderline"/>
        </w:rPr>
        <w:t xml:space="preserve"> a future </w:t>
      </w:r>
      <w:r w:rsidRPr="00B67687">
        <w:rPr>
          <w:rStyle w:val="Emphasis"/>
          <w:highlight w:val="cyan"/>
        </w:rPr>
        <w:t>for their children</w:t>
      </w:r>
      <w:r w:rsidRPr="00FC2832">
        <w:rPr>
          <w:rStyle w:val="Emphasis"/>
        </w:rPr>
        <w:t>.</w:t>
      </w:r>
      <w:r>
        <w:rPr>
          <w:rStyle w:val="Emphasis"/>
        </w:rPr>
        <w:t xml:space="preserve"> </w:t>
      </w:r>
      <w:r w:rsidRPr="00FC2832">
        <w:rPr>
          <w:sz w:val="16"/>
        </w:rPr>
        <w:t xml:space="preserve">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 And politics aside, surely even the moral calculus of arms sales gets more complicated when you think about the </w:t>
      </w:r>
      <w:r w:rsidRPr="00005380">
        <w:rPr>
          <w:rStyle w:val="StyleUnderline"/>
        </w:rPr>
        <w:t>millions of American mouths</w:t>
      </w:r>
      <w:r w:rsidRPr="00FC2832">
        <w:rPr>
          <w:sz w:val="16"/>
        </w:rPr>
        <w:t xml:space="preserve"> that </w:t>
      </w:r>
      <w:r w:rsidRPr="00005380">
        <w:rPr>
          <w:rStyle w:val="StyleUnderline"/>
        </w:rPr>
        <w:t>are fed by mothers and fathers who work in the aerospace and defense sector.</w:t>
      </w:r>
      <w:r>
        <w:rPr>
          <w:rStyle w:val="StyleUnderline"/>
        </w:rPr>
        <w:t xml:space="preserve"> </w:t>
      </w:r>
      <w:r w:rsidRPr="00FC2832">
        <w:rPr>
          <w:sz w:val="16"/>
        </w:rPr>
        <w:t xml:space="preserve">Donald </w:t>
      </w:r>
      <w:r w:rsidRPr="00B67687">
        <w:rPr>
          <w:rStyle w:val="Emphasis"/>
          <w:highlight w:val="cyan"/>
        </w:rPr>
        <w:t>Trump</w:t>
      </w:r>
      <w:r w:rsidRPr="00FC2832">
        <w:rPr>
          <w:sz w:val="16"/>
        </w:rPr>
        <w:t xml:space="preserve">, for his part, </w:t>
      </w:r>
      <w:r w:rsidRPr="00B67687">
        <w:rPr>
          <w:rStyle w:val="Emphasis"/>
          <w:highlight w:val="cyan"/>
        </w:rPr>
        <w:t>is speaking to those voters</w:t>
      </w:r>
      <w:r w:rsidRPr="00FC2832">
        <w:rPr>
          <w:sz w:val="16"/>
        </w:rPr>
        <w:t xml:space="preserve">. And even </w:t>
      </w:r>
      <w:r w:rsidRPr="00344F46">
        <w:rPr>
          <w:sz w:val="16"/>
        </w:rPr>
        <w:t xml:space="preserve">as </w:t>
      </w:r>
      <w:r w:rsidRPr="00344F46">
        <w:rPr>
          <w:rStyle w:val="StyleUnderline"/>
        </w:rPr>
        <w:t>progressives</w:t>
      </w:r>
      <w:r w:rsidRPr="00344F46">
        <w:rPr>
          <w:sz w:val="16"/>
        </w:rPr>
        <w:t xml:space="preserve"> fret about U.S. arms sales, they </w:t>
      </w:r>
      <w:r w:rsidRPr="00344F46">
        <w:rPr>
          <w:rStyle w:val="StyleUnderline"/>
        </w:rPr>
        <w:t>should</w:t>
      </w:r>
      <w:r w:rsidRPr="00344F46">
        <w:rPr>
          <w:sz w:val="16"/>
        </w:rPr>
        <w:t xml:space="preserve"> also </w:t>
      </w:r>
      <w:r w:rsidRPr="00344F46">
        <w:rPr>
          <w:rStyle w:val="StyleUnderline"/>
        </w:rPr>
        <w:t>fret about what it will mean for</w:t>
      </w:r>
      <w:r w:rsidRPr="00344F46">
        <w:rPr>
          <w:sz w:val="16"/>
        </w:rPr>
        <w:t xml:space="preserve"> the rest of </w:t>
      </w:r>
      <w:r w:rsidRPr="00344F46">
        <w:rPr>
          <w:rStyle w:val="StyleUnderline"/>
        </w:rPr>
        <w:t xml:space="preserve">their agenda when </w:t>
      </w:r>
      <w:r w:rsidRPr="00344F46">
        <w:rPr>
          <w:rStyle w:val="Emphasis"/>
          <w:highlight w:val="cyan"/>
        </w:rPr>
        <w:t>Republicans claim credit for protecting some of the last good assembly-line jobs in America</w:t>
      </w:r>
      <w:r w:rsidRPr="00344F46">
        <w:rPr>
          <w:sz w:val="16"/>
        </w:rPr>
        <w:t>.</w:t>
      </w:r>
    </w:p>
    <w:p w:rsidR="00ED33A0" w:rsidRDefault="00ED33A0" w:rsidP="00ED33A0">
      <w:pPr>
        <w:rPr>
          <w:rStyle w:val="Style13ptBold"/>
        </w:rPr>
      </w:pPr>
    </w:p>
    <w:p w:rsidR="002B4A4F" w:rsidRPr="00E74508" w:rsidRDefault="002B4A4F" w:rsidP="002B4A4F">
      <w:pPr>
        <w:pStyle w:val="Heading4"/>
      </w:pPr>
      <w:r w:rsidRPr="00E74508">
        <w:t>Trump’s pc is key to secure passage</w:t>
      </w:r>
    </w:p>
    <w:p w:rsidR="002B4A4F" w:rsidRPr="009A08F7" w:rsidRDefault="002B4A4F" w:rsidP="002B4A4F">
      <w:pPr>
        <w:spacing w:after="0"/>
        <w:rPr>
          <w:rStyle w:val="Style13ptBold"/>
        </w:rPr>
      </w:pPr>
      <w:r w:rsidRPr="009A08F7">
        <w:rPr>
          <w:rStyle w:val="Style13ptBold"/>
        </w:rPr>
        <w:t>Landgraf et al 2018</w:t>
      </w:r>
    </w:p>
    <w:p w:rsidR="002B4A4F" w:rsidRPr="009A08F7" w:rsidRDefault="002B4A4F" w:rsidP="002B4A4F">
      <w:pPr>
        <w:spacing w:after="0"/>
      </w:pPr>
      <w:r w:rsidRPr="009A08F7">
        <w:t xml:space="preserve">L. Charles Landgraf Kevin O'Neill J. David Park Claire E. Reade Lynn Fischer Fox Gregory M. Louer Daniel Wilson Amy Budner Smith Amy Davenport Samantha Martin Taylor Cazeault Arnold and Porter Firm,” Trade Policy in Congress After the 2018 Election” November 5, 2018 </w:t>
      </w:r>
      <w:hyperlink r:id="rId13" w:history="1">
        <w:r w:rsidRPr="009A08F7">
          <w:rPr>
            <w:rStyle w:val="Hyperlink"/>
          </w:rPr>
          <w:t>https://www.arnoldporter.com/en/perspectives/publications/2018/11/preelection-trade-analysis</w:t>
        </w:r>
      </w:hyperlink>
      <w:r>
        <w:rPr>
          <w:rStyle w:val="Hyperlink"/>
        </w:rPr>
        <w:t>//dmr</w:t>
      </w:r>
    </w:p>
    <w:p w:rsidR="002B4A4F" w:rsidRPr="00E74508" w:rsidRDefault="002B4A4F" w:rsidP="002B4A4F">
      <w:pPr>
        <w:spacing w:after="0"/>
        <w:rPr>
          <w:sz w:val="16"/>
        </w:rPr>
      </w:pPr>
      <w:r w:rsidRPr="00E74508">
        <w:rPr>
          <w:sz w:val="16"/>
        </w:rPr>
        <w:t>Writing before the mid-term election results are in, we anticipate that President Donald J</w:t>
      </w:r>
      <w:r w:rsidRPr="00800832">
        <w:rPr>
          <w:rStyle w:val="StyleUnderline"/>
        </w:rPr>
        <w:t>. Trump will continue to aggressively pursue his original campaign pledge to rebalance relationships with key US trading partners</w:t>
      </w:r>
      <w:r w:rsidRPr="00E74508">
        <w:rPr>
          <w:sz w:val="16"/>
        </w:rPr>
        <w:t xml:space="preserve">. Whichever party controls either chamber of Congress, President Trump will likely continue pushing the boundaries of Executive authority to pursue policy objectives unilaterally. </w:t>
      </w:r>
      <w:r w:rsidRPr="00C35DC6">
        <w:rPr>
          <w:rStyle w:val="Emphasis"/>
          <w:highlight w:val="yellow"/>
        </w:rPr>
        <w:t>The President will</w:t>
      </w:r>
      <w:r w:rsidRPr="00E74508">
        <w:rPr>
          <w:sz w:val="16"/>
        </w:rPr>
        <w:t xml:space="preserve"> not, however, be able to ignore Congress entirely. President Trump will </w:t>
      </w:r>
      <w:r w:rsidRPr="00E74508">
        <w:rPr>
          <w:rStyle w:val="Emphasis"/>
        </w:rPr>
        <w:t>quickly n</w:t>
      </w:r>
      <w:r w:rsidRPr="00C35DC6">
        <w:rPr>
          <w:rStyle w:val="Emphasis"/>
          <w:highlight w:val="yellow"/>
        </w:rPr>
        <w:t xml:space="preserve">eed </w:t>
      </w:r>
      <w:r w:rsidRPr="00E74508">
        <w:rPr>
          <w:rStyle w:val="Emphasis"/>
        </w:rPr>
        <w:t xml:space="preserve">the new </w:t>
      </w:r>
      <w:r w:rsidRPr="00C35DC6">
        <w:rPr>
          <w:rStyle w:val="Emphasis"/>
          <w:highlight w:val="yellow"/>
        </w:rPr>
        <w:t>Congress for legislation to</w:t>
      </w:r>
      <w:r w:rsidRPr="009A08F7">
        <w:rPr>
          <w:rStyle w:val="Emphasis"/>
        </w:rPr>
        <w:t xml:space="preserve"> </w:t>
      </w:r>
      <w:r w:rsidRPr="00C35DC6">
        <w:rPr>
          <w:rStyle w:val="Emphasis"/>
          <w:highlight w:val="yellow"/>
        </w:rPr>
        <w:t>implement the</w:t>
      </w:r>
      <w:r w:rsidRPr="00E74508">
        <w:rPr>
          <w:sz w:val="16"/>
        </w:rPr>
        <w:t xml:space="preserve"> US – Mexico – Canada (</w:t>
      </w:r>
      <w:r w:rsidRPr="00C35DC6">
        <w:rPr>
          <w:rStyle w:val="Emphasis"/>
          <w:highlight w:val="yellow"/>
        </w:rPr>
        <w:t>USMCA</w:t>
      </w:r>
      <w:r w:rsidRPr="009A08F7">
        <w:rPr>
          <w:rStyle w:val="Emphasis"/>
        </w:rPr>
        <w:t>)</w:t>
      </w:r>
      <w:r w:rsidRPr="00E74508">
        <w:rPr>
          <w:sz w:val="16"/>
        </w:rPr>
        <w:t xml:space="preserve"> trade agreement. This is a key policy objective for President Trump, and was a leading campaign promise in 2016. </w:t>
      </w:r>
      <w:r w:rsidRPr="009A08F7">
        <w:rPr>
          <w:rStyle w:val="StyleUnderline"/>
        </w:rPr>
        <w:t xml:space="preserve">Yet, </w:t>
      </w:r>
      <w:r w:rsidRPr="00E74508">
        <w:rPr>
          <w:rStyle w:val="StyleUnderline"/>
        </w:rPr>
        <w:t xml:space="preserve">Congressional </w:t>
      </w:r>
      <w:r w:rsidRPr="00C35DC6">
        <w:rPr>
          <w:rStyle w:val="StyleUnderline"/>
          <w:highlight w:val="yellow"/>
        </w:rPr>
        <w:t>approval</w:t>
      </w:r>
      <w:r w:rsidRPr="009A08F7">
        <w:rPr>
          <w:rStyle w:val="StyleUnderline"/>
        </w:rPr>
        <w:t xml:space="preserve"> of the deal </w:t>
      </w:r>
      <w:r w:rsidRPr="00C35DC6">
        <w:rPr>
          <w:rStyle w:val="StyleUnderline"/>
          <w:highlight w:val="yellow"/>
        </w:rPr>
        <w:t>is far from certain</w:t>
      </w:r>
      <w:r w:rsidRPr="00E74508">
        <w:rPr>
          <w:sz w:val="16"/>
        </w:rPr>
        <w:t xml:space="preserve">, regardless of which party controls the House and Senate. </w:t>
      </w:r>
      <w:r w:rsidRPr="00C35DC6">
        <w:rPr>
          <w:rStyle w:val="Emphasis"/>
          <w:highlight w:val="yellow"/>
          <w:bdr w:val="single" w:sz="4" w:space="0" w:color="auto"/>
        </w:rPr>
        <w:t>The President and his team will have to expend significant political capital to move the USMCA through Congress</w:t>
      </w:r>
      <w:r w:rsidRPr="00E74508">
        <w:rPr>
          <w:sz w:val="16"/>
        </w:rPr>
        <w:t>. Similarly, President Trump will need Congressional support to implement any bilateral trade agreements the Administration negotiates with the United Kingdom (UK), the European Union (EU), and other sovereign nations in the next two years. But, because trade does not cut along party lines, President Trump's disruptive trade policies could find allies and opponents on both sides of the aisle.</w:t>
      </w:r>
    </w:p>
    <w:p w:rsidR="00631250" w:rsidRDefault="00631250" w:rsidP="00631250"/>
    <w:p w:rsidR="00ED33A0" w:rsidRPr="009A08F7" w:rsidRDefault="00ED33A0" w:rsidP="00ED33A0">
      <w:pPr>
        <w:pStyle w:val="Heading4"/>
        <w:rPr>
          <w:rFonts w:cs="Times New Roman"/>
          <w:u w:val="single"/>
        </w:rPr>
      </w:pPr>
      <w:r w:rsidRPr="009A08F7">
        <w:rPr>
          <w:rFonts w:cs="Times New Roman"/>
        </w:rPr>
        <w:t xml:space="preserve">It’s </w:t>
      </w:r>
      <w:r w:rsidRPr="009A08F7">
        <w:rPr>
          <w:rFonts w:cs="Times New Roman"/>
          <w:u w:val="single"/>
        </w:rPr>
        <w:t>new NAFTA</w:t>
      </w:r>
      <w:r w:rsidRPr="009A08F7">
        <w:rPr>
          <w:rFonts w:cs="Times New Roman"/>
        </w:rPr>
        <w:t xml:space="preserve"> or </w:t>
      </w:r>
      <w:r w:rsidRPr="009A08F7">
        <w:rPr>
          <w:rFonts w:cs="Times New Roman"/>
          <w:u w:val="single"/>
        </w:rPr>
        <w:t>no NAFTA</w:t>
      </w:r>
    </w:p>
    <w:p w:rsidR="00ED33A0" w:rsidRDefault="00ED33A0" w:rsidP="00ED33A0">
      <w:pPr>
        <w:rPr>
          <w:rStyle w:val="Hyperlink"/>
        </w:rPr>
      </w:pPr>
      <w:r w:rsidRPr="009A08F7">
        <w:rPr>
          <w:rStyle w:val="Style13ptBold"/>
        </w:rPr>
        <w:t>Rodriguez 3-4</w:t>
      </w:r>
      <w:r w:rsidRPr="009A08F7">
        <w:t xml:space="preserve">-2019 – Sabrina, “Neal: New NAFTA will have ‘very hard’ path through Congress,” </w:t>
      </w:r>
      <w:r w:rsidRPr="003C77E3">
        <w:rPr>
          <w:i/>
        </w:rPr>
        <w:t>Politico</w:t>
      </w:r>
      <w:r w:rsidRPr="009A08F7">
        <w:t xml:space="preserve">, </w:t>
      </w:r>
      <w:hyperlink r:id="rId14" w:history="1">
        <w:r w:rsidRPr="009A08F7">
          <w:rPr>
            <w:rStyle w:val="Hyperlink"/>
          </w:rPr>
          <w:t>https://www.politico.com/story/2019/03/04/richard-neal-new-nafta-congress-1232254</w:t>
        </w:r>
      </w:hyperlink>
    </w:p>
    <w:p w:rsidR="00ED33A0" w:rsidRPr="009A08F7" w:rsidRDefault="00ED33A0" w:rsidP="00ED33A0">
      <w:pPr>
        <w:rPr>
          <w:sz w:val="10"/>
        </w:rPr>
      </w:pPr>
      <w:r w:rsidRPr="009A08F7">
        <w:rPr>
          <w:sz w:val="10"/>
        </w:rPr>
        <w:t>House Ways and Means Chairman Richard Neal will play a decisive role in getting Congress to approve President Donald Trump's new North American trade pact. As of now, he predicts it won’t be an easy sell for the Trump administration. “Look, it’s going to be very hard to do this,” Neal said in an interview with POLITICO. Several Democratic and GOP lawmakers alike have already said they are unhappy with parts of how the U.S.-Mexico-Canada Agreement is written, making it increasingly clear that a tough road lies ahead for getting the deal through both chambers of Congress. Neal, who leads the powerful House committee responsible for trade issues, emphasized that he hasn’t made up his mind about USMCA, which the three countries renegotiated last year to take the place of NAFTA. For his part, Neal stressed that it was too early to know what it will take for Democrats to support the deal. Congress has not yet seen the draft bill text of USMCA that they would have to approve, he noted. But the Massachusetts Democrat offered an early look at his road map for vetting the deal that Trump has lauded as a "truly groundbreaking achievement." “</w:t>
      </w:r>
      <w:r w:rsidRPr="00C35DC6">
        <w:rPr>
          <w:rStyle w:val="StyleUnderline"/>
          <w:highlight w:val="yellow"/>
        </w:rPr>
        <w:t>There seem to be</w:t>
      </w:r>
      <w:r w:rsidRPr="009A08F7">
        <w:rPr>
          <w:rStyle w:val="StyleUnderline"/>
        </w:rPr>
        <w:t xml:space="preserve"> at the moment </w:t>
      </w:r>
      <w:r w:rsidRPr="00C35DC6">
        <w:rPr>
          <w:rStyle w:val="StyleUnderline"/>
          <w:highlight w:val="yellow"/>
        </w:rPr>
        <w:t>three path</w:t>
      </w:r>
      <w:r w:rsidRPr="009A08F7">
        <w:rPr>
          <w:rStyle w:val="StyleUnderline"/>
        </w:rPr>
        <w:t xml:space="preserve">s here and that is: a </w:t>
      </w:r>
      <w:r w:rsidRPr="00C35DC6">
        <w:rPr>
          <w:rStyle w:val="StyleUnderline"/>
          <w:highlight w:val="yellow"/>
        </w:rPr>
        <w:t>new NAFTA</w:t>
      </w:r>
      <w:r w:rsidRPr="009A08F7">
        <w:rPr>
          <w:rStyle w:val="StyleUnderline"/>
        </w:rPr>
        <w:t xml:space="preserve">; a </w:t>
      </w:r>
      <w:r w:rsidRPr="00C35DC6">
        <w:rPr>
          <w:rStyle w:val="StyleUnderline"/>
          <w:highlight w:val="yellow"/>
        </w:rPr>
        <w:t>status quo NAFTA</w:t>
      </w:r>
      <w:r w:rsidRPr="009A08F7">
        <w:rPr>
          <w:rStyle w:val="StyleUnderline"/>
        </w:rPr>
        <w:t xml:space="preserve"> if nothing happens; </w:t>
      </w:r>
      <w:r w:rsidRPr="00C35DC6">
        <w:rPr>
          <w:rStyle w:val="StyleUnderline"/>
          <w:highlight w:val="yellow"/>
        </w:rPr>
        <w:t>and</w:t>
      </w:r>
      <w:r w:rsidRPr="009A08F7">
        <w:rPr>
          <w:rStyle w:val="StyleUnderline"/>
        </w:rPr>
        <w:t xml:space="preserve"> then </w:t>
      </w:r>
      <w:r w:rsidRPr="00C35DC6">
        <w:rPr>
          <w:rStyle w:val="StyleUnderline"/>
          <w:highlight w:val="yellow"/>
        </w:rPr>
        <w:t>a third</w:t>
      </w:r>
      <w:r w:rsidRPr="009A08F7">
        <w:rPr>
          <w:rStyle w:val="StyleUnderline"/>
        </w:rPr>
        <w:t xml:space="preserve"> option, </w:t>
      </w:r>
      <w:r w:rsidRPr="00C35DC6">
        <w:rPr>
          <w:rStyle w:val="StyleUnderline"/>
          <w:highlight w:val="yellow"/>
        </w:rPr>
        <w:t>where the president</w:t>
      </w:r>
      <w:r w:rsidRPr="009A08F7">
        <w:rPr>
          <w:rStyle w:val="StyleUnderline"/>
        </w:rPr>
        <w:t xml:space="preserve"> has said he’ll </w:t>
      </w:r>
      <w:r w:rsidRPr="00C35DC6">
        <w:rPr>
          <w:rStyle w:val="StyleUnderline"/>
          <w:highlight w:val="yellow"/>
        </w:rPr>
        <w:t>take us out of NAFTA</w:t>
      </w:r>
      <w:r w:rsidRPr="009A08F7">
        <w:rPr>
          <w:sz w:val="10"/>
        </w:rPr>
        <w:t>,” Neal said. “</w:t>
      </w:r>
      <w:r w:rsidRPr="00C35DC6">
        <w:rPr>
          <w:rStyle w:val="Emphasis"/>
          <w:sz w:val="28"/>
          <w:szCs w:val="28"/>
          <w:highlight w:val="yellow"/>
        </w:rPr>
        <w:t>I don’t think there’s anyone that thinks the status quo [with the original NAFTA] is appropriate</w:t>
      </w:r>
      <w:r w:rsidRPr="009B49ED">
        <w:t>,</w:t>
      </w:r>
      <w:r w:rsidRPr="009A08F7">
        <w:rPr>
          <w:sz w:val="10"/>
        </w:rPr>
        <w:t xml:space="preserve">” he said. “So, if you leap to the next manifestation, it’s ‘How do you satisfy the critics that you really have </w:t>
      </w:r>
      <w:r w:rsidRPr="009A08F7">
        <w:rPr>
          <w:rStyle w:val="StyleUnderline"/>
        </w:rPr>
        <w:t>improved</w:t>
      </w:r>
      <w:r w:rsidRPr="009A08F7">
        <w:rPr>
          <w:sz w:val="10"/>
        </w:rPr>
        <w:t xml:space="preserve"> the </w:t>
      </w:r>
      <w:r w:rsidRPr="009A08F7">
        <w:rPr>
          <w:rStyle w:val="StyleUnderline"/>
        </w:rPr>
        <w:t>trade pact?</w:t>
      </w:r>
      <w:r w:rsidRPr="009A08F7">
        <w:rPr>
          <w:sz w:val="10"/>
        </w:rPr>
        <w:t>‘ And I think that</w:t>
      </w:r>
      <w:r w:rsidRPr="009A08F7">
        <w:rPr>
          <w:rStyle w:val="StyleUnderline"/>
        </w:rPr>
        <w:t>’s</w:t>
      </w:r>
      <w:r w:rsidRPr="009A08F7">
        <w:rPr>
          <w:sz w:val="10"/>
        </w:rPr>
        <w:t xml:space="preserve"> </w:t>
      </w:r>
      <w:r w:rsidRPr="009A08F7">
        <w:rPr>
          <w:rStyle w:val="StyleUnderline"/>
        </w:rPr>
        <w:t>going to require a lot of effort</w:t>
      </w:r>
      <w:r w:rsidRPr="009A08F7">
        <w:rPr>
          <w:sz w:val="10"/>
        </w:rPr>
        <w:t xml:space="preserve"> on the U.S. trade representative’s part.” That means U.S. Trade Representative Robert Lighthizer will have to make a strong sell on the merits of the new agreement, Neal said. Some House Democrats have already said they won’t vote for the agreement unless the administration addresses their concerns about how the pact’s labor and environmental standards will be enforced. Others are seeking less-stringent prescription drug pricing provisions. Asked whether he thinks renegotiation would be necessary, he said: "I don’t know yet. We really haven’t had anything yet to wrap our arms around." Neal's response walks back comments he made last week that indicated he was not in favor of reopening the agreement. He said then that there would be "ample opportunity" for lawmakers to discuss the deal once a copy of the bill text is sent to Congress for their review. Neal said the key issue he’s looking at is “enforcement, enforcement, enforcement.” He also said another "consideration" is Democrats’ concerns that the new deal could lock in higher prices for a costly class of drugs that have shown promise in treating cancer and other serious illnesses. Several lawmakers have told POLITICO that the U.S. trade chief has become more engaged with lawmakers in recent months, often taking their calls to listen to specific concerns. Neal's chairmanship could bode well for building the necessary support for congressional approval of USMCA. He is known for his ability to work across the aisle as a deal-maker, which could be critical to helping House Speaker Nancy Pelosi deliver the necessary Democratic votes if party leaders decide to back the deal.</w:t>
      </w:r>
    </w:p>
    <w:p w:rsidR="00ED33A0" w:rsidRDefault="00ED33A0" w:rsidP="00ED33A0"/>
    <w:p w:rsidR="00ED33A0" w:rsidRPr="00F43433" w:rsidRDefault="00ED33A0" w:rsidP="00ED33A0">
      <w:pPr>
        <w:pStyle w:val="Heading4"/>
      </w:pPr>
      <w:r>
        <w:t xml:space="preserve">USMCA key to </w:t>
      </w:r>
      <w:r w:rsidRPr="00A60637">
        <w:rPr>
          <w:u w:val="single"/>
        </w:rPr>
        <w:t>economic</w:t>
      </w:r>
      <w:r>
        <w:t xml:space="preserve"> and </w:t>
      </w:r>
      <w:r w:rsidRPr="00A60637">
        <w:rPr>
          <w:u w:val="single"/>
        </w:rPr>
        <w:t>innovative</w:t>
      </w:r>
      <w:r>
        <w:t xml:space="preserve"> leadership---otherwise China outcompetes.</w:t>
      </w:r>
    </w:p>
    <w:p w:rsidR="00ED33A0" w:rsidRPr="00E5603B" w:rsidRDefault="00ED33A0" w:rsidP="00ED33A0">
      <w:r>
        <w:t xml:space="preserve">David A. </w:t>
      </w:r>
      <w:r w:rsidRPr="00E5603B">
        <w:rPr>
          <w:rStyle w:val="Style13ptBold"/>
        </w:rPr>
        <w:t>Gantz, 11-15</w:t>
      </w:r>
      <w:r>
        <w:t>-2018 - Will Clayton fellow in international economics at Rice University’s Baker Institute for Public Policy and the Samuel M. Fegtly professor of law at the University of Arizona’s James E. Rogers College of Law; "US needs USMCA if it's serious about competing with China," TheHill, https://thehill.com/opinion/finance/416739-us-needs-usmca-if-its-serious-about-competing-with-china</w:t>
      </w:r>
    </w:p>
    <w:p w:rsidR="00ED33A0" w:rsidRPr="005C68E1" w:rsidRDefault="00ED33A0" w:rsidP="00ED33A0">
      <w:pPr>
        <w:rPr>
          <w:sz w:val="16"/>
        </w:rPr>
      </w:pPr>
      <w:r w:rsidRPr="005C68E1">
        <w:rPr>
          <w:sz w:val="16"/>
        </w:rPr>
        <w:t>The United States-Mexico-Canada Agreement (</w:t>
      </w:r>
      <w:r w:rsidRPr="00E5603B">
        <w:rPr>
          <w:rStyle w:val="StyleUnderline"/>
        </w:rPr>
        <w:t>USMCA</w:t>
      </w:r>
      <w:r w:rsidRPr="005C68E1">
        <w:rPr>
          <w:sz w:val="16"/>
        </w:rPr>
        <w:t xml:space="preserve">) negotiated by the Trump administration </w:t>
      </w:r>
      <w:r w:rsidRPr="00E5603B">
        <w:rPr>
          <w:rStyle w:val="StyleUnderline"/>
        </w:rPr>
        <w:t>to replace</w:t>
      </w:r>
      <w:r w:rsidRPr="005C68E1">
        <w:rPr>
          <w:sz w:val="16"/>
        </w:rPr>
        <w:t xml:space="preserve"> the North American Free Trade Agreement (</w:t>
      </w:r>
      <w:r w:rsidRPr="00E5603B">
        <w:rPr>
          <w:rStyle w:val="StyleUnderline"/>
        </w:rPr>
        <w:t>NAFTA</w:t>
      </w:r>
      <w:r w:rsidRPr="005C68E1">
        <w:rPr>
          <w:sz w:val="16"/>
        </w:rPr>
        <w:t xml:space="preserve">) </w:t>
      </w:r>
      <w:r w:rsidRPr="00E5603B">
        <w:rPr>
          <w:rStyle w:val="StyleUnderline"/>
        </w:rPr>
        <w:t>is to be signed by the three countries' presidents Nov. 29.</w:t>
      </w:r>
      <w:r>
        <w:rPr>
          <w:rStyle w:val="StyleUnderline"/>
        </w:rPr>
        <w:t xml:space="preserve"> </w:t>
      </w:r>
      <w:r w:rsidRPr="00E5603B">
        <w:rPr>
          <w:rStyle w:val="StyleUnderline"/>
        </w:rPr>
        <w:t>This complex agreement</w:t>
      </w:r>
      <w:r w:rsidRPr="005C68E1">
        <w:rPr>
          <w:sz w:val="16"/>
        </w:rPr>
        <w:t xml:space="preserve">, which makes major changes in rules governing automotive trade, dispute settlements and agriculture, while adding or expanding coverage of such areas as labor rights, environmental protection, small and medium-sized enterprises, state-owned enterprises, corruption and e-commerce, </w:t>
      </w:r>
      <w:r w:rsidRPr="00E5603B">
        <w:rPr>
          <w:rStyle w:val="StyleUnderline"/>
        </w:rPr>
        <w:t>cannot go into force until it is approved through the applicable constitutional procedures in each member state.</w:t>
      </w:r>
      <w:r>
        <w:rPr>
          <w:rStyle w:val="StyleUnderline"/>
        </w:rPr>
        <w:t xml:space="preserve"> </w:t>
      </w:r>
      <w:r w:rsidRPr="00E5603B">
        <w:rPr>
          <w:rStyle w:val="StyleUnderline"/>
        </w:rPr>
        <w:t xml:space="preserve">Approval by the Canadian Parliament and Mexican Congress </w:t>
      </w:r>
      <w:r w:rsidRPr="00E5603B">
        <w:rPr>
          <w:rStyle w:val="Emphasis"/>
        </w:rPr>
        <w:t>seems assured</w:t>
      </w:r>
      <w:r w:rsidRPr="005C68E1">
        <w:rPr>
          <w:sz w:val="16"/>
        </w:rPr>
        <w:t xml:space="preserve">. </w:t>
      </w:r>
      <w:r w:rsidRPr="00E5603B">
        <w:rPr>
          <w:rStyle w:val="StyleUnderline"/>
        </w:rPr>
        <w:t>Yet, questions arise as to when and if the U.S. Congress will approve</w:t>
      </w:r>
      <w:r w:rsidRPr="005C68E1">
        <w:rPr>
          <w:sz w:val="16"/>
        </w:rPr>
        <w:t xml:space="preserve">. </w:t>
      </w:r>
      <w:r w:rsidRPr="00C35DC6">
        <w:rPr>
          <w:rStyle w:val="StyleUnderline"/>
          <w:highlight w:val="yellow"/>
        </w:rPr>
        <w:t>For</w:t>
      </w:r>
      <w:r w:rsidRPr="005C68E1">
        <w:rPr>
          <w:sz w:val="16"/>
        </w:rPr>
        <w:t xml:space="preserve"> many reasons, including the preservation of North America as a world leader in </w:t>
      </w:r>
      <w:r w:rsidRPr="00C35DC6">
        <w:rPr>
          <w:rStyle w:val="Emphasis"/>
          <w:highlight w:val="yellow"/>
        </w:rPr>
        <w:t>manufacturing</w:t>
      </w:r>
      <w:r w:rsidRPr="00E5603B">
        <w:rPr>
          <w:rStyle w:val="Emphasis"/>
        </w:rPr>
        <w:t xml:space="preserve"> efficiency</w:t>
      </w:r>
      <w:r w:rsidRPr="005C68E1">
        <w:rPr>
          <w:sz w:val="16"/>
        </w:rPr>
        <w:t xml:space="preserve">, </w:t>
      </w:r>
      <w:r w:rsidRPr="00C35DC6">
        <w:rPr>
          <w:rStyle w:val="Emphasis"/>
          <w:highlight w:val="yellow"/>
        </w:rPr>
        <w:t>job growth</w:t>
      </w:r>
      <w:r w:rsidRPr="005C68E1">
        <w:rPr>
          <w:sz w:val="16"/>
        </w:rPr>
        <w:t xml:space="preserve"> </w:t>
      </w:r>
      <w:r w:rsidRPr="00C35DC6">
        <w:rPr>
          <w:rStyle w:val="StyleUnderline"/>
          <w:highlight w:val="yellow"/>
        </w:rPr>
        <w:t>and</w:t>
      </w:r>
      <w:r w:rsidRPr="005C68E1">
        <w:rPr>
          <w:sz w:val="16"/>
        </w:rPr>
        <w:t xml:space="preserve"> </w:t>
      </w:r>
      <w:r w:rsidRPr="00C35DC6">
        <w:rPr>
          <w:rStyle w:val="Emphasis"/>
          <w:highlight w:val="yellow"/>
        </w:rPr>
        <w:t>innovation</w:t>
      </w:r>
      <w:r w:rsidRPr="005C68E1">
        <w:rPr>
          <w:sz w:val="16"/>
        </w:rPr>
        <w:t xml:space="preserve"> </w:t>
      </w:r>
      <w:r w:rsidRPr="00E5603B">
        <w:rPr>
          <w:rStyle w:val="StyleUnderline"/>
        </w:rPr>
        <w:t xml:space="preserve">as well as maintaining </w:t>
      </w:r>
      <w:r w:rsidRPr="00E5603B">
        <w:rPr>
          <w:rStyle w:val="Emphasis"/>
        </w:rPr>
        <w:t>strong economic</w:t>
      </w:r>
      <w:r w:rsidRPr="005C68E1">
        <w:rPr>
          <w:sz w:val="16"/>
        </w:rPr>
        <w:t xml:space="preserve"> </w:t>
      </w:r>
      <w:r w:rsidRPr="00E5603B">
        <w:rPr>
          <w:rStyle w:val="StyleUnderline"/>
        </w:rPr>
        <w:t>and</w:t>
      </w:r>
      <w:r w:rsidRPr="005C68E1">
        <w:rPr>
          <w:sz w:val="16"/>
        </w:rPr>
        <w:t xml:space="preserve"> </w:t>
      </w:r>
      <w:r w:rsidRPr="00E5603B">
        <w:rPr>
          <w:rStyle w:val="Emphasis"/>
        </w:rPr>
        <w:t>political relations</w:t>
      </w:r>
      <w:r w:rsidRPr="005C68E1">
        <w:rPr>
          <w:sz w:val="16"/>
        </w:rPr>
        <w:t xml:space="preserve"> </w:t>
      </w:r>
      <w:r w:rsidRPr="00E5603B">
        <w:rPr>
          <w:rStyle w:val="StyleUnderline"/>
        </w:rPr>
        <w:t>with Canada and Mexico</w:t>
      </w:r>
      <w:r w:rsidRPr="005C68E1">
        <w:rPr>
          <w:sz w:val="16"/>
        </w:rPr>
        <w:t xml:space="preserve">, </w:t>
      </w:r>
      <w:r w:rsidRPr="00C35DC6">
        <w:rPr>
          <w:rStyle w:val="StyleUnderline"/>
          <w:highlight w:val="yellow"/>
        </w:rPr>
        <w:t xml:space="preserve">it is </w:t>
      </w:r>
      <w:r w:rsidRPr="00C35DC6">
        <w:rPr>
          <w:rStyle w:val="Emphasis"/>
          <w:highlight w:val="yellow"/>
        </w:rPr>
        <w:t>imperative</w:t>
      </w:r>
      <w:r w:rsidRPr="005C68E1">
        <w:rPr>
          <w:sz w:val="16"/>
          <w:highlight w:val="yellow"/>
        </w:rPr>
        <w:t xml:space="preserve"> </w:t>
      </w:r>
      <w:r w:rsidRPr="00C35DC6">
        <w:rPr>
          <w:rStyle w:val="StyleUnderline"/>
          <w:highlight w:val="yellow"/>
        </w:rPr>
        <w:t>for</w:t>
      </w:r>
      <w:r w:rsidRPr="00E5603B">
        <w:rPr>
          <w:rStyle w:val="StyleUnderline"/>
        </w:rPr>
        <w:t xml:space="preserve"> Congress to approve </w:t>
      </w:r>
      <w:r w:rsidRPr="00C35DC6">
        <w:rPr>
          <w:rStyle w:val="StyleUnderline"/>
          <w:highlight w:val="yellow"/>
        </w:rPr>
        <w:t>USMCA</w:t>
      </w:r>
      <w:r w:rsidRPr="00E5603B">
        <w:rPr>
          <w:rStyle w:val="StyleUnderline"/>
        </w:rPr>
        <w:t xml:space="preserve"> as soon as possibl</w:t>
      </w:r>
      <w:r w:rsidRPr="005C68E1">
        <w:rPr>
          <w:sz w:val="16"/>
        </w:rPr>
        <w:t xml:space="preserve">e. However, because a Democratic majority will control the House of Representatives as of January, enactment of USMCA-approval legislation is less assured there than in the Senate, where Republicans will maintain their majority. Under Trade Promotion Authority legislation, the administration must submit a list of required changes to U.S. law, a Statement of Administrative Action setting out the nature of the legislative changes required and a U.S. International Trade Commission study of the economic effects, all before the agreement can be formally submitted to Congress, hopefully by mid-March 2019. TPA mandates action by Congress within 90 legislative days after submission. Congress can vote only for or against the agreement; no amendment is possible. The prospects for eventual congressional approval of TPA may not be dimmed by Democrats' control of the House, but House consideration of USMCA could be delayed because of more pressing items on the Democratic agenda: Robert Mueller’s Russia investigation, immigration and health care, for example. Also, Democrats in the House may demand changes in the text, most likely to strengthen the labor and environmental provisions (which are already considerably more robust than those in the NAFTA “side” agreements), as a condition of supporting the agreement. Major support for USMCA in the House can be expected from the 200 Republican members, but even if most of them support the agreement, the administration will need 25 to 30 Democrat votes to reach the 218-vote majority required for passage. USMCA may attract more votes from Democrats than has historically been the case for trade agreements. New automotive rules are expected to create jobs in the U.S., while stronger labor provisions protecting independent unions in Mexico will likely be supported by some Democrats because they should result in wage increases in Mexico and reduce the wage disparity with the U.S. Also, Democrats who have opposed the inclusion of investor-state dispute settlement in past trade agreements may welcome its elimination entirely with Canada and significant narrowing with Mexico. It is possible that Democrats will take a totally obstructionist position on all Trump administration initiatives. However, prior to November, current House Minority Leader Nancy Pelosi (D-Calif.), the likely Speaker of the House come January, indicated that Democrats would be looking for areas where they could cooperate with the Republicans. USMCA approval could well be one of those areas, even if most Democratic House members decide to oppose it. While some Republicans might have opposed the president’s will if Canada had been excluded, </w:t>
      </w:r>
      <w:r w:rsidRPr="00E5603B">
        <w:rPr>
          <w:rStyle w:val="StyleUnderline"/>
        </w:rPr>
        <w:t xml:space="preserve">given extensive U.S. bilateral trade with Canada and the </w:t>
      </w:r>
      <w:r w:rsidRPr="00E5603B">
        <w:rPr>
          <w:rStyle w:val="Emphasis"/>
        </w:rPr>
        <w:t>critical importance</w:t>
      </w:r>
      <w:r w:rsidRPr="00E5603B">
        <w:rPr>
          <w:rStyle w:val="StyleUnderline"/>
        </w:rPr>
        <w:t xml:space="preserve"> of Canadian manufacturers in supply chains for U.S. manufactured goods</w:t>
      </w:r>
      <w:r w:rsidRPr="005C68E1">
        <w:rPr>
          <w:sz w:val="16"/>
        </w:rPr>
        <w:t xml:space="preserve">, that problem has disappeared. Also, while business groups have expressed dissatisfaction with USMCA’s investment and government procurement provisions, </w:t>
      </w:r>
      <w:r w:rsidRPr="00E5603B">
        <w:rPr>
          <w:rStyle w:val="StyleUnderline"/>
        </w:rPr>
        <w:t xml:space="preserve">it can be expected that the U.S. Chamber of Commerce and many other organizations will </w:t>
      </w:r>
      <w:r w:rsidRPr="00E5603B">
        <w:rPr>
          <w:rStyle w:val="Emphasis"/>
        </w:rPr>
        <w:t>pressure</w:t>
      </w:r>
      <w:r w:rsidRPr="00E5603B">
        <w:rPr>
          <w:rStyle w:val="StyleUnderline"/>
        </w:rPr>
        <w:t xml:space="preserve"> both Republicans and Democrats in Congress </w:t>
      </w:r>
      <w:r w:rsidRPr="00E5603B">
        <w:rPr>
          <w:rStyle w:val="Emphasis"/>
        </w:rPr>
        <w:t>to support</w:t>
      </w:r>
      <w:r w:rsidRPr="00E5603B">
        <w:rPr>
          <w:rStyle w:val="StyleUnderline"/>
        </w:rPr>
        <w:t xml:space="preserve"> USMCA</w:t>
      </w:r>
      <w:r w:rsidRPr="005C68E1">
        <w:rPr>
          <w:sz w:val="16"/>
        </w:rPr>
        <w:t xml:space="preserve">. Thus, there is still a reasonable possibility that the USMCA could take effect as soon as Jan. 1, 2020. </w:t>
      </w:r>
      <w:r w:rsidRPr="00C35DC6">
        <w:rPr>
          <w:rStyle w:val="StyleUnderline"/>
          <w:highlight w:val="yellow"/>
        </w:rPr>
        <w:t>If the U</w:t>
      </w:r>
      <w:r w:rsidRPr="00E5603B">
        <w:rPr>
          <w:rStyle w:val="StyleUnderline"/>
        </w:rPr>
        <w:t xml:space="preserve">nited </w:t>
      </w:r>
      <w:r w:rsidRPr="00C35DC6">
        <w:rPr>
          <w:rStyle w:val="StyleUnderline"/>
          <w:highlight w:val="yellow"/>
        </w:rPr>
        <w:t>S</w:t>
      </w:r>
      <w:r w:rsidRPr="00E5603B">
        <w:rPr>
          <w:rStyle w:val="StyleUnderline"/>
        </w:rPr>
        <w:t xml:space="preserve">tates </w:t>
      </w:r>
      <w:r w:rsidRPr="00C35DC6">
        <w:rPr>
          <w:rStyle w:val="StyleUnderline"/>
          <w:highlight w:val="yellow"/>
        </w:rPr>
        <w:t>is</w:t>
      </w:r>
      <w:r w:rsidRPr="00E5603B">
        <w:rPr>
          <w:rStyle w:val="StyleUnderline"/>
        </w:rPr>
        <w:t xml:space="preserve"> </w:t>
      </w:r>
      <w:r w:rsidRPr="00E5603B">
        <w:rPr>
          <w:rStyle w:val="Emphasis"/>
        </w:rPr>
        <w:t xml:space="preserve">seriously </w:t>
      </w:r>
      <w:r w:rsidRPr="00C35DC6">
        <w:rPr>
          <w:rStyle w:val="Emphasis"/>
          <w:highlight w:val="yellow"/>
        </w:rPr>
        <w:t>interested</w:t>
      </w:r>
      <w:r w:rsidRPr="005C68E1">
        <w:rPr>
          <w:sz w:val="16"/>
        </w:rPr>
        <w:t xml:space="preserve"> </w:t>
      </w:r>
      <w:r w:rsidRPr="00C35DC6">
        <w:rPr>
          <w:rStyle w:val="StyleUnderline"/>
          <w:highlight w:val="yellow"/>
        </w:rPr>
        <w:t>in</w:t>
      </w:r>
      <w:r w:rsidRPr="005C68E1">
        <w:rPr>
          <w:sz w:val="16"/>
          <w:highlight w:val="yellow"/>
        </w:rPr>
        <w:t xml:space="preserve"> </w:t>
      </w:r>
      <w:r w:rsidRPr="00C35DC6">
        <w:rPr>
          <w:rStyle w:val="Emphasis"/>
          <w:highlight w:val="yellow"/>
        </w:rPr>
        <w:t>competing with China</w:t>
      </w:r>
      <w:r w:rsidRPr="005C68E1">
        <w:rPr>
          <w:sz w:val="16"/>
        </w:rPr>
        <w:t xml:space="preserve"> </w:t>
      </w:r>
      <w:r w:rsidRPr="00C35DC6">
        <w:rPr>
          <w:rStyle w:val="StyleUnderline"/>
          <w:highlight w:val="yellow"/>
        </w:rPr>
        <w:t>for</w:t>
      </w:r>
      <w:r w:rsidRPr="00E5603B">
        <w:rPr>
          <w:rStyle w:val="StyleUnderline"/>
        </w:rPr>
        <w:t xml:space="preserve"> world </w:t>
      </w:r>
      <w:r w:rsidRPr="00C35DC6">
        <w:rPr>
          <w:rStyle w:val="StyleUnderline"/>
          <w:highlight w:val="yellow"/>
        </w:rPr>
        <w:t>leadership in</w:t>
      </w:r>
      <w:r w:rsidRPr="00E5603B">
        <w:rPr>
          <w:rStyle w:val="StyleUnderline"/>
        </w:rPr>
        <w:t xml:space="preserve"> </w:t>
      </w:r>
      <w:r w:rsidRPr="00C35DC6">
        <w:rPr>
          <w:rStyle w:val="Emphasis"/>
          <w:highlight w:val="yellow"/>
        </w:rPr>
        <w:t>innovation</w:t>
      </w:r>
      <w:r w:rsidRPr="00E5603B">
        <w:rPr>
          <w:rStyle w:val="StyleUnderline"/>
        </w:rPr>
        <w:t>,</w:t>
      </w:r>
      <w:r w:rsidRPr="005C68E1">
        <w:rPr>
          <w:sz w:val="16"/>
        </w:rPr>
        <w:t xml:space="preserve"> </w:t>
      </w:r>
      <w:r w:rsidRPr="00C35DC6">
        <w:rPr>
          <w:rStyle w:val="StyleUnderline"/>
          <w:highlight w:val="yellow"/>
        </w:rPr>
        <w:t>and</w:t>
      </w:r>
      <w:r w:rsidRPr="00E5603B">
        <w:rPr>
          <w:rStyle w:val="StyleUnderline"/>
        </w:rPr>
        <w:t xml:space="preserve"> in </w:t>
      </w:r>
      <w:r w:rsidRPr="00C35DC6">
        <w:rPr>
          <w:rStyle w:val="StyleUnderline"/>
          <w:highlight w:val="yellow"/>
        </w:rPr>
        <w:t>maintaining a robust</w:t>
      </w:r>
      <w:r w:rsidRPr="00E5603B">
        <w:rPr>
          <w:rStyle w:val="StyleUnderline"/>
        </w:rPr>
        <w:t xml:space="preserve"> North American </w:t>
      </w:r>
      <w:r w:rsidRPr="00C35DC6">
        <w:rPr>
          <w:rStyle w:val="Emphasis"/>
          <w:highlight w:val="yellow"/>
        </w:rPr>
        <w:t>manufacturing</w:t>
      </w:r>
      <w:r w:rsidRPr="005C68E1">
        <w:rPr>
          <w:sz w:val="16"/>
          <w:highlight w:val="yellow"/>
        </w:rPr>
        <w:t xml:space="preserve"> </w:t>
      </w:r>
      <w:r w:rsidRPr="00C35DC6">
        <w:rPr>
          <w:rStyle w:val="StyleUnderline"/>
          <w:highlight w:val="yellow"/>
        </w:rPr>
        <w:t>and</w:t>
      </w:r>
      <w:r w:rsidRPr="005C68E1">
        <w:rPr>
          <w:sz w:val="16"/>
          <w:highlight w:val="yellow"/>
        </w:rPr>
        <w:t xml:space="preserve"> </w:t>
      </w:r>
      <w:r w:rsidRPr="00C35DC6">
        <w:rPr>
          <w:rStyle w:val="Emphasis"/>
          <w:highlight w:val="yellow"/>
        </w:rPr>
        <w:t>export base</w:t>
      </w:r>
      <w:r w:rsidRPr="005C68E1">
        <w:rPr>
          <w:sz w:val="16"/>
        </w:rPr>
        <w:t xml:space="preserve">, </w:t>
      </w:r>
      <w:r w:rsidRPr="00C35DC6">
        <w:rPr>
          <w:rStyle w:val="StyleUnderline"/>
          <w:highlight w:val="yellow"/>
        </w:rPr>
        <w:t>the administration</w:t>
      </w:r>
      <w:r w:rsidRPr="00E5603B">
        <w:rPr>
          <w:rStyle w:val="StyleUnderline"/>
        </w:rPr>
        <w:t xml:space="preserve"> and Congress </w:t>
      </w:r>
      <w:r w:rsidRPr="00C35DC6">
        <w:rPr>
          <w:rStyle w:val="StyleUnderline"/>
          <w:highlight w:val="yellow"/>
        </w:rPr>
        <w:t>must</w:t>
      </w:r>
      <w:r w:rsidRPr="00E5603B">
        <w:rPr>
          <w:rStyle w:val="StyleUnderline"/>
        </w:rPr>
        <w:t xml:space="preserve"> work together to </w:t>
      </w:r>
      <w:r w:rsidRPr="00C35DC6">
        <w:rPr>
          <w:rStyle w:val="StyleUnderline"/>
          <w:highlight w:val="yellow"/>
        </w:rPr>
        <w:t>enact USMCA</w:t>
      </w:r>
      <w:r w:rsidRPr="00E5603B">
        <w:rPr>
          <w:rStyle w:val="StyleUnderline"/>
        </w:rPr>
        <w:t xml:space="preserve"> as </w:t>
      </w:r>
      <w:r w:rsidRPr="00C35DC6">
        <w:rPr>
          <w:rStyle w:val="StyleUnderline"/>
          <w:highlight w:val="yellow"/>
        </w:rPr>
        <w:t>promptly</w:t>
      </w:r>
      <w:r w:rsidRPr="00E5603B">
        <w:rPr>
          <w:rStyle w:val="StyleUnderline"/>
        </w:rPr>
        <w:t xml:space="preserve"> as possible</w:t>
      </w:r>
      <w:r w:rsidRPr="005C68E1">
        <w:rPr>
          <w:sz w:val="16"/>
        </w:rPr>
        <w:t xml:space="preserve">. </w:t>
      </w:r>
    </w:p>
    <w:p w:rsidR="00ED33A0" w:rsidRDefault="00ED33A0" w:rsidP="00ED33A0"/>
    <w:p w:rsidR="00ED33A0" w:rsidRPr="00681290" w:rsidRDefault="00ED33A0" w:rsidP="00ED33A0">
      <w:pPr>
        <w:pStyle w:val="Heading4"/>
      </w:pPr>
      <w:r>
        <w:t xml:space="preserve">Key to all aspects of </w:t>
      </w:r>
      <w:r w:rsidRPr="00681290">
        <w:rPr>
          <w:u w:val="single"/>
        </w:rPr>
        <w:t>hard</w:t>
      </w:r>
      <w:r>
        <w:t xml:space="preserve"> and </w:t>
      </w:r>
      <w:r w:rsidRPr="00681290">
        <w:rPr>
          <w:u w:val="single"/>
        </w:rPr>
        <w:t>soft power</w:t>
      </w:r>
      <w:r>
        <w:t>---solves cyber and bioweapon attacks</w:t>
      </w:r>
    </w:p>
    <w:p w:rsidR="00ED33A0" w:rsidRPr="009A08F7" w:rsidRDefault="00ED33A0" w:rsidP="00ED33A0">
      <w:r w:rsidRPr="009A08F7">
        <w:rPr>
          <w:rStyle w:val="Style13ptBold"/>
        </w:rPr>
        <w:t>Knipfer 17</w:t>
      </w:r>
      <w:r w:rsidRPr="009A08F7">
        <w:t xml:space="preserve"> – MA Candidate in Space Policy at George Washington University’s Space Policy Institute (Cody, 3/7/17, “On the Nature of Science and Technology Power,” </w:t>
      </w:r>
      <w:hyperlink r:id="rId15" w:history="1">
        <w:r w:rsidRPr="009A08F7">
          <w:rPr>
            <w:rStyle w:val="Hyperlink"/>
          </w:rPr>
          <w:t>http://www.reallycoolblog.com/on-the-nature-of-science-and-technology-power/</w:t>
        </w:r>
      </w:hyperlink>
      <w:r w:rsidRPr="009A08F7">
        <w:t>)</w:t>
      </w:r>
    </w:p>
    <w:p w:rsidR="00ED33A0" w:rsidRPr="005C68E1" w:rsidRDefault="00ED33A0" w:rsidP="00ED33A0">
      <w:pPr>
        <w:rPr>
          <w:sz w:val="16"/>
        </w:rPr>
      </w:pPr>
      <w:r w:rsidRPr="005C68E1">
        <w:rPr>
          <w:sz w:val="16"/>
        </w:rPr>
        <w:t xml:space="preserve">Indeed, 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 xml:space="preserve">tates’ </w:t>
      </w:r>
      <w:r w:rsidRPr="00C35DC6">
        <w:rPr>
          <w:rStyle w:val="StyleUnderline"/>
          <w:highlight w:val="yellow"/>
        </w:rPr>
        <w:t>leadership in science and tech</w:t>
      </w:r>
      <w:r w:rsidRPr="009A08F7">
        <w:rPr>
          <w:rStyle w:val="StyleUnderline"/>
        </w:rPr>
        <w:t xml:space="preserve">nology </w:t>
      </w:r>
      <w:r w:rsidRPr="00C35DC6">
        <w:rPr>
          <w:rStyle w:val="StyleUnderline"/>
          <w:highlight w:val="yellow"/>
        </w:rPr>
        <w:t>has been a</w:t>
      </w:r>
      <w:r w:rsidRPr="005C68E1">
        <w:rPr>
          <w:sz w:val="16"/>
        </w:rPr>
        <w:t xml:space="preserve"> historical </w:t>
      </w:r>
      <w:r w:rsidRPr="00C35DC6">
        <w:rPr>
          <w:rStyle w:val="Emphasis"/>
          <w:highlight w:val="yellow"/>
        </w:rPr>
        <w:t>cornerstone</w:t>
      </w:r>
      <w:r w:rsidRPr="00C35DC6">
        <w:rPr>
          <w:rStyle w:val="StyleUnderline"/>
          <w:highlight w:val="yellow"/>
        </w:rPr>
        <w:t xml:space="preserve"> of</w:t>
      </w:r>
      <w:r w:rsidRPr="009A08F7">
        <w:rPr>
          <w:rStyle w:val="StyleUnderline"/>
        </w:rPr>
        <w:t xml:space="preserve"> its capacity for “</w:t>
      </w:r>
      <w:r w:rsidRPr="00C35DC6">
        <w:rPr>
          <w:rStyle w:val="StyleUnderline"/>
          <w:highlight w:val="yellow"/>
        </w:rPr>
        <w:t xml:space="preserve">hard power” </w:t>
      </w:r>
      <w:r w:rsidRPr="009A08F7">
        <w:rPr>
          <w:rStyle w:val="StyleUnderline"/>
        </w:rPr>
        <w:t xml:space="preserve">force application and projection </w:t>
      </w:r>
      <w:r w:rsidRPr="00C35DC6">
        <w:rPr>
          <w:rStyle w:val="StyleUnderline"/>
          <w:highlight w:val="yellow"/>
        </w:rPr>
        <w:t>and</w:t>
      </w:r>
      <w:r w:rsidRPr="009A08F7">
        <w:rPr>
          <w:rStyle w:val="StyleUnderline"/>
        </w:rPr>
        <w:t xml:space="preserve"> </w:t>
      </w:r>
      <w:r w:rsidRPr="00C35DC6">
        <w:rPr>
          <w:rStyle w:val="StyleUnderline"/>
          <w:highlight w:val="yellow"/>
        </w:rPr>
        <w:t>economic and societal</w:t>
      </w:r>
      <w:r w:rsidRPr="009A08F7">
        <w:rPr>
          <w:rStyle w:val="StyleUnderline"/>
        </w:rPr>
        <w:t xml:space="preserve"> </w:t>
      </w:r>
      <w:r w:rsidRPr="00C35DC6">
        <w:rPr>
          <w:rStyle w:val="StyleUnderline"/>
          <w:highlight w:val="yellow"/>
        </w:rPr>
        <w:t>“soft power</w:t>
      </w:r>
      <w:r w:rsidRPr="005C68E1">
        <w:rPr>
          <w:sz w:val="16"/>
        </w:rPr>
        <w:t xml:space="preserve">.” It buttresses the country’s economic might, enables the modern standards of living of our citizenry, and expands our global cultural and normative reach.[ii] Equally so, </w:t>
      </w:r>
      <w:r w:rsidRPr="009A08F7">
        <w:rPr>
          <w:rStyle w:val="StyleUnderline"/>
        </w:rPr>
        <w:t>the power of science and technology has been decisive in</w:t>
      </w:r>
      <w:r w:rsidRPr="005C68E1">
        <w:rPr>
          <w:sz w:val="16"/>
        </w:rPr>
        <w:t xml:space="preserve"> the context of </w:t>
      </w:r>
      <w:r w:rsidRPr="009A08F7">
        <w:rPr>
          <w:rStyle w:val="StyleUnderline"/>
        </w:rPr>
        <w:t>national security</w:t>
      </w:r>
      <w:r w:rsidRPr="005C68E1">
        <w:rPr>
          <w:sz w:val="16"/>
        </w:rPr>
        <w:t>. As President Truman noted in 1945, while urging Congress to create a Department of National Defense, “</w:t>
      </w:r>
      <w:r w:rsidRPr="009A08F7">
        <w:rPr>
          <w:rStyle w:val="StyleUnderline"/>
        </w:rPr>
        <w:t>no aspect of military preparedness is more important than scientific research</w:t>
      </w:r>
      <w:r w:rsidRPr="005C68E1">
        <w:rPr>
          <w:sz w:val="16"/>
        </w:rPr>
        <w:t xml:space="preserve">.”[iii] </w:t>
      </w:r>
      <w:r w:rsidRPr="009A08F7">
        <w:rPr>
          <w:rStyle w:val="StyleUnderline"/>
        </w:rPr>
        <w:t>Through</w:t>
      </w:r>
      <w:r w:rsidRPr="005C68E1">
        <w:rPr>
          <w:sz w:val="16"/>
        </w:rPr>
        <w:t xml:space="preserve"> discoveries, </w:t>
      </w:r>
      <w:r w:rsidRPr="009A08F7">
        <w:rPr>
          <w:rStyle w:val="StyleUnderline"/>
        </w:rPr>
        <w:t>technological innovation</w:t>
      </w:r>
      <w:r w:rsidRPr="005C68E1">
        <w:rPr>
          <w:sz w:val="16"/>
        </w:rPr>
        <w:t xml:space="preserve">, and the capacity to develop ideas into deployable weapons, systems, and concepts, </w:t>
      </w:r>
      <w:r w:rsidRPr="009A08F7">
        <w:rPr>
          <w:rStyle w:val="StyleUnderline"/>
        </w:rPr>
        <w:t xml:space="preserve">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has arrived at its modern-day military advantage and superiority</w:t>
      </w:r>
      <w:r w:rsidRPr="005C68E1">
        <w:rPr>
          <w:sz w:val="16"/>
        </w:rPr>
        <w:t xml:space="preserve">.[iv] To that end, </w:t>
      </w:r>
      <w:r w:rsidRPr="009A08F7">
        <w:rPr>
          <w:rStyle w:val="StyleUnderline"/>
        </w:rPr>
        <w:t xml:space="preserve">science and technology may be considered key elements of the </w:t>
      </w:r>
      <w:r w:rsidRPr="009A08F7">
        <w:rPr>
          <w:rStyle w:val="Emphasis"/>
        </w:rPr>
        <w:t>U</w:t>
      </w:r>
      <w:r w:rsidRPr="005C68E1">
        <w:rPr>
          <w:sz w:val="16"/>
        </w:rPr>
        <w:t xml:space="preserve">nited </w:t>
      </w:r>
      <w:r w:rsidRPr="009A08F7">
        <w:rPr>
          <w:rStyle w:val="Emphasis"/>
        </w:rPr>
        <w:t>S</w:t>
      </w:r>
      <w:r w:rsidRPr="005C68E1">
        <w:rPr>
          <w:sz w:val="16"/>
        </w:rPr>
        <w:t>tate</w:t>
      </w:r>
      <w:r w:rsidRPr="009A08F7">
        <w:rPr>
          <w:rStyle w:val="Emphasis"/>
        </w:rPr>
        <w:t>s’</w:t>
      </w:r>
      <w:r w:rsidRPr="009A08F7">
        <w:rPr>
          <w:rStyle w:val="StyleUnderline"/>
        </w:rPr>
        <w:t xml:space="preserve"> comprehensive national power</w:t>
      </w:r>
      <w:r w:rsidRPr="005C68E1">
        <w:rPr>
          <w:sz w:val="16"/>
        </w:rPr>
        <w:t xml:space="preserve"> – </w:t>
      </w:r>
      <w:r w:rsidRPr="009A08F7">
        <w:rPr>
          <w:rStyle w:val="StyleUnderline"/>
        </w:rPr>
        <w:t>fundamentals of the country’s strength vis-à-vis competitors</w:t>
      </w:r>
      <w:r w:rsidRPr="005C68E1">
        <w:rPr>
          <w:sz w:val="16"/>
        </w:rPr>
        <w:t xml:space="preserve">. Yet science and technology alone cannot ensure any country’s continued security, prosperity, or hegemony; </w:t>
      </w:r>
      <w:r w:rsidRPr="009A08F7">
        <w:rPr>
          <w:rStyle w:val="StyleUnderline"/>
        </w:rPr>
        <w:t xml:space="preserve">far from operating in a vacuum, </w:t>
      </w:r>
      <w:r w:rsidRPr="009A08F7">
        <w:rPr>
          <w:rStyle w:val="Emphasis"/>
        </w:rPr>
        <w:t>s</w:t>
      </w:r>
      <w:r w:rsidRPr="009A08F7">
        <w:rPr>
          <w:rStyle w:val="StyleUnderline"/>
        </w:rPr>
        <w:t xml:space="preserve">cience and </w:t>
      </w:r>
      <w:r w:rsidRPr="009A08F7">
        <w:rPr>
          <w:rStyle w:val="Emphasis"/>
        </w:rPr>
        <w:t>t</w:t>
      </w:r>
      <w:r w:rsidRPr="009A08F7">
        <w:rPr>
          <w:rStyle w:val="StyleUnderline"/>
        </w:rPr>
        <w:t xml:space="preserve">echnology are </w:t>
      </w:r>
      <w:r w:rsidRPr="009A08F7">
        <w:rPr>
          <w:rStyle w:val="Emphasis"/>
        </w:rPr>
        <w:t>constantly evolving</w:t>
      </w:r>
      <w:r w:rsidRPr="005C68E1">
        <w:rPr>
          <w:sz w:val="16"/>
        </w:rPr>
        <w:t xml:space="preserve"> to address changing domestic and international circumstances and threats. </w:t>
      </w:r>
      <w:r w:rsidRPr="00C35DC6">
        <w:rPr>
          <w:rStyle w:val="StyleUnderline"/>
          <w:highlight w:val="yellow"/>
        </w:rPr>
        <w:t>To reap advantage</w:t>
      </w:r>
      <w:r w:rsidRPr="009A08F7">
        <w:rPr>
          <w:rStyle w:val="StyleUnderline"/>
        </w:rPr>
        <w:t xml:space="preserve"> from science and technology</w:t>
      </w:r>
      <w:r w:rsidRPr="005C68E1">
        <w:rPr>
          <w:sz w:val="16"/>
        </w:rPr>
        <w:t xml:space="preserve">, especially in their national security application, </w:t>
      </w:r>
      <w:r w:rsidRPr="00C35DC6">
        <w:rPr>
          <w:rStyle w:val="StyleUnderline"/>
          <w:highlight w:val="yellow"/>
        </w:rPr>
        <w:t xml:space="preserve">a country must </w:t>
      </w:r>
      <w:r w:rsidRPr="00C35DC6">
        <w:rPr>
          <w:rStyle w:val="Emphasis"/>
          <w:highlight w:val="yellow"/>
        </w:rPr>
        <w:t>continually innovate</w:t>
      </w:r>
      <w:r w:rsidRPr="009A08F7">
        <w:rPr>
          <w:rStyle w:val="StyleUnderline"/>
        </w:rPr>
        <w:t xml:space="preserve"> to tackle contemporary developments and anticipate future ones</w:t>
      </w:r>
      <w:r w:rsidRPr="005C68E1">
        <w:rPr>
          <w:sz w:val="16"/>
        </w:rPr>
        <w:t xml:space="preserve">.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Technolog 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assets.[v] These technologies have seen extensive use in contemporary military conflicts.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 </w:t>
      </w:r>
      <w:r w:rsidRPr="00C35DC6">
        <w:rPr>
          <w:rStyle w:val="StyleUnderline"/>
          <w:highlight w:val="yellow"/>
        </w:rPr>
        <w:t>Tech</w:t>
      </w:r>
      <w:r w:rsidRPr="009A08F7">
        <w:rPr>
          <w:rStyle w:val="StyleUnderline"/>
        </w:rPr>
        <w:t xml:space="preserve">nology </w:t>
      </w:r>
      <w:r w:rsidRPr="00C35DC6">
        <w:rPr>
          <w:rStyle w:val="StyleUnderline"/>
          <w:highlight w:val="yellow"/>
        </w:rPr>
        <w:t>abets</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C35DC6">
        <w:rPr>
          <w:rStyle w:val="StyleUnderline"/>
          <w:highlight w:val="yellow"/>
        </w:rPr>
        <w:t>security</w:t>
      </w:r>
      <w:r w:rsidRPr="009A08F7">
        <w:rPr>
          <w:rStyle w:val="StyleUnderline"/>
        </w:rPr>
        <w:t xml:space="preserve"> beyond warfighting</w:t>
      </w:r>
      <w:r w:rsidRPr="005C68E1">
        <w:rPr>
          <w:sz w:val="16"/>
        </w:rPr>
        <w:t xml:space="preserve">. </w:t>
      </w:r>
      <w:r w:rsidRPr="00C35DC6">
        <w:rPr>
          <w:rStyle w:val="StyleUnderline"/>
          <w:highlight w:val="yellow"/>
        </w:rPr>
        <w:t xml:space="preserve">Advanced </w:t>
      </w:r>
      <w:r w:rsidRPr="00C35DC6">
        <w:rPr>
          <w:rStyle w:val="Emphasis"/>
          <w:highlight w:val="yellow"/>
        </w:rPr>
        <w:t>cyber capabilities</w:t>
      </w:r>
      <w:r w:rsidRPr="005C68E1">
        <w:rPr>
          <w:sz w:val="16"/>
        </w:rPr>
        <w:t xml:space="preserve"> – encryption, for example – seek to </w:t>
      </w:r>
      <w:r w:rsidRPr="00C35DC6">
        <w:rPr>
          <w:rStyle w:val="StyleUnderline"/>
          <w:highlight w:val="yellow"/>
        </w:rPr>
        <w:t>defend</w:t>
      </w:r>
      <w:r w:rsidRPr="009A08F7">
        <w:rPr>
          <w:rStyle w:val="StyleUnderline"/>
        </w:rPr>
        <w:t xml:space="preserve"> the networks which control the country’s power, transit, and water </w:t>
      </w:r>
      <w:r w:rsidRPr="00C35DC6">
        <w:rPr>
          <w:rStyle w:val="StyleUnderline"/>
          <w:highlight w:val="yellow"/>
        </w:rPr>
        <w:t>infrastructure</w:t>
      </w:r>
      <w:r w:rsidRPr="005C68E1">
        <w:rPr>
          <w:sz w:val="16"/>
        </w:rPr>
        <w:t xml:space="preserve"> from malicious hacks and crippling denial of service.[viii] </w:t>
      </w:r>
      <w:r w:rsidRPr="00C35DC6">
        <w:rPr>
          <w:rStyle w:val="StyleUnderline"/>
          <w:highlight w:val="yellow"/>
        </w:rPr>
        <w:t>Tech</w:t>
      </w:r>
      <w:r w:rsidRPr="009A08F7">
        <w:rPr>
          <w:rStyle w:val="StyleUnderline"/>
        </w:rPr>
        <w:t xml:space="preserve">nologies </w:t>
      </w:r>
      <w:r w:rsidRPr="00C35DC6">
        <w:rPr>
          <w:rStyle w:val="StyleUnderline"/>
          <w:highlight w:val="yellow"/>
        </w:rPr>
        <w:t>capable of detecting</w:t>
      </w:r>
      <w:r w:rsidRPr="009A08F7">
        <w:rPr>
          <w:rStyle w:val="StyleUnderline"/>
        </w:rPr>
        <w:t xml:space="preserve"> </w:t>
      </w:r>
      <w:r w:rsidRPr="009A08F7">
        <w:rPr>
          <w:rStyle w:val="Emphasis"/>
        </w:rPr>
        <w:t xml:space="preserve">harmful </w:t>
      </w:r>
      <w:r w:rsidRPr="00C35DC6">
        <w:rPr>
          <w:rStyle w:val="Emphasis"/>
          <w:highlight w:val="yellow"/>
        </w:rPr>
        <w:t>bio</w:t>
      </w:r>
      <w:r w:rsidRPr="009A08F7">
        <w:rPr>
          <w:rStyle w:val="Emphasis"/>
        </w:rPr>
        <w:t xml:space="preserve">logical and chemical </w:t>
      </w:r>
      <w:r w:rsidRPr="00C35DC6">
        <w:rPr>
          <w:rStyle w:val="Emphasis"/>
          <w:highlight w:val="yellow"/>
        </w:rPr>
        <w:t>agents</w:t>
      </w:r>
      <w:r w:rsidRPr="00C35DC6">
        <w:rPr>
          <w:rStyle w:val="StyleUnderline"/>
          <w:highlight w:val="yellow"/>
        </w:rPr>
        <w:t xml:space="preserve"> guard</w:t>
      </w:r>
      <w:r w:rsidRPr="005C68E1">
        <w:rPr>
          <w:sz w:val="16"/>
        </w:rPr>
        <w:t xml:space="preserve"> the country </w:t>
      </w:r>
      <w:r w:rsidRPr="00C35DC6">
        <w:rPr>
          <w:rStyle w:val="StyleUnderline"/>
          <w:highlight w:val="yellow"/>
        </w:rPr>
        <w:t>against</w:t>
      </w:r>
      <w:r w:rsidRPr="009A08F7">
        <w:rPr>
          <w:rStyle w:val="StyleUnderline"/>
        </w:rPr>
        <w:t xml:space="preserve"> potentially </w:t>
      </w:r>
      <w:r w:rsidRPr="00C35DC6">
        <w:rPr>
          <w:rStyle w:val="StyleUnderline"/>
          <w:highlight w:val="yellow"/>
        </w:rPr>
        <w:t>devastating attack by non-state actors</w:t>
      </w:r>
      <w:r w:rsidRPr="005C68E1">
        <w:rPr>
          <w:sz w:val="16"/>
        </w:rPr>
        <w:t xml:space="preserve">.[ix] Increasingly sophisticated monitoring and </w:t>
      </w:r>
      <w:r w:rsidRPr="009A08F7">
        <w:rPr>
          <w:rStyle w:val="StyleUnderline"/>
        </w:rPr>
        <w:t>surveillance technology enables the government to globally track and work to counter</w:t>
      </w:r>
      <w:r w:rsidRPr="005C68E1">
        <w:rPr>
          <w:sz w:val="16"/>
        </w:rPr>
        <w:t xml:space="preserve"> criminal activity, </w:t>
      </w:r>
      <w:r w:rsidRPr="009A08F7">
        <w:rPr>
          <w:rStyle w:val="StyleUnderline"/>
        </w:rPr>
        <w:t>terrorist organizations</w:t>
      </w:r>
      <w:r w:rsidRPr="005C68E1">
        <w:rPr>
          <w:sz w:val="16"/>
        </w:rPr>
        <w:t xml:space="preserve">, and other developments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w:t>
      </w:r>
      <w:r w:rsidRPr="009A08F7">
        <w:rPr>
          <w:rStyle w:val="StyleUnderline"/>
        </w:rPr>
        <w:t>in reaction to</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present-day </w:t>
      </w:r>
      <w:r w:rsidRPr="009A08F7">
        <w:rPr>
          <w:rStyle w:val="StyleUnderline"/>
        </w:rPr>
        <w:t>technological superiority,</w:t>
      </w:r>
      <w:r w:rsidRPr="005C68E1">
        <w:rPr>
          <w:sz w:val="16"/>
        </w:rPr>
        <w:t xml:space="preserve"> </w:t>
      </w:r>
      <w:r w:rsidRPr="00C35DC6">
        <w:rPr>
          <w:rStyle w:val="Emphasis"/>
          <w:highlight w:val="yellow"/>
        </w:rPr>
        <w:t>competitive foreign powers</w:t>
      </w:r>
      <w:r w:rsidRPr="009A08F7">
        <w:rPr>
          <w:rStyle w:val="StyleUnderline"/>
        </w:rPr>
        <w:t xml:space="preserve"> such as Russia and China </w:t>
      </w:r>
      <w:r w:rsidRPr="00C35DC6">
        <w:rPr>
          <w:rStyle w:val="StyleUnderline"/>
          <w:highlight w:val="yellow"/>
        </w:rPr>
        <w:t>are</w:t>
      </w:r>
      <w:r w:rsidRPr="009A08F7">
        <w:rPr>
          <w:rStyle w:val="StyleUnderline"/>
        </w:rPr>
        <w:t xml:space="preserve"> heavily </w:t>
      </w:r>
      <w:r w:rsidRPr="00C35DC6">
        <w:rPr>
          <w:rStyle w:val="StyleUnderline"/>
          <w:highlight w:val="yellow"/>
        </w:rPr>
        <w:t>investing</w:t>
      </w:r>
      <w:r w:rsidRPr="009A08F7">
        <w:rPr>
          <w:rStyle w:val="StyleUnderline"/>
        </w:rPr>
        <w:t xml:space="preserve"> in hardware and capabilities</w:t>
      </w:r>
      <w:r w:rsidRPr="005C68E1">
        <w:rPr>
          <w:sz w:val="16"/>
        </w:rPr>
        <w:t xml:space="preserve"> in the cyber and military realms specifically designed </w:t>
      </w:r>
      <w:r w:rsidRPr="00C35DC6">
        <w:rPr>
          <w:rStyle w:val="StyleUnderline"/>
          <w:highlight w:val="yellow"/>
        </w:rPr>
        <w:t>to counter</w:t>
      </w:r>
      <w:r w:rsidRPr="009A08F7">
        <w:rPr>
          <w:rStyle w:val="StyleUnderline"/>
        </w:rPr>
        <w:t xml:space="preserve"> 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tate</w:t>
      </w:r>
      <w:r w:rsidRPr="009A08F7">
        <w:rPr>
          <w:rStyle w:val="Emphasis"/>
        </w:rPr>
        <w:t>s’</w:t>
      </w:r>
      <w:r w:rsidRPr="009A08F7">
        <w:rPr>
          <w:rStyle w:val="StyleUnderline"/>
        </w:rPr>
        <w:t xml:space="preserve"> </w:t>
      </w:r>
      <w:r w:rsidRPr="00C35DC6">
        <w:rPr>
          <w:rStyle w:val="StyleUnderline"/>
          <w:highlight w:val="yellow"/>
        </w:rPr>
        <w:t>tech</w:t>
      </w:r>
      <w:r w:rsidRPr="009A08F7">
        <w:rPr>
          <w:rStyle w:val="StyleUnderline"/>
        </w:rPr>
        <w:t xml:space="preserve">nological </w:t>
      </w:r>
      <w:r w:rsidRPr="00C35DC6">
        <w:rPr>
          <w:rStyle w:val="StyleUnderline"/>
          <w:highlight w:val="yellow"/>
        </w:rPr>
        <w:t>strengths</w:t>
      </w:r>
      <w:r w:rsidRPr="005C68E1">
        <w:rPr>
          <w:sz w:val="16"/>
        </w:rPr>
        <w:t xml:space="preserve">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 The Attributes of National Security Science and Technology Power From this, several key attributes and characteristics of science and technology as a form of national power can be identified. </w:t>
      </w:r>
      <w:r w:rsidRPr="009A08F7">
        <w:rPr>
          <w:rStyle w:val="StyleUnderline"/>
        </w:rPr>
        <w:t xml:space="preserve">Foremost is the capacity for </w:t>
      </w:r>
      <w:r w:rsidRPr="00C35DC6">
        <w:rPr>
          <w:rStyle w:val="StyleUnderline"/>
          <w:highlight w:val="yellow"/>
        </w:rPr>
        <w:t>technology and science</w:t>
      </w:r>
      <w:r w:rsidRPr="009A08F7">
        <w:rPr>
          <w:rStyle w:val="StyleUnderline"/>
        </w:rPr>
        <w:t xml:space="preserve"> to be a</w:t>
      </w:r>
      <w:r w:rsidRPr="005C68E1">
        <w:rPr>
          <w:sz w:val="16"/>
        </w:rPr>
        <w:t xml:space="preserve"> significant, occasionally </w:t>
      </w:r>
      <w:r w:rsidRPr="009A08F7">
        <w:rPr>
          <w:rStyle w:val="Emphasis"/>
        </w:rPr>
        <w:t>decisive</w:t>
      </w:r>
      <w:r w:rsidRPr="009A08F7">
        <w:rPr>
          <w:rStyle w:val="StyleUnderline"/>
        </w:rPr>
        <w:t xml:space="preserve">, </w:t>
      </w:r>
      <w:r w:rsidRPr="00C35DC6">
        <w:rPr>
          <w:rStyle w:val="StyleUnderline"/>
          <w:highlight w:val="yellow"/>
        </w:rPr>
        <w:t>enhance</w:t>
      </w:r>
      <w:r w:rsidRPr="009A08F7">
        <w:rPr>
          <w:rStyle w:val="StyleUnderline"/>
        </w:rPr>
        <w:t xml:space="preserve">r of </w:t>
      </w:r>
      <w:r w:rsidRPr="00C35DC6">
        <w:rPr>
          <w:rStyle w:val="StyleUnderline"/>
          <w:highlight w:val="yellow"/>
        </w:rPr>
        <w:t>a country’s military strength</w:t>
      </w:r>
      <w:r w:rsidRPr="009A08F7">
        <w:rPr>
          <w:rStyle w:val="StyleUnderline"/>
        </w:rPr>
        <w:t xml:space="preserve"> against enemies</w:t>
      </w:r>
      <w:r w:rsidRPr="005C68E1">
        <w:rPr>
          <w:sz w:val="16"/>
        </w:rPr>
        <w:t xml:space="preserve">. </w:t>
      </w:r>
      <w:r w:rsidRPr="009A08F7">
        <w:rPr>
          <w:rStyle w:val="StyleUnderline"/>
        </w:rPr>
        <w:t>Countries which develop innovative military technologies</w:t>
      </w:r>
      <w:r w:rsidRPr="005C68E1">
        <w:rPr>
          <w:sz w:val="16"/>
        </w:rPr>
        <w:t xml:space="preserve"> which effectively counter an adversary’s offenses or defensives, or against which an adversary has no means to protect itself, </w:t>
      </w:r>
      <w:r w:rsidRPr="009A08F7">
        <w:rPr>
          <w:rStyle w:val="StyleUnderline"/>
        </w:rPr>
        <w:t>find themselves disproportionately advantaged on the battlefield</w:t>
      </w:r>
      <w:r w:rsidRPr="005C68E1">
        <w:rPr>
          <w:sz w:val="16"/>
        </w:rPr>
        <w:t xml:space="preserve">.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 </w:t>
      </w:r>
      <w:r w:rsidRPr="009A08F7">
        <w:rPr>
          <w:rStyle w:val="StyleUnderline"/>
        </w:rPr>
        <w:t xml:space="preserve">A defining characteristic of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power</w:t>
      </w:r>
      <w:r w:rsidRPr="005C68E1">
        <w:rPr>
          <w:sz w:val="16"/>
        </w:rPr>
        <w:t xml:space="preserve">, then, </w:t>
      </w:r>
      <w:r w:rsidRPr="009A08F7">
        <w:rPr>
          <w:rStyle w:val="StyleUnderline"/>
        </w:rPr>
        <w:t>is the continual quest for states to match, counter, and out-compete the technology of their adversaries. This</w:t>
      </w:r>
      <w:r w:rsidRPr="005C68E1">
        <w:rPr>
          <w:sz w:val="16"/>
        </w:rPr>
        <w:t xml:space="preserve"> continuing </w:t>
      </w:r>
      <w:r w:rsidRPr="009A08F7">
        <w:rPr>
          <w:rStyle w:val="StyleUnderline"/>
        </w:rPr>
        <w:t>interplay between technology and national power, characterized by the sustained technological evolution and described</w:t>
      </w:r>
      <w:r w:rsidRPr="005C68E1">
        <w:rPr>
          <w:sz w:val="16"/>
        </w:rPr>
        <w:t xml:space="preserve"> often </w:t>
      </w:r>
      <w:r w:rsidRPr="009A08F7">
        <w:rPr>
          <w:rStyle w:val="StyleUnderline"/>
        </w:rPr>
        <w:t>as an “offset,” has been a key focus for national security-related research and development</w:t>
      </w:r>
      <w:r w:rsidRPr="005C68E1">
        <w:rPr>
          <w:sz w:val="16"/>
        </w:rPr>
        <w:t xml:space="preserve"> throughout the Cold War and </w:t>
      </w:r>
      <w:r w:rsidRPr="009A08F7">
        <w:rPr>
          <w:rStyle w:val="StyleUnderline"/>
        </w:rPr>
        <w:t>into the present</w:t>
      </w:r>
      <w:r w:rsidRPr="005C68E1">
        <w:rPr>
          <w:sz w:val="16"/>
        </w:rPr>
        <w:t xml:space="preserve">.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 Other Forms of National Power With these attributes in mind, a comparison can be drawn between science and technology power and other forms of power which constitute a country’s comprehensive strength, such as the economic and diplomatic. Regarding the economic, science and technology power is similar in that the development of science and technology is driven by the same forces as economic growth. Like new economic products, services, and methods of operation,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power relies upon the ingenuity of human actors predicting and anticipating future trends</w:t>
      </w:r>
      <w:r w:rsidRPr="005C68E1">
        <w:rPr>
          <w:sz w:val="16"/>
        </w:rPr>
        <w:t xml:space="preserve">, possibilities, and human behavior. </w:t>
      </w:r>
      <w:r w:rsidRPr="00C35DC6">
        <w:rPr>
          <w:rStyle w:val="Emphasis"/>
          <w:highlight w:val="yellow"/>
        </w:rPr>
        <w:t>Innovation</w:t>
      </w:r>
      <w:r w:rsidRPr="005C68E1">
        <w:rPr>
          <w:sz w:val="16"/>
        </w:rPr>
        <w:t xml:space="preserve">, iteration, </w:t>
      </w:r>
      <w:r w:rsidRPr="00C35DC6">
        <w:rPr>
          <w:rStyle w:val="StyleUnderline"/>
          <w:highlight w:val="yellow"/>
        </w:rPr>
        <w:t xml:space="preserve">and </w:t>
      </w:r>
      <w:r w:rsidRPr="00C35DC6">
        <w:rPr>
          <w:rStyle w:val="Emphasis"/>
          <w:highlight w:val="yellow"/>
        </w:rPr>
        <w:t>competitiveness</w:t>
      </w:r>
      <w:r w:rsidRPr="00C35DC6">
        <w:rPr>
          <w:rStyle w:val="StyleUnderline"/>
          <w:highlight w:val="yellow"/>
        </w:rPr>
        <w:t xml:space="preserve"> are fundamental</w:t>
      </w:r>
      <w:r w:rsidRPr="009A08F7">
        <w:rPr>
          <w:rStyle w:val="StyleUnderline"/>
        </w:rPr>
        <w:t xml:space="preserve"> catalysts for the continued evolution and growth</w:t>
      </w:r>
      <w:r w:rsidRPr="005C68E1">
        <w:rPr>
          <w:sz w:val="16"/>
        </w:rPr>
        <w:t xml:space="preserve"> of both. The rapid proliferation and subsequent use of innovative technologies across the world quickly equalizes both the national security advantage and the economic advantage they provided their inventor. 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9A08F7">
        <w:rPr>
          <w:rStyle w:val="StyleUnderline"/>
        </w:rPr>
        <w:t>Competing economies are not actively incentivized to counter the economic specialization of their rivals. With science and technology power for national security</w:t>
      </w:r>
      <w:r w:rsidRPr="005C68E1">
        <w:rPr>
          <w:sz w:val="16"/>
        </w:rPr>
        <w:t xml:space="preserve"> use, however, </w:t>
      </w:r>
      <w:r w:rsidRPr="009A08F7">
        <w:rPr>
          <w:rStyle w:val="StyleUnderline"/>
        </w:rPr>
        <w:t>states</w:t>
      </w:r>
      <w:r w:rsidRPr="005C68E1">
        <w:rPr>
          <w:sz w:val="16"/>
        </w:rPr>
        <w:t xml:space="preserve"> decidedly </w:t>
      </w:r>
      <w:r w:rsidRPr="009A08F7">
        <w:rPr>
          <w:rStyle w:val="StyleUnderline"/>
        </w:rPr>
        <w:t>hope to actively and explicitly counter the relative advantage of their adversaries</w:t>
      </w:r>
      <w:r w:rsidRPr="005C68E1">
        <w:rPr>
          <w:sz w:val="16"/>
        </w:rPr>
        <w:t xml:space="preserve">. Like diplomatic power,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has a “</w:t>
      </w:r>
      <w:r w:rsidRPr="009A08F7">
        <w:rPr>
          <w:rStyle w:val="Emphasis"/>
        </w:rPr>
        <w:t>soft power” element</w:t>
      </w:r>
      <w:r w:rsidRPr="009A08F7">
        <w:rPr>
          <w:rStyle w:val="StyleUnderline"/>
        </w:rPr>
        <w:t>; other states and their societies may be influenced or compelled to action by the</w:t>
      </w:r>
      <w:r w:rsidRPr="005C68E1">
        <w:rPr>
          <w:sz w:val="16"/>
        </w:rPr>
        <w:t xml:space="preserve"> might, </w:t>
      </w:r>
      <w:r w:rsidRPr="009A08F7">
        <w:rPr>
          <w:rStyle w:val="StyleUnderline"/>
        </w:rPr>
        <w:t>prestige, or cultural and technological hegemony of a country</w:t>
      </w:r>
      <w:r w:rsidRPr="005C68E1">
        <w:rPr>
          <w:sz w:val="16"/>
        </w:rPr>
        <w:t xml:space="preserve"> in possession of highly advanced and capable technologies.[xix]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Vannevar Bush’s assertion over half a century ago, science and technology is crucially important for a states’ economic growth and prosperity, the wellbeing of its citizens, and national security. This remains absolutely the case today. </w:t>
      </w:r>
      <w:r w:rsidRPr="009A08F7">
        <w:rPr>
          <w:rStyle w:val="StyleUnderline"/>
        </w:rPr>
        <w:t>Despite the challenges facing innovation</w:t>
      </w:r>
      <w:r w:rsidRPr="005C68E1">
        <w:rPr>
          <w:sz w:val="16"/>
        </w:rPr>
        <w:t xml:space="preserve"> in the face of unanticipated adversaries and the proliferation of advanced, equalizing technologies among adversarial states and non-state actors, </w:t>
      </w:r>
      <w:r w:rsidRPr="009A08F7">
        <w:rPr>
          <w:rStyle w:val="StyleUnderline"/>
        </w:rPr>
        <w:t xml:space="preserve">science and technology provides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Emphasis"/>
        </w:rPr>
        <w:t>unrivaled</w:t>
      </w:r>
      <w:r w:rsidRPr="005C68E1">
        <w:rPr>
          <w:sz w:val="16"/>
        </w:rPr>
        <w:t xml:space="preserve"> levels of security and </w:t>
      </w:r>
      <w:r w:rsidRPr="009A08F7">
        <w:rPr>
          <w:rStyle w:val="Emphasis"/>
        </w:rPr>
        <w:t>military hegemony</w:t>
      </w:r>
      <w:r w:rsidRPr="005C68E1">
        <w:rPr>
          <w:sz w:val="16"/>
        </w:rPr>
        <w:t xml:space="preserve">. </w:t>
      </w:r>
      <w:r w:rsidRPr="00C35DC6">
        <w:rPr>
          <w:rStyle w:val="StyleUnderline"/>
          <w:highlight w:val="yellow"/>
        </w:rPr>
        <w:t>With</w:t>
      </w:r>
      <w:r w:rsidRPr="005C68E1">
        <w:rPr>
          <w:sz w:val="16"/>
        </w:rPr>
        <w:t xml:space="preserve"> the appearance of </w:t>
      </w:r>
      <w:r w:rsidRPr="00C35DC6">
        <w:rPr>
          <w:rStyle w:val="Emphasis"/>
          <w:highlight w:val="yellow"/>
        </w:rPr>
        <w:t>significant</w:t>
      </w:r>
      <w:r w:rsidRPr="009A08F7">
        <w:rPr>
          <w:rStyle w:val="Emphasis"/>
        </w:rPr>
        <w:t xml:space="preserve"> </w:t>
      </w:r>
      <w:r w:rsidRPr="00C35DC6">
        <w:rPr>
          <w:rStyle w:val="Emphasis"/>
          <w:highlight w:val="yellow"/>
        </w:rPr>
        <w:t>global challenges</w:t>
      </w:r>
      <w:r w:rsidRPr="005C68E1">
        <w:rPr>
          <w:sz w:val="16"/>
        </w:rPr>
        <w:t xml:space="preserve"> – </w:t>
      </w:r>
      <w:r w:rsidRPr="009A08F7">
        <w:rPr>
          <w:rStyle w:val="StyleUnderline"/>
        </w:rPr>
        <w:t xml:space="preserve">refugee crises, environmental degradation, the possible </w:t>
      </w:r>
      <w:r w:rsidRPr="00C35DC6">
        <w:rPr>
          <w:rStyle w:val="StyleUnderline"/>
          <w:highlight w:val="yellow"/>
        </w:rPr>
        <w:t>emergence of a</w:t>
      </w:r>
      <w:r w:rsidRPr="005C68E1">
        <w:rPr>
          <w:sz w:val="16"/>
        </w:rPr>
        <w:t xml:space="preserve"> bi- or </w:t>
      </w:r>
      <w:r w:rsidRPr="00C35DC6">
        <w:rPr>
          <w:rStyle w:val="Emphasis"/>
          <w:highlight w:val="yellow"/>
        </w:rPr>
        <w:t>multi-polar world</w:t>
      </w:r>
      <w:r w:rsidRPr="00C35DC6">
        <w:rPr>
          <w:rStyle w:val="StyleUnderline"/>
          <w:highlight w:val="yellow"/>
        </w:rPr>
        <w:t xml:space="preserve"> characterized by</w:t>
      </w:r>
      <w:r w:rsidRPr="009A08F7">
        <w:rPr>
          <w:rStyle w:val="StyleUnderline"/>
        </w:rPr>
        <w:t xml:space="preserve"> states with</w:t>
      </w:r>
      <w:r w:rsidRPr="005C68E1">
        <w:rPr>
          <w:sz w:val="16"/>
        </w:rPr>
        <w:t xml:space="preserve"> rough or equal </w:t>
      </w:r>
      <w:r w:rsidRPr="00C35DC6">
        <w:rPr>
          <w:rStyle w:val="Emphasis"/>
          <w:highlight w:val="yellow"/>
        </w:rPr>
        <w:t>tech</w:t>
      </w:r>
      <w:r w:rsidRPr="009A08F7">
        <w:rPr>
          <w:rStyle w:val="Emphasis"/>
        </w:rPr>
        <w:t xml:space="preserve">nological </w:t>
      </w:r>
      <w:r w:rsidRPr="00C35DC6">
        <w:rPr>
          <w:rStyle w:val="Emphasis"/>
          <w:highlight w:val="yellow"/>
        </w:rPr>
        <w:t>parity</w:t>
      </w:r>
      <w:r w:rsidRPr="005C68E1">
        <w:rPr>
          <w:sz w:val="16"/>
        </w:rPr>
        <w:t xml:space="preserve">, to name a few – </w:t>
      </w:r>
      <w:r w:rsidRPr="009A08F7">
        <w:rPr>
          <w:rStyle w:val="StyleUnderline"/>
        </w:rPr>
        <w:t xml:space="preserve">the </w:t>
      </w:r>
      <w:r w:rsidRPr="009A08F7">
        <w:rPr>
          <w:rStyle w:val="Emphasis"/>
        </w:rPr>
        <w:t xml:space="preserve">future importance of </w:t>
      </w:r>
      <w:r w:rsidRPr="00C35DC6">
        <w:rPr>
          <w:rStyle w:val="Emphasis"/>
          <w:highlight w:val="yellow"/>
        </w:rPr>
        <w:t>science and technology</w:t>
      </w:r>
      <w:r w:rsidRPr="009A08F7">
        <w:rPr>
          <w:rStyle w:val="Emphasis"/>
        </w:rPr>
        <w:t xml:space="preserve"> power</w:t>
      </w:r>
      <w:r w:rsidRPr="009A08F7">
        <w:rPr>
          <w:rStyle w:val="StyleUnderline"/>
        </w:rPr>
        <w:t xml:space="preserve"> </w:t>
      </w:r>
      <w:r w:rsidRPr="00C35DC6">
        <w:rPr>
          <w:rStyle w:val="StyleUnderline"/>
          <w:highlight w:val="yellow"/>
        </w:rPr>
        <w:t>cut</w:t>
      </w:r>
      <w:r w:rsidRPr="009A08F7">
        <w:rPr>
          <w:rStyle w:val="StyleUnderline"/>
        </w:rPr>
        <w:t xml:space="preserve">ting </w:t>
      </w:r>
      <w:r w:rsidRPr="00C35DC6">
        <w:rPr>
          <w:rStyle w:val="StyleUnderline"/>
          <w:highlight w:val="yellow"/>
        </w:rPr>
        <w:t>across all aspects of national</w:t>
      </w:r>
      <w:r w:rsidRPr="009A08F7">
        <w:rPr>
          <w:rStyle w:val="StyleUnderline"/>
        </w:rPr>
        <w:t xml:space="preserve"> </w:t>
      </w:r>
      <w:r w:rsidRPr="00C35DC6">
        <w:rPr>
          <w:rStyle w:val="StyleUnderline"/>
          <w:highlight w:val="yellow"/>
        </w:rPr>
        <w:t>security</w:t>
      </w:r>
      <w:r w:rsidRPr="009A08F7">
        <w:rPr>
          <w:rStyle w:val="StyleUnderline"/>
        </w:rPr>
        <w:t xml:space="preserve"> will</w:t>
      </w:r>
      <w:r w:rsidRPr="005C68E1">
        <w:rPr>
          <w:sz w:val="16"/>
        </w:rPr>
        <w:t xml:space="preserve"> undoubtedly </w:t>
      </w:r>
      <w:r w:rsidRPr="009A08F7">
        <w:rPr>
          <w:rStyle w:val="Emphasis"/>
        </w:rPr>
        <w:t>redouble</w:t>
      </w:r>
      <w:r w:rsidRPr="009A08F7">
        <w:rPr>
          <w:rStyle w:val="StyleUnderline"/>
        </w:rPr>
        <w:t>. Science and technology and its application as an element of</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national power will need to be directed to address these challenges</w:t>
      </w:r>
      <w:r w:rsidRPr="005C68E1">
        <w:rPr>
          <w:sz w:val="16"/>
        </w:rPr>
        <w:t xml:space="preserve">. While the exact characteristics that will define domestic and foreign national security technologies of the future – not to mention the economic and social – remain uncertain, </w:t>
      </w:r>
      <w:r w:rsidRPr="00C35DC6">
        <w:rPr>
          <w:rStyle w:val="StyleUnderline"/>
          <w:highlight w:val="yellow"/>
        </w:rPr>
        <w:t xml:space="preserve">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 xml:space="preserve">tates </w:t>
      </w:r>
      <w:r w:rsidRPr="00C35DC6">
        <w:rPr>
          <w:rStyle w:val="StyleUnderline"/>
          <w:highlight w:val="yellow"/>
        </w:rPr>
        <w:t>cannot afford to permit its current tech</w:t>
      </w:r>
      <w:r w:rsidRPr="009A08F7">
        <w:rPr>
          <w:rStyle w:val="StyleUnderline"/>
        </w:rPr>
        <w:t xml:space="preserve">nological </w:t>
      </w:r>
      <w:r w:rsidRPr="00C35DC6">
        <w:rPr>
          <w:rStyle w:val="StyleUnderline"/>
          <w:highlight w:val="yellow"/>
        </w:rPr>
        <w:t>advantage</w:t>
      </w:r>
      <w:r w:rsidRPr="009A08F7">
        <w:rPr>
          <w:rStyle w:val="StyleUnderline"/>
        </w:rPr>
        <w:t xml:space="preserve"> </w:t>
      </w:r>
      <w:r w:rsidRPr="00C35DC6">
        <w:rPr>
          <w:rStyle w:val="StyleUnderline"/>
          <w:highlight w:val="yellow"/>
        </w:rPr>
        <w:t>to slip</w:t>
      </w:r>
      <w:r w:rsidRPr="005C68E1">
        <w:rPr>
          <w:sz w:val="16"/>
        </w:rPr>
        <w:t xml:space="preserve">. Indeed, </w:t>
      </w:r>
      <w:r w:rsidRPr="009A08F7">
        <w:rPr>
          <w:rStyle w:val="StyleUnderline"/>
        </w:rPr>
        <w:t>as revision states such as China continue to develop their technologies to</w:t>
      </w:r>
      <w:r w:rsidRPr="005C68E1">
        <w:rPr>
          <w:sz w:val="16"/>
        </w:rPr>
        <w:t xml:space="preserve"> directly </w:t>
      </w:r>
      <w:r w:rsidRPr="009A08F7">
        <w:rPr>
          <w:rStyle w:val="StyleUnderline"/>
        </w:rPr>
        <w:t>counter</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 xml:space="preserve">capabilities, </w:t>
      </w:r>
      <w:r w:rsidRPr="00C35DC6">
        <w:rPr>
          <w:rStyle w:val="StyleUnderline"/>
          <w:highlight w:val="yellow"/>
        </w:rPr>
        <w:t>it will</w:t>
      </w:r>
      <w:r w:rsidRPr="005C68E1">
        <w:rPr>
          <w:sz w:val="16"/>
        </w:rPr>
        <w:t xml:space="preserve"> likely </w:t>
      </w:r>
      <w:r w:rsidRPr="00C35DC6">
        <w:rPr>
          <w:rStyle w:val="StyleUnderline"/>
          <w:highlight w:val="yellow"/>
        </w:rPr>
        <w:t>become</w:t>
      </w:r>
      <w:r w:rsidRPr="009A08F7">
        <w:rPr>
          <w:rStyle w:val="StyleUnderline"/>
        </w:rPr>
        <w:t xml:space="preserve"> an </w:t>
      </w:r>
      <w:r w:rsidRPr="00C35DC6">
        <w:rPr>
          <w:rStyle w:val="Emphasis"/>
          <w:highlight w:val="yellow"/>
        </w:rPr>
        <w:t>imperative</w:t>
      </w:r>
      <w:r w:rsidRPr="005C68E1">
        <w:rPr>
          <w:sz w:val="16"/>
        </w:rPr>
        <w:t xml:space="preserve"> for the country </w:t>
      </w:r>
      <w:r w:rsidRPr="00C35DC6">
        <w:rPr>
          <w:rStyle w:val="StyleUnderline"/>
          <w:highlight w:val="yellow"/>
        </w:rPr>
        <w:t>to</w:t>
      </w:r>
      <w:r w:rsidRPr="009A08F7">
        <w:rPr>
          <w:rStyle w:val="StyleUnderline"/>
        </w:rPr>
        <w:t xml:space="preserve"> </w:t>
      </w:r>
      <w:r w:rsidRPr="009A08F7">
        <w:rPr>
          <w:rStyle w:val="Emphasis"/>
        </w:rPr>
        <w:t>more actively engage in and support</w:t>
      </w:r>
      <w:r w:rsidRPr="005C68E1">
        <w:rPr>
          <w:sz w:val="16"/>
        </w:rPr>
        <w:t xml:space="preserve"> the </w:t>
      </w:r>
      <w:r w:rsidRPr="00C35DC6">
        <w:rPr>
          <w:rStyle w:val="Emphasis"/>
          <w:highlight w:val="yellow"/>
        </w:rPr>
        <w:t>develop</w:t>
      </w:r>
      <w:r w:rsidRPr="009A08F7">
        <w:rPr>
          <w:rStyle w:val="Emphasis"/>
        </w:rPr>
        <w:t xml:space="preserve">ment of innovative </w:t>
      </w:r>
      <w:r w:rsidRPr="00C35DC6">
        <w:rPr>
          <w:rStyle w:val="Emphasis"/>
          <w:highlight w:val="yellow"/>
        </w:rPr>
        <w:t>new</w:t>
      </w:r>
      <w:r w:rsidRPr="009A08F7">
        <w:rPr>
          <w:rStyle w:val="Emphasis"/>
        </w:rPr>
        <w:t xml:space="preserve"> security </w:t>
      </w:r>
      <w:r w:rsidRPr="00C35DC6">
        <w:rPr>
          <w:rStyle w:val="Emphasis"/>
          <w:highlight w:val="yellow"/>
        </w:rPr>
        <w:t>tech</w:t>
      </w:r>
      <w:r w:rsidRPr="009A08F7">
        <w:rPr>
          <w:rStyle w:val="Emphasis"/>
        </w:rPr>
        <w:t>nologies</w:t>
      </w:r>
      <w:r w:rsidRPr="005C68E1">
        <w:rPr>
          <w:sz w:val="16"/>
        </w:rPr>
        <w:t xml:space="preserve"> and doctrines – </w:t>
      </w:r>
      <w:r w:rsidRPr="00C35DC6">
        <w:rPr>
          <w:rStyle w:val="StyleUnderline"/>
          <w:highlight w:val="yellow"/>
        </w:rPr>
        <w:t>lest</w:t>
      </w:r>
      <w:r w:rsidRPr="005C68E1">
        <w:rPr>
          <w:sz w:val="16"/>
        </w:rPr>
        <w:t xml:space="preserve">, as history would suggest, </w:t>
      </w:r>
      <w:r w:rsidRPr="009A08F7">
        <w:rPr>
          <w:rStyle w:val="StyleUnderline"/>
        </w:rPr>
        <w:t xml:space="preserve">the </w:t>
      </w:r>
      <w:r w:rsidRPr="00C35DC6">
        <w:rPr>
          <w:rStyle w:val="Emphasis"/>
          <w:highlight w:val="yellow"/>
        </w:rPr>
        <w:t>international order</w:t>
      </w:r>
      <w:r w:rsidRPr="009A08F7">
        <w:rPr>
          <w:rStyle w:val="Emphasis"/>
        </w:rPr>
        <w:t xml:space="preserve"> again </w:t>
      </w:r>
      <w:r w:rsidRPr="00C35DC6">
        <w:rPr>
          <w:rStyle w:val="Emphasis"/>
          <w:highlight w:val="yellow"/>
        </w:rPr>
        <w:t>be upended</w:t>
      </w:r>
      <w:r w:rsidRPr="005C68E1">
        <w:rPr>
          <w:sz w:val="16"/>
        </w:rPr>
        <w:t>.</w:t>
      </w:r>
    </w:p>
    <w:p w:rsidR="00ED33A0" w:rsidRDefault="00ED33A0" w:rsidP="00ED33A0">
      <w:pPr>
        <w:pStyle w:val="Heading4"/>
      </w:pPr>
      <w:r>
        <w:t>Prevents global nuclear war</w:t>
      </w:r>
    </w:p>
    <w:p w:rsidR="00ED33A0" w:rsidRDefault="00ED33A0" w:rsidP="00ED33A0">
      <w:r w:rsidRPr="004A0872">
        <w:rPr>
          <w:rStyle w:val="Style13ptBold"/>
        </w:rPr>
        <w:t>Henricksen 17</w:t>
      </w:r>
      <w:r>
        <w:t xml:space="preserve"> – emeritus senior fellow at the Hoover Institution (Thomas, “Post-American World Order,” Hoover, </w:t>
      </w:r>
      <w:hyperlink r:id="rId16" w:history="1">
        <w:r w:rsidRPr="00790267">
          <w:rPr>
            <w:rStyle w:val="Hyperlink"/>
          </w:rPr>
          <w:t>http://www.hoover.org/research/post-american-world-order</w:t>
        </w:r>
      </w:hyperlink>
      <w:r>
        <w:rPr>
          <w:rStyle w:val="Hyperlink"/>
        </w:rPr>
        <w:t>)</w:t>
      </w:r>
    </w:p>
    <w:p w:rsidR="00ED33A0" w:rsidRPr="005C68E1" w:rsidRDefault="00ED33A0" w:rsidP="00ED33A0">
      <w:pPr>
        <w:rPr>
          <w:sz w:val="14"/>
        </w:rPr>
      </w:pPr>
      <w:r w:rsidRPr="005C68E1">
        <w:rPr>
          <w:sz w:val="14"/>
        </w:rPr>
        <w:t xml:space="preserve">The </w:t>
      </w:r>
      <w:r w:rsidRPr="00C35DC6">
        <w:rPr>
          <w:rStyle w:val="StyleUnderline"/>
          <w:highlight w:val="yellow"/>
        </w:rPr>
        <w:t>tensions stoked by</w:t>
      </w:r>
      <w:r w:rsidRPr="005C68E1">
        <w:rPr>
          <w:sz w:val="14"/>
        </w:rPr>
        <w:t xml:space="preserve"> the </w:t>
      </w:r>
      <w:r w:rsidRPr="00C35DC6">
        <w:rPr>
          <w:rStyle w:val="StyleUnderline"/>
          <w:highlight w:val="yellow"/>
        </w:rPr>
        <w:t>assertive regimes</w:t>
      </w:r>
      <w:r w:rsidRPr="005C68E1">
        <w:rPr>
          <w:sz w:val="14"/>
        </w:rPr>
        <w:t xml:space="preserve"> in the Kremlin or Tiananmen Square </w:t>
      </w:r>
      <w:r w:rsidRPr="00C35DC6">
        <w:rPr>
          <w:rStyle w:val="StyleUnderline"/>
          <w:highlight w:val="yellow"/>
        </w:rPr>
        <w:t xml:space="preserve">could </w:t>
      </w:r>
      <w:r w:rsidRPr="00C35DC6">
        <w:rPr>
          <w:rStyle w:val="Emphasis"/>
          <w:highlight w:val="yellow"/>
        </w:rPr>
        <w:t>spark</w:t>
      </w:r>
      <w:r w:rsidRPr="00BF69EC">
        <w:rPr>
          <w:rStyle w:val="Emphasis"/>
        </w:rPr>
        <w:t xml:space="preserve"> a political or military incident</w:t>
      </w:r>
      <w:r w:rsidRPr="00BF69EC">
        <w:rPr>
          <w:rStyle w:val="StyleUnderline"/>
        </w:rPr>
        <w:t xml:space="preserve"> that might set off </w:t>
      </w:r>
      <w:r w:rsidRPr="00C35DC6">
        <w:rPr>
          <w:rStyle w:val="StyleUnderline"/>
          <w:highlight w:val="yellow"/>
        </w:rPr>
        <w:t>a chain reaction leading to a</w:t>
      </w:r>
      <w:r w:rsidRPr="005C68E1">
        <w:rPr>
          <w:sz w:val="14"/>
          <w:highlight w:val="yellow"/>
        </w:rPr>
        <w:t xml:space="preserve"> </w:t>
      </w:r>
      <w:r w:rsidRPr="00C35DC6">
        <w:rPr>
          <w:rStyle w:val="Emphasis"/>
          <w:highlight w:val="yellow"/>
        </w:rPr>
        <w:t>large-scale war</w:t>
      </w:r>
      <w:r w:rsidRPr="005C68E1">
        <w:rPr>
          <w:sz w:val="14"/>
        </w:rPr>
        <w:t xml:space="preserve">. Historically, powerful rivalries nearly always lead to at least skirmishes, if not a full-blown war. </w:t>
      </w:r>
      <w:r w:rsidRPr="005F5C0E">
        <w:rPr>
          <w:rStyle w:val="StyleUnderline"/>
        </w:rPr>
        <w:t xml:space="preserve">The anomalous </w:t>
      </w:r>
      <w:r w:rsidRPr="00C35DC6">
        <w:rPr>
          <w:rStyle w:val="StyleUnderline"/>
          <w:highlight w:val="yellow"/>
        </w:rPr>
        <w:t>Cold War</w:t>
      </w:r>
      <w:r w:rsidRPr="00BF69EC">
        <w:rPr>
          <w:rStyle w:val="StyleUnderline"/>
        </w:rPr>
        <w:t xml:space="preserve"> era</w:t>
      </w:r>
      <w:r w:rsidRPr="005C68E1">
        <w:rPr>
          <w:sz w:val="14"/>
        </w:rPr>
        <w:t xml:space="preserve"> </w:t>
      </w:r>
      <w:r w:rsidRPr="00C35DC6">
        <w:rPr>
          <w:rStyle w:val="Emphasis"/>
          <w:highlight w:val="yellow"/>
        </w:rPr>
        <w:t>spared</w:t>
      </w:r>
      <w:r w:rsidRPr="005C68E1">
        <w:rPr>
          <w:sz w:val="14"/>
        </w:rPr>
        <w:t xml:space="preserve"> the United States and Soviet Russia a direct conflict, largely from concerns that one would trigger a </w:t>
      </w:r>
      <w:r w:rsidRPr="00C35DC6">
        <w:rPr>
          <w:rStyle w:val="Emphasis"/>
          <w:highlight w:val="yellow"/>
        </w:rPr>
        <w:t>nuclear exchange destroying</w:t>
      </w:r>
      <w:r w:rsidRPr="005C68E1">
        <w:rPr>
          <w:sz w:val="14"/>
        </w:rPr>
        <w:t xml:space="preserve"> both states and much of </w:t>
      </w:r>
      <w:r w:rsidRPr="00C35DC6">
        <w:rPr>
          <w:rStyle w:val="Emphasis"/>
          <w:highlight w:val="yellow"/>
        </w:rPr>
        <w:t>the world</w:t>
      </w:r>
      <w:r w:rsidRPr="00BF69EC">
        <w:rPr>
          <w:rStyle w:val="StyleUnderline"/>
        </w:rPr>
        <w:t xml:space="preserve">. Such a </w:t>
      </w:r>
      <w:r w:rsidRPr="00C35DC6">
        <w:rPr>
          <w:rStyle w:val="StyleUnderline"/>
          <w:highlight w:val="yellow"/>
        </w:rPr>
        <w:t xml:space="preserve">repetition </w:t>
      </w:r>
      <w:r w:rsidRPr="00C35DC6">
        <w:rPr>
          <w:rStyle w:val="Emphasis"/>
          <w:highlight w:val="yellow"/>
        </w:rPr>
        <w:t>might</w:t>
      </w:r>
      <w:r w:rsidRPr="00C35DC6">
        <w:rPr>
          <w:rStyle w:val="StyleUnderline"/>
          <w:highlight w:val="yellow"/>
        </w:rPr>
        <w:t xml:space="preserve"> reoccur</w:t>
      </w:r>
      <w:r w:rsidRPr="005F5C0E">
        <w:rPr>
          <w:rStyle w:val="StyleUnderline"/>
        </w:rPr>
        <w:t xml:space="preserve"> in the unfolding</w:t>
      </w:r>
      <w:r w:rsidRPr="005C68E1">
        <w:rPr>
          <w:sz w:val="14"/>
        </w:rPr>
        <w:t xml:space="preserve"> three-cornered </w:t>
      </w:r>
      <w:r w:rsidRPr="005F5C0E">
        <w:rPr>
          <w:rStyle w:val="StyleUnderline"/>
        </w:rPr>
        <w:t>geopolitical world</w:t>
      </w:r>
      <w:r w:rsidRPr="005C68E1">
        <w:rPr>
          <w:sz w:val="14"/>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35DC6">
        <w:rPr>
          <w:rStyle w:val="StyleUnderline"/>
          <w:highlight w:val="yellow"/>
        </w:rPr>
        <w:t xml:space="preserve">by </w:t>
      </w:r>
      <w:r w:rsidRPr="00C35DC6">
        <w:rPr>
          <w:rStyle w:val="Emphasis"/>
          <w:highlight w:val="yellow"/>
        </w:rPr>
        <w:t>staying militarily and economically strong</w:t>
      </w:r>
      <w:r w:rsidRPr="00C35DC6">
        <w:rPr>
          <w:rStyle w:val="StyleUnderline"/>
          <w:highlight w:val="yellow"/>
        </w:rPr>
        <w:t>, the U</w:t>
      </w:r>
      <w:r w:rsidRPr="005C68E1">
        <w:rPr>
          <w:sz w:val="14"/>
        </w:rPr>
        <w:t xml:space="preserve">nited </w:t>
      </w:r>
      <w:r w:rsidRPr="00C35DC6">
        <w:rPr>
          <w:rStyle w:val="StyleUnderline"/>
          <w:highlight w:val="yellow"/>
        </w:rPr>
        <w:t>S</w:t>
      </w:r>
      <w:r w:rsidRPr="005C68E1">
        <w:rPr>
          <w:sz w:val="14"/>
        </w:rPr>
        <w:t xml:space="preserve">tates </w:t>
      </w:r>
      <w:r w:rsidRPr="00C35DC6">
        <w:rPr>
          <w:rStyle w:val="StyleUnderline"/>
          <w:highlight w:val="yellow"/>
        </w:rPr>
        <w:t>will</w:t>
      </w:r>
      <w:r w:rsidRPr="00DA4821">
        <w:rPr>
          <w:rStyle w:val="StyleUnderline"/>
        </w:rPr>
        <w:t xml:space="preserve"> have the resources to </w:t>
      </w:r>
      <w:r w:rsidRPr="00C35DC6">
        <w:rPr>
          <w:rStyle w:val="StyleUnderline"/>
          <w:highlight w:val="yellow"/>
        </w:rPr>
        <w:t>deter</w:t>
      </w:r>
      <w:r w:rsidRPr="005C68E1">
        <w:rPr>
          <w:sz w:val="14"/>
        </w:rPr>
        <w:t xml:space="preserve"> its peers’ hawkish behavior that might otherwise trigger a </w:t>
      </w:r>
      <w:r w:rsidRPr="00C35DC6">
        <w:rPr>
          <w:rStyle w:val="Emphasis"/>
          <w:highlight w:val="yellow"/>
        </w:rPr>
        <w:t>major conflict</w:t>
      </w:r>
      <w:r w:rsidRPr="005C68E1">
        <w:rPr>
          <w:sz w:val="14"/>
        </w:rPr>
        <w:t xml:space="preserve">. Judging by the history of the Cold War, </w:t>
      </w:r>
      <w:r w:rsidRPr="00C35DC6">
        <w:rPr>
          <w:rStyle w:val="StyleUnderline"/>
          <w:highlight w:val="yellow"/>
        </w:rPr>
        <w:t>the</w:t>
      </w:r>
      <w:r w:rsidRPr="00DA4821">
        <w:rPr>
          <w:rStyle w:val="StyleUnderline"/>
        </w:rPr>
        <w:t xml:space="preserve"> coming </w:t>
      </w:r>
      <w:r w:rsidRPr="00C35DC6">
        <w:rPr>
          <w:rStyle w:val="StyleUnderline"/>
          <w:highlight w:val="yellow"/>
        </w:rPr>
        <w:t>strategic chess match</w:t>
      </w:r>
      <w:r w:rsidRPr="00DA4821">
        <w:rPr>
          <w:rStyle w:val="StyleUnderline"/>
        </w:rPr>
        <w:t xml:space="preserve"> with Russia and China </w:t>
      </w:r>
      <w:r w:rsidRPr="00C35DC6">
        <w:rPr>
          <w:rStyle w:val="StyleUnderline"/>
          <w:highlight w:val="yellow"/>
        </w:rPr>
        <w:t>will prove tense</w:t>
      </w:r>
      <w:r w:rsidRPr="00DA4821">
        <w:rPr>
          <w:rStyle w:val="StyleUnderline"/>
        </w:rPr>
        <w:t xml:space="preserve"> and demanding</w:t>
      </w:r>
      <w:r w:rsidRPr="005C68E1">
        <w:rPr>
          <w:sz w:val="14"/>
        </w:rPr>
        <w:t>—</w:t>
      </w:r>
      <w:r w:rsidRPr="00C35DC6">
        <w:rPr>
          <w:rStyle w:val="StyleUnderline"/>
          <w:highlight w:val="yellow"/>
        </w:rPr>
        <w:t>since</w:t>
      </w:r>
      <w:r w:rsidRPr="005C68E1">
        <w:rPr>
          <w:sz w:val="14"/>
          <w:highlight w:val="yellow"/>
        </w:rPr>
        <w:t xml:space="preserve"> </w:t>
      </w:r>
      <w:r w:rsidRPr="00C35DC6">
        <w:rPr>
          <w:rStyle w:val="Emphasis"/>
          <w:highlight w:val="yellow"/>
        </w:rPr>
        <w:t>all</w:t>
      </w:r>
      <w:r w:rsidRPr="00DA4821">
        <w:rPr>
          <w:rStyle w:val="Emphasis"/>
        </w:rPr>
        <w:t xml:space="preserve"> the </w:t>
      </w:r>
      <w:r w:rsidRPr="00C35DC6">
        <w:rPr>
          <w:rStyle w:val="Emphasis"/>
          <w:highlight w:val="yellow"/>
        </w:rPr>
        <w:t>countries boast nuclear arms</w:t>
      </w:r>
      <w:r w:rsidRPr="005C68E1">
        <w:rPr>
          <w:sz w:val="14"/>
        </w:rPr>
        <w:t xml:space="preserve"> and long-range ballistic missiles. Next, the United States should widen and sustain willing coalitions of partners, something at which America excels, and at which China and Russia fail conspicuously. </w:t>
      </w:r>
      <w:r w:rsidRPr="00C35DC6">
        <w:rPr>
          <w:rStyle w:val="StyleUnderline"/>
          <w:highlight w:val="yellow"/>
        </w:rPr>
        <w:t xml:space="preserve">There can be </w:t>
      </w:r>
      <w:r w:rsidRPr="00C35DC6">
        <w:rPr>
          <w:rStyle w:val="Emphasis"/>
          <w:highlight w:val="yellow"/>
        </w:rPr>
        <w:t>little</w:t>
      </w:r>
      <w:r w:rsidRPr="00DA4821">
        <w:rPr>
          <w:rStyle w:val="Emphasis"/>
        </w:rPr>
        <w:t xml:space="preserve"> room for </w:t>
      </w:r>
      <w:r w:rsidRPr="00C35DC6">
        <w:rPr>
          <w:rStyle w:val="Emphasis"/>
          <w:highlight w:val="yellow"/>
        </w:rPr>
        <w:t>error</w:t>
      </w:r>
      <w:r w:rsidRPr="00DA4821">
        <w:rPr>
          <w:rStyle w:val="StyleUnderline"/>
        </w:rPr>
        <w:t xml:space="preserve"> in</w:t>
      </w:r>
      <w:r w:rsidRPr="005C68E1">
        <w:rPr>
          <w:sz w:val="14"/>
        </w:rPr>
        <w:t xml:space="preserve"> fraught </w:t>
      </w:r>
      <w:r w:rsidRPr="00DA4821">
        <w:rPr>
          <w:rStyle w:val="Emphasis"/>
        </w:rPr>
        <w:t xml:space="preserve">crises </w:t>
      </w:r>
      <w:r w:rsidRPr="00C35DC6">
        <w:rPr>
          <w:rStyle w:val="Emphasis"/>
          <w:highlight w:val="yellow"/>
        </w:rPr>
        <w:t>among nuclear</w:t>
      </w:r>
      <w:r w:rsidRPr="00DA4821">
        <w:rPr>
          <w:rStyle w:val="Emphasis"/>
        </w:rPr>
        <w:t>-weaponized</w:t>
      </w:r>
      <w:r w:rsidRPr="005C68E1">
        <w:rPr>
          <w:sz w:val="14"/>
        </w:rPr>
        <w:t xml:space="preserve"> and </w:t>
      </w:r>
      <w:r w:rsidRPr="00C35DC6">
        <w:rPr>
          <w:rStyle w:val="Emphasis"/>
          <w:highlight w:val="yellow"/>
        </w:rPr>
        <w:t>hostile powers</w:t>
      </w:r>
      <w:r w:rsidRPr="005C68E1">
        <w:rPr>
          <w:sz w:val="14"/>
        </w:rPr>
        <w:t>. Short- and long-term standoffs are likely, as they were during the Cold War. Thus, the playbook, in part, involves a waiting game in which each power looks to its rivals to suffer grievous internal problems which could entail a collapse, as happened to the Soviet Union.</w:t>
      </w:r>
    </w:p>
    <w:p w:rsidR="00ED33A0" w:rsidRPr="00631250" w:rsidRDefault="00ED33A0" w:rsidP="00631250"/>
    <w:p w:rsidR="00FB7828" w:rsidRPr="00FB7828" w:rsidRDefault="00FB7828" w:rsidP="00FB7828"/>
    <w:p w:rsidR="004A0B62" w:rsidRDefault="004A0B62" w:rsidP="00091F39">
      <w:pPr>
        <w:pStyle w:val="Heading1"/>
      </w:pPr>
      <w:r>
        <w:t>Uniqueness</w:t>
      </w:r>
    </w:p>
    <w:p w:rsidR="0070755B" w:rsidRDefault="0070755B" w:rsidP="0070755B">
      <w:pPr>
        <w:pStyle w:val="Heading3"/>
      </w:pPr>
      <w:r>
        <w:t xml:space="preserve">Will Pass – 2nc </w:t>
      </w:r>
    </w:p>
    <w:p w:rsidR="0070755B" w:rsidRDefault="0070755B" w:rsidP="0070755B">
      <w:pPr>
        <w:pStyle w:val="Heading4"/>
      </w:pPr>
      <w:r>
        <w:t xml:space="preserve">Extend the 1nc Lucht evidence – Trump’s hosting working groups to overcome Dem concerns – with Pelosi’s support they are on a path to yes </w:t>
      </w:r>
    </w:p>
    <w:p w:rsidR="0070755B" w:rsidRDefault="0070755B" w:rsidP="0070755B"/>
    <w:p w:rsidR="0070755B" w:rsidRDefault="0070755B" w:rsidP="0070755B">
      <w:pPr>
        <w:pStyle w:val="Heading4"/>
      </w:pPr>
      <w:r>
        <w:t xml:space="preserve">Extend the 1nc Landgraf evidence – </w:t>
      </w:r>
      <w:r w:rsidRPr="00663678">
        <w:rPr>
          <w:u w:val="single"/>
        </w:rPr>
        <w:t>pc shapes the direction of uniqueness</w:t>
      </w:r>
      <w:r>
        <w:t xml:space="preserve"> – their ev says their obstacles – Landgraf says Trump’s pc overcomes them</w:t>
      </w:r>
    </w:p>
    <w:p w:rsidR="0070755B" w:rsidRPr="00D95338" w:rsidRDefault="0070755B" w:rsidP="0070755B"/>
    <w:p w:rsidR="0070755B" w:rsidRPr="00612088" w:rsidRDefault="0070755B" w:rsidP="0070755B">
      <w:pPr>
        <w:pStyle w:val="Heading4"/>
      </w:pPr>
      <w:r>
        <w:t>U</w:t>
      </w:r>
      <w:r w:rsidRPr="00612088">
        <w:t>SMCA will pass – there’s strong bipartisan cooperation – Mexico’s ratification generates momentum – the US House is on a path to yes</w:t>
      </w:r>
    </w:p>
    <w:p w:rsidR="0070755B" w:rsidRDefault="0070755B" w:rsidP="0070755B">
      <w:pPr>
        <w:spacing w:after="0"/>
      </w:pPr>
      <w:r w:rsidRPr="00A1234E">
        <w:rPr>
          <w:rStyle w:val="Style13ptBold"/>
        </w:rPr>
        <w:t>Curi 7/9</w:t>
      </w:r>
      <w:r>
        <w:t xml:space="preserve"> – Maria, reporter for Inside U.S. Trade, “Kudlow: Administration waiting for Pelosi's nod before submitting USMCA bill”, World Trade Online from Inside U.S. Trade, 7/9/19, </w:t>
      </w:r>
      <w:hyperlink r:id="rId17" w:history="1">
        <w:r w:rsidRPr="009B4997">
          <w:rPr>
            <w:rStyle w:val="Hyperlink"/>
          </w:rPr>
          <w:t>https://insidetrade.com/daily-news/kudlow-administration-waiting-pelosis-nod-submitting-usmca-bill</w:t>
        </w:r>
      </w:hyperlink>
      <w:r>
        <w:t xml:space="preserve"> //JSL</w:t>
      </w:r>
    </w:p>
    <w:p w:rsidR="0070755B" w:rsidRDefault="0070755B" w:rsidP="0070755B">
      <w:pPr>
        <w:spacing w:after="0"/>
        <w:rPr>
          <w:sz w:val="16"/>
        </w:rPr>
      </w:pPr>
      <w:r w:rsidRPr="00505287">
        <w:rPr>
          <w:sz w:val="16"/>
        </w:rPr>
        <w:t xml:space="preserve">Tuesday marked the first day the Trump administration could legally send a U.S.-Mexico-Canada Agreement implementing bill to Capitol Hill, but National Economic Council Director Larry Kudlow said </w:t>
      </w:r>
      <w:r w:rsidRPr="009F5243">
        <w:rPr>
          <w:rStyle w:val="StyleUnderline"/>
        </w:rPr>
        <w:t xml:space="preserve">the </w:t>
      </w:r>
      <w:r w:rsidRPr="00D95338">
        <w:rPr>
          <w:rStyle w:val="StyleUnderline"/>
          <w:highlight w:val="cyan"/>
        </w:rPr>
        <w:t>draft legislation was unlikely to be submitted before</w:t>
      </w:r>
      <w:r w:rsidRPr="009F5243">
        <w:rPr>
          <w:rStyle w:val="StyleUnderline"/>
        </w:rPr>
        <w:t xml:space="preserve"> House Speaker Nancy </w:t>
      </w:r>
      <w:r w:rsidRPr="00D95338">
        <w:rPr>
          <w:rStyle w:val="StyleUnderline"/>
          <w:highlight w:val="cyan"/>
        </w:rPr>
        <w:t>Pelosi</w:t>
      </w:r>
      <w:r w:rsidRPr="00505287">
        <w:rPr>
          <w:sz w:val="16"/>
        </w:rPr>
        <w:t xml:space="preserve"> (D-CA)</w:t>
      </w:r>
      <w:r w:rsidRPr="009F5243">
        <w:rPr>
          <w:rStyle w:val="StyleUnderline"/>
        </w:rPr>
        <w:t xml:space="preserve"> </w:t>
      </w:r>
      <w:r w:rsidRPr="00D95338">
        <w:rPr>
          <w:rStyle w:val="StyleUnderline"/>
          <w:highlight w:val="cyan"/>
        </w:rPr>
        <w:t>gave the go-ahead. U.S. T</w:t>
      </w:r>
      <w:r w:rsidRPr="009F5243">
        <w:rPr>
          <w:rStyle w:val="StyleUnderline"/>
        </w:rPr>
        <w:t xml:space="preserve">rade </w:t>
      </w:r>
      <w:r w:rsidRPr="00D95338">
        <w:rPr>
          <w:rStyle w:val="StyleUnderline"/>
          <w:highlight w:val="cyan"/>
        </w:rPr>
        <w:t>Rep</w:t>
      </w:r>
      <w:r w:rsidRPr="009F5243">
        <w:rPr>
          <w:rStyle w:val="StyleUnderline"/>
        </w:rPr>
        <w:t>resentative Robert Lighthizer h</w:t>
      </w:r>
      <w:r w:rsidRPr="00D95338">
        <w:rPr>
          <w:rStyle w:val="StyleUnderline"/>
          <w:highlight w:val="cyan"/>
        </w:rPr>
        <w:t>as been working with Dem</w:t>
      </w:r>
      <w:r w:rsidRPr="009F5243">
        <w:rPr>
          <w:rStyle w:val="StyleUnderline"/>
        </w:rPr>
        <w:t>ocrat</w:t>
      </w:r>
      <w:r w:rsidRPr="00D95338">
        <w:rPr>
          <w:rStyle w:val="StyleUnderline"/>
          <w:highlight w:val="cyan"/>
        </w:rPr>
        <w:t>s</w:t>
      </w:r>
      <w:r w:rsidRPr="009F5243">
        <w:rPr>
          <w:rStyle w:val="StyleUnderline"/>
        </w:rPr>
        <w:t xml:space="preserve"> in Congress </w:t>
      </w:r>
      <w:r w:rsidRPr="00D95338">
        <w:rPr>
          <w:rStyle w:val="StyleUnderline"/>
          <w:highlight w:val="cyan"/>
        </w:rPr>
        <w:t>to address their concerns</w:t>
      </w:r>
      <w:r w:rsidRPr="009F5243">
        <w:rPr>
          <w:rStyle w:val="StyleUnderline"/>
        </w:rPr>
        <w:t xml:space="preserve"> with the deal before taking it to a vote</w:t>
      </w:r>
      <w:r w:rsidRPr="00505287">
        <w:rPr>
          <w:sz w:val="16"/>
        </w:rPr>
        <w:t xml:space="preserve">. Pelosi in late June said she hoped the agreement could be re-opened only to address enforcement issues, though U.S., Mexican and Canadian officials have all said they do not want to restart talks. </w:t>
      </w:r>
      <w:r w:rsidRPr="00D95338">
        <w:rPr>
          <w:sz w:val="16"/>
        </w:rPr>
        <w:t>“</w:t>
      </w:r>
      <w:r w:rsidRPr="00D95338">
        <w:rPr>
          <w:rStyle w:val="StyleUnderline"/>
        </w:rPr>
        <w:t>Lighthizer</w:t>
      </w:r>
      <w:r w:rsidRPr="009F5243">
        <w:rPr>
          <w:rStyle w:val="StyleUnderline"/>
        </w:rPr>
        <w:t xml:space="preserve"> has said that we will submit formal legislation when she gives a green light on the vote,” Kudlow said</w:t>
      </w:r>
      <w:r w:rsidRPr="00505287">
        <w:rPr>
          <w:sz w:val="16"/>
        </w:rPr>
        <w:t xml:space="preserve"> during a CNBC event on Tuesday, referring to Pelosi. “So, </w:t>
      </w:r>
      <w:r w:rsidRPr="00A027BD">
        <w:rPr>
          <w:rStyle w:val="StyleUnderline"/>
        </w:rPr>
        <w:t>the two of them are working rather well together, and</w:t>
      </w:r>
      <w:r w:rsidRPr="00505287">
        <w:rPr>
          <w:sz w:val="16"/>
        </w:rPr>
        <w:t xml:space="preserve"> I think </w:t>
      </w:r>
      <w:r w:rsidRPr="00D95338">
        <w:rPr>
          <w:rStyle w:val="Emphasis"/>
          <w:highlight w:val="cyan"/>
        </w:rPr>
        <w:t>the outcome’s going to be extremely positive</w:t>
      </w:r>
      <w:r w:rsidRPr="00505287">
        <w:rPr>
          <w:sz w:val="16"/>
        </w:rPr>
        <w:t xml:space="preserve">.” Citing Kudlow’s comment, </w:t>
      </w:r>
      <w:r w:rsidRPr="00A027BD">
        <w:rPr>
          <w:rStyle w:val="StyleUnderline"/>
        </w:rPr>
        <w:t>Senate Finance Committee Chairman Chuck Grassley</w:t>
      </w:r>
      <w:r w:rsidRPr="00505287">
        <w:rPr>
          <w:sz w:val="16"/>
        </w:rPr>
        <w:t xml:space="preserve"> (R-IA) </w:t>
      </w:r>
      <w:r w:rsidRPr="00A027BD">
        <w:rPr>
          <w:rStyle w:val="StyleUnderline"/>
        </w:rPr>
        <w:t>said on Tuesday that the timing was up to Pelosi.</w:t>
      </w:r>
      <w:r w:rsidRPr="00505287">
        <w:rPr>
          <w:sz w:val="16"/>
        </w:rPr>
        <w:t xml:space="preserve"> “I think that </w:t>
      </w:r>
      <w:r w:rsidRPr="00A027BD">
        <w:rPr>
          <w:rStyle w:val="StyleUnderline"/>
        </w:rPr>
        <w:t>there’s ... respect for this legislative process and the importance of Pelosi involved in this process, not to do anything to upset her timetable,” Grassley told reporters</w:t>
      </w:r>
      <w:r w:rsidRPr="00505287">
        <w:rPr>
          <w:sz w:val="16"/>
        </w:rPr>
        <w:t xml:space="preserve"> on Tuesday. </w:t>
      </w:r>
      <w:r w:rsidRPr="00A027BD">
        <w:rPr>
          <w:rStyle w:val="StyleUnderline"/>
        </w:rPr>
        <w:t>“</w:t>
      </w:r>
      <w:r w:rsidRPr="00D95338">
        <w:rPr>
          <w:rStyle w:val="StyleUnderline"/>
          <w:highlight w:val="cyan"/>
        </w:rPr>
        <w:t>The White House is not going to” send the deal to Congress “without counseling with her,”</w:t>
      </w:r>
      <w:r w:rsidRPr="00505287">
        <w:rPr>
          <w:sz w:val="16"/>
        </w:rPr>
        <w:t xml:space="preserve"> Grassley added. President Trump told reporters in May that while Lighthizer was “waiting to get the okay” from Pelosi, “we’re at a point where we’re just going to have to send it in. It’s all ready.” Lighthizer said Pelosi would “like to have two weeks to get to know the bill,” Trump said then, adding, “I think that’s a long time. I think it’s a -- it’s a do-nothing Congress. The Democrats have done nothing in the House.” Trump also claimed that Pelosi did not understand the deal. </w:t>
      </w:r>
      <w:r w:rsidRPr="00453905">
        <w:rPr>
          <w:rStyle w:val="StyleUnderline"/>
        </w:rPr>
        <w:t>In addition to the formation of a working group of House Democrats to negotiate with Lighthizer</w:t>
      </w:r>
      <w:r w:rsidRPr="00505287">
        <w:rPr>
          <w:sz w:val="16"/>
        </w:rPr>
        <w:t xml:space="preserve"> in four key areas -- environment, labor, enforcement and pharmaceuticals -- </w:t>
      </w:r>
      <w:r w:rsidRPr="00453905">
        <w:rPr>
          <w:rStyle w:val="StyleUnderline"/>
        </w:rPr>
        <w:t>Pelosi has said,</w:t>
      </w:r>
      <w:r w:rsidRPr="00DE324D">
        <w:rPr>
          <w:rStyle w:val="StyleUnderline"/>
        </w:rPr>
        <w:t xml:space="preserve"> </w:t>
      </w:r>
      <w:r w:rsidRPr="00D95338">
        <w:rPr>
          <w:rStyle w:val="Emphasis"/>
          <w:highlight w:val="cyan"/>
        </w:rPr>
        <w:t>“We have been on a path to yes”</w:t>
      </w:r>
      <w:r w:rsidRPr="00DE324D">
        <w:rPr>
          <w:rStyle w:val="StyleUnderline"/>
        </w:rPr>
        <w:t xml:space="preserve"> </w:t>
      </w:r>
      <w:r w:rsidRPr="00453905">
        <w:rPr>
          <w:rStyle w:val="StyleUnderline"/>
        </w:rPr>
        <w:t>on USMCA</w:t>
      </w:r>
      <w:r w:rsidRPr="00505287">
        <w:rPr>
          <w:sz w:val="16"/>
        </w:rPr>
        <w:t xml:space="preserve">. </w:t>
      </w:r>
      <w:r w:rsidRPr="00D95338">
        <w:rPr>
          <w:rStyle w:val="StyleUnderline"/>
          <w:highlight w:val="cyan"/>
        </w:rPr>
        <w:t>Kudlow</w:t>
      </w:r>
      <w:r w:rsidRPr="00505287">
        <w:rPr>
          <w:sz w:val="16"/>
        </w:rPr>
        <w:t xml:space="preserve"> on Tuesday </w:t>
      </w:r>
      <w:r w:rsidRPr="00D95338">
        <w:rPr>
          <w:rStyle w:val="StyleUnderline"/>
          <w:highlight w:val="cyan"/>
        </w:rPr>
        <w:t>praised Pelosi for her willingness to work with the administration on the deal</w:t>
      </w:r>
      <w:r w:rsidRPr="00D95338">
        <w:rPr>
          <w:sz w:val="16"/>
          <w:highlight w:val="cyan"/>
        </w:rPr>
        <w:t>.</w:t>
      </w:r>
      <w:r w:rsidRPr="00505287">
        <w:rPr>
          <w:sz w:val="16"/>
        </w:rPr>
        <w:t xml:space="preserve"> While Trump administration officials have said they want USMCA ratified before Congress leaves for August recess, Kudlow and Grassley both suggested that may not happen. Kudlow said he hoped the deal would be taken to a vote this summer but added that “It could stretch on to the autumn. I think it’ll be sooner than that, but it’s up to her [Pelosi], not me.” “When you get into July and it hasn’t -- we don’t see movement in it, it might be fair to say that getting this done before August is unlikely, but this is perfectly doable in the fall, if it’s early fall,” Grassley said. “My preference was to do it before August, but fall is doable. If the House sends us a bill, we can quickly pass it.” Lighthizer and the Democrats assigned to a USMCA labor working group will meet on Thursday, Politico reported. The first official meeting between the working group and Lighthizer was held in late June. Members of the New Democrat Coalition, a largely pro-trade faction, this week warned USTR against sending the deal to Congress prematurely. </w:t>
      </w:r>
      <w:r w:rsidRPr="00D95338">
        <w:rPr>
          <w:rStyle w:val="StyleUnderline"/>
          <w:highlight w:val="cyan"/>
        </w:rPr>
        <w:t>Mexico has already ratified</w:t>
      </w:r>
      <w:r w:rsidRPr="00083BA5">
        <w:rPr>
          <w:rStyle w:val="StyleUnderline"/>
        </w:rPr>
        <w:t xml:space="preserve"> USMCA</w:t>
      </w:r>
      <w:r w:rsidRPr="00505287">
        <w:rPr>
          <w:sz w:val="16"/>
        </w:rPr>
        <w:t xml:space="preserve">. </w:t>
      </w:r>
      <w:r w:rsidRPr="00083BA5">
        <w:rPr>
          <w:rStyle w:val="StyleUnderline"/>
        </w:rPr>
        <w:t>Mexican Under Secretary for North America</w:t>
      </w:r>
      <w:r w:rsidRPr="00505287">
        <w:rPr>
          <w:sz w:val="16"/>
        </w:rPr>
        <w:t xml:space="preserve"> Jesús Seade on Tuesday </w:t>
      </w:r>
      <w:r w:rsidRPr="00083BA5">
        <w:rPr>
          <w:rStyle w:val="StyleUnderline"/>
        </w:rPr>
        <w:t xml:space="preserve">said </w:t>
      </w:r>
      <w:r w:rsidRPr="00D95338">
        <w:rPr>
          <w:rStyle w:val="StyleUnderline"/>
          <w:highlight w:val="cyan"/>
        </w:rPr>
        <w:t>the U.S</w:t>
      </w:r>
      <w:r w:rsidRPr="00083BA5">
        <w:rPr>
          <w:rStyle w:val="StyleUnderline"/>
        </w:rPr>
        <w:t>.</w:t>
      </w:r>
      <w:r w:rsidRPr="00505287">
        <w:rPr>
          <w:sz w:val="16"/>
        </w:rPr>
        <w:t xml:space="preserve"> Commerce Department’s preliminary </w:t>
      </w:r>
      <w:r w:rsidRPr="00D95338">
        <w:rPr>
          <w:rStyle w:val="StyleUnderline"/>
          <w:highlight w:val="cyan"/>
        </w:rPr>
        <w:t>determination to impose</w:t>
      </w:r>
      <w:r w:rsidRPr="00083BA5">
        <w:rPr>
          <w:rStyle w:val="StyleUnderline"/>
        </w:rPr>
        <w:t xml:space="preserve"> countervailing </w:t>
      </w:r>
      <w:r w:rsidRPr="00D95338">
        <w:rPr>
          <w:rStyle w:val="StyleUnderline"/>
          <w:highlight w:val="cyan"/>
        </w:rPr>
        <w:t>duties</w:t>
      </w:r>
      <w:r w:rsidRPr="00083BA5">
        <w:rPr>
          <w:rStyle w:val="StyleUnderline"/>
        </w:rPr>
        <w:t xml:space="preserve"> on Mexican</w:t>
      </w:r>
      <w:r w:rsidRPr="00505287">
        <w:rPr>
          <w:sz w:val="16"/>
        </w:rPr>
        <w:t xml:space="preserve"> fabricated structural </w:t>
      </w:r>
      <w:r w:rsidRPr="00083BA5">
        <w:rPr>
          <w:rStyle w:val="StyleUnderline"/>
        </w:rPr>
        <w:t>steel</w:t>
      </w:r>
      <w:r w:rsidRPr="00505287">
        <w:rPr>
          <w:sz w:val="16"/>
        </w:rPr>
        <w:t xml:space="preserve"> this week </w:t>
      </w:r>
      <w:r w:rsidRPr="00D95338">
        <w:rPr>
          <w:rStyle w:val="StyleUnderline"/>
          <w:highlight w:val="cyan"/>
        </w:rPr>
        <w:t>would not interfere</w:t>
      </w:r>
      <w:r w:rsidRPr="00083BA5">
        <w:rPr>
          <w:rStyle w:val="StyleUnderline"/>
        </w:rPr>
        <w:t xml:space="preserve"> with USMCA</w:t>
      </w:r>
      <w:r w:rsidRPr="00505287">
        <w:rPr>
          <w:sz w:val="16"/>
        </w:rPr>
        <w:t>. U.S. tariffs on steel and aluminum imports had presented a major roadblock to the ratification of the deal in Mexico and Canada, though they have since been lifted. Seade noted that the Commerce decision this week was unrelated.</w:t>
      </w:r>
    </w:p>
    <w:p w:rsidR="00F352C2" w:rsidRDefault="00F352C2" w:rsidP="00F352C2"/>
    <w:p w:rsidR="00F352C2" w:rsidRPr="00B2792F" w:rsidRDefault="00F352C2" w:rsidP="00F352C2">
      <w:pPr>
        <w:pStyle w:val="Heading4"/>
      </w:pPr>
      <w:r w:rsidRPr="00B2792F">
        <w:t>USMCA has the votes – requires dems from trump states – manufacturing votes!</w:t>
      </w:r>
    </w:p>
    <w:p w:rsidR="00F352C2" w:rsidRPr="003337EE" w:rsidRDefault="00F352C2" w:rsidP="00F352C2">
      <w:pPr>
        <w:rPr>
          <w:rStyle w:val="Style13ptBold"/>
          <w:b w:val="0"/>
          <w:bCs w:val="0"/>
          <w:sz w:val="22"/>
        </w:rPr>
      </w:pPr>
      <w:r w:rsidRPr="00B2792F">
        <w:rPr>
          <w:rStyle w:val="Style13ptBold"/>
        </w:rPr>
        <w:t>Limitone 7/10</w:t>
      </w:r>
      <w:r>
        <w:rPr>
          <w:rStyle w:val="Style13ptBold"/>
        </w:rPr>
        <w:t xml:space="preserve"> </w:t>
      </w:r>
      <w:r>
        <w:rPr>
          <w:rStyle w:val="Style13ptBold"/>
          <w:b w:val="0"/>
          <w:bCs w:val="0"/>
          <w:sz w:val="22"/>
        </w:rPr>
        <w:t xml:space="preserve">(Julia, senior web producer, </w:t>
      </w:r>
      <w:r>
        <w:rPr>
          <w:rStyle w:val="Style13ptBold"/>
          <w:b w:val="0"/>
          <w:bCs w:val="0"/>
          <w:i/>
          <w:iCs/>
          <w:sz w:val="22"/>
        </w:rPr>
        <w:t xml:space="preserve">Fox Business, </w:t>
      </w:r>
      <w:r>
        <w:rPr>
          <w:rStyle w:val="Style13ptBold"/>
          <w:b w:val="0"/>
          <w:bCs w:val="0"/>
          <w:sz w:val="22"/>
        </w:rPr>
        <w:t>“Trump administration 'optimistic' USMCA will pass on bipartisan basis by fall,” published July 10</w:t>
      </w:r>
      <w:r w:rsidRPr="004710F7">
        <w:rPr>
          <w:rStyle w:val="Style13ptBold"/>
          <w:b w:val="0"/>
          <w:bCs w:val="0"/>
          <w:sz w:val="22"/>
          <w:vertAlign w:val="superscript"/>
        </w:rPr>
        <w:t>th</w:t>
      </w:r>
      <w:r>
        <w:rPr>
          <w:rStyle w:val="Style13ptBold"/>
          <w:b w:val="0"/>
          <w:bCs w:val="0"/>
          <w:sz w:val="22"/>
        </w:rPr>
        <w:t xml:space="preserve">, 2019, </w:t>
      </w:r>
      <w:hyperlink r:id="rId18" w:history="1">
        <w:r w:rsidRPr="0042789B">
          <w:rPr>
            <w:rStyle w:val="Hyperlink"/>
          </w:rPr>
          <w:t>https://www.foxbusiness.com/politics/trump-administration-optimistic-usmca-will-pass-on-bipartisan-basis-by-fall</w:t>
        </w:r>
      </w:hyperlink>
      <w:r>
        <w:rPr>
          <w:rStyle w:val="Style13ptBold"/>
          <w:b w:val="0"/>
          <w:bCs w:val="0"/>
          <w:sz w:val="22"/>
        </w:rPr>
        <w:t>, accessed 7/10/19, JME.)</w:t>
      </w:r>
    </w:p>
    <w:p w:rsidR="00F352C2" w:rsidRPr="005B740D" w:rsidRDefault="00F352C2" w:rsidP="00F352C2">
      <w:pPr>
        <w:rPr>
          <w:rStyle w:val="Style13ptBold"/>
          <w:b w:val="0"/>
          <w:bCs w:val="0"/>
          <w:sz w:val="16"/>
        </w:rPr>
      </w:pPr>
      <w:r w:rsidRPr="005B740D">
        <w:rPr>
          <w:rStyle w:val="Style13ptBold"/>
          <w:b w:val="0"/>
          <w:bCs w:val="0"/>
          <w:sz w:val="16"/>
        </w:rPr>
        <w:t xml:space="preserve">Vice President Mike Pence will deliver remarks on Wednesday in hopes of garnering more support for the United States-Mexico-Canada Agreement (USMCA). </w:t>
      </w:r>
      <w:r w:rsidRPr="005B740D">
        <w:rPr>
          <w:rStyle w:val="Style13ptBold"/>
          <w:b w:val="0"/>
          <w:bCs w:val="0"/>
          <w:sz w:val="22"/>
          <w:u w:val="single"/>
        </w:rPr>
        <w:t xml:space="preserve">Marc Short, </w:t>
      </w:r>
      <w:r w:rsidRPr="00B2792F">
        <w:rPr>
          <w:rStyle w:val="Style13ptBold"/>
          <w:b w:val="0"/>
          <w:bCs w:val="0"/>
          <w:sz w:val="22"/>
          <w:highlight w:val="yellow"/>
          <w:u w:val="single"/>
        </w:rPr>
        <w:t xml:space="preserve">chief of staff to Pence, said he’s “optimistic” </w:t>
      </w:r>
      <w:r w:rsidRPr="00B2792F">
        <w:rPr>
          <w:rStyle w:val="Style13ptBold"/>
          <w:sz w:val="22"/>
          <w:u w:val="single"/>
        </w:rPr>
        <w:t>it will come to the floor for a vote this fall</w:t>
      </w:r>
      <w:r w:rsidRPr="005B740D">
        <w:rPr>
          <w:rStyle w:val="Style13ptBold"/>
          <w:b w:val="0"/>
          <w:bCs w:val="0"/>
          <w:sz w:val="22"/>
          <w:u w:val="single"/>
        </w:rPr>
        <w:t xml:space="preserve">. “We think that </w:t>
      </w:r>
      <w:r w:rsidRPr="00B2792F">
        <w:rPr>
          <w:rStyle w:val="Style13ptBold"/>
          <w:b w:val="0"/>
          <w:bCs w:val="0"/>
          <w:sz w:val="22"/>
          <w:highlight w:val="yellow"/>
          <w:u w:val="single"/>
        </w:rPr>
        <w:t>it has the votes</w:t>
      </w:r>
      <w:r w:rsidRPr="005B740D">
        <w:rPr>
          <w:rStyle w:val="Style13ptBold"/>
          <w:b w:val="0"/>
          <w:bCs w:val="0"/>
          <w:sz w:val="16"/>
        </w:rPr>
        <w:t xml:space="preserve">,” Short told FOX Business’ Maria Bartiromo. “The reality is that </w:t>
      </w:r>
      <w:r w:rsidRPr="00B2792F">
        <w:rPr>
          <w:rStyle w:val="Style13ptBold"/>
          <w:b w:val="0"/>
          <w:bCs w:val="0"/>
          <w:sz w:val="22"/>
          <w:highlight w:val="yellow"/>
          <w:u w:val="single"/>
        </w:rPr>
        <w:t>there are 31 congressional Dem</w:t>
      </w:r>
      <w:r w:rsidRPr="005B740D">
        <w:rPr>
          <w:rStyle w:val="Style13ptBold"/>
          <w:b w:val="0"/>
          <w:bCs w:val="0"/>
          <w:sz w:val="22"/>
          <w:u w:val="single"/>
        </w:rPr>
        <w:t>ocrat</w:t>
      </w:r>
      <w:r w:rsidRPr="00B2792F">
        <w:rPr>
          <w:rStyle w:val="Style13ptBold"/>
          <w:b w:val="0"/>
          <w:bCs w:val="0"/>
          <w:sz w:val="22"/>
          <w:highlight w:val="yellow"/>
          <w:u w:val="single"/>
        </w:rPr>
        <w:t>s</w:t>
      </w:r>
      <w:r w:rsidRPr="005B740D">
        <w:rPr>
          <w:rStyle w:val="Style13ptBold"/>
          <w:b w:val="0"/>
          <w:bCs w:val="0"/>
          <w:sz w:val="22"/>
          <w:u w:val="single"/>
        </w:rPr>
        <w:t xml:space="preserve"> </w:t>
      </w:r>
      <w:r w:rsidRPr="00B2792F">
        <w:rPr>
          <w:rStyle w:val="Style13ptBold"/>
          <w:b w:val="0"/>
          <w:bCs w:val="0"/>
          <w:sz w:val="22"/>
          <w:highlight w:val="yellow"/>
          <w:u w:val="single"/>
        </w:rPr>
        <w:t>residing in districts that</w:t>
      </w:r>
      <w:r w:rsidRPr="005B740D">
        <w:rPr>
          <w:rStyle w:val="Style13ptBold"/>
          <w:b w:val="0"/>
          <w:bCs w:val="0"/>
          <w:sz w:val="22"/>
          <w:u w:val="single"/>
        </w:rPr>
        <w:t xml:space="preserve"> Donald </w:t>
      </w:r>
      <w:r w:rsidRPr="00B2792F">
        <w:rPr>
          <w:rStyle w:val="Style13ptBold"/>
          <w:b w:val="0"/>
          <w:bCs w:val="0"/>
          <w:sz w:val="22"/>
          <w:highlight w:val="yellow"/>
          <w:u w:val="single"/>
        </w:rPr>
        <w:t>Trump won</w:t>
      </w:r>
      <w:r w:rsidRPr="005B740D">
        <w:rPr>
          <w:rStyle w:val="Style13ptBold"/>
          <w:b w:val="0"/>
          <w:bCs w:val="0"/>
          <w:sz w:val="22"/>
          <w:u w:val="single"/>
        </w:rPr>
        <w:t xml:space="preserve"> in 2016</w:t>
      </w:r>
      <w:r w:rsidRPr="005B740D">
        <w:rPr>
          <w:rStyle w:val="Style13ptBold"/>
          <w:b w:val="0"/>
          <w:bCs w:val="0"/>
          <w:sz w:val="16"/>
        </w:rPr>
        <w:t xml:space="preserve">. But more importantly, </w:t>
      </w:r>
      <w:r w:rsidRPr="00B2792F">
        <w:rPr>
          <w:rStyle w:val="Style13ptBold"/>
          <w:b w:val="0"/>
          <w:bCs w:val="0"/>
          <w:sz w:val="22"/>
          <w:highlight w:val="yellow"/>
          <w:u w:val="single"/>
        </w:rPr>
        <w:t>those</w:t>
      </w:r>
      <w:r w:rsidRPr="005B740D">
        <w:rPr>
          <w:rStyle w:val="Style13ptBold"/>
          <w:b w:val="0"/>
          <w:bCs w:val="0"/>
          <w:sz w:val="22"/>
          <w:u w:val="single"/>
        </w:rPr>
        <w:t xml:space="preserve"> </w:t>
      </w:r>
      <w:r w:rsidRPr="005B740D">
        <w:rPr>
          <w:rStyle w:val="Style13ptBold"/>
          <w:b w:val="0"/>
          <w:bCs w:val="0"/>
          <w:sz w:val="16"/>
        </w:rPr>
        <w:t>are</w:t>
      </w:r>
      <w:r w:rsidRPr="005B740D">
        <w:rPr>
          <w:rStyle w:val="Style13ptBold"/>
          <w:b w:val="0"/>
          <w:bCs w:val="0"/>
          <w:sz w:val="22"/>
          <w:u w:val="single"/>
        </w:rPr>
        <w:t xml:space="preserve"> </w:t>
      </w:r>
      <w:r w:rsidRPr="00B2792F">
        <w:rPr>
          <w:rStyle w:val="Style13ptBold"/>
          <w:b w:val="0"/>
          <w:bCs w:val="0"/>
          <w:sz w:val="22"/>
          <w:highlight w:val="yellow"/>
          <w:u w:val="single"/>
        </w:rPr>
        <w:t>districts</w:t>
      </w:r>
      <w:r w:rsidRPr="005B740D">
        <w:rPr>
          <w:rStyle w:val="Style13ptBold"/>
          <w:b w:val="0"/>
          <w:bCs w:val="0"/>
          <w:sz w:val="22"/>
          <w:u w:val="single"/>
        </w:rPr>
        <w:t xml:space="preserve"> </w:t>
      </w:r>
      <w:r w:rsidRPr="005B740D">
        <w:rPr>
          <w:rStyle w:val="Style13ptBold"/>
          <w:b w:val="0"/>
          <w:bCs w:val="0"/>
          <w:sz w:val="16"/>
        </w:rPr>
        <w:t>that</w:t>
      </w:r>
      <w:r w:rsidRPr="005B740D">
        <w:rPr>
          <w:rStyle w:val="Style13ptBold"/>
          <w:b w:val="0"/>
          <w:bCs w:val="0"/>
          <w:sz w:val="22"/>
          <w:u w:val="single"/>
        </w:rPr>
        <w:t xml:space="preserve"> </w:t>
      </w:r>
      <w:r w:rsidRPr="00B2792F">
        <w:rPr>
          <w:rStyle w:val="Style13ptBold"/>
          <w:b w:val="0"/>
          <w:bCs w:val="0"/>
          <w:sz w:val="22"/>
          <w:highlight w:val="yellow"/>
          <w:u w:val="single"/>
        </w:rPr>
        <w:t>create an enormous number of manufacturing jobs</w:t>
      </w:r>
      <w:r w:rsidRPr="005B740D">
        <w:rPr>
          <w:rStyle w:val="Style13ptBold"/>
          <w:b w:val="0"/>
          <w:bCs w:val="0"/>
          <w:sz w:val="22"/>
          <w:u w:val="single"/>
        </w:rPr>
        <w:t xml:space="preserve"> in the auto industry or agriculture jobs because we’ve </w:t>
      </w:r>
      <w:r w:rsidRPr="005B740D">
        <w:rPr>
          <w:rStyle w:val="Style13ptBold"/>
          <w:b w:val="0"/>
          <w:bCs w:val="0"/>
          <w:sz w:val="16"/>
        </w:rPr>
        <w:t>now</w:t>
      </w:r>
      <w:r w:rsidRPr="005B740D">
        <w:rPr>
          <w:rStyle w:val="Style13ptBold"/>
          <w:b w:val="0"/>
          <w:bCs w:val="0"/>
          <w:sz w:val="22"/>
          <w:u w:val="single"/>
        </w:rPr>
        <w:t xml:space="preserve"> provided</w:t>
      </w:r>
      <w:r w:rsidRPr="005B740D">
        <w:rPr>
          <w:rStyle w:val="Style13ptBold"/>
          <w:b w:val="0"/>
          <w:bCs w:val="0"/>
          <w:sz w:val="16"/>
        </w:rPr>
        <w:t xml:space="preserve"> ... </w:t>
      </w:r>
      <w:r w:rsidRPr="005B740D">
        <w:rPr>
          <w:rStyle w:val="Style13ptBold"/>
          <w:b w:val="0"/>
          <w:bCs w:val="0"/>
          <w:sz w:val="22"/>
          <w:u w:val="single"/>
        </w:rPr>
        <w:t>additional access to dairy farms</w:t>
      </w:r>
      <w:r w:rsidRPr="005B740D">
        <w:rPr>
          <w:rStyle w:val="Style13ptBold"/>
          <w:b w:val="0"/>
          <w:bCs w:val="0"/>
          <w:sz w:val="16"/>
        </w:rPr>
        <w:t xml:space="preserve"> in Wisconsin, in Minnesota. And so we think </w:t>
      </w:r>
      <w:r w:rsidRPr="00B2792F">
        <w:rPr>
          <w:rStyle w:val="Style13ptBold"/>
          <w:b w:val="0"/>
          <w:bCs w:val="0"/>
          <w:sz w:val="16"/>
          <w:highlight w:val="yellow"/>
        </w:rPr>
        <w:t xml:space="preserve">the </w:t>
      </w:r>
      <w:r w:rsidRPr="00B2792F">
        <w:rPr>
          <w:rStyle w:val="Style13ptBold"/>
          <w:b w:val="0"/>
          <w:bCs w:val="0"/>
          <w:sz w:val="22"/>
          <w:highlight w:val="yellow"/>
          <w:u w:val="single"/>
        </w:rPr>
        <w:t>votes are there</w:t>
      </w:r>
      <w:r w:rsidRPr="005B740D">
        <w:rPr>
          <w:rStyle w:val="Style13ptBold"/>
          <w:b w:val="0"/>
          <w:bCs w:val="0"/>
          <w:sz w:val="22"/>
          <w:u w:val="single"/>
        </w:rPr>
        <w:t xml:space="preserve"> on a bipartisan basis </w:t>
      </w:r>
      <w:r w:rsidRPr="00B2792F">
        <w:rPr>
          <w:rStyle w:val="Style13ptBold"/>
          <w:b w:val="0"/>
          <w:bCs w:val="0"/>
          <w:sz w:val="22"/>
          <w:highlight w:val="yellow"/>
          <w:u w:val="single"/>
        </w:rPr>
        <w:t>to pass it, but there still needs to be</w:t>
      </w:r>
      <w:r w:rsidRPr="005B740D">
        <w:rPr>
          <w:rStyle w:val="Style13ptBold"/>
          <w:b w:val="0"/>
          <w:bCs w:val="0"/>
          <w:sz w:val="16"/>
        </w:rPr>
        <w:t xml:space="preserve">, I think, </w:t>
      </w:r>
      <w:r w:rsidRPr="00B2792F">
        <w:rPr>
          <w:rStyle w:val="Style13ptBold"/>
          <w:b w:val="0"/>
          <w:bCs w:val="0"/>
          <w:sz w:val="22"/>
          <w:highlight w:val="yellow"/>
          <w:u w:val="single"/>
        </w:rPr>
        <w:t>some additional work with</w:t>
      </w:r>
      <w:r w:rsidRPr="005B740D">
        <w:rPr>
          <w:rStyle w:val="Style13ptBold"/>
          <w:b w:val="0"/>
          <w:bCs w:val="0"/>
          <w:sz w:val="22"/>
          <w:u w:val="single"/>
        </w:rPr>
        <w:t xml:space="preserve"> </w:t>
      </w:r>
      <w:r w:rsidRPr="005B740D">
        <w:rPr>
          <w:rStyle w:val="Style13ptBold"/>
          <w:b w:val="0"/>
          <w:bCs w:val="0"/>
          <w:sz w:val="16"/>
        </w:rPr>
        <w:t xml:space="preserve">[House] Speaker [Nancy] </w:t>
      </w:r>
      <w:r w:rsidRPr="00B2792F">
        <w:rPr>
          <w:rStyle w:val="Style13ptBold"/>
          <w:b w:val="0"/>
          <w:bCs w:val="0"/>
          <w:sz w:val="22"/>
          <w:highlight w:val="yellow"/>
          <w:u w:val="single"/>
        </w:rPr>
        <w:t>Pelosi</w:t>
      </w:r>
      <w:r w:rsidRPr="005B740D">
        <w:rPr>
          <w:rStyle w:val="Style13ptBold"/>
          <w:b w:val="0"/>
          <w:bCs w:val="0"/>
          <w:sz w:val="22"/>
          <w:u w:val="single"/>
        </w:rPr>
        <w:t xml:space="preserve"> because she holds the keys about when she gets to bring it to the floor for a vote.”</w:t>
      </w:r>
      <w:r w:rsidRPr="005B740D">
        <w:rPr>
          <w:rStyle w:val="Style13ptBold"/>
          <w:b w:val="0"/>
          <w:bCs w:val="0"/>
          <w:sz w:val="16"/>
        </w:rPr>
        <w:t xml:space="preserve"> Short said U.S. Trade Representative Robert </w:t>
      </w:r>
      <w:r w:rsidRPr="00B2792F">
        <w:rPr>
          <w:rStyle w:val="Style13ptBold"/>
          <w:b w:val="0"/>
          <w:bCs w:val="0"/>
          <w:sz w:val="22"/>
          <w:highlight w:val="yellow"/>
          <w:u w:val="single"/>
        </w:rPr>
        <w:t>Lighthizer has</w:t>
      </w:r>
      <w:r w:rsidRPr="005B740D">
        <w:rPr>
          <w:rStyle w:val="Style13ptBold"/>
          <w:b w:val="0"/>
          <w:bCs w:val="0"/>
          <w:sz w:val="22"/>
          <w:u w:val="single"/>
        </w:rPr>
        <w:t xml:space="preserve"> had “very good” conversations with Pelosi and has </w:t>
      </w:r>
      <w:r w:rsidRPr="00B2792F">
        <w:rPr>
          <w:rStyle w:val="Style13ptBold"/>
          <w:b w:val="0"/>
          <w:bCs w:val="0"/>
          <w:sz w:val="22"/>
          <w:highlight w:val="yellow"/>
          <w:u w:val="single"/>
        </w:rPr>
        <w:t>“earned a lot of trust with congressional Dem</w:t>
      </w:r>
      <w:r w:rsidRPr="005B740D">
        <w:rPr>
          <w:rStyle w:val="Style13ptBold"/>
          <w:b w:val="0"/>
          <w:bCs w:val="0"/>
          <w:sz w:val="22"/>
          <w:u w:val="single"/>
        </w:rPr>
        <w:t>ocrat</w:t>
      </w:r>
      <w:r w:rsidRPr="00B2792F">
        <w:rPr>
          <w:rStyle w:val="Style13ptBold"/>
          <w:b w:val="0"/>
          <w:bCs w:val="0"/>
          <w:sz w:val="22"/>
          <w:highlight w:val="yellow"/>
          <w:u w:val="single"/>
        </w:rPr>
        <w:t>s</w:t>
      </w:r>
      <w:r w:rsidRPr="005B740D">
        <w:rPr>
          <w:rStyle w:val="Style13ptBold"/>
          <w:b w:val="0"/>
          <w:bCs w:val="0"/>
          <w:sz w:val="16"/>
        </w:rPr>
        <w:t>.” House Democrats are seeking tougher enforcement mechanisms related to the USMCA’s rules for labor and the environment. USMCA calls for a larger portion of autos to be made in the U.S. with higher wages for auto workers. Mexico Opens a New Window. , last month, became the first country to ratify the trade deal. Trump, in May, removed steel and aluminum tariffs on Canada and Mexico.</w:t>
      </w:r>
    </w:p>
    <w:p w:rsidR="0070755B" w:rsidRDefault="0070755B" w:rsidP="0070755B">
      <w:pPr>
        <w:pStyle w:val="Heading4"/>
      </w:pPr>
      <w:r>
        <w:t>Will pass – no 2020 pressure, Mexico and Canada generating momentum and Trump efforts to satisfy dem concerns</w:t>
      </w:r>
    </w:p>
    <w:p w:rsidR="0070755B" w:rsidRDefault="0070755B" w:rsidP="0070755B">
      <w:r>
        <w:rPr>
          <w:b/>
        </w:rPr>
        <w:t xml:space="preserve">Daniel 7/05 </w:t>
      </w:r>
      <w:r>
        <w:t xml:space="preserve">– Frank Jack Daniel (“Mexico and U.S. try new trade fix to win over Democrats: official”, Reuters, 7/05/2019, </w:t>
      </w:r>
      <w:hyperlink r:id="rId19" w:history="1">
        <w:r w:rsidRPr="00A07524">
          <w:rPr>
            <w:rStyle w:val="Hyperlink"/>
          </w:rPr>
          <w:t>https://www.reuters.com/article/us-usa-trade-mexico/mexico-and-u-s-try-new-trade-fix-to-win-over-democrats-official-idUSKCN1U01Y4)//AA</w:t>
        </w:r>
      </w:hyperlink>
    </w:p>
    <w:p w:rsidR="0070755B" w:rsidRPr="00DB35A2" w:rsidRDefault="0070755B" w:rsidP="0070755B">
      <w:pPr>
        <w:rPr>
          <w:sz w:val="16"/>
        </w:rPr>
      </w:pPr>
      <w:r w:rsidRPr="00DB35A2">
        <w:rPr>
          <w:sz w:val="16"/>
        </w:rPr>
        <w:t xml:space="preserve">MEXICO CITY (Reuters) </w:t>
      </w:r>
      <w:r w:rsidRPr="00DB35A2">
        <w:rPr>
          <w:sz w:val="16"/>
          <w:highlight w:val="cyan"/>
        </w:rPr>
        <w:t xml:space="preserve">- </w:t>
      </w:r>
      <w:r w:rsidRPr="00DB35A2">
        <w:rPr>
          <w:rStyle w:val="StyleUnderline"/>
          <w:highlight w:val="cyan"/>
        </w:rPr>
        <w:t>Mexico is working closely with</w:t>
      </w:r>
      <w:r w:rsidRPr="00DB35A2">
        <w:rPr>
          <w:sz w:val="16"/>
        </w:rPr>
        <w:t xml:space="preserve"> U.S. Trade Representative Robert </w:t>
      </w:r>
      <w:r w:rsidRPr="00DB35A2">
        <w:rPr>
          <w:rStyle w:val="StyleUnderline"/>
          <w:highlight w:val="cyan"/>
        </w:rPr>
        <w:t>Lighthizer to close a loophole</w:t>
      </w:r>
      <w:r w:rsidRPr="00CA6DC2">
        <w:rPr>
          <w:rStyle w:val="StyleUnderline"/>
        </w:rPr>
        <w:t xml:space="preserve"> in the new North American trade deal, </w:t>
      </w:r>
      <w:r w:rsidRPr="00DB35A2">
        <w:rPr>
          <w:rStyle w:val="StyleUnderline"/>
          <w:highlight w:val="cyan"/>
        </w:rPr>
        <w:t>aimed at satisfying demands of U.S. Democratic lawmakers for tougher labor and environmental provisions</w:t>
      </w:r>
      <w:r w:rsidRPr="00CA6DC2">
        <w:rPr>
          <w:rStyle w:val="StyleUnderline"/>
        </w:rPr>
        <w:t>, a senior Mexican official said.</w:t>
      </w:r>
      <w:r w:rsidRPr="00DB35A2">
        <w:rPr>
          <w:sz w:val="16"/>
        </w:rPr>
        <w:t xml:space="preserve"> The United States, Mexico and Canada signed the United States-Mexico-Canada Agreement (USMCA) last November, to replace the North American Free Trade Agreement that governs more than $1.2 trillion of mutual trade, but implementation is subject to ratification by lawmakers in all three countries. Mexico’s deputy foreign minister for North America, Jesus Seade, said the proposal he was working on with </w:t>
      </w:r>
      <w:r w:rsidRPr="00CA6DC2">
        <w:rPr>
          <w:u w:val="single"/>
        </w:rPr>
        <w:t>Lighthizer was focused on closing a loophole in the trade deal’s dispute resolution mechanism.</w:t>
      </w:r>
      <w:r>
        <w:rPr>
          <w:u w:val="single"/>
        </w:rPr>
        <w:t xml:space="preserve"> </w:t>
      </w:r>
      <w:r w:rsidRPr="00CA6DC2">
        <w:rPr>
          <w:u w:val="single"/>
        </w:rPr>
        <w:t>Democrats</w:t>
      </w:r>
      <w:r w:rsidRPr="00DB35A2">
        <w:rPr>
          <w:sz w:val="16"/>
        </w:rPr>
        <w:t xml:space="preserve"> in the U.S. Congress, largely in the Democratic-controlled House of Representatives, </w:t>
      </w:r>
      <w:r w:rsidRPr="00CA6DC2">
        <w:rPr>
          <w:u w:val="single"/>
        </w:rPr>
        <w:t>have threatened to stall on ratification until their concerns are met.</w:t>
      </w:r>
      <w:r w:rsidRPr="00DB35A2">
        <w:rPr>
          <w:sz w:val="16"/>
        </w:rPr>
        <w:t xml:space="preserve"> The new trade deal to replace NAFTA had come at the behest of Republican U.S. President Donald Trump. Henry Connelly, a spokesman for House Speaker Nancy Pelosi, did not comment on the substance of negotiations. He said </w:t>
      </w:r>
      <w:r w:rsidRPr="00CA6DC2">
        <w:rPr>
          <w:u w:val="single"/>
        </w:rPr>
        <w:t>labor and enforcement provisions of the USMCA are a key concern of House Democrats</w:t>
      </w:r>
      <w:r w:rsidRPr="00DB35A2">
        <w:rPr>
          <w:sz w:val="16"/>
        </w:rPr>
        <w:t xml:space="preserve">. “The speaker continues to work with her caucus and the USTR to strengthen these critical areas of the proposed agreement,” Connelly said. Seade said as the deal now stands, the United States could start a formal trade dispute if Mexico was exporting a product made under labor conditions it considered unfair and contrary to the rules in the pact. However, he said, a loophole meant Mexico could theoretically block a dispute panel from being created. “There is a gap in the dispute resolution system,” he told Reuters in an interview on Wednesday. “We are trying to find a way to plug that gap.” Earlier this year Mexico passed a law that strengthens the rights of trade unions, partly to comply with requirements in the USMCA. Mexico’s weak labor laws meant that for decades the country has had few independent unions, leading to low wages that both Trump and Democrats blame for excessive offshoring and a loss of U.S. jobs under NAFTA. Seade said Mexico did not want to, and was not going to, re-open USMCA. Instead, he said, the gap could be closed through supplementary measures, “to make sure that if the United States government wants to initiate a panel against Mexico on labor standards,” it can do so. Canada also opposes reopening the deal. Last week, senior U.S. Democratic lawmaker Earl Blumenauer said Canada and Mexico may be open to a limited renegotiation of aspects of the agreement to satisfy U.S. lawmakers’ concerns. Blumenauer, who chairs the trade subcommittee of the House of Representatives Ways and Means Committee, said the trade agreement could be modified to address specific concerns, but he was skeptical about using side agreements, saying they had proven problematic in the current NAFTA pact among the three nations. Lighthizer’s office did not immediately respond to a request for comment about the talks with Mexico. In June, Lighthizer told a Senate panel that he was willing to work with members “to make (USMCA) even better.” TICKING CLOCK </w:t>
      </w:r>
      <w:r w:rsidRPr="00CA6DC2">
        <w:rPr>
          <w:b/>
          <w:u w:val="single"/>
        </w:rPr>
        <w:t xml:space="preserve">Time is short for ratifying the pact before the U.S. Congress enters its summer recess on July 27. When Congress returns in September, </w:t>
      </w:r>
      <w:r w:rsidRPr="00DB35A2">
        <w:rPr>
          <w:rStyle w:val="Emphasis"/>
          <w:highlight w:val="cyan"/>
        </w:rPr>
        <w:t>some Mexican officials worry that politics around the U.S. 2020 presidential race will make it harder for Congress to agree. Canada’s parliament is seen as less of an obstacle</w:t>
      </w:r>
      <w:r w:rsidRPr="00DB35A2">
        <w:rPr>
          <w:sz w:val="16"/>
        </w:rPr>
        <w:t>. Mexico has already ratified the deal. Asked about Mexico’s plan</w:t>
      </w:r>
      <w:r w:rsidRPr="00DB35A2">
        <w:rPr>
          <w:rStyle w:val="Emphasis"/>
        </w:rPr>
        <w:t xml:space="preserve">, </w:t>
      </w:r>
      <w:r w:rsidRPr="00DB35A2">
        <w:rPr>
          <w:rStyle w:val="Emphasis"/>
          <w:highlight w:val="cyan"/>
        </w:rPr>
        <w:t>a Canadian government source noted that</w:t>
      </w:r>
      <w:r w:rsidRPr="00CA6DC2">
        <w:rPr>
          <w:u w:val="single"/>
        </w:rPr>
        <w:t xml:space="preserve"> Prime Minister Justin </w:t>
      </w:r>
      <w:r w:rsidRPr="00DB35A2">
        <w:rPr>
          <w:rStyle w:val="Emphasis"/>
          <w:highlight w:val="cyan"/>
        </w:rPr>
        <w:t>Trudeau</w:t>
      </w:r>
      <w:r w:rsidRPr="00DB35A2">
        <w:rPr>
          <w:sz w:val="16"/>
        </w:rPr>
        <w:t xml:space="preserve"> and others “</w:t>
      </w:r>
      <w:r w:rsidRPr="00DB35A2">
        <w:rPr>
          <w:rStyle w:val="Emphasis"/>
          <w:highlight w:val="cyan"/>
        </w:rPr>
        <w:t>have engaged with Dem</w:t>
      </w:r>
      <w:r w:rsidRPr="00CA6DC2">
        <w:rPr>
          <w:u w:val="single"/>
        </w:rPr>
        <w:t>ocrat</w:t>
      </w:r>
      <w:r w:rsidRPr="00DB35A2">
        <w:rPr>
          <w:rStyle w:val="Emphasis"/>
          <w:highlight w:val="cyan"/>
        </w:rPr>
        <w:t>s</w:t>
      </w:r>
      <w:r w:rsidRPr="00CA6DC2">
        <w:rPr>
          <w:u w:val="single"/>
        </w:rPr>
        <w:t xml:space="preserve"> ... to talk about the new NAFTA and why it’s good for working people, which is what they care about.”</w:t>
      </w:r>
      <w:r w:rsidRPr="00DB35A2">
        <w:rPr>
          <w:sz w:val="16"/>
        </w:rPr>
        <w:t xml:space="preserve"> </w:t>
      </w:r>
      <w:r w:rsidRPr="00CA6DC2">
        <w:rPr>
          <w:u w:val="single"/>
        </w:rPr>
        <w:t>Asked whether Canada would work with Democrats to include new guarantees</w:t>
      </w:r>
      <w:r w:rsidRPr="00DB35A2">
        <w:rPr>
          <w:sz w:val="16"/>
        </w:rPr>
        <w:t>, the source, who requested anonymity given the sensitivity of the situation, replied: “No, we are not looking to do that.” Trudeau’s office did not immediately respond to a request for comment about the dispute mechanism plan. The ongoing talks between Mexico,</w:t>
      </w:r>
      <w:r w:rsidRPr="00CA6DC2">
        <w:rPr>
          <w:b/>
          <w:u w:val="single"/>
        </w:rPr>
        <w:t xml:space="preserve"> </w:t>
      </w:r>
      <w:r w:rsidRPr="00DB35A2">
        <w:rPr>
          <w:b/>
          <w:highlight w:val="cyan"/>
          <w:u w:val="single"/>
        </w:rPr>
        <w:t>Lighthizer and Pelosi had progressed enough that even if ratification did not come until after Congress’ summer recess, positions were close enough for that not to be a major problem</w:t>
      </w:r>
      <w:r w:rsidRPr="00DB35A2">
        <w:rPr>
          <w:sz w:val="16"/>
        </w:rPr>
        <w:t>, Seade said. Blumenauer last week said there was “no way” a vote would be possible before the August recess, but that Congress would continue to work on it in the autumn.</w:t>
      </w:r>
    </w:p>
    <w:p w:rsidR="0070755B" w:rsidRDefault="0070755B" w:rsidP="0070755B">
      <w:pPr>
        <w:pStyle w:val="Heading3"/>
      </w:pPr>
      <w:r>
        <w:t>Will Pass – Side Letters</w:t>
      </w:r>
    </w:p>
    <w:p w:rsidR="0070755B" w:rsidRPr="00DD1D93" w:rsidRDefault="0070755B" w:rsidP="0070755B">
      <w:pPr>
        <w:pStyle w:val="Heading4"/>
      </w:pPr>
      <w:r w:rsidRPr="00DD1D93">
        <w:t>Dem leadership is working to getting “yes” – side letters can resolve outstanding concerns</w:t>
      </w:r>
    </w:p>
    <w:p w:rsidR="0070755B" w:rsidRDefault="0070755B" w:rsidP="0070755B">
      <w:r>
        <w:rPr>
          <w:rStyle w:val="Style13ptBold"/>
        </w:rPr>
        <w:t>Higgins, 7/2</w:t>
      </w:r>
      <w:r w:rsidRPr="001E483F">
        <w:t xml:space="preserve">—senior writer for the Washington Examiner covering labor. He was previously a Washington correspondent for Investor's Business Daily. (Sean, “USMCA progressing through 'side letters': Grassley,” Washington Examiner, 7/2/19, </w:t>
      </w:r>
      <w:hyperlink r:id="rId20" w:history="1">
        <w:r w:rsidRPr="001E483F">
          <w:rPr>
            <w:rStyle w:val="Hyperlink"/>
          </w:rPr>
          <w:t>https://www.washingtonexaminer.com/policy/economy/usmca-progressing-through-side-letters-grassley</w:t>
        </w:r>
      </w:hyperlink>
      <w:r w:rsidRPr="001E483F">
        <w:t>, AS)</w:t>
      </w:r>
    </w:p>
    <w:p w:rsidR="0070755B" w:rsidRPr="00DD1D93" w:rsidRDefault="0070755B" w:rsidP="0070755B">
      <w:pPr>
        <w:rPr>
          <w:sz w:val="16"/>
        </w:rPr>
      </w:pPr>
      <w:r w:rsidRPr="00DD1D93">
        <w:rPr>
          <w:sz w:val="16"/>
        </w:rPr>
        <w:t xml:space="preserve">Democratic congressional leaders and the Trump administration officials are inching towards an agreement on the U.S.-Mexico-Canada Agreement on trade, one GOP leader said Tuesday. Though progress on the trade deal is slow, </w:t>
      </w:r>
      <w:r w:rsidRPr="00710288">
        <w:rPr>
          <w:rStyle w:val="StyleUnderline"/>
        </w:rPr>
        <w:t>Senate Finance Committee Chairman Chuck Grassley said</w:t>
      </w:r>
      <w:r w:rsidRPr="00DD1D93">
        <w:rPr>
          <w:sz w:val="16"/>
        </w:rPr>
        <w:t xml:space="preserve">, </w:t>
      </w:r>
      <w:r w:rsidRPr="00DD1D93">
        <w:rPr>
          <w:rStyle w:val="StyleUnderline"/>
          <w:highlight w:val="yellow"/>
        </w:rPr>
        <w:t>Dem</w:t>
      </w:r>
      <w:r w:rsidRPr="00710288">
        <w:rPr>
          <w:rStyle w:val="StyleUnderline"/>
        </w:rPr>
        <w:t>ocrat</w:t>
      </w:r>
      <w:r w:rsidRPr="00DD1D93">
        <w:rPr>
          <w:rStyle w:val="StyleUnderline"/>
          <w:highlight w:val="yellow"/>
        </w:rPr>
        <w:t>s</w:t>
      </w:r>
      <w:r w:rsidRPr="00710288">
        <w:rPr>
          <w:rStyle w:val="StyleUnderline"/>
        </w:rPr>
        <w:t xml:space="preserve"> </w:t>
      </w:r>
      <w:r w:rsidRPr="00DD1D93">
        <w:rPr>
          <w:rStyle w:val="StyleUnderline"/>
          <w:highlight w:val="yellow"/>
        </w:rPr>
        <w:t>are warming</w:t>
      </w:r>
      <w:r w:rsidRPr="00710288">
        <w:rPr>
          <w:rStyle w:val="StyleUnderline"/>
        </w:rPr>
        <w:t xml:space="preserve"> up </w:t>
      </w:r>
      <w:r w:rsidRPr="00DD1D93">
        <w:rPr>
          <w:rStyle w:val="StyleUnderline"/>
          <w:highlight w:val="yellow"/>
        </w:rPr>
        <w:t>to</w:t>
      </w:r>
      <w:r w:rsidRPr="00710288">
        <w:rPr>
          <w:rStyle w:val="StyleUnderline"/>
        </w:rPr>
        <w:t xml:space="preserve"> the idea of adding </w:t>
      </w:r>
      <w:r w:rsidRPr="00DD1D93">
        <w:rPr>
          <w:rStyle w:val="StyleUnderline"/>
          <w:highlight w:val="yellow"/>
        </w:rPr>
        <w:t>side agreements</w:t>
      </w:r>
      <w:r w:rsidRPr="00710288">
        <w:rPr>
          <w:rStyle w:val="StyleUnderline"/>
        </w:rPr>
        <w:t xml:space="preserve"> to the trade deal, </w:t>
      </w:r>
      <w:r w:rsidRPr="00DD1D93">
        <w:rPr>
          <w:rStyle w:val="StyleUnderline"/>
          <w:highlight w:val="yellow"/>
        </w:rPr>
        <w:t>something they</w:t>
      </w:r>
      <w:r w:rsidRPr="00710288">
        <w:rPr>
          <w:rStyle w:val="StyleUnderline"/>
        </w:rPr>
        <w:t xml:space="preserve"> had </w:t>
      </w:r>
      <w:r w:rsidRPr="00DD1D93">
        <w:rPr>
          <w:rStyle w:val="StyleUnderline"/>
          <w:highlight w:val="yellow"/>
        </w:rPr>
        <w:t>resisted earlier</w:t>
      </w:r>
      <w:r w:rsidRPr="00710288">
        <w:rPr>
          <w:rStyle w:val="StyleUnderline"/>
        </w:rPr>
        <w:t>.</w:t>
      </w:r>
      <w:r>
        <w:rPr>
          <w:rStyle w:val="StyleUnderline"/>
        </w:rPr>
        <w:t xml:space="preserve"> </w:t>
      </w:r>
      <w:r w:rsidRPr="00DD1D93">
        <w:rPr>
          <w:sz w:val="16"/>
        </w:rPr>
        <w:t>"</w:t>
      </w:r>
      <w:r w:rsidRPr="00710288">
        <w:rPr>
          <w:rStyle w:val="StyleUnderline"/>
        </w:rPr>
        <w:t>You cannot open it up for going back to the negotiating table</w:t>
      </w:r>
      <w:r w:rsidRPr="00DD1D93">
        <w:rPr>
          <w:sz w:val="16"/>
        </w:rPr>
        <w:t xml:space="preserve"> with the governments of Canada and Mexico, </w:t>
      </w:r>
      <w:r w:rsidRPr="00710288">
        <w:rPr>
          <w:rStyle w:val="StyleUnderline"/>
        </w:rPr>
        <w:t xml:space="preserve">but you could do what we have done with a lot of free trade agreements. We do what we call 'side letters' and 'annexes' that kind of state the position of the U.S., how we expect the agreement to be carried out. </w:t>
      </w:r>
      <w:r w:rsidRPr="00DD1D93">
        <w:rPr>
          <w:sz w:val="16"/>
        </w:rPr>
        <w:t>We could do that</w:t>
      </w:r>
      <w:r w:rsidRPr="00710288">
        <w:rPr>
          <w:rStyle w:val="StyleUnderline"/>
        </w:rPr>
        <w:t xml:space="preserve">. </w:t>
      </w:r>
      <w:r w:rsidRPr="00DD1D93">
        <w:rPr>
          <w:rStyle w:val="StyleUnderline"/>
          <w:highlight w:val="yellow"/>
        </w:rPr>
        <w:t>Pelosi and her party are really interested</w:t>
      </w:r>
      <w:r w:rsidRPr="00710288">
        <w:rPr>
          <w:rStyle w:val="StyleUnderline"/>
        </w:rPr>
        <w:t xml:space="preserve"> in doing some of those things,</w:t>
      </w:r>
      <w:r w:rsidRPr="00DD1D93">
        <w:rPr>
          <w:sz w:val="16"/>
        </w:rPr>
        <w:t xml:space="preserve"> along the lines of environment, labor and enforcement," the Iowa Republican told reporters. Changes could be tricky, as Mexico has already passed USMCA through its legislature and doesn't want to have to a second time. Canada's Parliament, meanwhile, is in recess, but Grassley said he had been assured by Prime Minister Justin Trudeau's government that they had the necessary votes to pass the agreement. That could change if the deal was changed though. Neither government wants to reopen talks at this point. House Speaker Nancy </w:t>
      </w:r>
      <w:r w:rsidRPr="00DD1D93">
        <w:rPr>
          <w:rStyle w:val="StyleUnderline"/>
          <w:highlight w:val="yellow"/>
        </w:rPr>
        <w:t>Pelosi</w:t>
      </w:r>
      <w:r w:rsidRPr="00DD1D93">
        <w:rPr>
          <w:sz w:val="16"/>
        </w:rPr>
        <w:t xml:space="preserve">, D-Calif., </w:t>
      </w:r>
      <w:r w:rsidRPr="00C45C27">
        <w:rPr>
          <w:rStyle w:val="StyleUnderline"/>
        </w:rPr>
        <w:t>is under serious pressure</w:t>
      </w:r>
      <w:r w:rsidRPr="00DD1D93">
        <w:rPr>
          <w:sz w:val="16"/>
        </w:rPr>
        <w:t xml:space="preserve">, Grassley said, because while most Democrats want to pass the deal she also has to work with several members that have serious reservations regarding it. Pelosi had previously called for opening USMCA up to full renegotiations. Asked if Pelosi was now saying the deal needed more extensive tweaks to placate skeptical Democratic colleagues and to be able to say to them she at least tried to reopen negotiations, Grassley replied, "Yes to both questions." "I think </w:t>
      </w:r>
      <w:r w:rsidRPr="00C45C27">
        <w:rPr>
          <w:rStyle w:val="StyleUnderline"/>
        </w:rPr>
        <w:t xml:space="preserve">she </w:t>
      </w:r>
      <w:r w:rsidRPr="00DD1D93">
        <w:rPr>
          <w:rStyle w:val="StyleUnderline"/>
          <w:highlight w:val="yellow"/>
        </w:rPr>
        <w:t>is committed to getting to yes</w:t>
      </w:r>
      <w:r w:rsidRPr="00C45C27">
        <w:rPr>
          <w:rStyle w:val="StyleUnderline"/>
        </w:rPr>
        <w:t>, but she has</w:t>
      </w:r>
      <w:r w:rsidRPr="00DD1D93">
        <w:rPr>
          <w:sz w:val="16"/>
        </w:rPr>
        <w:t xml:space="preserve"> so </w:t>
      </w:r>
      <w:r w:rsidRPr="00C45C27">
        <w:rPr>
          <w:rStyle w:val="StyleUnderline"/>
        </w:rPr>
        <w:t>many new members</w:t>
      </w:r>
      <w:r w:rsidRPr="00DD1D93">
        <w:rPr>
          <w:sz w:val="16"/>
        </w:rPr>
        <w:t xml:space="preserve"> she has to make them comfortable with it," Grassley said, adding that </w:t>
      </w:r>
      <w:r w:rsidRPr="00DD1D93">
        <w:rPr>
          <w:rStyle w:val="StyleUnderline"/>
          <w:highlight w:val="yellow"/>
        </w:rPr>
        <w:t>U.S. T</w:t>
      </w:r>
      <w:r w:rsidRPr="00C45C27">
        <w:rPr>
          <w:rStyle w:val="StyleUnderline"/>
        </w:rPr>
        <w:t xml:space="preserve">rade </w:t>
      </w:r>
      <w:r w:rsidRPr="00DD1D93">
        <w:rPr>
          <w:rStyle w:val="StyleUnderline"/>
          <w:highlight w:val="yellow"/>
        </w:rPr>
        <w:t>Rep</w:t>
      </w:r>
      <w:r w:rsidRPr="00C45C27">
        <w:rPr>
          <w:rStyle w:val="StyleUnderline"/>
        </w:rPr>
        <w:t xml:space="preserve">resentative Robert Lighthizer </w:t>
      </w:r>
      <w:r w:rsidRPr="00DD1D93">
        <w:rPr>
          <w:rStyle w:val="StyleUnderline"/>
          <w:highlight w:val="yellow"/>
        </w:rPr>
        <w:t>is working with Democrats to find a way to thread this needle</w:t>
      </w:r>
      <w:r w:rsidRPr="00C45C27">
        <w:rPr>
          <w:rStyle w:val="StyleUnderline"/>
        </w:rPr>
        <w:t>. "He thinks he can make arrangements to satisfy they them," the senator said.</w:t>
      </w:r>
      <w:r>
        <w:rPr>
          <w:rStyle w:val="StyleUnderline"/>
        </w:rPr>
        <w:t xml:space="preserve"> </w:t>
      </w:r>
      <w:r w:rsidRPr="00DD1D93">
        <w:rPr>
          <w:sz w:val="16"/>
        </w:rPr>
        <w:t xml:space="preserve">Pelosi's office did not immediately respond to a Washington Examiner inquiry. </w:t>
      </w:r>
      <w:r w:rsidRPr="00C45C27">
        <w:rPr>
          <w:rStyle w:val="StyleUnderline"/>
        </w:rPr>
        <w:t>Side agreements</w:t>
      </w:r>
      <w:r w:rsidRPr="00DD1D93">
        <w:rPr>
          <w:sz w:val="16"/>
        </w:rPr>
        <w:t xml:space="preserve"> that patch up trade deals </w:t>
      </w:r>
      <w:r w:rsidRPr="00C45C27">
        <w:rPr>
          <w:rStyle w:val="StyleUnderline"/>
        </w:rPr>
        <w:t>are a common tool of negotiators</w:t>
      </w:r>
      <w:r w:rsidRPr="00DD1D93">
        <w:rPr>
          <w:sz w:val="16"/>
        </w:rPr>
        <w:t>, notes Gary Hufbauer, nonresident senior fellow at the Peterson Institute for International Economics. "</w:t>
      </w:r>
      <w:r w:rsidRPr="00C45C27">
        <w:rPr>
          <w:rStyle w:val="StyleUnderline"/>
        </w:rPr>
        <w:t>That has become the normal procedure ever since NAFTA was ratified with side letters back in 1993.</w:t>
      </w:r>
      <w:r w:rsidRPr="00DD1D93">
        <w:rPr>
          <w:sz w:val="16"/>
        </w:rPr>
        <w:t xml:space="preserve"> </w:t>
      </w:r>
      <w:r w:rsidRPr="00C45C27">
        <w:rPr>
          <w:rStyle w:val="StyleUnderline"/>
        </w:rPr>
        <w:t xml:space="preserve">The negotiators always assert there will be </w:t>
      </w:r>
      <w:r w:rsidRPr="00C45C27">
        <w:rPr>
          <w:rStyle w:val="Emphasis"/>
        </w:rPr>
        <w:t>no changes to the agreed text</w:t>
      </w:r>
      <w:r w:rsidRPr="00DD1D93">
        <w:rPr>
          <w:sz w:val="16"/>
        </w:rPr>
        <w:t xml:space="preserve"> but to get congressional ratification they agree to just those changes that buy enough votes for ratification," he told the Washington Examiner. USMCA would replace the North American Free Trade Agreement. </w:t>
      </w:r>
      <w:r w:rsidRPr="00DD1D93">
        <w:rPr>
          <w:rStyle w:val="StyleUnderline"/>
          <w:highlight w:val="yellow"/>
        </w:rPr>
        <w:t>Democrats</w:t>
      </w:r>
      <w:r w:rsidRPr="00DD1D93">
        <w:rPr>
          <w:sz w:val="16"/>
        </w:rPr>
        <w:t xml:space="preserve">, including Pelosi, have </w:t>
      </w:r>
      <w:r w:rsidRPr="00C45C27">
        <w:rPr>
          <w:rStyle w:val="StyleUnderline"/>
        </w:rPr>
        <w:t>argued that the USMCA lacks sufficient enforcement mechanisms</w:t>
      </w:r>
      <w:r w:rsidRPr="00DD1D93">
        <w:rPr>
          <w:sz w:val="16"/>
        </w:rPr>
        <w:t xml:space="preserve"> and have previously called on the administration to reopen talks with Mexico and Canada . </w:t>
      </w:r>
      <w:r w:rsidRPr="00C45C27">
        <w:rPr>
          <w:rStyle w:val="StyleUnderline"/>
        </w:rPr>
        <w:t xml:space="preserve">In recent weeks however, Democrat </w:t>
      </w:r>
      <w:r w:rsidRPr="00DD1D93">
        <w:rPr>
          <w:rStyle w:val="StyleUnderline"/>
          <w:highlight w:val="yellow"/>
        </w:rPr>
        <w:t xml:space="preserve">have signaled </w:t>
      </w:r>
      <w:r w:rsidRPr="00DD1D93">
        <w:rPr>
          <w:rStyle w:val="StyleUnderline"/>
        </w:rPr>
        <w:t>they</w:t>
      </w:r>
      <w:r w:rsidRPr="00C45C27">
        <w:rPr>
          <w:rStyle w:val="StyleUnderline"/>
        </w:rPr>
        <w:t xml:space="preserve"> will settle for less than that. Rep. Earl Blumenauer, who chairs the Ways and Means subcommittee for trade, told reporters last week </w:t>
      </w:r>
      <w:r w:rsidRPr="00DD1D93">
        <w:rPr>
          <w:rStyle w:val="StyleUnderline"/>
          <w:highlight w:val="yellow"/>
        </w:rPr>
        <w:t xml:space="preserve">that </w:t>
      </w:r>
      <w:r w:rsidRPr="00DD1D93">
        <w:rPr>
          <w:rStyle w:val="Emphasis"/>
          <w:highlight w:val="yellow"/>
        </w:rPr>
        <w:t>only minor changes were needed</w:t>
      </w:r>
      <w:r w:rsidRPr="00C45C27">
        <w:rPr>
          <w:rStyle w:val="Emphasis"/>
        </w:rPr>
        <w:t>.</w:t>
      </w:r>
      <w:r>
        <w:rPr>
          <w:rStyle w:val="StyleUnderline"/>
        </w:rPr>
        <w:t xml:space="preserve"> </w:t>
      </w:r>
      <w:r w:rsidRPr="00DD1D93">
        <w:rPr>
          <w:sz w:val="16"/>
        </w:rPr>
        <w:t>“</w:t>
      </w:r>
      <w:r w:rsidRPr="00C45C27">
        <w:rPr>
          <w:rStyle w:val="StyleUnderline"/>
        </w:rPr>
        <w:t>It doesn’t have to be a renegotiation of the agreement by the three countries</w:t>
      </w:r>
      <w:r w:rsidRPr="00DD1D93">
        <w:rPr>
          <w:sz w:val="16"/>
        </w:rPr>
        <w:t xml:space="preserve"> … So, no, I don’t think we are talking about starting from scratch,” said the Oregon Democrat. Meanwhile, </w:t>
      </w:r>
      <w:r w:rsidRPr="00C45C27">
        <w:rPr>
          <w:rStyle w:val="StyleUnderline"/>
        </w:rPr>
        <w:t>Canada has signaled that</w:t>
      </w:r>
      <w:r w:rsidRPr="00DD1D93">
        <w:rPr>
          <w:sz w:val="16"/>
        </w:rPr>
        <w:t xml:space="preserve"> while renegotiations were out of the question, </w:t>
      </w:r>
      <w:r w:rsidRPr="00C45C27">
        <w:rPr>
          <w:rStyle w:val="StyleUnderline"/>
        </w:rPr>
        <w:t>they were open to something short of that that would alter USMCA.</w:t>
      </w:r>
      <w:r>
        <w:rPr>
          <w:rStyle w:val="StyleUnderline"/>
        </w:rPr>
        <w:t xml:space="preserve"> </w:t>
      </w:r>
      <w:r w:rsidRPr="00DD1D93">
        <w:rPr>
          <w:sz w:val="16"/>
        </w:rPr>
        <w:t>"We recognize, however, that the U.S. is going through its process and we remain alert to potential challenges and opportunities that may come through that process," Canadian Prime Minister Justin Trudeau told reporters late last month.</w:t>
      </w:r>
    </w:p>
    <w:p w:rsidR="0070755B" w:rsidRPr="001A40B3" w:rsidRDefault="0070755B" w:rsidP="0070755B"/>
    <w:p w:rsidR="0070755B" w:rsidRPr="00996442" w:rsidRDefault="0070755B" w:rsidP="0070755B">
      <w:pPr>
        <w:pStyle w:val="Heading3"/>
      </w:pPr>
      <w:r w:rsidRPr="00996442">
        <w:t xml:space="preserve">Will Pass – Pelosi </w:t>
      </w:r>
    </w:p>
    <w:p w:rsidR="0070755B" w:rsidRDefault="0070755B" w:rsidP="0070755B">
      <w:pPr>
        <w:spacing w:after="0"/>
        <w:rPr>
          <w:rStyle w:val="Style13ptBold"/>
        </w:rPr>
      </w:pPr>
      <w:r>
        <w:rPr>
          <w:rStyle w:val="Style13ptBold"/>
        </w:rPr>
        <w:t>Pelosi is facilitating key meetings – congressional leaders are optimistic</w:t>
      </w:r>
    </w:p>
    <w:p w:rsidR="0070755B" w:rsidRDefault="0070755B" w:rsidP="0070755B">
      <w:pPr>
        <w:spacing w:after="0"/>
      </w:pPr>
      <w:r w:rsidRPr="00576AAE">
        <w:rPr>
          <w:rStyle w:val="Style13ptBold"/>
        </w:rPr>
        <w:t>Palmer 7/9</w:t>
      </w:r>
      <w:r>
        <w:t xml:space="preserve"> – Doug, senior trade reporter, “Kudlow: Trump won't submit trade bill until Pelosi gives 'green light'”, Politico, 7/9/19, </w:t>
      </w:r>
      <w:hyperlink r:id="rId21" w:history="1">
        <w:r w:rsidRPr="009B4997">
          <w:rPr>
            <w:rStyle w:val="Hyperlink"/>
          </w:rPr>
          <w:t>https://www.politico.com/story/2019/07/09/kudlow-trump-pelosi-trade-bill-1404219</w:t>
        </w:r>
      </w:hyperlink>
      <w:r>
        <w:t xml:space="preserve"> //JSL</w:t>
      </w:r>
    </w:p>
    <w:p w:rsidR="0070755B" w:rsidRPr="00431608" w:rsidRDefault="0070755B" w:rsidP="0070755B">
      <w:pPr>
        <w:spacing w:after="0"/>
        <w:rPr>
          <w:sz w:val="16"/>
        </w:rPr>
      </w:pPr>
      <w:r w:rsidRPr="00576AAE">
        <w:rPr>
          <w:rStyle w:val="StyleUnderline"/>
        </w:rPr>
        <w:t>The Trump administration will not send Congress legislation to implement the U.S.-Mexico-Canada Agreement until</w:t>
      </w:r>
      <w:r w:rsidRPr="00431608">
        <w:rPr>
          <w:sz w:val="16"/>
        </w:rPr>
        <w:t xml:space="preserve"> House Speaker Nancy </w:t>
      </w:r>
      <w:r w:rsidRPr="00576AAE">
        <w:rPr>
          <w:rStyle w:val="StyleUnderline"/>
        </w:rPr>
        <w:t>Pelosi says the time is right, a top Trump administration official said</w:t>
      </w:r>
      <w:r w:rsidRPr="00431608">
        <w:rPr>
          <w:sz w:val="16"/>
        </w:rPr>
        <w:t xml:space="preserve"> today. "[U.S. Trade Representative Robert] </w:t>
      </w:r>
      <w:r w:rsidRPr="00576AAE">
        <w:rPr>
          <w:rStyle w:val="StyleUnderline"/>
        </w:rPr>
        <w:t>Lighthizer has said that we will submit formal legislation when she gives the green light on the vote,"</w:t>
      </w:r>
      <w:r w:rsidRPr="00431608">
        <w:rPr>
          <w:sz w:val="16"/>
        </w:rPr>
        <w:t xml:space="preserve"> chief White House economic adviser Larry </w:t>
      </w:r>
      <w:r w:rsidRPr="00576AAE">
        <w:rPr>
          <w:rStyle w:val="StyleUnderline"/>
        </w:rPr>
        <w:t>Kudlow said</w:t>
      </w:r>
      <w:r w:rsidRPr="00431608">
        <w:rPr>
          <w:sz w:val="16"/>
        </w:rPr>
        <w:t xml:space="preserve"> in an interview at CNBC's Capital Exchange event. Although Kudlow quoted Lighthizer, Lighthizer's office has not responded to repeated questions in recent days about whether the Trump administration could send the implementing legislation to Congress this week, now that lawmakers have returned from the Fourth of July break. The reason that question was being asked is because the administration sent its draft Statement of Administration Action for implementing the USMCA to Congress on May 30, and the 2015 trade promotion authority law requires that document be submitted to Congress at least 30 days before the administration sends the implementing legislation. Once the administration sends the legislation, Congress is required to vote on the agreement with 90 days. However, the usual first step is to send a draft implementing bill to get input from Congress before a final bill is sent. </w:t>
      </w:r>
      <w:r w:rsidRPr="00D95338">
        <w:rPr>
          <w:rStyle w:val="Emphasis"/>
          <w:highlight w:val="cyan"/>
        </w:rPr>
        <w:t>Kudlow praised Pelosi for her willingness to work with Lighthizer</w:t>
      </w:r>
      <w:r w:rsidRPr="00D95338">
        <w:rPr>
          <w:sz w:val="16"/>
          <w:highlight w:val="cyan"/>
        </w:rPr>
        <w:t xml:space="preserve"> </w:t>
      </w:r>
      <w:r w:rsidRPr="00D95338">
        <w:rPr>
          <w:rStyle w:val="StyleUnderline"/>
          <w:highlight w:val="cyan"/>
        </w:rPr>
        <w:t>to address a number of concerns about the trade deal raised by Dem</w:t>
      </w:r>
      <w:r w:rsidRPr="00431608">
        <w:rPr>
          <w:rStyle w:val="StyleUnderline"/>
        </w:rPr>
        <w:t>ocrat</w:t>
      </w:r>
      <w:r w:rsidRPr="00D95338">
        <w:rPr>
          <w:rStyle w:val="StyleUnderline"/>
          <w:highlight w:val="cyan"/>
        </w:rPr>
        <w:t>s,</w:t>
      </w:r>
      <w:r w:rsidRPr="00431608">
        <w:rPr>
          <w:rStyle w:val="StyleUnderline"/>
        </w:rPr>
        <w:t xml:space="preserve"> </w:t>
      </w:r>
      <w:r w:rsidRPr="00D95338">
        <w:rPr>
          <w:rStyle w:val="StyleUnderline"/>
          <w:highlight w:val="cyan"/>
        </w:rPr>
        <w:t>and said he remained optimistic</w:t>
      </w:r>
      <w:r w:rsidRPr="00431608">
        <w:rPr>
          <w:rStyle w:val="StyleUnderline"/>
        </w:rPr>
        <w:t xml:space="preserve"> she would schedule a vote</w:t>
      </w:r>
      <w:r w:rsidRPr="00431608">
        <w:rPr>
          <w:sz w:val="16"/>
        </w:rPr>
        <w:t xml:space="preserve">. </w:t>
      </w:r>
      <w:r w:rsidRPr="00431608">
        <w:rPr>
          <w:rStyle w:val="StyleUnderline"/>
        </w:rPr>
        <w:t>"I think it will happen sometime this summer,</w:t>
      </w:r>
      <w:r w:rsidRPr="00431608">
        <w:rPr>
          <w:sz w:val="16"/>
        </w:rPr>
        <w:t xml:space="preserve"> hopefully," Kudlow said. "It could stretch onto the autumn but I think it will be sooner than that." But, he added, "It’s up to her, not me."</w:t>
      </w:r>
    </w:p>
    <w:p w:rsidR="0070755B" w:rsidRDefault="0070755B" w:rsidP="0070755B">
      <w:pPr>
        <w:pStyle w:val="Heading3"/>
      </w:pPr>
      <w:r>
        <w:t xml:space="preserve">Will Pass – AT Reopen Deal </w:t>
      </w:r>
    </w:p>
    <w:p w:rsidR="0070755B" w:rsidRDefault="0070755B" w:rsidP="0070755B">
      <w:pPr>
        <w:pStyle w:val="Heading4"/>
      </w:pPr>
      <w:r>
        <w:t>USMCA passes now – Pelosi will successfully push it</w:t>
      </w:r>
    </w:p>
    <w:p w:rsidR="0070755B" w:rsidRPr="00204347" w:rsidRDefault="0070755B" w:rsidP="0070755B">
      <w:r w:rsidRPr="00DB35A2">
        <w:rPr>
          <w:rStyle w:val="Style13ptBold"/>
        </w:rPr>
        <w:t>Higgins 7/2</w:t>
      </w:r>
      <w:r>
        <w:t xml:space="preserve"> – Sean Higgins (“USMCA progressing through 'side letters': Grassley”, Washington Examiner, 7/02/2019, https://www.washingtonexaminer.com/policy/economy/usmca-progressing-through-side-letters-grassley)//AA</w:t>
      </w:r>
    </w:p>
    <w:p w:rsidR="0070755B" w:rsidRPr="00EF6ABD" w:rsidRDefault="0070755B" w:rsidP="0070755B">
      <w:pPr>
        <w:rPr>
          <w:sz w:val="16"/>
        </w:rPr>
      </w:pPr>
      <w:r w:rsidRPr="00EF6ABD">
        <w:rPr>
          <w:sz w:val="16"/>
        </w:rPr>
        <w:t xml:space="preserve">Democratic congressional leaders and the Trump administration officials are inching towards an agreement on the U.S.-Mexico-Canada Agreement on trade, one GOP leader said Tuesday. Though progress on the trade deal is slow, Senate Finance Committee Chairman Chuck Grassley said, </w:t>
      </w:r>
      <w:r w:rsidRPr="00DB35A2">
        <w:rPr>
          <w:b/>
          <w:highlight w:val="cyan"/>
          <w:u w:val="single"/>
        </w:rPr>
        <w:t>Dem</w:t>
      </w:r>
      <w:r w:rsidRPr="000C7B63">
        <w:rPr>
          <w:b/>
          <w:u w:val="single"/>
        </w:rPr>
        <w:t>ocrat</w:t>
      </w:r>
      <w:r w:rsidRPr="00DB35A2">
        <w:rPr>
          <w:b/>
          <w:highlight w:val="cyan"/>
          <w:u w:val="single"/>
        </w:rPr>
        <w:t>s</w:t>
      </w:r>
      <w:r w:rsidRPr="000C7B63">
        <w:rPr>
          <w:b/>
          <w:u w:val="single"/>
        </w:rPr>
        <w:t xml:space="preserve"> </w:t>
      </w:r>
      <w:r w:rsidRPr="00DB35A2">
        <w:rPr>
          <w:b/>
          <w:highlight w:val="cyan"/>
          <w:u w:val="single"/>
        </w:rPr>
        <w:t>are warming up to the idea of adding side agreements to the</w:t>
      </w:r>
      <w:r w:rsidRPr="000C7B63">
        <w:rPr>
          <w:b/>
          <w:u w:val="single"/>
        </w:rPr>
        <w:t xml:space="preserve"> trade </w:t>
      </w:r>
      <w:r w:rsidRPr="00DB35A2">
        <w:rPr>
          <w:b/>
          <w:highlight w:val="cyan"/>
          <w:u w:val="single"/>
        </w:rPr>
        <w:t>deal, something they had resisted</w:t>
      </w:r>
      <w:r w:rsidRPr="000C7B63">
        <w:rPr>
          <w:b/>
          <w:u w:val="single"/>
        </w:rPr>
        <w:t xml:space="preserve"> earlier.</w:t>
      </w:r>
      <w:r>
        <w:rPr>
          <w:b/>
          <w:u w:val="single"/>
        </w:rPr>
        <w:t xml:space="preserve"> </w:t>
      </w:r>
      <w:r w:rsidRPr="00EF6ABD">
        <w:rPr>
          <w:sz w:val="16"/>
        </w:rPr>
        <w:t xml:space="preserve">"You cannot open it up for going back to the negotiating table with the governments of Canada and Mexico, but you could do what we have done with a lot of free trade agreements. We do what we call 'side letters' and 'annexes' that kind of state the position of the U.S., how we expect the agreement to be carried out. We could do that. </w:t>
      </w:r>
      <w:r w:rsidRPr="00DB35A2">
        <w:rPr>
          <w:rStyle w:val="StyleUnderline"/>
          <w:highlight w:val="cyan"/>
        </w:rPr>
        <w:t>Pelosi and her party are really interested in doing some of those things, along the lines of environment, labor and enforcement</w:t>
      </w:r>
      <w:r w:rsidRPr="00EF6ABD">
        <w:rPr>
          <w:sz w:val="16"/>
        </w:rPr>
        <w:t xml:space="preserve">," the Iowa Republican told reporters. Changes could be tricky, as Mexico has already passed USMCA through its legislature and doesn't want to have to a second time. Canada's Parliament, meanwhile, is in recess, but Grassley said he had been assured by Prime Minister Justin Trudeau's government that they had the necessary votes to pass the agreement. That could change if the deal was changed though. Neither government wants to reopen talks at this point. House Speaker Nancy Pelosi, D-Calif., is under serious pressure, Grassley said, because </w:t>
      </w:r>
      <w:r w:rsidRPr="009656BE">
        <w:rPr>
          <w:u w:val="single"/>
        </w:rPr>
        <w:t xml:space="preserve">while </w:t>
      </w:r>
      <w:r w:rsidRPr="00DB35A2">
        <w:rPr>
          <w:rStyle w:val="StyleUnderline"/>
          <w:highlight w:val="cyan"/>
        </w:rPr>
        <w:t>most Dem</w:t>
      </w:r>
      <w:r w:rsidRPr="00EF6ABD">
        <w:rPr>
          <w:sz w:val="16"/>
        </w:rPr>
        <w:t>ocrat</w:t>
      </w:r>
      <w:r w:rsidRPr="00DB35A2">
        <w:rPr>
          <w:rStyle w:val="StyleUnderline"/>
          <w:highlight w:val="cyan"/>
        </w:rPr>
        <w:t xml:space="preserve">s </w:t>
      </w:r>
      <w:r w:rsidRPr="00DB35A2">
        <w:rPr>
          <w:highlight w:val="cyan"/>
          <w:u w:val="single"/>
        </w:rPr>
        <w:t>want to pass the deal</w:t>
      </w:r>
      <w:r w:rsidRPr="009656BE">
        <w:rPr>
          <w:u w:val="single"/>
        </w:rPr>
        <w:t xml:space="preserve"> </w:t>
      </w:r>
      <w:r w:rsidRPr="00EF6ABD">
        <w:rPr>
          <w:sz w:val="16"/>
        </w:rPr>
        <w:t xml:space="preserve">she also has to work with several members that have serious reservations regarding it. </w:t>
      </w:r>
      <w:r w:rsidRPr="002F6686">
        <w:rPr>
          <w:rStyle w:val="StyleUnderline"/>
        </w:rPr>
        <w:t xml:space="preserve">Pelosi </w:t>
      </w:r>
      <w:r w:rsidRPr="00EF6ABD">
        <w:rPr>
          <w:sz w:val="16"/>
        </w:rPr>
        <w:t xml:space="preserve">had previously called for opening USMCA up to full renegotiations. Asked if Pelosi was now saying the deal needed more extensive tweaks to placate skeptical Democratic colleagues and to be able to say to them she at least tried to reopen negotiations, Grassley replied, "Yes to both questions." "I think she </w:t>
      </w:r>
      <w:r w:rsidRPr="002F6686">
        <w:rPr>
          <w:rStyle w:val="StyleUnderline"/>
        </w:rPr>
        <w:t>is committed to getting to yes, but she has so many new members she has to make them comfortable with it,"</w:t>
      </w:r>
      <w:r w:rsidRPr="00EF6ABD">
        <w:rPr>
          <w:sz w:val="16"/>
        </w:rPr>
        <w:t xml:space="preserve"> Grassley said, adding that U.S. Trade Representative Robert </w:t>
      </w:r>
      <w:r w:rsidRPr="002F6686">
        <w:rPr>
          <w:rStyle w:val="StyleUnderline"/>
        </w:rPr>
        <w:t>Lighthizer is working with Democrats to find a way to thread this needle. "He</w:t>
      </w:r>
      <w:r w:rsidRPr="009656BE">
        <w:rPr>
          <w:u w:val="single"/>
        </w:rPr>
        <w:t xml:space="preserve"> thinks he can make arrangements to satisfy they them</w:t>
      </w:r>
      <w:r w:rsidRPr="00EF6ABD">
        <w:rPr>
          <w:sz w:val="16"/>
        </w:rPr>
        <w:t xml:space="preserve">," the senator said. </w:t>
      </w:r>
    </w:p>
    <w:p w:rsidR="0070755B" w:rsidRDefault="0070755B" w:rsidP="0070755B">
      <w:pPr>
        <w:pStyle w:val="Heading3"/>
      </w:pPr>
      <w:r>
        <w:t>Will Pass – AT 232</w:t>
      </w:r>
    </w:p>
    <w:p w:rsidR="0070755B" w:rsidRPr="004500B0" w:rsidRDefault="0070755B" w:rsidP="0070755B">
      <w:pPr>
        <w:pStyle w:val="Heading4"/>
      </w:pPr>
      <w:r>
        <w:t>The removal of Section 232 tariffs has cleared the way for USMCA passage</w:t>
      </w:r>
    </w:p>
    <w:p w:rsidR="0070755B" w:rsidRDefault="0070755B" w:rsidP="0070755B">
      <w:r w:rsidRPr="00B61998">
        <w:rPr>
          <w:rStyle w:val="Style13ptBold"/>
        </w:rPr>
        <w:t>Kirby 5/17</w:t>
      </w:r>
      <w:r>
        <w:t xml:space="preserve"> – Jen, Foreign and National Security Reporter, “Trump lifts steel and aluminum tariffs on Mexico and Canada”, Vox, 5/17/19, </w:t>
      </w:r>
      <w:hyperlink r:id="rId22" w:history="1">
        <w:r w:rsidRPr="009B4997">
          <w:rPr>
            <w:rStyle w:val="Hyperlink"/>
          </w:rPr>
          <w:t>https://www.vox.com/2019/5/17/18629556/trump-steel-aluminum-tariffs-canada-mexico-usmca</w:t>
        </w:r>
      </w:hyperlink>
      <w:r>
        <w:t xml:space="preserve"> //JSL</w:t>
      </w:r>
    </w:p>
    <w:p w:rsidR="0070755B" w:rsidRPr="004500B0" w:rsidRDefault="0070755B" w:rsidP="0070755B">
      <w:pPr>
        <w:rPr>
          <w:sz w:val="16"/>
        </w:rPr>
      </w:pPr>
      <w:r w:rsidRPr="004500B0">
        <w:rPr>
          <w:sz w:val="16"/>
        </w:rPr>
        <w:t xml:space="preserve">It’s gotten a little lost in the intensifying trade war with China, but President Donald Trump’s steep tariffs on all imported steel and aluminum, first applied in March 2018, remain in place. But now Canada and Mexico will get a reprieve, as </w:t>
      </w:r>
      <w:r w:rsidRPr="00A9569E">
        <w:rPr>
          <w:rStyle w:val="StyleUnderline"/>
        </w:rPr>
        <w:t>the US has reached a deal to lift tariffs on steel and aluminum</w:t>
      </w:r>
      <w:r w:rsidRPr="004500B0">
        <w:rPr>
          <w:sz w:val="16"/>
        </w:rPr>
        <w:t xml:space="preserve"> coming from those two countries. </w:t>
      </w:r>
      <w:r w:rsidRPr="00A9569E">
        <w:rPr>
          <w:rStyle w:val="Emphasis"/>
        </w:rPr>
        <w:t>This eliminates a huge hurdle to the ratification of</w:t>
      </w:r>
      <w:r w:rsidRPr="004500B0">
        <w:rPr>
          <w:sz w:val="16"/>
        </w:rPr>
        <w:t xml:space="preserve"> the United States-Mexico-Canada Agreement (</w:t>
      </w:r>
      <w:r w:rsidRPr="00A9569E">
        <w:rPr>
          <w:rStyle w:val="Emphasis"/>
        </w:rPr>
        <w:t>USMCA</w:t>
      </w:r>
      <w:r w:rsidRPr="004500B0">
        <w:rPr>
          <w:sz w:val="16"/>
        </w:rPr>
        <w:t xml:space="preserve">), the revised version of NAFTA. The US struck a deal with Canada and Mexico that would increase enforcement to ensure cheap Chinese imports don’t make their way into the US market. The tariffs are to be lifted no later than 48 hours after the agreement was officially announced. Just to recap: In March 2018, the Trump administration placed a 25 percent tariff on steel and a 10 percent tariff on aluminum imports — though Trump delayed putting them on Canada and Mexico until later that spring. Trump imposed the tariffs under the authority of Section 232, a provision of the Trade Expansion Act of 1962 that gives the president power to block or restrict imports for national security reasons. While getting steel and aluminum from close allies like Canada and Mexico might not seem like a national security threat, the Trump administration was using some very creative maneuvering to essentially boost the domestic US steel industry and punish China. But the tariffs ended up hitting US allies the hardest because China isn’t actually a huge exporter of steel to the US, in part because the US already has other restrictive policies in place against cheap Chinese steel. For obvious reasons, then, </w:t>
      </w:r>
      <w:r w:rsidRPr="00A9569E">
        <w:rPr>
          <w:rStyle w:val="StyleUnderline"/>
        </w:rPr>
        <w:t>Canada and Mexico bristled at the tariffs, and it became a major sticking point during the NAFTA renegotiations last year.</w:t>
      </w:r>
      <w:r w:rsidRPr="004500B0">
        <w:rPr>
          <w:sz w:val="16"/>
        </w:rPr>
        <w:t xml:space="preserve"> Canada in particular was deeply insulted by the national security justification, as it has long been one of America’s closest defense allies and its troops have fought alongside American forces in Afghanistan and elsewhere. But </w:t>
      </w:r>
      <w:r w:rsidRPr="00A9569E">
        <w:rPr>
          <w:rStyle w:val="StyleUnderline"/>
        </w:rPr>
        <w:t>even after all three countries struck a revised NAFTA deal</w:t>
      </w:r>
      <w:r w:rsidRPr="004500B0">
        <w:rPr>
          <w:sz w:val="16"/>
        </w:rPr>
        <w:t xml:space="preserve"> — which Trump renamed the USMCA — in October (and later signed it in November), </w:t>
      </w:r>
      <w:r w:rsidRPr="00A9569E">
        <w:rPr>
          <w:rStyle w:val="StyleUnderline"/>
        </w:rPr>
        <w:t>the US kept those tariffs in place. That stalled the USMCA’s ratification, including here in the US, where both Republican and Democratic lawmakers wanted to see those tariffs removed before they would consider the updated trade deal.</w:t>
      </w:r>
      <w:r>
        <w:rPr>
          <w:rStyle w:val="StyleUnderline"/>
        </w:rPr>
        <w:t xml:space="preserve"> </w:t>
      </w:r>
      <w:r w:rsidRPr="004500B0">
        <w:rPr>
          <w:sz w:val="16"/>
        </w:rPr>
        <w:t xml:space="preserve">“Canadian and Mexican trade officials may be more delicate in their language, but they’re diplomats. I’m not,” Senate Finance Committee Chair Chuck </w:t>
      </w:r>
      <w:r w:rsidRPr="004500B0">
        <w:rPr>
          <w:rStyle w:val="StyleUnderline"/>
        </w:rPr>
        <w:t>Grassley</w:t>
      </w:r>
      <w:r w:rsidRPr="004500B0">
        <w:rPr>
          <w:sz w:val="16"/>
        </w:rPr>
        <w:t xml:space="preserve"> (R-IA) </w:t>
      </w:r>
      <w:r w:rsidRPr="004500B0">
        <w:rPr>
          <w:rStyle w:val="StyleUnderline"/>
        </w:rPr>
        <w:t>wrote</w:t>
      </w:r>
      <w:r w:rsidRPr="004500B0">
        <w:rPr>
          <w:sz w:val="16"/>
        </w:rPr>
        <w:t xml:space="preserve"> in a Wall Street Journal op-ed last month. </w:t>
      </w:r>
      <w:r w:rsidRPr="004500B0">
        <w:rPr>
          <w:rStyle w:val="StyleUnderline"/>
        </w:rPr>
        <w:t>“If these tariffs aren’t lifted, USMCA is dead. There is no appetite in Congress to debate USMCA with these tariffs in place.”</w:t>
      </w:r>
      <w:r>
        <w:rPr>
          <w:rStyle w:val="StyleUnderline"/>
        </w:rPr>
        <w:t xml:space="preserve"> </w:t>
      </w:r>
      <w:r w:rsidRPr="004500B0">
        <w:rPr>
          <w:sz w:val="16"/>
        </w:rPr>
        <w:t xml:space="preserve">Now, Canada, Mexico, and the US Congress finally get their wish. “The White House got the message, loud and clear, that if they wanted a chance to get USMCA passed, they had to get rid of these steel and aluminum tariffs,” Bruce Heyman, who served as US ambassador to Canada from 2014 to 2017, told me. Mexico and Canada are expected to lift their retaliatory tariffs now that this deal is in place too. The tariff issue has apparently been solved. What’s next for USMCA? </w:t>
      </w:r>
      <w:r w:rsidRPr="004500B0">
        <w:rPr>
          <w:rStyle w:val="StyleUnderline"/>
        </w:rPr>
        <w:t>The lifting of these tariffs removes perhaps the biggest obstacle to the passing of USMCA</w:t>
      </w:r>
      <w:r w:rsidRPr="004500B0">
        <w:rPr>
          <w:sz w:val="16"/>
        </w:rPr>
        <w:t xml:space="preserve">, but other hurdles remain. Canada has a short window to pass the USMCA this year — its Parliament adjourns June 21, after which everyone will head home to campaign for federal elections in October. Prime Minister Justin Trudeau is also beleaguered by scandal, and he and his Liberal Party are struggling in the polls. But on Friday, Trudeau celebrated the end of tariffs as a major win, saying that Canada “stood firm and would not back down until we achieved today’s outcome.” He might look to solidify that victory and get the USMCA through Parliament as soon as possible. Mexico, meanwhile, has already moved to pass labor laws last month that will help it comply with the new standards in the USMCA, which ameliorated some concerns Democrats and unions in the US had about the new trade deal. But some concerns remain: House Speaker Nancy Pelosi and other House Democrats have made clear that they want strong enforcement to those labor provisions, along with some beefing up of environmental protections and drug provisions. Pelosi has said these can’t be dealt with in side letters or legislation and need to be worked out in the main deal itself, but the Trump administration, Mexico, and Canada have absolutely no appetite to reopen negotiations on the agreement. </w:t>
      </w:r>
      <w:r w:rsidRPr="004500B0">
        <w:rPr>
          <w:rStyle w:val="StyleUnderline"/>
        </w:rPr>
        <w:t>The Trump administration’s top trade official, Robert Lighthizer, has upped his outreach with Democrats on Capitol Hill</w:t>
      </w:r>
      <w:r w:rsidRPr="004500B0">
        <w:rPr>
          <w:sz w:val="16"/>
        </w:rPr>
        <w:t xml:space="preserve">. And this week, </w:t>
      </w:r>
      <w:r w:rsidRPr="004500B0">
        <w:rPr>
          <w:rStyle w:val="Emphasis"/>
        </w:rPr>
        <w:t>all sides seemed hopeful</w:t>
      </w:r>
      <w:r w:rsidRPr="004500B0">
        <w:rPr>
          <w:rStyle w:val="StyleUnderline"/>
        </w:rPr>
        <w:t xml:space="preserve"> that the administration and House Democrats could reach some sort of resolution to get the USMCA through Congress.</w:t>
      </w:r>
      <w:r>
        <w:rPr>
          <w:rStyle w:val="StyleUnderline"/>
        </w:rPr>
        <w:t xml:space="preserve"> </w:t>
      </w:r>
      <w:r w:rsidRPr="004500B0">
        <w:rPr>
          <w:sz w:val="16"/>
        </w:rPr>
        <w:t xml:space="preserve">This would undoubtedly deliver Trump a major win with the 2020 election in sight — even though Trump exaggerates the differences between NAFTA and the USMCA, which is really just an updated and upgraded version of the original trade deal. But </w:t>
      </w:r>
      <w:r w:rsidRPr="004500B0">
        <w:rPr>
          <w:rStyle w:val="StyleUnderline"/>
        </w:rPr>
        <w:t>Democrats might be more willing to deliver a victory to Trump this August</w:t>
      </w:r>
      <w:r w:rsidRPr="004500B0">
        <w:rPr>
          <w:sz w:val="16"/>
        </w:rPr>
        <w:t xml:space="preserve"> rather than once the 2020 campaign season is fully underway. And if they can successfully strengthen enforcement for labor and environmental standards, then they’ll get a win out of it too.</w:t>
      </w:r>
    </w:p>
    <w:p w:rsidR="0070755B" w:rsidRPr="00525499" w:rsidRDefault="0070755B" w:rsidP="0070755B">
      <w:pPr>
        <w:pStyle w:val="Heading4"/>
      </w:pPr>
      <w:r>
        <w:t>The removal of Section 232 tariffs ended a major roadblock to USMCA passage</w:t>
      </w:r>
    </w:p>
    <w:p w:rsidR="0070755B" w:rsidRDefault="0070755B" w:rsidP="0070755B">
      <w:r w:rsidRPr="009B034C">
        <w:rPr>
          <w:rStyle w:val="Style13ptBold"/>
        </w:rPr>
        <w:t>Lawder and Scherer 5/17</w:t>
      </w:r>
      <w:r>
        <w:t xml:space="preserve"> – David Lawder is a global economy, trade, and IMF reporter, Steve Scherer is Chief Correspondent in Ottawa, “U.S. lifts tariffs on Canadian, Mexican metals in boost for trade pact”, Reuters, 5/17/19, </w:t>
      </w:r>
      <w:hyperlink r:id="rId23" w:history="1">
        <w:r w:rsidRPr="009B4997">
          <w:rPr>
            <w:rStyle w:val="Hyperlink"/>
          </w:rPr>
          <w:t>https://www.reuters.com/article/us-usa-trade-usmca/u-s-lifts-tariffs-on-canadian-mexican-metals-in-boost-for-trade-pact-idUSKCN1SN1VF</w:t>
        </w:r>
      </w:hyperlink>
      <w:r>
        <w:t xml:space="preserve"> //JSL</w:t>
      </w:r>
    </w:p>
    <w:p w:rsidR="0070755B" w:rsidRDefault="0070755B" w:rsidP="0070755B">
      <w:pPr>
        <w:rPr>
          <w:sz w:val="16"/>
        </w:rPr>
      </w:pPr>
      <w:r w:rsidRPr="00525499">
        <w:rPr>
          <w:sz w:val="16"/>
        </w:rPr>
        <w:t xml:space="preserve">WASHINGTON/OTTAWA (Reuters) - </w:t>
      </w:r>
      <w:r w:rsidRPr="00F052DD">
        <w:rPr>
          <w:rStyle w:val="StyleUnderline"/>
        </w:rPr>
        <w:t>The United States struck deals</w:t>
      </w:r>
      <w:r w:rsidRPr="00525499">
        <w:rPr>
          <w:sz w:val="16"/>
        </w:rPr>
        <w:t xml:space="preserve"> on Friday </w:t>
      </w:r>
      <w:r w:rsidRPr="00F052DD">
        <w:rPr>
          <w:rStyle w:val="StyleUnderline"/>
        </w:rPr>
        <w:t>to lift tariffs on steel and aluminum imports from Canada and Mexico</w:t>
      </w:r>
      <w:r w:rsidRPr="00525499">
        <w:rPr>
          <w:sz w:val="16"/>
        </w:rPr>
        <w:t xml:space="preserve">, the three governments said, </w:t>
      </w:r>
      <w:r w:rsidRPr="00F052DD">
        <w:rPr>
          <w:rStyle w:val="Emphasis"/>
        </w:rPr>
        <w:t>removing a major obstacle to legislative approval of a new North American trade pact.</w:t>
      </w:r>
      <w:r>
        <w:rPr>
          <w:rStyle w:val="Emphasis"/>
        </w:rPr>
        <w:t xml:space="preserve"> </w:t>
      </w:r>
      <w:r w:rsidRPr="00F052DD">
        <w:rPr>
          <w:rStyle w:val="StyleUnderline"/>
        </w:rPr>
        <w:t>The separate agreements</w:t>
      </w:r>
      <w:r w:rsidRPr="00525499">
        <w:rPr>
          <w:sz w:val="16"/>
        </w:rPr>
        <w:t xml:space="preserve">, which will not impose U.S. quotas on Canadian and Mexican metals shipments, </w:t>
      </w:r>
      <w:r w:rsidRPr="00F052DD">
        <w:rPr>
          <w:rStyle w:val="StyleUnderline"/>
        </w:rPr>
        <w:t>will also eliminate Mexican and Canadian retaliatory tariffs on a broad range of U.S. products, including pork, beef and bourbon.</w:t>
      </w:r>
      <w:r>
        <w:rPr>
          <w:rStyle w:val="StyleUnderline"/>
        </w:rPr>
        <w:t xml:space="preserve"> </w:t>
      </w:r>
      <w:r w:rsidRPr="00525499">
        <w:rPr>
          <w:sz w:val="16"/>
        </w:rPr>
        <w:t xml:space="preserve">The United States and Canada said their agreement will be implemented by Sunday afternoon, and includes new curbs aimed at preventing dumped steel and aluminum from China and other countries from entering the U.S. market via Canada. President Donald Trump had imposed the global “Section 232” tariffs of 25% on steel and 10% on aluminum in March 2018 on national security grounds, invoking a 1962 Cold War-era trade law. Both Canada and Mexico argued for 14 months that their metals industries posed no security threat as their economies are integrated with the United States, and challenged the tariffs before the World Trade Organization. </w:t>
      </w:r>
      <w:r w:rsidRPr="00404628">
        <w:rPr>
          <w:rStyle w:val="StyleUnderline"/>
        </w:rPr>
        <w:t>“This is just pure good news for Canadians,” Canadian Prime Minister Justin Trudeau told reporters</w:t>
      </w:r>
      <w:r w:rsidRPr="00525499">
        <w:rPr>
          <w:sz w:val="16"/>
        </w:rPr>
        <w:t xml:space="preserve"> after announcing the deal to workers at Stelco Holdings Inc’s steel mill in Hamilton, Ontario. Stelco shares soared 11 percent on the news, while top U.S. steelmaker Nucor fell 3.1 percent and U.S. Steel Corp, which had seen massive profit improvement because of the tariffs, fell 1.2 percent. Spokesmen for U.S. Steel and Nucor, which had advocated for maintaining strong tariff protections, could not be reached for comment. TRADE DEAL VOTE </w:t>
      </w:r>
      <w:r w:rsidRPr="00404628">
        <w:rPr>
          <w:rStyle w:val="StyleUnderline"/>
        </w:rPr>
        <w:t xml:space="preserve">The metals tariffs were a </w:t>
      </w:r>
      <w:r w:rsidRPr="00404628">
        <w:rPr>
          <w:rStyle w:val="Emphasis"/>
        </w:rPr>
        <w:t>major irritant</w:t>
      </w:r>
      <w:r w:rsidRPr="00404628">
        <w:rPr>
          <w:rStyle w:val="StyleUnderline"/>
        </w:rPr>
        <w:t xml:space="preserve"> for Canada and Mexico and </w:t>
      </w:r>
      <w:r w:rsidRPr="00404628">
        <w:rPr>
          <w:rStyle w:val="Emphasis"/>
        </w:rPr>
        <w:t>had caused them to halt progress toward ratification</w:t>
      </w:r>
      <w:r w:rsidRPr="00404628">
        <w:rPr>
          <w:rStyle w:val="StyleUnderline"/>
        </w:rPr>
        <w:t xml:space="preserve"> the new U.S.-Mexico-Canada Agreement</w:t>
      </w:r>
      <w:r w:rsidRPr="00525499">
        <w:rPr>
          <w:sz w:val="16"/>
        </w:rPr>
        <w:t xml:space="preserve">, the trilateral trade deal to replace the 25-year-old North American Free Trade Agreement. </w:t>
      </w:r>
      <w:r w:rsidRPr="00404628">
        <w:rPr>
          <w:rStyle w:val="StyleUnderline"/>
        </w:rPr>
        <w:t>U.S. lawmakers with constituents suffering from Canadian and Mexican retaliation</w:t>
      </w:r>
      <w:r w:rsidRPr="00525499">
        <w:rPr>
          <w:sz w:val="16"/>
        </w:rPr>
        <w:t xml:space="preserve">, including Senate Finance Committee Chairman Chuck Grassley, </w:t>
      </w:r>
      <w:r w:rsidRPr="00404628">
        <w:rPr>
          <w:rStyle w:val="StyleUnderline"/>
        </w:rPr>
        <w:t>also said they would not consider a USMCA vote with the tariffs in place.</w:t>
      </w:r>
      <w:r>
        <w:rPr>
          <w:rStyle w:val="StyleUnderline"/>
        </w:rPr>
        <w:t xml:space="preserve"> </w:t>
      </w:r>
      <w:r w:rsidRPr="00525499">
        <w:rPr>
          <w:sz w:val="16"/>
        </w:rPr>
        <w:t xml:space="preserve">After the deal, Grassley tweeted: “Thank u Mr President for really helping the farmers of Iowa w this important step in USMCA. w lifting metal tariffs @realdonaldtrump just proved he can deliver on negotiations. China ought to take note/start dealing in good faith &amp; take Pres Trump seriously.” </w:t>
      </w:r>
      <w:r w:rsidRPr="00525499">
        <w:rPr>
          <w:rStyle w:val="StyleUnderline"/>
        </w:rPr>
        <w:t>Trudeau said Canada would now work with the United States on the timing of USMCA ratification and said he was optimistic Canada would be “be able to move forward well in the coming weeks”.</w:t>
      </w:r>
      <w:r>
        <w:rPr>
          <w:rStyle w:val="StyleUnderline"/>
        </w:rPr>
        <w:t xml:space="preserve"> </w:t>
      </w:r>
      <w:r w:rsidRPr="00525499">
        <w:rPr>
          <w:sz w:val="16"/>
        </w:rPr>
        <w:t xml:space="preserve">U.S. Vice President Mike Pence said he would meet with Trudeau in Ottawa on May 30 to discuss “advancing” ratification. </w:t>
      </w:r>
      <w:r w:rsidRPr="00525499">
        <w:rPr>
          <w:rStyle w:val="StyleUnderline"/>
        </w:rPr>
        <w:t>Several U.S. Democrats applauded removal of the tariffs</w:t>
      </w:r>
      <w:r w:rsidRPr="00525499">
        <w:rPr>
          <w:sz w:val="16"/>
        </w:rPr>
        <w:t xml:space="preserve">, but said USMCA was not yet ready for their support. “When it comes to the new agreement, House Democrats continue to have a number of substantial concerns related to labor, environment, enforcement, and access to affordable medicines provisions. Those issues still need to be remedied,” said House Ways and Means Committee Chairman Richard Neal. Neal added that the deal does not address global steel overcapacity and criticized Trump’s handling of trade negotiations with China, which deteriorated significantly in the last two weeks. Trump, speaking to realtors in Washington, called the pact “a fantastic deal for our country” and said Congress would hopefully approve the USMCA quickly. “Then the great farmers and manufacturers and steel plants will make our economy even more successful than it already is.” Jesus Seade, </w:t>
      </w:r>
      <w:r w:rsidRPr="00525499">
        <w:rPr>
          <w:rStyle w:val="StyleUnderline"/>
        </w:rPr>
        <w:t>Mexico’s deputy foreign minister for North America, said the deal “measurably increases the probability” the USMCA will be approved</w:t>
      </w:r>
      <w:r w:rsidRPr="00525499">
        <w:rPr>
          <w:sz w:val="16"/>
        </w:rPr>
        <w:t xml:space="preserve"> before the U.S. Congress’ summer break in August. Some U.S. lawmakers say passage would become more difficult after the recess due to budget battles expected in the fall and increased 2020 presidential campaign activity.</w:t>
      </w:r>
    </w:p>
    <w:p w:rsidR="0070755B" w:rsidRDefault="0070755B" w:rsidP="0070755B">
      <w:pPr>
        <w:pStyle w:val="Heading3"/>
      </w:pPr>
      <w:r>
        <w:t>Will Pass – AT Canada</w:t>
      </w:r>
    </w:p>
    <w:p w:rsidR="0070755B" w:rsidRPr="00813F9F" w:rsidRDefault="0070755B" w:rsidP="0070755B">
      <w:pPr>
        <w:pStyle w:val="Heading4"/>
      </w:pPr>
      <w:r>
        <w:t>Canada will ratify the USMCA</w:t>
      </w:r>
    </w:p>
    <w:p w:rsidR="0070755B" w:rsidRDefault="0070755B" w:rsidP="0070755B">
      <w:r w:rsidRPr="00F772FB">
        <w:rPr>
          <w:rStyle w:val="Style13ptBold"/>
        </w:rPr>
        <w:t>Higgins 6/17</w:t>
      </w:r>
      <w:r>
        <w:t xml:space="preserve"> – Sean, senior writer covering labor, “Trudeau to prod Democrats on USMCA”, Washington Examiner, 6/17/19, </w:t>
      </w:r>
      <w:hyperlink r:id="rId24" w:history="1">
        <w:r w:rsidRPr="009B4997">
          <w:rPr>
            <w:rStyle w:val="Hyperlink"/>
          </w:rPr>
          <w:t>https://www.washingtonexaminer.com/policy/economy/trudeau-to-prod-democrats-on-usmca</w:t>
        </w:r>
      </w:hyperlink>
      <w:r>
        <w:t xml:space="preserve"> //JSL</w:t>
      </w:r>
    </w:p>
    <w:p w:rsidR="0070755B" w:rsidRPr="00813F9F" w:rsidRDefault="0070755B" w:rsidP="0070755B">
      <w:pPr>
        <w:rPr>
          <w:sz w:val="16"/>
        </w:rPr>
      </w:pPr>
      <w:r w:rsidRPr="00813F9F">
        <w:rPr>
          <w:rStyle w:val="StyleUnderline"/>
        </w:rPr>
        <w:t>Canadian Prime Minister Justin Trudeau will lobby House Speaker Nancy Pelosi</w:t>
      </w:r>
      <w:r w:rsidRPr="00813F9F">
        <w:rPr>
          <w:sz w:val="16"/>
        </w:rPr>
        <w:t xml:space="preserve">, D-Calif., </w:t>
      </w:r>
      <w:r w:rsidRPr="00813F9F">
        <w:rPr>
          <w:rStyle w:val="StyleUnderline"/>
        </w:rPr>
        <w:t>to take up the U.S.-Mexico-Canada Agreement</w:t>
      </w:r>
      <w:r w:rsidRPr="00813F9F">
        <w:rPr>
          <w:sz w:val="16"/>
        </w:rPr>
        <w:t xml:space="preserve"> on trade during a visit to Washington this week. Trudeau's visit comes as </w:t>
      </w:r>
      <w:r w:rsidRPr="00813F9F">
        <w:rPr>
          <w:rStyle w:val="StyleUnderline"/>
        </w:rPr>
        <w:t>the U.S.' trade partners are gearing up in their respective legislatures to ratify the USMCA</w:t>
      </w:r>
      <w:r w:rsidRPr="00813F9F">
        <w:rPr>
          <w:sz w:val="16"/>
        </w:rPr>
        <w:t xml:space="preserve">, which would replace the 1993 North American Free Trade Agreement. Trudeau will meet with Pelosi on Thursday, Reuters reported. Trudeau will also meet with President Trump and Senate Majority Leader Mitch McConnell, R-Ky. Officials at the U.S. Chamber of Commerce predicted Monday that Mexican Senate, which has already taken up the trade deal, could have it ratified by next week. </w:t>
      </w:r>
      <w:r w:rsidRPr="00813F9F">
        <w:rPr>
          <w:rStyle w:val="Emphasis"/>
        </w:rPr>
        <w:t>The trade deal is currently moving through the Canadian Parliament too and is expected to pass this summer.</w:t>
      </w:r>
    </w:p>
    <w:p w:rsidR="004A0B62" w:rsidRPr="0025122D" w:rsidRDefault="004A0B62" w:rsidP="004A0B62">
      <w:pPr>
        <w:pStyle w:val="Heading3"/>
      </w:pPr>
      <w:r>
        <w:t>U</w:t>
      </w:r>
      <w:r w:rsidRPr="0025122D">
        <w:t xml:space="preserve"> – </w:t>
      </w:r>
      <w:r>
        <w:t>Trump Push</w:t>
      </w:r>
    </w:p>
    <w:p w:rsidR="004A0B62" w:rsidRDefault="004A0B62" w:rsidP="004A0B62">
      <w:pPr>
        <w:pStyle w:val="Heading4"/>
        <w:rPr>
          <w:rStyle w:val="Style13ptBold"/>
          <w:b/>
          <w:bCs w:val="0"/>
          <w:szCs w:val="26"/>
        </w:rPr>
      </w:pPr>
      <w:r>
        <w:rPr>
          <w:rStyle w:val="Style13ptBold"/>
          <w:b/>
          <w:bCs w:val="0"/>
          <w:szCs w:val="26"/>
        </w:rPr>
        <w:t>Trump using full-court press to get USMCA past Dems</w:t>
      </w:r>
    </w:p>
    <w:p w:rsidR="004A0B62" w:rsidRPr="00493CE6" w:rsidRDefault="004A0B62" w:rsidP="004A0B62">
      <w:pPr>
        <w:rPr>
          <w:rStyle w:val="Style13ptBold"/>
          <w:b w:val="0"/>
          <w:bCs w:val="0"/>
          <w:sz w:val="22"/>
        </w:rPr>
      </w:pPr>
      <w:r>
        <w:rPr>
          <w:rStyle w:val="Style13ptBold"/>
        </w:rPr>
        <w:t xml:space="preserve">Diamond 19 </w:t>
      </w:r>
      <w:r>
        <w:rPr>
          <w:rStyle w:val="Style13ptBold"/>
          <w:b w:val="0"/>
          <w:bCs w:val="0"/>
          <w:sz w:val="22"/>
        </w:rPr>
        <w:t xml:space="preserve">(Jeremy, CNN White House correspondent, in an interview with Hala Gorani, news anchor, </w:t>
      </w:r>
      <w:r>
        <w:rPr>
          <w:rStyle w:val="Style13ptBold"/>
          <w:b w:val="0"/>
          <w:bCs w:val="0"/>
          <w:i/>
          <w:iCs/>
          <w:sz w:val="22"/>
        </w:rPr>
        <w:t>CNN</w:t>
      </w:r>
      <w:r>
        <w:rPr>
          <w:rStyle w:val="Style13ptBold"/>
          <w:b w:val="0"/>
          <w:bCs w:val="0"/>
          <w:sz w:val="22"/>
        </w:rPr>
        <w:t>, “Hala Gorani Tonight,” published May 31</w:t>
      </w:r>
      <w:r w:rsidRPr="00493CE6">
        <w:rPr>
          <w:rStyle w:val="Style13ptBold"/>
          <w:b w:val="0"/>
          <w:bCs w:val="0"/>
          <w:sz w:val="22"/>
          <w:vertAlign w:val="superscript"/>
        </w:rPr>
        <w:t>st</w:t>
      </w:r>
      <w:r>
        <w:rPr>
          <w:rStyle w:val="Style13ptBold"/>
          <w:b w:val="0"/>
          <w:bCs w:val="0"/>
          <w:sz w:val="22"/>
        </w:rPr>
        <w:t xml:space="preserve">, 2019, </w:t>
      </w:r>
      <w:hyperlink r:id="rId25" w:history="1">
        <w:r w:rsidRPr="00982DAC">
          <w:rPr>
            <w:rStyle w:val="Hyperlink"/>
          </w:rPr>
          <w:t>http://transcripts.cnn.com/TRANSCRIPTS/1905/31/wrn.01.html</w:t>
        </w:r>
      </w:hyperlink>
      <w:r>
        <w:rPr>
          <w:rStyle w:val="Style13ptBold"/>
          <w:b w:val="0"/>
          <w:bCs w:val="0"/>
          <w:sz w:val="22"/>
        </w:rPr>
        <w:t>, accessed 7/5/19, JME.)</w:t>
      </w:r>
    </w:p>
    <w:p w:rsidR="004A0B62" w:rsidRPr="008B003C" w:rsidRDefault="004A0B62" w:rsidP="004A0B62">
      <w:pPr>
        <w:rPr>
          <w:rStyle w:val="Style13ptBold"/>
          <w:b w:val="0"/>
          <w:bCs w:val="0"/>
          <w:sz w:val="16"/>
        </w:rPr>
      </w:pPr>
      <w:r w:rsidRPr="008B003C">
        <w:rPr>
          <w:rStyle w:val="Style13ptBold"/>
          <w:b w:val="0"/>
          <w:bCs w:val="0"/>
          <w:sz w:val="16"/>
        </w:rPr>
        <w:t xml:space="preserve">SARAH SANDERS, WHITE HOUSE PRESS SECRETARY: One of the biggest things they can do is the repatriation of the thousands of people coming from Central America. They can return them back home. They can stop these massive caravans from coming through our country into ours. That would be a very big first step. We've made some progress on the asylum but we need to do more on that front. We're hopeful that they'll do that.  (END VIDEO CLIP) GORANI: Jeremy Diamond, was this move a surprise JEREMY DIAMOND, CNN WHITE HOUSE CORRESPONDENT: Certainly a surprise to people on Capitol Hill. It came hours before the President announced this policy and frankly didn't give Republicans on Capitol Hill a lot of time to digest this move. And it has been met by a number of key Republican lawmakers, Chuck Grassley, who urged the President to rethink this and adamantly opposed this move. [14:05:00] And even in the White House, we're learning that the President overruled two of his economic advisers, Robert Lighthizer, Steve Mnuchin, both of them expressed concerns, warning him that this would negatively impact the stock market and also that it could imperil passage of the USMCA. </w:t>
      </w:r>
      <w:r w:rsidRPr="008B003C">
        <w:rPr>
          <w:rStyle w:val="Style13ptBold"/>
          <w:b w:val="0"/>
          <w:bCs w:val="0"/>
          <w:sz w:val="22"/>
          <w:u w:val="single"/>
        </w:rPr>
        <w:t>The administration has been doing a full-court press to get House Democrats on board with this revamped NAFTA trade agreement. And now with these tariffs, it does imperil the ratification of the trade agreement which again is supposed to be one of the President's signature accomplishments heading into the 2020 elections.</w:t>
      </w:r>
    </w:p>
    <w:p w:rsidR="004A0B62" w:rsidRDefault="004A0B62" w:rsidP="004A0B62">
      <w:pPr>
        <w:pStyle w:val="Heading4"/>
        <w:rPr>
          <w:rStyle w:val="Style13ptBold"/>
          <w:b/>
          <w:bCs w:val="0"/>
          <w:szCs w:val="26"/>
        </w:rPr>
      </w:pPr>
      <w:r>
        <w:rPr>
          <w:rStyle w:val="Style13ptBold"/>
          <w:b/>
          <w:bCs w:val="0"/>
          <w:szCs w:val="26"/>
        </w:rPr>
        <w:t>2020 pressure forces Trump full-court press</w:t>
      </w:r>
    </w:p>
    <w:p w:rsidR="004A0B62" w:rsidRPr="0072596B" w:rsidRDefault="004A0B62" w:rsidP="004A0B62">
      <w:pPr>
        <w:rPr>
          <w:rStyle w:val="Style13ptBold"/>
          <w:b w:val="0"/>
          <w:bCs w:val="0"/>
          <w:sz w:val="22"/>
        </w:rPr>
      </w:pPr>
      <w:r>
        <w:rPr>
          <w:rStyle w:val="Style13ptBold"/>
        </w:rPr>
        <w:t xml:space="preserve">Canadian Press 19 </w:t>
      </w:r>
      <w:r>
        <w:rPr>
          <w:rStyle w:val="Style13ptBold"/>
          <w:b w:val="0"/>
          <w:bCs w:val="0"/>
          <w:sz w:val="22"/>
        </w:rPr>
        <w:t xml:space="preserve">(The Canadian Press, national news agency, </w:t>
      </w:r>
      <w:r>
        <w:rPr>
          <w:rStyle w:val="Style13ptBold"/>
          <w:b w:val="0"/>
          <w:bCs w:val="0"/>
          <w:i/>
          <w:iCs/>
          <w:sz w:val="22"/>
        </w:rPr>
        <w:t xml:space="preserve">The Financial Post, </w:t>
      </w:r>
      <w:r>
        <w:rPr>
          <w:rStyle w:val="Style13ptBold"/>
          <w:b w:val="0"/>
          <w:bCs w:val="0"/>
          <w:sz w:val="22"/>
        </w:rPr>
        <w:t>“Five things to keep in mind following Canada's triumph over Trump's tariffs,” published May 17</w:t>
      </w:r>
      <w:r w:rsidRPr="0025130C">
        <w:rPr>
          <w:rStyle w:val="Style13ptBold"/>
          <w:b w:val="0"/>
          <w:bCs w:val="0"/>
          <w:sz w:val="22"/>
          <w:vertAlign w:val="superscript"/>
        </w:rPr>
        <w:t>th</w:t>
      </w:r>
      <w:r>
        <w:rPr>
          <w:rStyle w:val="Style13ptBold"/>
          <w:b w:val="0"/>
          <w:bCs w:val="0"/>
          <w:sz w:val="22"/>
        </w:rPr>
        <w:t xml:space="preserve">, 2019, </w:t>
      </w:r>
      <w:hyperlink r:id="rId26" w:history="1">
        <w:r w:rsidRPr="00982DAC">
          <w:rPr>
            <w:rStyle w:val="Hyperlink"/>
          </w:rPr>
          <w:t>https://business.financialpost.com/pmn/business-pmn/five-things-to-keep-in-mind-following-canadas-triumph-over-trumps-tariffs</w:t>
        </w:r>
      </w:hyperlink>
      <w:r>
        <w:rPr>
          <w:rStyle w:val="Style13ptBold"/>
          <w:b w:val="0"/>
          <w:bCs w:val="0"/>
          <w:sz w:val="22"/>
        </w:rPr>
        <w:t>, accessed 7/5/19, JME.)</w:t>
      </w:r>
    </w:p>
    <w:p w:rsidR="004A0B62" w:rsidRDefault="004A0B62" w:rsidP="004A0B62">
      <w:pPr>
        <w:rPr>
          <w:rStyle w:val="Style13ptBold"/>
          <w:b w:val="0"/>
          <w:bCs w:val="0"/>
          <w:sz w:val="16"/>
        </w:rPr>
      </w:pPr>
      <w:r w:rsidRPr="006827CD">
        <w:rPr>
          <w:rStyle w:val="Style13ptBold"/>
          <w:b w:val="0"/>
          <w:bCs w:val="0"/>
          <w:sz w:val="16"/>
        </w:rPr>
        <w:t xml:space="preserve">5.America’s election. </w:t>
      </w:r>
      <w:r w:rsidRPr="006827CD">
        <w:rPr>
          <w:rStyle w:val="Style13ptBold"/>
          <w:b w:val="0"/>
          <w:bCs w:val="0"/>
          <w:sz w:val="22"/>
          <w:u w:val="single"/>
        </w:rPr>
        <w:t>As 2020 approaches, look for Trump to mount a full-court press to get the USMCA ratified in Congress and give him badly needed campaign-trail ammunition.</w:t>
      </w:r>
      <w:r w:rsidRPr="006827CD">
        <w:rPr>
          <w:rStyle w:val="Style13ptBold"/>
          <w:b w:val="0"/>
          <w:bCs w:val="0"/>
          <w:sz w:val="16"/>
        </w:rPr>
        <w:t xml:space="preserve"> Will the Democrats, who control the House of Representatives and have never been known as free-trade fans, be willing to hand him a victory? Or are they content to fight other, higher-profile battles, wary of the blowback from constituents who want to see the deal passed?</w:t>
      </w:r>
    </w:p>
    <w:p w:rsidR="00F352C2" w:rsidRPr="003404C5" w:rsidRDefault="00F352C2" w:rsidP="00F352C2"/>
    <w:p w:rsidR="00F352C2" w:rsidRDefault="00F352C2" w:rsidP="00F352C2">
      <w:pPr>
        <w:pStyle w:val="Heading3"/>
      </w:pPr>
      <w:r>
        <w:t>AT Debt Ceiling Thumps</w:t>
      </w:r>
    </w:p>
    <w:p w:rsidR="00F352C2" w:rsidRDefault="00F352C2" w:rsidP="00F352C2">
      <w:pPr>
        <w:pStyle w:val="Heading4"/>
      </w:pPr>
      <w:r>
        <w:t>No issues with debt ceiling—Republican and Trump cooperation goes a long way</w:t>
      </w:r>
    </w:p>
    <w:p w:rsidR="00F352C2" w:rsidRPr="004603A5" w:rsidRDefault="00F352C2" w:rsidP="00F352C2">
      <w:pPr>
        <w:rPr>
          <w:rStyle w:val="Style13ptBold"/>
          <w:b w:val="0"/>
          <w:bCs w:val="0"/>
          <w:sz w:val="22"/>
        </w:rPr>
      </w:pPr>
      <w:r>
        <w:rPr>
          <w:rStyle w:val="Style13ptBold"/>
        </w:rPr>
        <w:t xml:space="preserve">Bolton &amp; Elis 19 </w:t>
      </w:r>
      <w:r>
        <w:rPr>
          <w:rStyle w:val="Style13ptBold"/>
          <w:b w:val="0"/>
          <w:bCs w:val="0"/>
          <w:sz w:val="22"/>
        </w:rPr>
        <w:t xml:space="preserve">(Alexander, senior reporter, and Niv, reporter focusing on economic and spending issues, </w:t>
      </w:r>
      <w:r>
        <w:rPr>
          <w:rStyle w:val="Style13ptBold"/>
          <w:b w:val="0"/>
          <w:bCs w:val="0"/>
          <w:i/>
          <w:iCs/>
          <w:sz w:val="22"/>
        </w:rPr>
        <w:t xml:space="preserve">The Hill, </w:t>
      </w:r>
      <w:r>
        <w:rPr>
          <w:rStyle w:val="Style13ptBold"/>
          <w:b w:val="0"/>
          <w:bCs w:val="0"/>
          <w:sz w:val="22"/>
        </w:rPr>
        <w:t>“Congress, White House near deal on spending, debt limit,” published May 21</w:t>
      </w:r>
      <w:r w:rsidRPr="00917F2E">
        <w:rPr>
          <w:rStyle w:val="Style13ptBold"/>
          <w:b w:val="0"/>
          <w:bCs w:val="0"/>
          <w:sz w:val="22"/>
          <w:vertAlign w:val="superscript"/>
        </w:rPr>
        <w:t>st</w:t>
      </w:r>
      <w:r>
        <w:rPr>
          <w:rStyle w:val="Style13ptBold"/>
          <w:b w:val="0"/>
          <w:bCs w:val="0"/>
          <w:sz w:val="22"/>
        </w:rPr>
        <w:t xml:space="preserve">, 2019, </w:t>
      </w:r>
      <w:hyperlink r:id="rId27" w:history="1">
        <w:r w:rsidRPr="0042789B">
          <w:rPr>
            <w:rStyle w:val="Hyperlink"/>
          </w:rPr>
          <w:t>https://thehill.com/policy/finance/444918-congress-white-house-near-deal-on-spending-debt-limit</w:t>
        </w:r>
      </w:hyperlink>
      <w:r>
        <w:rPr>
          <w:rStyle w:val="Style13ptBold"/>
          <w:b w:val="0"/>
          <w:bCs w:val="0"/>
          <w:sz w:val="22"/>
        </w:rPr>
        <w:t>, accessed 7/10/19, JME.)</w:t>
      </w:r>
    </w:p>
    <w:p w:rsidR="00F352C2" w:rsidRPr="001C750B" w:rsidRDefault="00F352C2" w:rsidP="00F352C2">
      <w:pPr>
        <w:rPr>
          <w:rStyle w:val="Style13ptBold"/>
          <w:b w:val="0"/>
          <w:bCs w:val="0"/>
          <w:sz w:val="16"/>
        </w:rPr>
      </w:pPr>
      <w:r w:rsidRPr="005A1204">
        <w:rPr>
          <w:rStyle w:val="Style13ptBold"/>
          <w:b w:val="0"/>
          <w:bCs w:val="0"/>
          <w:sz w:val="22"/>
          <w:u w:val="single"/>
        </w:rPr>
        <w:t>Congressional leaders and senior White House officials are on a path to reach a deal</w:t>
      </w:r>
      <w:r w:rsidRPr="00520BD0">
        <w:rPr>
          <w:rStyle w:val="Style13ptBold"/>
          <w:b w:val="0"/>
          <w:bCs w:val="0"/>
          <w:sz w:val="22"/>
          <w:u w:val="single"/>
        </w:rPr>
        <w:t xml:space="preserve"> to increase spending caps over the next two years and raise the debt ceiling </w:t>
      </w:r>
      <w:r w:rsidRPr="001C750B">
        <w:rPr>
          <w:rStyle w:val="Style13ptBold"/>
          <w:b w:val="0"/>
          <w:bCs w:val="0"/>
          <w:sz w:val="16"/>
        </w:rPr>
        <w:t xml:space="preserve">beyond the 2020 election. The </w:t>
      </w:r>
      <w:r w:rsidRPr="00520BD0">
        <w:rPr>
          <w:rStyle w:val="Style13ptBold"/>
          <w:b w:val="0"/>
          <w:bCs w:val="0"/>
          <w:sz w:val="22"/>
          <w:u w:val="single"/>
        </w:rPr>
        <w:t>spending talks</w:t>
      </w:r>
      <w:r w:rsidRPr="001C750B">
        <w:rPr>
          <w:rStyle w:val="Style13ptBold"/>
          <w:b w:val="0"/>
          <w:bCs w:val="0"/>
          <w:sz w:val="16"/>
        </w:rPr>
        <w:t xml:space="preserve">, which earlier this month seemed hopelessly stalled, </w:t>
      </w:r>
      <w:r w:rsidRPr="00520BD0">
        <w:rPr>
          <w:rStyle w:val="Style13ptBold"/>
          <w:b w:val="0"/>
          <w:bCs w:val="0"/>
          <w:sz w:val="22"/>
          <w:u w:val="single"/>
        </w:rPr>
        <w:t>have new momentum after</w:t>
      </w:r>
      <w:r w:rsidRPr="001C750B">
        <w:rPr>
          <w:rStyle w:val="Style13ptBold"/>
          <w:b w:val="0"/>
          <w:bCs w:val="0"/>
          <w:sz w:val="16"/>
        </w:rPr>
        <w:t xml:space="preserve"> Senate Majority Leader Mitch </w:t>
      </w:r>
      <w:r w:rsidRPr="00520BD0">
        <w:rPr>
          <w:rStyle w:val="Style13ptBold"/>
          <w:b w:val="0"/>
          <w:bCs w:val="0"/>
          <w:sz w:val="22"/>
          <w:u w:val="single"/>
        </w:rPr>
        <w:t>McConnell</w:t>
      </w:r>
      <w:r w:rsidRPr="001C750B">
        <w:rPr>
          <w:rStyle w:val="Style13ptBold"/>
          <w:b w:val="0"/>
          <w:bCs w:val="0"/>
          <w:sz w:val="16"/>
        </w:rPr>
        <w:t xml:space="preserve"> (R-Ky.) </w:t>
      </w:r>
      <w:r w:rsidRPr="00520BD0">
        <w:rPr>
          <w:rStyle w:val="Style13ptBold"/>
          <w:b w:val="0"/>
          <w:bCs w:val="0"/>
          <w:sz w:val="22"/>
          <w:u w:val="single"/>
        </w:rPr>
        <w:t>and</w:t>
      </w:r>
      <w:r w:rsidRPr="001C750B">
        <w:rPr>
          <w:rStyle w:val="Style13ptBold"/>
          <w:b w:val="0"/>
          <w:bCs w:val="0"/>
          <w:sz w:val="16"/>
        </w:rPr>
        <w:t xml:space="preserve"> Senate Appropriations Committee Chairman Richard </w:t>
      </w:r>
      <w:r w:rsidRPr="00520BD0">
        <w:rPr>
          <w:rStyle w:val="Style13ptBold"/>
          <w:b w:val="0"/>
          <w:bCs w:val="0"/>
          <w:sz w:val="22"/>
          <w:u w:val="single"/>
        </w:rPr>
        <w:t>Shelby</w:t>
      </w:r>
      <w:r w:rsidRPr="001C750B">
        <w:rPr>
          <w:rStyle w:val="Style13ptBold"/>
          <w:b w:val="0"/>
          <w:bCs w:val="0"/>
          <w:sz w:val="16"/>
        </w:rPr>
        <w:t xml:space="preserve"> (R-Ala.) </w:t>
      </w:r>
      <w:r w:rsidRPr="00520BD0">
        <w:rPr>
          <w:rStyle w:val="Style13ptBold"/>
          <w:b w:val="0"/>
          <w:bCs w:val="0"/>
          <w:sz w:val="22"/>
          <w:u w:val="single"/>
        </w:rPr>
        <w:t>made personal appeals to President Trump in recent days</w:t>
      </w:r>
      <w:r w:rsidRPr="001C750B">
        <w:rPr>
          <w:rStyle w:val="Style13ptBold"/>
          <w:b w:val="0"/>
          <w:bCs w:val="0"/>
          <w:sz w:val="16"/>
        </w:rPr>
        <w:t>. “I had a really good session with the president, just the two of us, about a week ago about the options available to us when it comes to government spending over the next two years,” McConnell told reporters on Tuesday. “</w:t>
      </w:r>
      <w:r w:rsidRPr="00520BD0">
        <w:rPr>
          <w:rStyle w:val="Style13ptBold"/>
          <w:b w:val="0"/>
          <w:bCs w:val="0"/>
          <w:sz w:val="22"/>
          <w:u w:val="single"/>
        </w:rPr>
        <w:t>A negotiated agreement with the House Democrats is the best of three alternatives</w:t>
      </w:r>
      <w:r w:rsidRPr="001C750B">
        <w:rPr>
          <w:rStyle w:val="Style13ptBold"/>
          <w:b w:val="0"/>
          <w:bCs w:val="0"/>
          <w:sz w:val="16"/>
        </w:rPr>
        <w:t xml:space="preserve">, the other two being arguing back and forth over the length of a [continuing resolution] for God only knows how long, or a sequester that hits defense with about a $71 billion cut at the end of the year,” he added. Shelby said he delivered a similar message to Trump during a meeting Monday afternoon. Acting White House budget director Russ </w:t>
      </w:r>
      <w:r w:rsidRPr="00DA101A">
        <w:rPr>
          <w:rStyle w:val="Style13ptBold"/>
          <w:b w:val="0"/>
          <w:bCs w:val="0"/>
          <w:sz w:val="22"/>
          <w:u w:val="single"/>
        </w:rPr>
        <w:t>Vought had signaled to congressional negotiators in April that the president would be willing to accept a yearlong stopgap measure in the absence of a spending deal</w:t>
      </w:r>
      <w:r w:rsidRPr="001C750B">
        <w:rPr>
          <w:rStyle w:val="Style13ptBold"/>
          <w:b w:val="0"/>
          <w:bCs w:val="0"/>
          <w:sz w:val="16"/>
        </w:rPr>
        <w:t xml:space="preserve">. More recently, White House officials mulled a one-year deal instead of a two-year agreement. “I’ve been to a lot of these meetings over the years — and I don’t want to be too forward-leaning in predicting an agreement, but it seems to me without exception everyone would like to [make one],” McConnell said Tuesday. “The agreement would be a two-year caps deal, which would allow us to go forward” with the appropriations process, he added. </w:t>
      </w:r>
      <w:r w:rsidRPr="00917F2E">
        <w:rPr>
          <w:rStyle w:val="Style13ptBold"/>
          <w:sz w:val="22"/>
          <w:u w:val="single"/>
        </w:rPr>
        <w:t>McConnell’s optimism even surprised his Republican colleagues</w:t>
      </w:r>
      <w:r w:rsidRPr="00DA101A">
        <w:rPr>
          <w:rStyle w:val="Style13ptBold"/>
          <w:b w:val="0"/>
          <w:bCs w:val="0"/>
          <w:sz w:val="22"/>
          <w:u w:val="single"/>
        </w:rPr>
        <w:t xml:space="preserve"> when he briefed them on the status of the talks during a closed-door lunch meeting. “His normal way of operating is not to be overly optimistic, and he struck an optimistic tone</w:t>
      </w:r>
      <w:r w:rsidRPr="001C750B">
        <w:rPr>
          <w:rStyle w:val="Style13ptBold"/>
          <w:b w:val="0"/>
          <w:bCs w:val="0"/>
          <w:sz w:val="16"/>
        </w:rPr>
        <w:t xml:space="preserve">,” said Sen. Shelley Moore Capito (R-W.Va.), a member of the Appropriations Committee. Congress’s top four leaders — Speaker Nancy Pelosi (D-Calif.), McConnell, Senate Democratic Leader Charles Schumer (N.Y.) and House Minority Leader Kevin McCarthy (R-Calif.) — met with Treasury Secretary Steven Mnuchin, acting White House chief of staff Mick Mulvaney and Vought in Pelosi’s office Tuesday. After meeting for more than two hours in the morning, they reconvened at 4:15 p.m. McConnell had told reporters at lunchtime that negotiators hoped to clinch a deal by the end of the day, but the afternoon meeting broke up without a final agreement. One potential sticking point is a disagreement over how much to increase funding levels for defense programs compared to nondefense domestic programs. “There are still some significant issues outstanding, particularly the domestic-side spending issues — things like health care, infrastructure and things that average middle-class folks need,” Schumer said Tuesday afternoon. </w:t>
      </w:r>
      <w:r w:rsidRPr="005B27AF">
        <w:rPr>
          <w:rStyle w:val="Style13ptBold"/>
          <w:b w:val="0"/>
          <w:bCs w:val="0"/>
          <w:sz w:val="22"/>
          <w:u w:val="single"/>
        </w:rPr>
        <w:t>Democrats</w:t>
      </w:r>
      <w:r w:rsidRPr="001C750B">
        <w:rPr>
          <w:rStyle w:val="Style13ptBold"/>
          <w:b w:val="0"/>
          <w:bCs w:val="0"/>
          <w:sz w:val="16"/>
        </w:rPr>
        <w:t xml:space="preserve"> later described the meetings in less optimistic terms than McConnell. They </w:t>
      </w:r>
      <w:r w:rsidRPr="005B27AF">
        <w:rPr>
          <w:rStyle w:val="Style13ptBold"/>
          <w:b w:val="0"/>
          <w:bCs w:val="0"/>
          <w:sz w:val="22"/>
          <w:u w:val="single"/>
        </w:rPr>
        <w:t>praised it as a good start but said there’s still a lot of work left to do. “</w:t>
      </w:r>
      <w:r w:rsidRPr="00C82419">
        <w:rPr>
          <w:rStyle w:val="Style13ptBold"/>
          <w:sz w:val="22"/>
          <w:u w:val="single"/>
        </w:rPr>
        <w:t>When</w:t>
      </w:r>
      <w:r w:rsidRPr="001C750B">
        <w:rPr>
          <w:rStyle w:val="Style13ptBold"/>
          <w:b w:val="0"/>
          <w:bCs w:val="0"/>
          <w:sz w:val="16"/>
        </w:rPr>
        <w:t xml:space="preserve"> President </w:t>
      </w:r>
      <w:r w:rsidRPr="00C82419">
        <w:rPr>
          <w:rStyle w:val="Style13ptBold"/>
          <w:sz w:val="22"/>
          <w:u w:val="single"/>
        </w:rPr>
        <w:t>Trump shut down the government</w:t>
      </w:r>
      <w:r w:rsidRPr="005B27AF">
        <w:rPr>
          <w:rStyle w:val="Style13ptBold"/>
          <w:b w:val="0"/>
          <w:bCs w:val="0"/>
          <w:sz w:val="22"/>
          <w:u w:val="single"/>
        </w:rPr>
        <w:t xml:space="preserve"> and our Republican friends went along with that, </w:t>
      </w:r>
      <w:r w:rsidRPr="00C82419">
        <w:rPr>
          <w:rStyle w:val="Style13ptBold"/>
          <w:sz w:val="22"/>
          <w:u w:val="single"/>
        </w:rPr>
        <w:t>it didn’t serve them very well</w:t>
      </w:r>
      <w:r w:rsidRPr="005B27AF">
        <w:rPr>
          <w:rStyle w:val="Style13ptBold"/>
          <w:b w:val="0"/>
          <w:bCs w:val="0"/>
          <w:sz w:val="22"/>
          <w:u w:val="single"/>
        </w:rPr>
        <w:t xml:space="preserve">. So I think </w:t>
      </w:r>
      <w:r w:rsidRPr="00C82419">
        <w:rPr>
          <w:rStyle w:val="Style13ptBold"/>
          <w:sz w:val="22"/>
          <w:u w:val="single"/>
        </w:rPr>
        <w:t>that’s what’s pushing them to a serious negotiation</w:t>
      </w:r>
      <w:r w:rsidRPr="001C750B">
        <w:rPr>
          <w:rStyle w:val="Style13ptBold"/>
          <w:b w:val="0"/>
          <w:bCs w:val="0"/>
          <w:sz w:val="16"/>
        </w:rPr>
        <w:t xml:space="preserve">,” Schumer said. GOP leaders in Congress see the chief benefit of a two-year deal as taking the prospect of another government shutdown off the table. Sen. Lindsey Graham (R-S.C.) said removing the shutdown threat is “really big,” and that the prospect of passing a string of stopgap spending measures in the absence of a longer-term deal would be “devastating to the military.” Sen. Joni Ernst (R-Iowa) said she had concerns about adding to the federal deficit but warned “the only other recourse is then continuing resolutions, which kill us all, and possible government shutdowns, which we don’t want to do.” Fiscal hawks criticized the emerging deal as something that would further swell annual deficits. “Any deal to increase spending caps without offsets should be a non-starter,” said Maya MacGuineas, president of the Committee for a Responsible Federal Budget. “Extending last year’s budget-busting cap increases could add more than $2 trillion in debt over the next decade at a time when debt is already projected to rise to historic highs.” A spending deal also would solve the politically uncomfortable problem of the federal government running out of borrowing authority later this year. The Treasury Department has been using “extraordinary measures” to extend federal borrowing authority since the government hit its debt limit in early March. The deadline for addressing the debt ceiling is projected to fall in September or October. Analysts say that if the debt ceiling is not addressed by October, the government will default on its debt, a circumstance that would likely spark chaos in financial markets. McConnell and Schumer both said Tuesday that raising the debt limit would be part of the spending deal. The White House in April floated the idea of moving quickly on a debt-limit increase, even in the absence of a spending-caps deal, but now has signaled willingness to bundle the two items. House Budget Committee Chairman John Yarmuth (D-Ky.), who was briefed on the meeting, said that as far as he knew, nobody was opposed to raising the debt ceiling. “I know Mnuchin wants it, and we certainly want it,” he said, referring to inclusion of a debt-ceiling increase in a spending deal. Negotiators are likely to settle on a numerical increase, as opposed to the previous practice of suspending the ceiling for a certain period of time, Yarmuth said. He added that </w:t>
      </w:r>
      <w:r w:rsidRPr="00195115">
        <w:rPr>
          <w:rStyle w:val="Style13ptBold"/>
          <w:b w:val="0"/>
          <w:bCs w:val="0"/>
          <w:sz w:val="22"/>
          <w:u w:val="single"/>
        </w:rPr>
        <w:t>there seemed to be some consensus among negotiators about setting overall defense spending at $733 billion, $17 billion below the administration’s request</w:t>
      </w:r>
      <w:r w:rsidRPr="001C750B">
        <w:rPr>
          <w:rStyle w:val="Style13ptBold"/>
          <w:b w:val="0"/>
          <w:bCs w:val="0"/>
          <w:sz w:val="16"/>
        </w:rPr>
        <w:t>. Trump had initially proposed keeping the statutory 2020 spending caps in place, which would have led to a roughly 12 percent cut in discretionary spending.  But the president also proposed indirectly increasing defense spending by adding billions to a defense account that is not constrained by budget caps, bringing the defense total to $750 billion while slashing nondefense to $567 billion. House Democrats set their own funding numbers for their spending bills — $733 billion for defense, $664 billion of which would be set under the statutory cap — and $639 billion for nondefense, with $631 billion of that amount falling under the cap.</w:t>
      </w:r>
    </w:p>
    <w:p w:rsidR="00F352C2" w:rsidRDefault="00F352C2" w:rsidP="00F352C2">
      <w:pPr>
        <w:pStyle w:val="Heading4"/>
      </w:pPr>
      <w:r>
        <w:t>Unified Republican message means there won’t be a fight</w:t>
      </w:r>
    </w:p>
    <w:p w:rsidR="00F352C2" w:rsidRPr="009F601F" w:rsidRDefault="00F352C2" w:rsidP="00F352C2">
      <w:pPr>
        <w:rPr>
          <w:rStyle w:val="Style13ptBold"/>
          <w:b w:val="0"/>
          <w:bCs w:val="0"/>
          <w:sz w:val="22"/>
        </w:rPr>
      </w:pPr>
      <w:r>
        <w:rPr>
          <w:rStyle w:val="Style13ptBold"/>
        </w:rPr>
        <w:t xml:space="preserve">Wasson &amp; Ognanovich 6/12 </w:t>
      </w:r>
      <w:r>
        <w:rPr>
          <w:rStyle w:val="Style13ptBold"/>
          <w:b w:val="0"/>
          <w:bCs w:val="0"/>
          <w:sz w:val="22"/>
        </w:rPr>
        <w:t xml:space="preserve">(Erik and Nancy, politics reporters, </w:t>
      </w:r>
      <w:r>
        <w:rPr>
          <w:rStyle w:val="Style13ptBold"/>
          <w:b w:val="0"/>
          <w:bCs w:val="0"/>
          <w:i/>
          <w:iCs/>
          <w:sz w:val="22"/>
        </w:rPr>
        <w:t xml:space="preserve">Bloomberg, </w:t>
      </w:r>
      <w:r>
        <w:rPr>
          <w:rStyle w:val="Style13ptBold"/>
          <w:b w:val="0"/>
          <w:bCs w:val="0"/>
          <w:sz w:val="22"/>
        </w:rPr>
        <w:t>“Debt Ceiling, Budget Jitters Prompt McConnell to Broker Deal,” published June 12</w:t>
      </w:r>
      <w:r w:rsidRPr="009F601F">
        <w:rPr>
          <w:rStyle w:val="Style13ptBold"/>
          <w:b w:val="0"/>
          <w:bCs w:val="0"/>
          <w:sz w:val="22"/>
          <w:vertAlign w:val="superscript"/>
        </w:rPr>
        <w:t>th</w:t>
      </w:r>
      <w:r>
        <w:rPr>
          <w:rStyle w:val="Style13ptBold"/>
          <w:b w:val="0"/>
          <w:bCs w:val="0"/>
          <w:sz w:val="22"/>
        </w:rPr>
        <w:t xml:space="preserve">, 2019, </w:t>
      </w:r>
      <w:hyperlink r:id="rId28" w:history="1">
        <w:r w:rsidRPr="0042789B">
          <w:rPr>
            <w:rStyle w:val="Hyperlink"/>
          </w:rPr>
          <w:t>https://www.bloomberg.com/news/articles/2019-06-12/debt-ceiling-budget-jitters-prompt-mcconnell-to-broker-deal</w:t>
        </w:r>
      </w:hyperlink>
      <w:r>
        <w:rPr>
          <w:rStyle w:val="Style13ptBold"/>
          <w:b w:val="0"/>
          <w:bCs w:val="0"/>
          <w:sz w:val="22"/>
        </w:rPr>
        <w:t>, accessed 7/10/19, JME.)</w:t>
      </w:r>
    </w:p>
    <w:p w:rsidR="00F352C2" w:rsidRPr="0098328E" w:rsidRDefault="00F352C2" w:rsidP="00F352C2">
      <w:pPr>
        <w:rPr>
          <w:rStyle w:val="Style13ptBold"/>
          <w:b w:val="0"/>
          <w:bCs w:val="0"/>
          <w:sz w:val="16"/>
        </w:rPr>
      </w:pPr>
      <w:r w:rsidRPr="0098328E">
        <w:rPr>
          <w:rStyle w:val="Style13ptBold"/>
          <w:b w:val="0"/>
          <w:bCs w:val="0"/>
          <w:sz w:val="16"/>
        </w:rPr>
        <w:t xml:space="preserve">Top Senate Republicans are urging the White House toward a government spending and debt limit deal that House Democrats can accept, as lawmakers -- and investors -- cast an increasingly nervous eye toward looming fiscal deadlines. Majority Leader Mitch </w:t>
      </w:r>
      <w:r w:rsidRPr="00BE3780">
        <w:rPr>
          <w:rStyle w:val="Style13ptBold"/>
          <w:b w:val="0"/>
          <w:bCs w:val="0"/>
          <w:sz w:val="22"/>
          <w:u w:val="single"/>
        </w:rPr>
        <w:t>McConnell convened a high-stakes meeting</w:t>
      </w:r>
      <w:r w:rsidRPr="0098328E">
        <w:rPr>
          <w:rStyle w:val="Style13ptBold"/>
          <w:b w:val="0"/>
          <w:bCs w:val="0"/>
          <w:sz w:val="16"/>
        </w:rPr>
        <w:t xml:space="preserve"> Wednesday </w:t>
      </w:r>
      <w:r w:rsidRPr="00BE3780">
        <w:rPr>
          <w:rStyle w:val="Style13ptBold"/>
          <w:b w:val="0"/>
          <w:bCs w:val="0"/>
          <w:sz w:val="22"/>
          <w:u w:val="single"/>
        </w:rPr>
        <w:t>with</w:t>
      </w:r>
      <w:r w:rsidRPr="0098328E">
        <w:rPr>
          <w:rStyle w:val="Style13ptBold"/>
          <w:b w:val="0"/>
          <w:bCs w:val="0"/>
          <w:sz w:val="16"/>
        </w:rPr>
        <w:t xml:space="preserve"> Treasury Secretary Steven </w:t>
      </w:r>
      <w:r w:rsidRPr="00BE3780">
        <w:rPr>
          <w:rStyle w:val="Style13ptBold"/>
          <w:b w:val="0"/>
          <w:bCs w:val="0"/>
          <w:sz w:val="22"/>
          <w:u w:val="single"/>
        </w:rPr>
        <w:t>Mnuchin</w:t>
      </w:r>
      <w:r w:rsidRPr="0098328E">
        <w:rPr>
          <w:rStyle w:val="Style13ptBold"/>
          <w:b w:val="0"/>
          <w:bCs w:val="0"/>
          <w:sz w:val="16"/>
        </w:rPr>
        <w:t xml:space="preserve">, Acting White House Chief of Staff Mick </w:t>
      </w:r>
      <w:r w:rsidRPr="00BE3780">
        <w:rPr>
          <w:rStyle w:val="Style13ptBold"/>
          <w:b w:val="0"/>
          <w:bCs w:val="0"/>
          <w:sz w:val="22"/>
          <w:u w:val="single"/>
        </w:rPr>
        <w:t>Mulvaney</w:t>
      </w:r>
      <w:r w:rsidRPr="0098328E">
        <w:rPr>
          <w:rStyle w:val="Style13ptBold"/>
          <w:b w:val="0"/>
          <w:bCs w:val="0"/>
          <w:sz w:val="16"/>
        </w:rPr>
        <w:t xml:space="preserve">, Senate Appropriations Chairman Richard Shelby </w:t>
      </w:r>
      <w:r w:rsidRPr="00BE3780">
        <w:rPr>
          <w:rStyle w:val="Style13ptBold"/>
          <w:b w:val="0"/>
          <w:bCs w:val="0"/>
          <w:sz w:val="22"/>
          <w:u w:val="single"/>
        </w:rPr>
        <w:t xml:space="preserve">and other Republicans </w:t>
      </w:r>
      <w:r w:rsidRPr="009849C9">
        <w:rPr>
          <w:rStyle w:val="Style13ptBold"/>
          <w:sz w:val="22"/>
          <w:u w:val="single"/>
        </w:rPr>
        <w:t xml:space="preserve">to forge a deal </w:t>
      </w:r>
      <w:r w:rsidRPr="009849C9">
        <w:rPr>
          <w:rStyle w:val="Style13ptBold"/>
          <w:b w:val="0"/>
          <w:bCs w:val="0"/>
          <w:sz w:val="22"/>
          <w:u w:val="single"/>
        </w:rPr>
        <w:t>that would avert another government shutdown</w:t>
      </w:r>
      <w:r w:rsidRPr="00BE3780">
        <w:rPr>
          <w:rStyle w:val="Style13ptBold"/>
          <w:b w:val="0"/>
          <w:bCs w:val="0"/>
          <w:sz w:val="22"/>
          <w:u w:val="single"/>
        </w:rPr>
        <w:t xml:space="preserve"> and relieve market uncertainty about a </w:t>
      </w:r>
      <w:r w:rsidRPr="009849C9">
        <w:rPr>
          <w:rStyle w:val="Style13ptBold"/>
          <w:sz w:val="22"/>
          <w:u w:val="single"/>
        </w:rPr>
        <w:t>debt ceiling standoff</w:t>
      </w:r>
      <w:r w:rsidRPr="00BE3780">
        <w:rPr>
          <w:rStyle w:val="Style13ptBold"/>
          <w:b w:val="0"/>
          <w:bCs w:val="0"/>
          <w:sz w:val="22"/>
          <w:u w:val="single"/>
        </w:rPr>
        <w:t>. This unified plan would be their opening offer in talks with congressional Democrats</w:t>
      </w:r>
      <w:r w:rsidRPr="0098328E">
        <w:rPr>
          <w:rStyle w:val="Style13ptBold"/>
          <w:b w:val="0"/>
          <w:bCs w:val="0"/>
          <w:sz w:val="16"/>
        </w:rPr>
        <w:t xml:space="preserve">. “We are making progress on where the Senate wants to go and the White House wants to go,” Shelby said as he left the meeting. He said </w:t>
      </w:r>
      <w:r w:rsidRPr="0098328E">
        <w:rPr>
          <w:rStyle w:val="Style13ptBold"/>
          <w:b w:val="0"/>
          <w:bCs w:val="0"/>
          <w:sz w:val="22"/>
          <w:u w:val="single"/>
        </w:rPr>
        <w:t xml:space="preserve">Mnuchin offered ideas that Republicans will take to Democratic leaders. </w:t>
      </w:r>
      <w:r w:rsidRPr="0098328E">
        <w:rPr>
          <w:rStyle w:val="Style13ptBold"/>
          <w:b w:val="0"/>
          <w:bCs w:val="0"/>
          <w:sz w:val="16"/>
        </w:rPr>
        <w:t>Mnuchin said</w:t>
      </w:r>
      <w:r w:rsidRPr="0098328E">
        <w:rPr>
          <w:rStyle w:val="Style13ptBold"/>
          <w:b w:val="0"/>
          <w:bCs w:val="0"/>
          <w:sz w:val="22"/>
          <w:u w:val="single"/>
        </w:rPr>
        <w:t xml:space="preserve"> the White House ``preference'' is to include the debt ceiling in the deal Congress must strike to fund the government</w:t>
      </w:r>
      <w:r w:rsidRPr="0098328E">
        <w:rPr>
          <w:rStyle w:val="Style13ptBold"/>
          <w:b w:val="0"/>
          <w:bCs w:val="0"/>
          <w:sz w:val="16"/>
        </w:rPr>
        <w:t xml:space="preserve">. Lawmakers this week were optimistic about a budget deal despite the policy challenges. But any agreement could still be scuttled by President Donald </w:t>
      </w:r>
      <w:r w:rsidRPr="00E72089">
        <w:rPr>
          <w:rStyle w:val="Style13ptBold"/>
          <w:b w:val="0"/>
          <w:bCs w:val="0"/>
          <w:sz w:val="22"/>
          <w:u w:val="single"/>
        </w:rPr>
        <w:t>Trump</w:t>
      </w:r>
      <w:r w:rsidRPr="0098328E">
        <w:rPr>
          <w:rStyle w:val="Style13ptBold"/>
          <w:b w:val="0"/>
          <w:bCs w:val="0"/>
          <w:sz w:val="16"/>
        </w:rPr>
        <w:t xml:space="preserve">, even though he </w:t>
      </w:r>
      <w:r w:rsidRPr="00E72089">
        <w:rPr>
          <w:rStyle w:val="Style13ptBold"/>
          <w:b w:val="0"/>
          <w:bCs w:val="0"/>
          <w:sz w:val="22"/>
          <w:u w:val="single"/>
        </w:rPr>
        <w:t>has the most to lose from the economic fallout of a debt default or shutdown heading into the 2020 election</w:t>
      </w:r>
      <w:r w:rsidRPr="0098328E">
        <w:rPr>
          <w:rStyle w:val="Style13ptBold"/>
          <w:b w:val="0"/>
          <w:bCs w:val="0"/>
          <w:sz w:val="16"/>
        </w:rPr>
        <w:t>. With just over three months left until the Sept. 30 end of the current fiscal year, the annual budget process has once again gotten off to a slow start. The Senate has yet to begin debating its 12 annual spending bills for next year as the Appropriations Committee waits for congressional leaders to agree on the overall spending limit. “We’re hopeful that we are making progress toward getting a caps agreement so we can get started with the Appropriations process,” McConnell told reporters after the meeting, in reference to the budget-caps deal that would set spending levels. The Democratic-led House, on the other hand, is voting on some of its spending bills this week, although the policies and level of government outlays represent progressive Democratic priorities -- without bipartisan approval. The first package of four House spending bills, which includes Defense and totals $1 trillion, will get a vote this week. The White House has threatened to veto what it described as an “attack” on Trump’s agenda for, among other things, blocking the transfer of funds for his border wall.</w:t>
      </w:r>
    </w:p>
    <w:p w:rsidR="00F352C2" w:rsidRDefault="00F352C2" w:rsidP="00F352C2">
      <w:pPr>
        <w:pStyle w:val="Heading4"/>
      </w:pPr>
      <w:r>
        <w:t>Trump plays nice—no fights</w:t>
      </w:r>
    </w:p>
    <w:p w:rsidR="00F352C2" w:rsidRPr="004A5BB6" w:rsidRDefault="00F352C2" w:rsidP="00F352C2">
      <w:pPr>
        <w:rPr>
          <w:rStyle w:val="Style13ptBold"/>
          <w:b w:val="0"/>
          <w:bCs w:val="0"/>
          <w:sz w:val="22"/>
        </w:rPr>
      </w:pPr>
      <w:r>
        <w:rPr>
          <w:rStyle w:val="Style13ptBold"/>
        </w:rPr>
        <w:t xml:space="preserve">Prentice 19 </w:t>
      </w:r>
      <w:r>
        <w:rPr>
          <w:rStyle w:val="Style13ptBold"/>
          <w:b w:val="0"/>
          <w:bCs w:val="0"/>
          <w:sz w:val="22"/>
        </w:rPr>
        <w:t xml:space="preserve">(Chris, journalist, edited by Phil Berlowitz and Rosalba O'Brien, </w:t>
      </w:r>
      <w:r>
        <w:rPr>
          <w:rStyle w:val="Style13ptBold"/>
          <w:b w:val="0"/>
          <w:bCs w:val="0"/>
          <w:i/>
          <w:iCs/>
          <w:sz w:val="22"/>
        </w:rPr>
        <w:t xml:space="preserve">Reuters, </w:t>
      </w:r>
      <w:r>
        <w:rPr>
          <w:rStyle w:val="Style13ptBold"/>
          <w:b w:val="0"/>
          <w:bCs w:val="0"/>
          <w:sz w:val="22"/>
        </w:rPr>
        <w:t>“Trump wants debt ceiling hike passed quickly, will not link to wall funds: Mnuchin,” published April 9</w:t>
      </w:r>
      <w:r w:rsidRPr="004A5BB6">
        <w:rPr>
          <w:rStyle w:val="Style13ptBold"/>
          <w:b w:val="0"/>
          <w:bCs w:val="0"/>
          <w:sz w:val="22"/>
          <w:vertAlign w:val="superscript"/>
        </w:rPr>
        <w:t>th</w:t>
      </w:r>
      <w:r>
        <w:rPr>
          <w:rStyle w:val="Style13ptBold"/>
          <w:b w:val="0"/>
          <w:bCs w:val="0"/>
          <w:sz w:val="22"/>
        </w:rPr>
        <w:t xml:space="preserve">, 2019, </w:t>
      </w:r>
      <w:hyperlink r:id="rId29" w:history="1">
        <w:r>
          <w:rPr>
            <w:rStyle w:val="Hyperlink"/>
          </w:rPr>
          <w:t>https://www.reuters.com/article/us-usa-immigration-mnuchin/trump-wants-debt-ceiling-hike-passed-quickly-will-not-link-to-wall-funds-mnuchin-idUSKCN1RL2NH</w:t>
        </w:r>
      </w:hyperlink>
      <w:r>
        <w:t xml:space="preserve">, accessed 7/10/19, JME.) </w:t>
      </w:r>
    </w:p>
    <w:p w:rsidR="00F352C2" w:rsidRPr="00DF137F" w:rsidRDefault="00F352C2" w:rsidP="00F352C2">
      <w:pPr>
        <w:rPr>
          <w:rStyle w:val="Style13ptBold"/>
          <w:b w:val="0"/>
          <w:bCs w:val="0"/>
          <w:sz w:val="16"/>
        </w:rPr>
      </w:pPr>
      <w:r w:rsidRPr="00DF137F">
        <w:rPr>
          <w:rStyle w:val="Style13ptBold"/>
          <w:b w:val="0"/>
          <w:bCs w:val="0"/>
          <w:sz w:val="16"/>
        </w:rPr>
        <w:t xml:space="preserve">U.S. Treasury Secretary Steven </w:t>
      </w:r>
      <w:r w:rsidRPr="0099624C">
        <w:rPr>
          <w:rStyle w:val="Style13ptBold"/>
          <w:b w:val="0"/>
          <w:bCs w:val="0"/>
          <w:sz w:val="22"/>
          <w:u w:val="single"/>
        </w:rPr>
        <w:t>Mnuchin told lawmakers</w:t>
      </w:r>
      <w:r w:rsidRPr="00DF137F">
        <w:rPr>
          <w:rStyle w:val="Style13ptBold"/>
          <w:b w:val="0"/>
          <w:bCs w:val="0"/>
          <w:sz w:val="16"/>
        </w:rPr>
        <w:t xml:space="preserve"> on Tuesday </w:t>
      </w:r>
      <w:r w:rsidRPr="0099624C">
        <w:rPr>
          <w:rStyle w:val="Style13ptBold"/>
          <w:b w:val="0"/>
          <w:bCs w:val="0"/>
          <w:sz w:val="22"/>
          <w:u w:val="single"/>
        </w:rPr>
        <w:t>that</w:t>
      </w:r>
      <w:r w:rsidRPr="00DF137F">
        <w:rPr>
          <w:rStyle w:val="Style13ptBold"/>
          <w:b w:val="0"/>
          <w:bCs w:val="0"/>
          <w:sz w:val="16"/>
        </w:rPr>
        <w:t xml:space="preserve"> President Donald </w:t>
      </w:r>
      <w:r w:rsidRPr="0099624C">
        <w:rPr>
          <w:rStyle w:val="Style13ptBold"/>
          <w:b w:val="0"/>
          <w:bCs w:val="0"/>
          <w:sz w:val="22"/>
          <w:u w:val="single"/>
        </w:rPr>
        <w:t xml:space="preserve">Trump is not interested in holding an increase of the debt ceiling “hostage” to force Congress to pass funding for a border wall with Mexico </w:t>
      </w:r>
      <w:r w:rsidRPr="00DF137F">
        <w:rPr>
          <w:rStyle w:val="Style13ptBold"/>
          <w:b w:val="0"/>
          <w:bCs w:val="0"/>
          <w:sz w:val="16"/>
        </w:rPr>
        <w:t xml:space="preserve">or any other legislation. </w:t>
      </w:r>
      <w:r w:rsidRPr="0099624C">
        <w:rPr>
          <w:rStyle w:val="Style13ptBold"/>
          <w:b w:val="0"/>
          <w:bCs w:val="0"/>
          <w:sz w:val="22"/>
          <w:u w:val="single"/>
        </w:rPr>
        <w:t>Mnuchin</w:t>
      </w:r>
      <w:r w:rsidRPr="00DF137F">
        <w:rPr>
          <w:rStyle w:val="Style13ptBold"/>
          <w:b w:val="0"/>
          <w:bCs w:val="0"/>
          <w:sz w:val="16"/>
        </w:rPr>
        <w:t xml:space="preserve">, speaking at the U.S. House of Representatives Committee on Financial Services, </w:t>
      </w:r>
      <w:r w:rsidRPr="0099624C">
        <w:rPr>
          <w:rStyle w:val="Style13ptBold"/>
          <w:b w:val="0"/>
          <w:bCs w:val="0"/>
          <w:sz w:val="22"/>
          <w:u w:val="single"/>
        </w:rPr>
        <w:t>urged Congress to pass a debt ceiling quickly</w:t>
      </w:r>
      <w:r w:rsidRPr="00DF137F">
        <w:rPr>
          <w:rStyle w:val="Style13ptBold"/>
          <w:b w:val="0"/>
          <w:bCs w:val="0"/>
          <w:sz w:val="16"/>
        </w:rPr>
        <w:t xml:space="preserve">. A debt ceiling suspension expired in March, and the Treasury has employed extraordinary measures to continue to borrow under the limit. The Congressional Budget Office has estimated that these measures would last until September or October. </w:t>
      </w:r>
      <w:r w:rsidRPr="00DF137F">
        <w:rPr>
          <w:rStyle w:val="Style13ptBold"/>
          <w:b w:val="0"/>
          <w:bCs w:val="0"/>
          <w:sz w:val="22"/>
          <w:u w:val="single"/>
        </w:rPr>
        <w:t>Asked whether a debt ceiling increase would be “held hostage” to Trump’s demand</w:t>
      </w:r>
      <w:r w:rsidRPr="00DF137F">
        <w:rPr>
          <w:rStyle w:val="Style13ptBold"/>
          <w:b w:val="0"/>
          <w:bCs w:val="0"/>
          <w:sz w:val="16"/>
        </w:rPr>
        <w:t xml:space="preserve">s for funding of a U.S.-Mexico border wall, </w:t>
      </w:r>
      <w:r w:rsidRPr="00DF137F">
        <w:rPr>
          <w:rStyle w:val="Style13ptBold"/>
          <w:b w:val="0"/>
          <w:bCs w:val="0"/>
          <w:sz w:val="22"/>
          <w:u w:val="single"/>
        </w:rPr>
        <w:t>Mnuchin said:</w:t>
      </w:r>
      <w:r w:rsidRPr="00DF137F">
        <w:rPr>
          <w:rStyle w:val="Style13ptBold"/>
          <w:b w:val="0"/>
          <w:bCs w:val="0"/>
          <w:sz w:val="16"/>
        </w:rPr>
        <w:t xml:space="preserve"> “The president has no interest to holding this hostage to any issue ... </w:t>
      </w:r>
      <w:r w:rsidRPr="00DF137F">
        <w:rPr>
          <w:rStyle w:val="Style13ptBold"/>
          <w:b w:val="0"/>
          <w:bCs w:val="0"/>
          <w:sz w:val="22"/>
          <w:u w:val="single"/>
        </w:rPr>
        <w:t>The president would like to have this passed as soon as we can.”</w:t>
      </w:r>
      <w:r w:rsidRPr="00DF137F">
        <w:rPr>
          <w:rStyle w:val="Style13ptBold"/>
          <w:b w:val="0"/>
          <w:bCs w:val="0"/>
          <w:sz w:val="16"/>
        </w:rPr>
        <w:t xml:space="preserve"> Mnuchin also said that he was comfortable with the United States’ ability to sustain its national debt load based on current growth rates, but the government “has to be careful” on spending.</w:t>
      </w:r>
    </w:p>
    <w:p w:rsidR="00F352C2" w:rsidRDefault="00F352C2" w:rsidP="00F352C2">
      <w:pPr>
        <w:pStyle w:val="Heading4"/>
      </w:pPr>
      <w:r>
        <w:t>Debt ceiling negotiations will go through—bipartisan support</w:t>
      </w:r>
    </w:p>
    <w:p w:rsidR="00F352C2" w:rsidRPr="00F766AF" w:rsidRDefault="00F352C2" w:rsidP="00F352C2">
      <w:pPr>
        <w:rPr>
          <w:rStyle w:val="Style13ptBold"/>
          <w:b w:val="0"/>
          <w:bCs w:val="0"/>
          <w:sz w:val="22"/>
        </w:rPr>
      </w:pPr>
      <w:r>
        <w:rPr>
          <w:rStyle w:val="Style13ptBold"/>
        </w:rPr>
        <w:t xml:space="preserve">Golshan 6/13 </w:t>
      </w:r>
      <w:r>
        <w:rPr>
          <w:rStyle w:val="Style13ptBold"/>
          <w:b w:val="0"/>
          <w:bCs w:val="0"/>
          <w:sz w:val="22"/>
        </w:rPr>
        <w:t xml:space="preserve">(Tara, politics reporter, </w:t>
      </w:r>
      <w:r>
        <w:rPr>
          <w:rStyle w:val="Style13ptBold"/>
          <w:b w:val="0"/>
          <w:bCs w:val="0"/>
          <w:i/>
          <w:iCs/>
          <w:sz w:val="22"/>
        </w:rPr>
        <w:t xml:space="preserve">Vox News, </w:t>
      </w:r>
      <w:r>
        <w:rPr>
          <w:rStyle w:val="Style13ptBold"/>
          <w:b w:val="0"/>
          <w:bCs w:val="0"/>
          <w:sz w:val="22"/>
        </w:rPr>
        <w:t>“Congress’s high-stakes budget fight to avert an economic crisis, explained,” published June 13</w:t>
      </w:r>
      <w:r w:rsidRPr="00B1077A">
        <w:rPr>
          <w:rStyle w:val="Style13ptBold"/>
          <w:b w:val="0"/>
          <w:bCs w:val="0"/>
          <w:sz w:val="22"/>
          <w:vertAlign w:val="superscript"/>
        </w:rPr>
        <w:t>th</w:t>
      </w:r>
      <w:r>
        <w:rPr>
          <w:rStyle w:val="Style13ptBold"/>
          <w:b w:val="0"/>
          <w:bCs w:val="0"/>
          <w:sz w:val="22"/>
        </w:rPr>
        <w:t xml:space="preserve">, 2019, </w:t>
      </w:r>
      <w:hyperlink r:id="rId30" w:history="1">
        <w:r w:rsidRPr="0042789B">
          <w:rPr>
            <w:rStyle w:val="Hyperlink"/>
          </w:rPr>
          <w:t>https://www.vox.com/2019/5/22/18635564/congress-budget-caps-debt-limit-trump</w:t>
        </w:r>
      </w:hyperlink>
      <w:r>
        <w:rPr>
          <w:rStyle w:val="Style13ptBold"/>
          <w:b w:val="0"/>
          <w:bCs w:val="0"/>
          <w:sz w:val="22"/>
        </w:rPr>
        <w:t>, accessed 7/10/19, JME.)</w:t>
      </w:r>
    </w:p>
    <w:p w:rsidR="00F352C2" w:rsidRDefault="00F352C2" w:rsidP="00F352C2">
      <w:pPr>
        <w:rPr>
          <w:rStyle w:val="Style13ptBold"/>
          <w:b w:val="0"/>
          <w:bCs w:val="0"/>
          <w:sz w:val="16"/>
        </w:rPr>
      </w:pPr>
      <w:r w:rsidRPr="00FC4C67">
        <w:rPr>
          <w:rStyle w:val="Style13ptBold"/>
          <w:b w:val="0"/>
          <w:bCs w:val="0"/>
          <w:sz w:val="22"/>
          <w:u w:val="single"/>
        </w:rPr>
        <w:t>Congress has been here before. Budget and government spending fights are grand bargains in Congress, and</w:t>
      </w:r>
      <w:r w:rsidRPr="009440F2">
        <w:rPr>
          <w:rStyle w:val="Style13ptBold"/>
          <w:b w:val="0"/>
          <w:bCs w:val="0"/>
          <w:sz w:val="16"/>
        </w:rPr>
        <w:t xml:space="preserve"> so far, </w:t>
      </w:r>
      <w:r w:rsidRPr="008C49EB">
        <w:rPr>
          <w:rStyle w:val="Style13ptBold"/>
          <w:sz w:val="22"/>
          <w:u w:val="single"/>
        </w:rPr>
        <w:t>Republican and Democrats want a deal</w:t>
      </w:r>
      <w:r w:rsidRPr="00FC4C67">
        <w:rPr>
          <w:rStyle w:val="Style13ptBold"/>
          <w:b w:val="0"/>
          <w:bCs w:val="0"/>
          <w:sz w:val="22"/>
          <w:u w:val="single"/>
        </w:rPr>
        <w:t>.</w:t>
      </w:r>
      <w:r w:rsidRPr="009440F2">
        <w:rPr>
          <w:rStyle w:val="Style13ptBold"/>
          <w:b w:val="0"/>
          <w:bCs w:val="0"/>
          <w:sz w:val="16"/>
        </w:rPr>
        <w:t xml:space="preserve">“A negotiated agreement with the House Democrats is the best of three alternatives, the other two being arguing back and forth over the length of a [continuing resolution] for God only knows how long, or a sequester, which hits defense with about a $71 billion cut at the end of the year,” McConnell told reporters earlier this year. </w:t>
      </w:r>
      <w:r w:rsidRPr="007A17F7">
        <w:rPr>
          <w:rStyle w:val="Style13ptBold"/>
          <w:b w:val="0"/>
          <w:bCs w:val="0"/>
          <w:sz w:val="22"/>
          <w:u w:val="single"/>
        </w:rPr>
        <w:t>These negotiations almost always go the same way: Democrats are focused on increasing funding for domestic programs, while Republicans are zeroed in on increasing military funding</w:t>
      </w:r>
      <w:r w:rsidRPr="009440F2">
        <w:rPr>
          <w:rStyle w:val="Style13ptBold"/>
          <w:b w:val="0"/>
          <w:bCs w:val="0"/>
          <w:sz w:val="16"/>
        </w:rPr>
        <w:t>. Democrats say they are fighting for a longstanding principle of “parity,” or increasing both the defense and domestic budgets by the same dollar amount. “</w:t>
      </w:r>
      <w:r w:rsidRPr="007A17F7">
        <w:rPr>
          <w:rStyle w:val="Style13ptBold"/>
          <w:b w:val="0"/>
          <w:bCs w:val="0"/>
          <w:sz w:val="22"/>
          <w:u w:val="single"/>
        </w:rPr>
        <w:t>Democrats are committed to working on a bipartisan basis to avert devastating cuts</w:t>
      </w:r>
      <w:r w:rsidRPr="009440F2">
        <w:rPr>
          <w:rStyle w:val="Style13ptBold"/>
          <w:b w:val="0"/>
          <w:bCs w:val="0"/>
          <w:sz w:val="16"/>
        </w:rPr>
        <w:t xml:space="preserve"> of the sequester,” Pelosi and Minority Leader Chuck Schumer said in a statement after a White House meeting in May. “We continue to insist that there be parity in increases between defense and non-defense, and that we adequately fund critical domestic priorities, including the census and our commitments to our heroic veterans.” These top-line numbers are important because in addition to avoiding the sequestration, Congress has to actually start deciding how it will dole out money to different departments and agencies. And agreeing on budget caps will allow appropriators to begin putting together a government spending bill to keep the government open. </w:t>
      </w:r>
      <w:r w:rsidRPr="007A17F7">
        <w:rPr>
          <w:rStyle w:val="Style13ptBold"/>
          <w:b w:val="0"/>
          <w:bCs w:val="0"/>
          <w:sz w:val="22"/>
          <w:u w:val="single"/>
        </w:rPr>
        <w:t>The House has started the appropriations process</w:t>
      </w:r>
      <w:r w:rsidRPr="009440F2">
        <w:rPr>
          <w:rStyle w:val="Style13ptBold"/>
          <w:b w:val="0"/>
          <w:bCs w:val="0"/>
          <w:sz w:val="16"/>
        </w:rPr>
        <w:t>, the Senate hasn’t. In an interview with Vox in early May, Sen. Bernie Sanders (I-VT), who sits on the Senate Budget Committee, said “right now the Congress is working off the president’s budget on military spending.” And Politico reported that there was an expectation that negotiations would work off Trump’s requested defense budget — a massive boost to $750 billion. Congress passed a $716 billion defense budget for fiscal year 2019. The House passed a defense budget bill with a $733 billion top line number out of committee this week, despite Republican efforts to increase that figure. If Democrats get their way, domestic funding would be increased proportionally.</w:t>
      </w:r>
    </w:p>
    <w:p w:rsidR="00BD6F42" w:rsidRPr="00BD6F42" w:rsidRDefault="00BD6F42" w:rsidP="00BD6F42">
      <w:pPr>
        <w:pStyle w:val="Heading3"/>
      </w:pPr>
      <w:r w:rsidRPr="00BD6F42">
        <w:t>AT Iran Thumps</w:t>
      </w:r>
    </w:p>
    <w:p w:rsidR="00BD6F42" w:rsidRDefault="00BD6F42" w:rsidP="00BD6F42">
      <w:pPr>
        <w:pStyle w:val="Heading4"/>
      </w:pPr>
      <w:r>
        <w:t>No thumpers—Trump conserves PC</w:t>
      </w:r>
    </w:p>
    <w:p w:rsidR="00BD6F42" w:rsidRPr="00425A5F" w:rsidRDefault="00BD6F42" w:rsidP="00BD6F42">
      <w:pPr>
        <w:rPr>
          <w:rStyle w:val="Style13ptBold"/>
          <w:b w:val="0"/>
          <w:bCs w:val="0"/>
          <w:sz w:val="22"/>
        </w:rPr>
      </w:pPr>
      <w:r>
        <w:rPr>
          <w:rStyle w:val="Style13ptBold"/>
        </w:rPr>
        <w:t xml:space="preserve">Lowry 6/19 </w:t>
      </w:r>
      <w:r>
        <w:rPr>
          <w:rStyle w:val="Style13ptBold"/>
          <w:b w:val="0"/>
          <w:bCs w:val="0"/>
          <w:sz w:val="22"/>
        </w:rPr>
        <w:t xml:space="preserve">(Rich, editor of National Review and a contributing editor with Politico Magazine, </w:t>
      </w:r>
      <w:r>
        <w:rPr>
          <w:rStyle w:val="Style13ptBold"/>
          <w:b w:val="0"/>
          <w:bCs w:val="0"/>
          <w:i/>
          <w:iCs/>
          <w:sz w:val="22"/>
        </w:rPr>
        <w:t xml:space="preserve">Politico, </w:t>
      </w:r>
      <w:r>
        <w:rPr>
          <w:rStyle w:val="Style13ptBold"/>
          <w:b w:val="0"/>
          <w:bCs w:val="0"/>
          <w:sz w:val="22"/>
        </w:rPr>
        <w:t>“Is Trump Actually… Modest?” published June 6</w:t>
      </w:r>
      <w:r w:rsidRPr="00005652">
        <w:rPr>
          <w:rStyle w:val="Style13ptBold"/>
          <w:b w:val="0"/>
          <w:bCs w:val="0"/>
          <w:sz w:val="22"/>
          <w:vertAlign w:val="superscript"/>
        </w:rPr>
        <w:t>th</w:t>
      </w:r>
      <w:r>
        <w:rPr>
          <w:rStyle w:val="Style13ptBold"/>
          <w:b w:val="0"/>
          <w:bCs w:val="0"/>
          <w:sz w:val="22"/>
        </w:rPr>
        <w:t xml:space="preserve">, 2019, </w:t>
      </w:r>
      <w:hyperlink r:id="rId31" w:history="1">
        <w:r w:rsidRPr="00982DAC">
          <w:rPr>
            <w:rStyle w:val="Hyperlink"/>
          </w:rPr>
          <w:t>https://www.politico.com/magazine/story/2019/06/19/the-madcap-caution-of-donald-trump-227190</w:t>
        </w:r>
      </w:hyperlink>
      <w:r>
        <w:rPr>
          <w:rStyle w:val="Style13ptBold"/>
          <w:b w:val="0"/>
          <w:bCs w:val="0"/>
          <w:sz w:val="22"/>
        </w:rPr>
        <w:t>, accessed 7/5/19, JME.)</w:t>
      </w:r>
    </w:p>
    <w:p w:rsidR="00BD6F42" w:rsidRPr="00762243" w:rsidRDefault="00BD6F42" w:rsidP="00BD6F42">
      <w:pPr>
        <w:rPr>
          <w:rStyle w:val="Style13ptBold"/>
          <w:sz w:val="22"/>
          <w:u w:val="single"/>
        </w:rPr>
      </w:pPr>
      <w:r w:rsidRPr="00064656">
        <w:rPr>
          <w:rStyle w:val="Style13ptBold"/>
          <w:b w:val="0"/>
          <w:bCs w:val="0"/>
          <w:sz w:val="16"/>
        </w:rPr>
        <w:t>The worry last week was that the Trump administration was ginning up fake intelligence about Iran blowing up oil tankers in the Strait of Hormuz to justify a war against Iran. Then, this week, President Donald</w:t>
      </w:r>
      <w:r w:rsidRPr="0003779B">
        <w:rPr>
          <w:rStyle w:val="Style13ptBold"/>
          <w:b w:val="0"/>
          <w:bCs w:val="0"/>
          <w:sz w:val="22"/>
          <w:u w:val="single"/>
        </w:rPr>
        <w:t xml:space="preserve"> Trump said the Iranian attacks aren’t a big deal and the strait isn’t particularly important to the United States. The president might yet hit Iran, but his appetite for new military conflict in the Middle East is obviously limited. The episode is another indication of the underlying mod</w:t>
      </w:r>
      <w:r w:rsidRPr="00EA2951">
        <w:rPr>
          <w:rStyle w:val="Style13ptBold"/>
          <w:b w:val="0"/>
          <w:bCs w:val="0"/>
          <w:sz w:val="22"/>
          <w:u w:val="single"/>
        </w:rPr>
        <w:t>esty</w:t>
      </w:r>
      <w:r w:rsidRPr="00064656">
        <w:rPr>
          <w:rStyle w:val="Style13ptBold"/>
          <w:b w:val="0"/>
          <w:bCs w:val="0"/>
          <w:sz w:val="16"/>
        </w:rPr>
        <w:t xml:space="preserve"> — not a word anyone ordinarily associates with Donald J. Trump — </w:t>
      </w:r>
      <w:r w:rsidRPr="00EA2951">
        <w:rPr>
          <w:rStyle w:val="Style13ptBold"/>
          <w:b w:val="0"/>
          <w:bCs w:val="0"/>
          <w:sz w:val="22"/>
          <w:u w:val="single"/>
        </w:rPr>
        <w:t>of the administration</w:t>
      </w:r>
      <w:r w:rsidRPr="00064656">
        <w:rPr>
          <w:rStyle w:val="Style13ptBold"/>
          <w:b w:val="0"/>
          <w:bCs w:val="0"/>
          <w:sz w:val="16"/>
        </w:rPr>
        <w:t xml:space="preserve">. Subtract Trump’s taste for nonstop controversy and rhetorical brinkmanship, and you’re left with an incrementalist center-right government that has pursued an expansionary fiscal policy and avoided foreign war, for a period of peace and prosperity that — in any other universe — would be at the core of a stay-the-course reelection message. </w:t>
      </w:r>
      <w:r w:rsidRPr="00EA2951">
        <w:rPr>
          <w:rStyle w:val="Style13ptBold"/>
          <w:sz w:val="22"/>
          <w:u w:val="single"/>
        </w:rPr>
        <w:t>Trump hasn’t spent political capital</w:t>
      </w:r>
      <w:r w:rsidRPr="00EA2951">
        <w:rPr>
          <w:rStyle w:val="Style13ptBold"/>
          <w:b w:val="0"/>
          <w:bCs w:val="0"/>
          <w:sz w:val="22"/>
          <w:u w:val="single"/>
        </w:rPr>
        <w:t xml:space="preserve">, </w:t>
      </w:r>
      <w:r w:rsidRPr="00064656">
        <w:rPr>
          <w:rStyle w:val="Style13ptBold"/>
          <w:b w:val="0"/>
          <w:bCs w:val="0"/>
          <w:sz w:val="16"/>
        </w:rPr>
        <w:t>as George W. Bush liked to put it</w:t>
      </w:r>
      <w:r w:rsidRPr="00EA2951">
        <w:rPr>
          <w:rStyle w:val="Style13ptBold"/>
          <w:b w:val="0"/>
          <w:bCs w:val="0"/>
          <w:sz w:val="22"/>
          <w:u w:val="single"/>
        </w:rPr>
        <w:t xml:space="preserve">, </w:t>
      </w:r>
      <w:r w:rsidRPr="00762243">
        <w:rPr>
          <w:rStyle w:val="Style13ptBold"/>
          <w:sz w:val="22"/>
          <w:u w:val="single"/>
        </w:rPr>
        <w:t>on a risky attempt to remake the Middle East or</w:t>
      </w:r>
      <w:r w:rsidRPr="00EA2951">
        <w:rPr>
          <w:rStyle w:val="Style13ptBold"/>
          <w:b w:val="0"/>
          <w:bCs w:val="0"/>
          <w:sz w:val="22"/>
          <w:u w:val="single"/>
        </w:rPr>
        <w:t xml:space="preserve"> to </w:t>
      </w:r>
      <w:r w:rsidRPr="00762243">
        <w:rPr>
          <w:rStyle w:val="Style13ptBold"/>
          <w:sz w:val="22"/>
          <w:u w:val="single"/>
        </w:rPr>
        <w:t>reform</w:t>
      </w:r>
      <w:r w:rsidRPr="00915617">
        <w:rPr>
          <w:rStyle w:val="Style13ptBold"/>
          <w:b w:val="0"/>
          <w:bCs w:val="0"/>
          <w:sz w:val="22"/>
          <w:u w:val="single"/>
        </w:rPr>
        <w:t xml:space="preserve"> the nation’s most popular entitlement program, </w:t>
      </w:r>
      <w:r w:rsidRPr="00762243">
        <w:rPr>
          <w:rStyle w:val="Style13ptBold"/>
          <w:sz w:val="22"/>
          <w:u w:val="single"/>
        </w:rPr>
        <w:t xml:space="preserve">Social Security. </w:t>
      </w:r>
    </w:p>
    <w:p w:rsidR="00BD6F42" w:rsidRDefault="00BD6F42" w:rsidP="00BD6F42">
      <w:pPr>
        <w:pStyle w:val="Heading3"/>
      </w:pPr>
      <w:r>
        <w:t>AT Social Security Thumps</w:t>
      </w:r>
    </w:p>
    <w:p w:rsidR="00BD6F42" w:rsidRDefault="00BD6F42" w:rsidP="00BD6F42">
      <w:pPr>
        <w:pStyle w:val="Heading4"/>
      </w:pPr>
      <w:r>
        <w:t>No thumpers—Trump conserves PC</w:t>
      </w:r>
    </w:p>
    <w:p w:rsidR="00BD6F42" w:rsidRPr="00425A5F" w:rsidRDefault="00BD6F42" w:rsidP="00BD6F42">
      <w:pPr>
        <w:rPr>
          <w:rStyle w:val="Style13ptBold"/>
          <w:b w:val="0"/>
          <w:bCs w:val="0"/>
          <w:sz w:val="22"/>
        </w:rPr>
      </w:pPr>
      <w:r>
        <w:rPr>
          <w:rStyle w:val="Style13ptBold"/>
        </w:rPr>
        <w:t xml:space="preserve">Lowry 6/19 </w:t>
      </w:r>
      <w:r>
        <w:rPr>
          <w:rStyle w:val="Style13ptBold"/>
          <w:b w:val="0"/>
          <w:bCs w:val="0"/>
          <w:sz w:val="22"/>
        </w:rPr>
        <w:t xml:space="preserve">(Rich, editor of National Review and a contributing editor with Politico Magazine, </w:t>
      </w:r>
      <w:r>
        <w:rPr>
          <w:rStyle w:val="Style13ptBold"/>
          <w:b w:val="0"/>
          <w:bCs w:val="0"/>
          <w:i/>
          <w:iCs/>
          <w:sz w:val="22"/>
        </w:rPr>
        <w:t xml:space="preserve">Politico, </w:t>
      </w:r>
      <w:r>
        <w:rPr>
          <w:rStyle w:val="Style13ptBold"/>
          <w:b w:val="0"/>
          <w:bCs w:val="0"/>
          <w:sz w:val="22"/>
        </w:rPr>
        <w:t>“Is Trump Actually… Modest?” published June 6</w:t>
      </w:r>
      <w:r w:rsidRPr="00005652">
        <w:rPr>
          <w:rStyle w:val="Style13ptBold"/>
          <w:b w:val="0"/>
          <w:bCs w:val="0"/>
          <w:sz w:val="22"/>
          <w:vertAlign w:val="superscript"/>
        </w:rPr>
        <w:t>th</w:t>
      </w:r>
      <w:r>
        <w:rPr>
          <w:rStyle w:val="Style13ptBold"/>
          <w:b w:val="0"/>
          <w:bCs w:val="0"/>
          <w:sz w:val="22"/>
        </w:rPr>
        <w:t xml:space="preserve">, 2019, </w:t>
      </w:r>
      <w:hyperlink r:id="rId32" w:history="1">
        <w:r w:rsidRPr="00982DAC">
          <w:rPr>
            <w:rStyle w:val="Hyperlink"/>
          </w:rPr>
          <w:t>https://www.politico.com/magazine/story/2019/06/19/the-madcap-caution-of-donald-trump-227190</w:t>
        </w:r>
      </w:hyperlink>
      <w:r>
        <w:rPr>
          <w:rStyle w:val="Style13ptBold"/>
          <w:b w:val="0"/>
          <w:bCs w:val="0"/>
          <w:sz w:val="22"/>
        </w:rPr>
        <w:t>, accessed 7/5/19, JME.)</w:t>
      </w:r>
    </w:p>
    <w:p w:rsidR="00BD6F42" w:rsidRPr="00BD6F42" w:rsidRDefault="00BD6F42" w:rsidP="00BD6F42">
      <w:pPr>
        <w:rPr>
          <w:b/>
          <w:bCs/>
          <w:u w:val="single"/>
        </w:rPr>
      </w:pPr>
      <w:r w:rsidRPr="00064656">
        <w:rPr>
          <w:rStyle w:val="Style13ptBold"/>
          <w:b w:val="0"/>
          <w:bCs w:val="0"/>
          <w:sz w:val="16"/>
        </w:rPr>
        <w:t>The worry last week was that the Trump administration was ginning up fake intelligence about Iran blowing up oil tankers in the Strait of Hormuz to justify a war against Iran. Then, this week, President Donald</w:t>
      </w:r>
      <w:r w:rsidRPr="0003779B">
        <w:rPr>
          <w:rStyle w:val="Style13ptBold"/>
          <w:b w:val="0"/>
          <w:bCs w:val="0"/>
          <w:sz w:val="22"/>
          <w:u w:val="single"/>
        </w:rPr>
        <w:t xml:space="preserve"> Trump said the Iranian attacks aren’t a big deal and the strait isn’t particularly important to the United States. The president might yet hit Iran, but his appetite for new military conflict in the Middle East is obviously limited. The episode is another indication of the underlying mod</w:t>
      </w:r>
      <w:r w:rsidRPr="00EA2951">
        <w:rPr>
          <w:rStyle w:val="Style13ptBold"/>
          <w:b w:val="0"/>
          <w:bCs w:val="0"/>
          <w:sz w:val="22"/>
          <w:u w:val="single"/>
        </w:rPr>
        <w:t>esty</w:t>
      </w:r>
      <w:r w:rsidRPr="00064656">
        <w:rPr>
          <w:rStyle w:val="Style13ptBold"/>
          <w:b w:val="0"/>
          <w:bCs w:val="0"/>
          <w:sz w:val="16"/>
        </w:rPr>
        <w:t xml:space="preserve"> — not a word anyone ordinarily associates with Donald J. Trump — </w:t>
      </w:r>
      <w:r w:rsidRPr="00EA2951">
        <w:rPr>
          <w:rStyle w:val="Style13ptBold"/>
          <w:b w:val="0"/>
          <w:bCs w:val="0"/>
          <w:sz w:val="22"/>
          <w:u w:val="single"/>
        </w:rPr>
        <w:t>of the administration</w:t>
      </w:r>
      <w:r w:rsidRPr="00064656">
        <w:rPr>
          <w:rStyle w:val="Style13ptBold"/>
          <w:b w:val="0"/>
          <w:bCs w:val="0"/>
          <w:sz w:val="16"/>
        </w:rPr>
        <w:t xml:space="preserve">. Subtract Trump’s taste for nonstop controversy and rhetorical brinkmanship, and you’re left with an incrementalist center-right government that has pursued an expansionary fiscal policy and avoided foreign war, for a period of peace and prosperity that — in any other universe — would be at the core of a stay-the-course reelection message. </w:t>
      </w:r>
      <w:r w:rsidRPr="00EA2951">
        <w:rPr>
          <w:rStyle w:val="Style13ptBold"/>
          <w:sz w:val="22"/>
          <w:u w:val="single"/>
        </w:rPr>
        <w:t>Trump hasn’t spent political capital</w:t>
      </w:r>
      <w:r w:rsidRPr="00EA2951">
        <w:rPr>
          <w:rStyle w:val="Style13ptBold"/>
          <w:b w:val="0"/>
          <w:bCs w:val="0"/>
          <w:sz w:val="22"/>
          <w:u w:val="single"/>
        </w:rPr>
        <w:t xml:space="preserve">, </w:t>
      </w:r>
      <w:r w:rsidRPr="00064656">
        <w:rPr>
          <w:rStyle w:val="Style13ptBold"/>
          <w:b w:val="0"/>
          <w:bCs w:val="0"/>
          <w:sz w:val="16"/>
        </w:rPr>
        <w:t>as George W. Bush liked to put it</w:t>
      </w:r>
      <w:r w:rsidRPr="00EA2951">
        <w:rPr>
          <w:rStyle w:val="Style13ptBold"/>
          <w:b w:val="0"/>
          <w:bCs w:val="0"/>
          <w:sz w:val="22"/>
          <w:u w:val="single"/>
        </w:rPr>
        <w:t xml:space="preserve">, </w:t>
      </w:r>
      <w:r w:rsidRPr="00762243">
        <w:rPr>
          <w:rStyle w:val="Style13ptBold"/>
          <w:sz w:val="22"/>
          <w:u w:val="single"/>
        </w:rPr>
        <w:t>on a risky attempt to remake the Middle East or</w:t>
      </w:r>
      <w:r w:rsidRPr="00EA2951">
        <w:rPr>
          <w:rStyle w:val="Style13ptBold"/>
          <w:b w:val="0"/>
          <w:bCs w:val="0"/>
          <w:sz w:val="22"/>
          <w:u w:val="single"/>
        </w:rPr>
        <w:t xml:space="preserve"> to </w:t>
      </w:r>
      <w:r w:rsidRPr="00762243">
        <w:rPr>
          <w:rStyle w:val="Style13ptBold"/>
          <w:sz w:val="22"/>
          <w:u w:val="single"/>
        </w:rPr>
        <w:t>reform</w:t>
      </w:r>
      <w:r w:rsidRPr="00915617">
        <w:rPr>
          <w:rStyle w:val="Style13ptBold"/>
          <w:b w:val="0"/>
          <w:bCs w:val="0"/>
          <w:sz w:val="22"/>
          <w:u w:val="single"/>
        </w:rPr>
        <w:t xml:space="preserve"> the nation’s most popular entitlement program, </w:t>
      </w:r>
      <w:r w:rsidRPr="00762243">
        <w:rPr>
          <w:rStyle w:val="Style13ptBold"/>
          <w:sz w:val="22"/>
          <w:u w:val="single"/>
        </w:rPr>
        <w:t xml:space="preserve">Social Security. </w:t>
      </w:r>
    </w:p>
    <w:p w:rsidR="004A0B62" w:rsidRPr="004A0B62" w:rsidRDefault="004A0B62" w:rsidP="004A0B62"/>
    <w:p w:rsidR="004A0B62" w:rsidRDefault="004A0B62" w:rsidP="00091F39">
      <w:pPr>
        <w:pStyle w:val="Heading1"/>
      </w:pPr>
      <w:r>
        <w:t>Internals</w:t>
      </w:r>
    </w:p>
    <w:p w:rsidR="004A0B62" w:rsidRDefault="004A0B62" w:rsidP="004A0B62">
      <w:pPr>
        <w:pStyle w:val="Heading3"/>
      </w:pPr>
      <w:r>
        <w:t xml:space="preserve">I/L – PC </w:t>
      </w:r>
      <w:r w:rsidR="008663A5">
        <w:t>k/t USMCA</w:t>
      </w:r>
    </w:p>
    <w:p w:rsidR="009A1760" w:rsidRPr="00E74508" w:rsidRDefault="009A1760" w:rsidP="009A1760">
      <w:pPr>
        <w:pStyle w:val="Heading4"/>
      </w:pPr>
      <w:r w:rsidRPr="00E74508">
        <w:t>Trump’s pc is key to secure passage</w:t>
      </w:r>
    </w:p>
    <w:p w:rsidR="00F94256" w:rsidRPr="009A08F7" w:rsidRDefault="00F94256" w:rsidP="00F94256">
      <w:pPr>
        <w:spacing w:after="0"/>
        <w:rPr>
          <w:rStyle w:val="Style13ptBold"/>
        </w:rPr>
      </w:pPr>
      <w:r w:rsidRPr="009A08F7">
        <w:rPr>
          <w:rStyle w:val="Style13ptBold"/>
        </w:rPr>
        <w:t>Leonard 2018</w:t>
      </w:r>
    </w:p>
    <w:p w:rsidR="00F94256" w:rsidRPr="009A08F7" w:rsidRDefault="00F94256" w:rsidP="00F94256">
      <w:pPr>
        <w:spacing w:after="0"/>
      </w:pPr>
      <w:r w:rsidRPr="009A08F7">
        <w:t xml:space="preserve">Jenny, Bloomberg, “Trump’s combative side poses risk as Democrats hold key to USMCA” December 6, 2018 </w:t>
      </w:r>
      <w:hyperlink r:id="rId33" w:history="1">
        <w:r w:rsidRPr="009A08F7">
          <w:rPr>
            <w:rStyle w:val="Hyperlink"/>
          </w:rPr>
          <w:t>https://www.farmprogress.com/farm-policy/trump-s-combative-side-poses-risk-democrats-hold-key-usmca</w:t>
        </w:r>
      </w:hyperlink>
    </w:p>
    <w:p w:rsidR="00F94256" w:rsidRDefault="00F94256" w:rsidP="00F94256">
      <w:pPr>
        <w:spacing w:after="0"/>
        <w:rPr>
          <w:sz w:val="16"/>
        </w:rPr>
      </w:pPr>
      <w:r w:rsidRPr="009A08F7">
        <w:rPr>
          <w:rStyle w:val="StyleUnderline"/>
        </w:rPr>
        <w:t>At stake for the president and</w:t>
      </w:r>
      <w:r w:rsidRPr="009E38B7">
        <w:rPr>
          <w:sz w:val="16"/>
        </w:rPr>
        <w:t xml:space="preserve"> American l</w:t>
      </w:r>
      <w:r w:rsidRPr="009A08F7">
        <w:rPr>
          <w:rStyle w:val="StyleUnderline"/>
        </w:rPr>
        <w:t>awmakers is the fate of a trading bloc with about $1 trillion in annual shipments</w:t>
      </w:r>
      <w:r w:rsidRPr="009E38B7">
        <w:rPr>
          <w:sz w:val="16"/>
        </w:rPr>
        <w:t xml:space="preserve"> that’s lifted some industries while decimating the workers in others. For Democrats in particular, the deal provides an opening to demand concessions that favor unions and include a possible infrastructure investment package. </w:t>
      </w:r>
      <w:r w:rsidRPr="009A08F7">
        <w:rPr>
          <w:rStyle w:val="Emphasis"/>
        </w:rPr>
        <w:t>“</w:t>
      </w:r>
      <w:r w:rsidRPr="00C35DC6">
        <w:rPr>
          <w:rStyle w:val="Emphasis"/>
          <w:highlight w:val="yellow"/>
        </w:rPr>
        <w:t>There’s no question that there is a path to passage</w:t>
      </w:r>
      <w:r w:rsidRPr="009E38B7">
        <w:rPr>
          <w:sz w:val="16"/>
        </w:rPr>
        <w:t xml:space="preserve">,” said Edward Alden, senior fellow at the Council on Foreign Relations. “The key for Democrats is whether the labor unions are prepared at least not to oppose the USMCA. Without active labor opposition, there will be a significant group of Democrats prepared to vote for this.” Fractious Politics Signed in Buenos Aires on Nov. 30 after more than a year of intense negotiations, </w:t>
      </w:r>
      <w:r w:rsidRPr="00C35DC6">
        <w:rPr>
          <w:rStyle w:val="Emphasis"/>
          <w:highlight w:val="yellow"/>
        </w:rPr>
        <w:t>USMCA is the</w:t>
      </w:r>
      <w:r w:rsidRPr="009A08F7">
        <w:rPr>
          <w:rStyle w:val="Emphasis"/>
        </w:rPr>
        <w:t xml:space="preserve"> </w:t>
      </w:r>
      <w:r w:rsidRPr="00C35DC6">
        <w:rPr>
          <w:rStyle w:val="StyleUnderline"/>
          <w:highlight w:val="yellow"/>
        </w:rPr>
        <w:t>biggest</w:t>
      </w:r>
      <w:r w:rsidRPr="009A08F7">
        <w:rPr>
          <w:rStyle w:val="StyleUnderline"/>
        </w:rPr>
        <w:t xml:space="preserve"> </w:t>
      </w:r>
      <w:r w:rsidRPr="00C35DC6">
        <w:rPr>
          <w:rStyle w:val="StyleUnderline"/>
          <w:highlight w:val="yellow"/>
        </w:rPr>
        <w:t>achievement</w:t>
      </w:r>
      <w:r w:rsidRPr="009A08F7">
        <w:rPr>
          <w:rStyle w:val="StyleUnderline"/>
        </w:rPr>
        <w:t xml:space="preserve"> in Trump’s trade agenda </w:t>
      </w:r>
      <w:r w:rsidRPr="00C35DC6">
        <w:rPr>
          <w:rStyle w:val="StyleUnderline"/>
          <w:highlight w:val="yellow"/>
        </w:rPr>
        <w:t>and its</w:t>
      </w:r>
      <w:r w:rsidRPr="00C35DC6">
        <w:rPr>
          <w:rStyle w:val="Emphasis"/>
          <w:highlight w:val="yellow"/>
        </w:rPr>
        <w:t xml:space="preserve"> survival depends on whether the president can steer the agreement through fractious domestic politics</w:t>
      </w:r>
      <w:r w:rsidRPr="009E38B7">
        <w:rPr>
          <w:sz w:val="16"/>
        </w:rPr>
        <w:t>. Even though it’s been signed by all three countries, it still must be ratified by each nation’s legislature -- and particularly in the U.S., that’s where it can go sideways. U.S. Trade Representative Robert Lighthizer has the tough task of convincing his boss that he needs to exercise patience with lawmakers who eventually must approve his deal but are requiring changes. Lighthizer doesn’t have much wiggle room to satisfy a wide range of concerns. He says he’s willing to address demands through the implementing bill that Congress will vote on, though he ruled out reopening the deal for negotiations.</w:t>
      </w:r>
    </w:p>
    <w:p w:rsidR="009A1760" w:rsidRDefault="009A1760" w:rsidP="009A1760"/>
    <w:p w:rsidR="009A1760" w:rsidRPr="009A08F7" w:rsidRDefault="009A1760" w:rsidP="009A1760">
      <w:pPr>
        <w:pStyle w:val="Heading4"/>
        <w:rPr>
          <w:rFonts w:cs="Times New Roman"/>
        </w:rPr>
      </w:pPr>
      <w:r w:rsidRPr="009A08F7">
        <w:rPr>
          <w:rFonts w:cs="Times New Roman"/>
        </w:rPr>
        <w:t>Trade votes are hard for dems – passage requires PC</w:t>
      </w:r>
    </w:p>
    <w:p w:rsidR="009A1760" w:rsidRPr="009A08F7" w:rsidRDefault="009A1760" w:rsidP="009A1760">
      <w:pPr>
        <w:spacing w:after="0"/>
        <w:rPr>
          <w:rStyle w:val="Style13ptBold"/>
        </w:rPr>
      </w:pPr>
      <w:r w:rsidRPr="009A08F7">
        <w:rPr>
          <w:rStyle w:val="Style13ptBold"/>
        </w:rPr>
        <w:t>McLarity Associates 2018</w:t>
      </w:r>
    </w:p>
    <w:p w:rsidR="009A1760" w:rsidRPr="009A08F7" w:rsidRDefault="009A1760" w:rsidP="009A1760">
      <w:pPr>
        <w:spacing w:after="0"/>
      </w:pPr>
      <w:r w:rsidRPr="009A08F7">
        <w:t xml:space="preserve">Trade think tank in DC founded 1998, “McLARTY US MIDTERMS UPDATE: How a divided Congress could affect trade” November 7, 2018 </w:t>
      </w:r>
      <w:hyperlink r:id="rId34" w:history="1">
        <w:r w:rsidRPr="009A08F7">
          <w:rPr>
            <w:rStyle w:val="Hyperlink"/>
          </w:rPr>
          <w:t>https://maglobal.com/mclarty-us-midterms-update-how-a-divided-congress-could-affect-trade/</w:t>
        </w:r>
      </w:hyperlink>
      <w:r>
        <w:rPr>
          <w:rStyle w:val="Hyperlink"/>
        </w:rPr>
        <w:t>//dmr</w:t>
      </w:r>
    </w:p>
    <w:p w:rsidR="009A1760" w:rsidRPr="00A22196" w:rsidRDefault="009A1760" w:rsidP="009A1760">
      <w:pPr>
        <w:spacing w:after="0"/>
        <w:rPr>
          <w:sz w:val="16"/>
        </w:rPr>
      </w:pPr>
      <w:r w:rsidRPr="00A22196">
        <w:rPr>
          <w:sz w:val="16"/>
        </w:rPr>
        <w:t xml:space="preserve">Potential Impact on USMCA Ratification Trump and Lighthizer believe that </w:t>
      </w:r>
      <w:r w:rsidRPr="009A08F7">
        <w:rPr>
          <w:rStyle w:val="StyleUnderline"/>
        </w:rPr>
        <w:t>the USMCA’s labor and environmental provisions</w:t>
      </w:r>
      <w:r w:rsidRPr="00A22196">
        <w:rPr>
          <w:sz w:val="16"/>
        </w:rPr>
        <w:t xml:space="preserve">, the inclusion of wage-levels as a component of Rules of Origin, and the limitation of ISDS </w:t>
      </w:r>
      <w:r w:rsidRPr="009A08F7">
        <w:rPr>
          <w:rStyle w:val="StyleUnderline"/>
        </w:rPr>
        <w:t>should contribute to Democratic support of the agreement,</w:t>
      </w:r>
      <w:r w:rsidRPr="00A22196">
        <w:rPr>
          <w:sz w:val="16"/>
        </w:rPr>
        <w:t xml:space="preserve"> expected to move forward under TPA rules for congressional approval in March 2019. Certainly, Democrats and Republicans began to grasp the downside of walking away from the integrated North American market during the 13 months of NAFTA renegotiations. However, </w:t>
      </w:r>
      <w:r w:rsidRPr="009A08F7">
        <w:rPr>
          <w:rStyle w:val="StyleUnderline"/>
        </w:rPr>
        <w:t>trade votes are always difficult for Democrats</w:t>
      </w:r>
      <w:r w:rsidRPr="00A22196">
        <w:rPr>
          <w:sz w:val="16"/>
        </w:rPr>
        <w:t xml:space="preserve">, to say nothing of a Trump-branded agreement. </w:t>
      </w:r>
      <w:r w:rsidRPr="009A08F7">
        <w:rPr>
          <w:rStyle w:val="StyleUnderline"/>
        </w:rPr>
        <w:t>Hard-to-ignore labor unions and environmental groups are already agitating for additional concessions</w:t>
      </w:r>
      <w:r w:rsidRPr="00A22196">
        <w:rPr>
          <w:sz w:val="16"/>
        </w:rPr>
        <w:t xml:space="preserve">. Both to pressure for passage and to show strength, it is possible that President Trump would withdraw from the agreement next year under NAFTA Article 2205, starting a 6-month clock after which the United States may exit the deal. </w:t>
      </w:r>
      <w:r w:rsidRPr="009A08F7">
        <w:rPr>
          <w:rStyle w:val="StyleUnderline"/>
        </w:rPr>
        <w:t xml:space="preserve">The </w:t>
      </w:r>
      <w:r w:rsidRPr="00C35DC6">
        <w:rPr>
          <w:rStyle w:val="StyleUnderline"/>
          <w:highlight w:val="yellow"/>
        </w:rPr>
        <w:t>stark choice between blowing up</w:t>
      </w:r>
      <w:r w:rsidRPr="009A08F7">
        <w:rPr>
          <w:rStyle w:val="StyleUnderline"/>
        </w:rPr>
        <w:t xml:space="preserve"> intertwined North American </w:t>
      </w:r>
      <w:r w:rsidRPr="00C35DC6">
        <w:rPr>
          <w:rStyle w:val="StyleUnderline"/>
          <w:highlight w:val="yellow"/>
        </w:rPr>
        <w:t>supply chains and</w:t>
      </w:r>
      <w:r w:rsidRPr="009A08F7">
        <w:rPr>
          <w:rStyle w:val="StyleUnderline"/>
        </w:rPr>
        <w:t xml:space="preserve"> taking </w:t>
      </w:r>
      <w:r w:rsidRPr="00C35DC6">
        <w:rPr>
          <w:rStyle w:val="StyleUnderline"/>
          <w:highlight w:val="yellow"/>
        </w:rPr>
        <w:t>a hard trade vote should push Congress to approve USMCA</w:t>
      </w:r>
      <w:r w:rsidRPr="009A08F7">
        <w:rPr>
          <w:rStyle w:val="StyleUnderline"/>
        </w:rPr>
        <w:t xml:space="preserve">, though </w:t>
      </w:r>
      <w:r w:rsidRPr="00C35DC6">
        <w:rPr>
          <w:rStyle w:val="Emphasis"/>
          <w:highlight w:val="yellow"/>
        </w:rPr>
        <w:t>with some drama attached</w:t>
      </w:r>
      <w:r w:rsidRPr="00A22196">
        <w:rPr>
          <w:sz w:val="16"/>
        </w:rPr>
        <w:t xml:space="preserve">. House Democrats are already foreshadowing an effort to revive/reinforce the types of commitments made in the bipartisan “May 10th Agreement” from 2007, which gave Democrats cover to vote on Bush-era FTAs. Representative Levin (R-MI), an original May 10 co-author, has stated, “The challenge became to take the clear language in May 10, which was a breakthrough, and make it real.” </w:t>
      </w:r>
      <w:r w:rsidRPr="00C35DC6">
        <w:rPr>
          <w:rStyle w:val="Emphasis"/>
          <w:sz w:val="28"/>
          <w:szCs w:val="28"/>
          <w:highlight w:val="yellow"/>
        </w:rPr>
        <w:t>This will take time and political capital</w:t>
      </w:r>
      <w:r w:rsidRPr="00A22196">
        <w:rPr>
          <w:sz w:val="16"/>
        </w:rPr>
        <w:t xml:space="preserve">. But as US farmers and ranchers continue to suffer under 232 and 301 retaliatory tariffs, </w:t>
      </w:r>
      <w:r w:rsidRPr="00C35DC6">
        <w:rPr>
          <w:rStyle w:val="StyleUnderline"/>
          <w:highlight w:val="yellow"/>
        </w:rPr>
        <w:t>preserving free trade in North America should be a</w:t>
      </w:r>
      <w:r w:rsidRPr="009A08F7">
        <w:rPr>
          <w:rStyle w:val="StyleUnderline"/>
        </w:rPr>
        <w:t xml:space="preserve"> (reluctant) </w:t>
      </w:r>
      <w:r w:rsidRPr="00C35DC6">
        <w:rPr>
          <w:rStyle w:val="StyleUnderline"/>
          <w:highlight w:val="yellow"/>
        </w:rPr>
        <w:t>priority</w:t>
      </w:r>
      <w:r w:rsidRPr="009A08F7">
        <w:rPr>
          <w:rStyle w:val="StyleUnderline"/>
        </w:rPr>
        <w:t xml:space="preserve"> of most lawmakers</w:t>
      </w:r>
      <w:r w:rsidRPr="00A22196">
        <w:rPr>
          <w:sz w:val="16"/>
        </w:rPr>
        <w:t xml:space="preserve">, despite intense political pressure. </w:t>
      </w:r>
      <w:r w:rsidRPr="009A08F7">
        <w:rPr>
          <w:rStyle w:val="StyleUnderline"/>
        </w:rPr>
        <w:t>Republican control of the Senate should help</w:t>
      </w:r>
      <w:r w:rsidRPr="00A22196">
        <w:rPr>
          <w:sz w:val="16"/>
        </w:rPr>
        <w:t>.</w:t>
      </w:r>
    </w:p>
    <w:p w:rsidR="009A1760" w:rsidRPr="00B55AD5" w:rsidRDefault="009A1760" w:rsidP="009A1760"/>
    <w:p w:rsidR="004A0B62" w:rsidRDefault="004A0B62" w:rsidP="004A0B62">
      <w:pPr>
        <w:pStyle w:val="Heading4"/>
      </w:pPr>
      <w:r>
        <w:t>Trump PC key to overcome reluctant congress</w:t>
      </w:r>
    </w:p>
    <w:p w:rsidR="004A0B62" w:rsidRPr="00703063" w:rsidRDefault="004A0B62" w:rsidP="009A1760">
      <w:pPr>
        <w:spacing w:after="0"/>
        <w:rPr>
          <w:rStyle w:val="Style13ptBold"/>
          <w:b w:val="0"/>
          <w:bCs w:val="0"/>
          <w:sz w:val="22"/>
        </w:rPr>
      </w:pPr>
      <w:r>
        <w:rPr>
          <w:rStyle w:val="Style13ptBold"/>
        </w:rPr>
        <w:t xml:space="preserve">Adair 18 </w:t>
      </w:r>
      <w:r>
        <w:rPr>
          <w:rStyle w:val="Style13ptBold"/>
          <w:b w:val="0"/>
          <w:bCs w:val="0"/>
          <w:sz w:val="22"/>
        </w:rPr>
        <w:t xml:space="preserve">(Andrew, lawyer and political advisor, </w:t>
      </w:r>
      <w:r>
        <w:rPr>
          <w:rStyle w:val="Style13ptBold"/>
          <w:b w:val="0"/>
          <w:bCs w:val="0"/>
          <w:i/>
          <w:iCs/>
          <w:sz w:val="22"/>
        </w:rPr>
        <w:t xml:space="preserve">DC-Berlin, </w:t>
      </w:r>
      <w:r>
        <w:rPr>
          <w:rStyle w:val="Style13ptBold"/>
          <w:b w:val="0"/>
          <w:bCs w:val="0"/>
          <w:sz w:val="22"/>
        </w:rPr>
        <w:t>“The Week in Washington — Trump Delivers on Trade, Supreme Court, Amid Collateral Damage,” published October 8</w:t>
      </w:r>
      <w:r w:rsidRPr="00703063">
        <w:rPr>
          <w:rStyle w:val="Style13ptBold"/>
          <w:b w:val="0"/>
          <w:bCs w:val="0"/>
          <w:sz w:val="22"/>
          <w:vertAlign w:val="superscript"/>
        </w:rPr>
        <w:t>th</w:t>
      </w:r>
      <w:r>
        <w:rPr>
          <w:rStyle w:val="Style13ptBold"/>
          <w:b w:val="0"/>
          <w:bCs w:val="0"/>
          <w:sz w:val="22"/>
        </w:rPr>
        <w:t xml:space="preserve">, 2018, </w:t>
      </w:r>
      <w:hyperlink r:id="rId35" w:history="1">
        <w:r w:rsidRPr="00982DAC">
          <w:rPr>
            <w:rStyle w:val="Hyperlink"/>
          </w:rPr>
          <w:t>http://www.dc-berlin.com/the-week-in-washington-trump-delivers-on-trade-supreme-court-amid-collateral-damage/</w:t>
        </w:r>
      </w:hyperlink>
      <w:r>
        <w:rPr>
          <w:rStyle w:val="Style13ptBold"/>
          <w:b w:val="0"/>
          <w:bCs w:val="0"/>
          <w:sz w:val="22"/>
        </w:rPr>
        <w:t>, accessed 7/5/19, JME.)</w:t>
      </w:r>
    </w:p>
    <w:p w:rsidR="004A0B62" w:rsidRDefault="004A0B62" w:rsidP="009A1760">
      <w:pPr>
        <w:spacing w:after="0"/>
        <w:rPr>
          <w:rStyle w:val="Style13ptBold"/>
          <w:b w:val="0"/>
          <w:bCs w:val="0"/>
          <w:sz w:val="22"/>
          <w:u w:val="single"/>
        </w:rPr>
      </w:pPr>
      <w:r w:rsidRPr="00DC0078">
        <w:rPr>
          <w:rStyle w:val="Style13ptBold"/>
          <w:b w:val="0"/>
          <w:bCs w:val="0"/>
          <w:sz w:val="16"/>
        </w:rPr>
        <w:t xml:space="preserve">We continue to believe that </w:t>
      </w:r>
      <w:r w:rsidRPr="00294945">
        <w:rPr>
          <w:rStyle w:val="Style13ptBold"/>
          <w:b w:val="0"/>
          <w:bCs w:val="0"/>
          <w:sz w:val="22"/>
          <w:u w:val="single"/>
        </w:rPr>
        <w:t>the USMCA faces a steep climb in Congress</w:t>
      </w:r>
      <w:r w:rsidRPr="00DC0078">
        <w:rPr>
          <w:rStyle w:val="Style13ptBold"/>
          <w:b w:val="0"/>
          <w:bCs w:val="0"/>
          <w:sz w:val="16"/>
        </w:rPr>
        <w:t xml:space="preserve">. Senator John </w:t>
      </w:r>
      <w:r w:rsidRPr="00DC0078">
        <w:rPr>
          <w:rStyle w:val="Style13ptBold"/>
          <w:b w:val="0"/>
          <w:bCs w:val="0"/>
          <w:sz w:val="22"/>
          <w:u w:val="single"/>
        </w:rPr>
        <w:t>Cornyn</w:t>
      </w:r>
      <w:r w:rsidRPr="00DC0078">
        <w:rPr>
          <w:rStyle w:val="Style13ptBold"/>
          <w:b w:val="0"/>
          <w:bCs w:val="0"/>
          <w:sz w:val="16"/>
        </w:rPr>
        <w:t xml:space="preserve"> (R-Texas), the second ranking Senate Republican, </w:t>
      </w:r>
      <w:r w:rsidRPr="00DC0078">
        <w:rPr>
          <w:rStyle w:val="Style13ptBold"/>
          <w:b w:val="0"/>
          <w:bCs w:val="0"/>
          <w:sz w:val="22"/>
          <w:u w:val="single"/>
        </w:rPr>
        <w:t>spoke positively about the agreement on the Senate floor, but said</w:t>
      </w:r>
      <w:r w:rsidRPr="00DC0078">
        <w:rPr>
          <w:rStyle w:val="Style13ptBold"/>
          <w:b w:val="0"/>
          <w:bCs w:val="0"/>
          <w:sz w:val="16"/>
        </w:rPr>
        <w:t xml:space="preserve"> on Wednesday that </w:t>
      </w:r>
      <w:r w:rsidRPr="00DC0078">
        <w:rPr>
          <w:rStyle w:val="Style13ptBold"/>
          <w:b w:val="0"/>
          <w:bCs w:val="0"/>
          <w:sz w:val="22"/>
          <w:u w:val="single"/>
        </w:rPr>
        <w:t>passing legislation to implement the deal would be “an uphill fight.” Other key</w:t>
      </w:r>
      <w:r w:rsidRPr="00294945">
        <w:rPr>
          <w:rStyle w:val="Style13ptBold"/>
          <w:b w:val="0"/>
          <w:bCs w:val="0"/>
          <w:sz w:val="22"/>
          <w:u w:val="single"/>
        </w:rPr>
        <w:t xml:space="preserve"> lawmakers have reacted with a mix of guarded optimism and skepticism.</w:t>
      </w:r>
      <w:r w:rsidRPr="00DC0078">
        <w:rPr>
          <w:rStyle w:val="Style13ptBold"/>
          <w:b w:val="0"/>
          <w:bCs w:val="0"/>
          <w:sz w:val="16"/>
        </w:rPr>
        <w:t xml:space="preserve"> Republicans such as Senator Charles Grassley (R-Iowa) are suggesting that Congress push to approve an implementing bill during the “lame duck” window between the midterm election and January 3, 2019. This would mean that Congress would have to pass the bill in December — after the deal is signed on November 30, but likely before the required economic impact statement of the deal is finished. This would be an unprecedented move and would likely mean that the bill would pass on a partisan vote. Ultimately, we believe that </w:t>
      </w:r>
      <w:r w:rsidRPr="00294945">
        <w:rPr>
          <w:rStyle w:val="Style13ptBold"/>
          <w:b w:val="0"/>
          <w:bCs w:val="0"/>
          <w:sz w:val="22"/>
          <w:u w:val="single"/>
        </w:rPr>
        <w:t xml:space="preserve">Trump will need to expend significant time and political capital with Democrats in order for the agreement to ever pass Congress.   </w:t>
      </w:r>
    </w:p>
    <w:p w:rsidR="004A0B62" w:rsidRDefault="004A0B62" w:rsidP="004A0B62">
      <w:pPr>
        <w:pStyle w:val="Heading3"/>
      </w:pPr>
      <w:r>
        <w:t>I/L – Trump PC Works</w:t>
      </w:r>
      <w:r w:rsidR="00F94256">
        <w:t xml:space="preserve"> – Trade Specific</w:t>
      </w:r>
    </w:p>
    <w:p w:rsidR="004A0B62" w:rsidRPr="004A0B62" w:rsidRDefault="004A0B62" w:rsidP="004A0B62">
      <w:pPr>
        <w:pStyle w:val="Heading4"/>
      </w:pPr>
      <w:r w:rsidRPr="004A0B62">
        <w:t>Trump’s pc is high – he knows how to leverage it for trade</w:t>
      </w:r>
    </w:p>
    <w:p w:rsidR="004A0B62" w:rsidRPr="00F753CC" w:rsidRDefault="004A0B62" w:rsidP="004A0B62">
      <w:pPr>
        <w:rPr>
          <w:rStyle w:val="Style13ptBold"/>
          <w:b w:val="0"/>
          <w:bCs w:val="0"/>
          <w:sz w:val="22"/>
        </w:rPr>
      </w:pPr>
      <w:r>
        <w:rPr>
          <w:rStyle w:val="Style13ptBold"/>
        </w:rPr>
        <w:t xml:space="preserve">Arguello &amp; Albertoni 6/20 </w:t>
      </w:r>
      <w:r>
        <w:rPr>
          <w:rStyle w:val="Style13ptBold"/>
          <w:b w:val="0"/>
          <w:bCs w:val="0"/>
          <w:sz w:val="22"/>
        </w:rPr>
        <w:t>(</w:t>
      </w:r>
      <w:r w:rsidRPr="00955544">
        <w:rPr>
          <w:rStyle w:val="Style13ptBold"/>
          <w:b w:val="0"/>
          <w:bCs w:val="0"/>
          <w:sz w:val="22"/>
        </w:rPr>
        <w:t>María</w:t>
      </w:r>
      <w:r>
        <w:rPr>
          <w:rStyle w:val="Style13ptBold"/>
          <w:b w:val="0"/>
          <w:bCs w:val="0"/>
          <w:sz w:val="22"/>
        </w:rPr>
        <w:t xml:space="preserve"> </w:t>
      </w:r>
      <w:r w:rsidRPr="00955544">
        <w:rPr>
          <w:rStyle w:val="Style13ptBold"/>
          <w:b w:val="0"/>
          <w:bCs w:val="0"/>
          <w:sz w:val="22"/>
        </w:rPr>
        <w:t>Fernanda Pérez</w:t>
      </w:r>
      <w:r>
        <w:rPr>
          <w:rStyle w:val="Style13ptBold"/>
          <w:b w:val="0"/>
          <w:bCs w:val="0"/>
          <w:sz w:val="22"/>
        </w:rPr>
        <w:t xml:space="preserve">, Associate Director at the Atlantic Council's Adrienne Arsht Latin America Center, and </w:t>
      </w:r>
      <w:r w:rsidRPr="00955544">
        <w:rPr>
          <w:rStyle w:val="Style13ptBold"/>
          <w:b w:val="0"/>
          <w:bCs w:val="0"/>
          <w:sz w:val="22"/>
        </w:rPr>
        <w:t>Nicolás</w:t>
      </w:r>
      <w:r>
        <w:rPr>
          <w:rStyle w:val="Style13ptBold"/>
          <w:b w:val="0"/>
          <w:bCs w:val="0"/>
          <w:sz w:val="22"/>
        </w:rPr>
        <w:t xml:space="preserve">, Fulbright Scholar graduate student in the Master of Latin American Studies program at the School of Foreign Service, concentrating in political economy, </w:t>
      </w:r>
      <w:r>
        <w:rPr>
          <w:rStyle w:val="Style13ptBold"/>
          <w:b w:val="0"/>
          <w:bCs w:val="0"/>
          <w:i/>
          <w:iCs/>
          <w:sz w:val="22"/>
        </w:rPr>
        <w:t xml:space="preserve">The New York Times, </w:t>
      </w:r>
      <w:r>
        <w:rPr>
          <w:rStyle w:val="Style13ptBold"/>
          <w:b w:val="0"/>
          <w:bCs w:val="0"/>
          <w:sz w:val="22"/>
        </w:rPr>
        <w:t>“Tariffs on Mexico Would Mean More Immigrants,” published June 20</w:t>
      </w:r>
      <w:r w:rsidRPr="00F753CC">
        <w:rPr>
          <w:rStyle w:val="Style13ptBold"/>
          <w:b w:val="0"/>
          <w:bCs w:val="0"/>
          <w:sz w:val="22"/>
          <w:vertAlign w:val="superscript"/>
        </w:rPr>
        <w:t>th</w:t>
      </w:r>
      <w:r>
        <w:rPr>
          <w:rStyle w:val="Style13ptBold"/>
          <w:b w:val="0"/>
          <w:bCs w:val="0"/>
          <w:sz w:val="22"/>
        </w:rPr>
        <w:t xml:space="preserve">, 2016, </w:t>
      </w:r>
      <w:hyperlink r:id="rId36" w:history="1">
        <w:r w:rsidRPr="00982DAC">
          <w:rPr>
            <w:rStyle w:val="Hyperlink"/>
          </w:rPr>
          <w:t>https://www.nytimes.com/2019/06/20/opinion/tariffs-on-mexico-would-mean-more-immigrants.html</w:t>
        </w:r>
      </w:hyperlink>
      <w:r>
        <w:rPr>
          <w:rStyle w:val="Style13ptBold"/>
          <w:b w:val="0"/>
          <w:bCs w:val="0"/>
          <w:sz w:val="22"/>
        </w:rPr>
        <w:t>, accessed 7/5/19, JME.)</w:t>
      </w:r>
    </w:p>
    <w:p w:rsidR="004A0B62" w:rsidRDefault="004A0B62" w:rsidP="004A0B62">
      <w:pPr>
        <w:rPr>
          <w:rStyle w:val="Style13ptBold"/>
          <w:b w:val="0"/>
          <w:bCs w:val="0"/>
          <w:sz w:val="16"/>
        </w:rPr>
      </w:pPr>
      <w:r w:rsidRPr="00110709">
        <w:rPr>
          <w:rStyle w:val="Style13ptBold"/>
          <w:b w:val="0"/>
          <w:bCs w:val="0"/>
          <w:sz w:val="16"/>
        </w:rPr>
        <w:t xml:space="preserve">On Friday, June 7 President Trump announced that a deal had been reached with Mexico to address the problem of migration flows from Central America. </w:t>
      </w:r>
      <w:r w:rsidRPr="003C7E85">
        <w:rPr>
          <w:rStyle w:val="Style13ptBold"/>
          <w:b w:val="0"/>
          <w:bCs w:val="0"/>
          <w:sz w:val="22"/>
          <w:u w:val="single"/>
        </w:rPr>
        <w:t>The agreement means that Mr. Trump will indefinitely suspend what would have been an extraordinary imposition of escalating tariffs on Mexico, the United States’ number one trading partner in the first quarter of 2019.</w:t>
      </w:r>
      <w:r>
        <w:rPr>
          <w:rStyle w:val="Style13ptBold"/>
          <w:b w:val="0"/>
          <w:bCs w:val="0"/>
          <w:sz w:val="22"/>
          <w:u w:val="single"/>
        </w:rPr>
        <w:t xml:space="preserve"> </w:t>
      </w:r>
      <w:r w:rsidRPr="00110709">
        <w:rPr>
          <w:rStyle w:val="Style13ptBold"/>
          <w:sz w:val="22"/>
          <w:u w:val="single"/>
        </w:rPr>
        <w:t>A manufactured tariff crisis has been averted</w:t>
      </w:r>
      <w:r w:rsidRPr="003C7E85">
        <w:rPr>
          <w:rStyle w:val="Style13ptBold"/>
          <w:b w:val="0"/>
          <w:bCs w:val="0"/>
          <w:sz w:val="22"/>
          <w:u w:val="single"/>
        </w:rPr>
        <w:t xml:space="preserve"> </w:t>
      </w:r>
      <w:r w:rsidRPr="00110709">
        <w:rPr>
          <w:rStyle w:val="Style13ptBold"/>
          <w:b w:val="0"/>
          <w:bCs w:val="0"/>
          <w:sz w:val="16"/>
        </w:rPr>
        <w:t xml:space="preserve">— for now. </w:t>
      </w:r>
      <w:r w:rsidRPr="003C7E85">
        <w:rPr>
          <w:rStyle w:val="Style13ptBold"/>
          <w:b w:val="0"/>
          <w:bCs w:val="0"/>
          <w:sz w:val="22"/>
          <w:u w:val="single"/>
        </w:rPr>
        <w:t xml:space="preserve">While </w:t>
      </w:r>
      <w:r w:rsidRPr="00110709">
        <w:rPr>
          <w:rStyle w:val="Style13ptBold"/>
          <w:sz w:val="22"/>
          <w:u w:val="single"/>
        </w:rPr>
        <w:t>the president</w:t>
      </w:r>
      <w:r w:rsidRPr="003C7E85">
        <w:rPr>
          <w:rStyle w:val="Style13ptBold"/>
          <w:b w:val="0"/>
          <w:bCs w:val="0"/>
          <w:sz w:val="22"/>
          <w:u w:val="single"/>
        </w:rPr>
        <w:t xml:space="preserve"> weathered Republican discontent over the tariff threat, he </w:t>
      </w:r>
      <w:r w:rsidRPr="00110709">
        <w:rPr>
          <w:rStyle w:val="Style13ptBold"/>
          <w:sz w:val="22"/>
          <w:u w:val="single"/>
        </w:rPr>
        <w:t>emerged with more political capital than he had before</w:t>
      </w:r>
      <w:r w:rsidRPr="003C7E85">
        <w:rPr>
          <w:rStyle w:val="Style13ptBold"/>
          <w:b w:val="0"/>
          <w:bCs w:val="0"/>
          <w:sz w:val="22"/>
          <w:u w:val="single"/>
        </w:rPr>
        <w:t>.</w:t>
      </w:r>
      <w:r w:rsidRPr="00110709">
        <w:rPr>
          <w:rStyle w:val="Style13ptBold"/>
          <w:b w:val="0"/>
          <w:bCs w:val="0"/>
          <w:sz w:val="16"/>
        </w:rPr>
        <w:t xml:space="preserve"> But Mexico and United States allies know that this president tends to call plays more than once. On Sunday, June 9 he reiterated that tariffs remain on the table, should Mexico fail to stop border crossings.</w:t>
      </w:r>
    </w:p>
    <w:p w:rsidR="00F94256" w:rsidRDefault="00F94256" w:rsidP="00F94256">
      <w:pPr>
        <w:pStyle w:val="Heading4"/>
      </w:pPr>
      <w:r>
        <w:t xml:space="preserve">PC makes sense in the context of the USMCA --- Trump’s strategy is a </w:t>
      </w:r>
      <w:r w:rsidRPr="00513802">
        <w:rPr>
          <w:u w:val="single"/>
        </w:rPr>
        <w:t>by-the-book</w:t>
      </w:r>
      <w:r>
        <w:t xml:space="preserve"> negotiation --- it’s working, and demonstrates a </w:t>
      </w:r>
      <w:r w:rsidRPr="000B03BA">
        <w:rPr>
          <w:u w:val="single"/>
        </w:rPr>
        <w:t>political learning-curve</w:t>
      </w:r>
    </w:p>
    <w:p w:rsidR="00F94256" w:rsidRPr="00513802" w:rsidRDefault="00F94256" w:rsidP="00F94256">
      <w:r w:rsidRPr="00513802">
        <w:rPr>
          <w:rStyle w:val="Style13ptBold"/>
        </w:rPr>
        <w:t>Rodriguez 3-7</w:t>
      </w:r>
      <w:r>
        <w:t xml:space="preserve">-2019 – Sabrina, “White House tries to charm Democrats on new NAFTA,” Politico, </w:t>
      </w:r>
      <w:hyperlink r:id="rId37" w:history="1">
        <w:r w:rsidRPr="007E4C5E">
          <w:rPr>
            <w:rStyle w:val="Hyperlink"/>
          </w:rPr>
          <w:t>https://www.politico.com/story/2019/03/07/trump-nafta-democrats-1247064</w:t>
        </w:r>
      </w:hyperlink>
    </w:p>
    <w:p w:rsidR="00F94256" w:rsidRPr="00EE24A8" w:rsidRDefault="00F94256" w:rsidP="00F94256">
      <w:pPr>
        <w:rPr>
          <w:sz w:val="14"/>
        </w:rPr>
      </w:pPr>
      <w:r w:rsidRPr="00C35DC6">
        <w:rPr>
          <w:rStyle w:val="StyleUnderline"/>
          <w:highlight w:val="yellow"/>
        </w:rPr>
        <w:t xml:space="preserve">The White House is engineering an unusually </w:t>
      </w:r>
      <w:r w:rsidRPr="00C35DC6">
        <w:rPr>
          <w:rStyle w:val="Emphasis"/>
          <w:highlight w:val="yellow"/>
        </w:rPr>
        <w:t>by-the-book approach</w:t>
      </w:r>
      <w:r w:rsidRPr="000B03BA">
        <w:rPr>
          <w:sz w:val="14"/>
        </w:rPr>
        <w:t xml:space="preserve"> </w:t>
      </w:r>
      <w:r w:rsidRPr="00C35DC6">
        <w:rPr>
          <w:rStyle w:val="StyleUnderline"/>
          <w:highlight w:val="yellow"/>
        </w:rPr>
        <w:t>for selling</w:t>
      </w:r>
      <w:r w:rsidRPr="000B03BA">
        <w:rPr>
          <w:rStyle w:val="StyleUnderline"/>
        </w:rPr>
        <w:t xml:space="preserve"> Congress on </w:t>
      </w:r>
      <w:r w:rsidRPr="000B03BA">
        <w:rPr>
          <w:sz w:val="14"/>
        </w:rPr>
        <w:t xml:space="preserve">the </w:t>
      </w:r>
      <w:r w:rsidRPr="000B03BA">
        <w:rPr>
          <w:rStyle w:val="StyleUnderline"/>
        </w:rPr>
        <w:t>replacement</w:t>
      </w:r>
      <w:r w:rsidRPr="000B03BA">
        <w:rPr>
          <w:sz w:val="14"/>
        </w:rPr>
        <w:t xml:space="preserve"> deal for </w:t>
      </w:r>
      <w:r w:rsidRPr="00C35DC6">
        <w:rPr>
          <w:rStyle w:val="StyleUnderline"/>
          <w:highlight w:val="yellow"/>
        </w:rPr>
        <w:t>NAFTA</w:t>
      </w:r>
      <w:r w:rsidRPr="000B03BA">
        <w:rPr>
          <w:sz w:val="14"/>
        </w:rPr>
        <w:t xml:space="preserve"> — </w:t>
      </w:r>
      <w:r w:rsidRPr="000B03BA">
        <w:rPr>
          <w:rStyle w:val="StyleUnderline"/>
        </w:rPr>
        <w:t>with the hope of persuading</w:t>
      </w:r>
      <w:r w:rsidRPr="000B03BA">
        <w:rPr>
          <w:sz w:val="14"/>
        </w:rPr>
        <w:t xml:space="preserve"> Speaker Nancy </w:t>
      </w:r>
      <w:r w:rsidRPr="000B03BA">
        <w:rPr>
          <w:rStyle w:val="StyleUnderline"/>
        </w:rPr>
        <w:t>Pelosi</w:t>
      </w:r>
      <w:r w:rsidRPr="000B03BA">
        <w:rPr>
          <w:sz w:val="14"/>
        </w:rPr>
        <w:t xml:space="preserve"> to hold a vote for the new trade agreement. </w:t>
      </w:r>
      <w:r w:rsidRPr="00C35DC6">
        <w:rPr>
          <w:rStyle w:val="StyleUnderline"/>
          <w:highlight w:val="yellow"/>
        </w:rPr>
        <w:t>Administration officials have been organizing</w:t>
      </w:r>
      <w:r w:rsidRPr="000B03BA">
        <w:rPr>
          <w:rStyle w:val="StyleUnderline"/>
        </w:rPr>
        <w:t xml:space="preserve"> dozens of </w:t>
      </w:r>
      <w:r w:rsidRPr="00C35DC6">
        <w:rPr>
          <w:rStyle w:val="StyleUnderline"/>
          <w:highlight w:val="yellow"/>
        </w:rPr>
        <w:t>meetings</w:t>
      </w:r>
      <w:r w:rsidRPr="000B03BA">
        <w:rPr>
          <w:rStyle w:val="StyleUnderline"/>
        </w:rPr>
        <w:t xml:space="preserve"> with</w:t>
      </w:r>
      <w:r w:rsidRPr="000B03BA">
        <w:rPr>
          <w:sz w:val="14"/>
        </w:rPr>
        <w:t xml:space="preserve"> rank-and-file </w:t>
      </w:r>
      <w:r w:rsidRPr="000B03BA">
        <w:rPr>
          <w:rStyle w:val="StyleUnderline"/>
        </w:rPr>
        <w:t>lawmakers to try to build bipartisan support for the deal</w:t>
      </w:r>
      <w:r w:rsidRPr="000B03BA">
        <w:rPr>
          <w:sz w:val="14"/>
        </w:rPr>
        <w:t xml:space="preserve">, which restructures trade terms with Canada and Mexico. </w:t>
      </w:r>
      <w:r w:rsidRPr="00C35DC6">
        <w:rPr>
          <w:rStyle w:val="StyleUnderline"/>
          <w:highlight w:val="yellow"/>
        </w:rPr>
        <w:t>They’re hoping to recapture the success of criminal justice reform</w:t>
      </w:r>
      <w:r w:rsidRPr="000B03BA">
        <w:rPr>
          <w:rStyle w:val="StyleUnderline"/>
        </w:rPr>
        <w:t xml:space="preserve"> legislation, which marked a rare high-point for White House-Hill relations</w:t>
      </w:r>
      <w:r w:rsidRPr="000B03BA">
        <w:rPr>
          <w:sz w:val="14"/>
        </w:rPr>
        <w:t xml:space="preserve"> and passed Congress last year following a monthslong behind-the-scenes campaign led by Jared Kushner. Their goal is to get a vote on the pact by late summer. But their efforts still may come to nothing: While Pelosi hasn’t yet staked out a definitive position on the agreement, factions of Democrats are already saying they’re not going to vote for it unless there are changes to key provisions, possibly requiring new negotiations with the two U.S. trading partners. Plus, Democrats and GOP lawmakers alike are telling the president they won’t consider the deal until he lifts lingering tariffs on steel and aluminum from Mexico and Canada. “Look, </w:t>
      </w:r>
      <w:r w:rsidRPr="00C35DC6">
        <w:rPr>
          <w:rStyle w:val="Emphasis"/>
          <w:highlight w:val="yellow"/>
        </w:rPr>
        <w:t>it’s going to be very hard to do this</w:t>
      </w:r>
      <w:r w:rsidRPr="000B03BA">
        <w:rPr>
          <w:sz w:val="14"/>
        </w:rPr>
        <w:t xml:space="preserve">,” said Rep. Richard Neal, chairman of the influential House Ways and Means Committee. </w:t>
      </w:r>
      <w:r w:rsidRPr="000B03BA">
        <w:rPr>
          <w:rStyle w:val="StyleUnderline"/>
        </w:rPr>
        <w:t xml:space="preserve">With few legislative options on the horizon, </w:t>
      </w:r>
      <w:r w:rsidRPr="00C35DC6">
        <w:rPr>
          <w:rStyle w:val="StyleUnderline"/>
          <w:highlight w:val="yellow"/>
        </w:rPr>
        <w:t>passing the new pact has taken an outsize importance for</w:t>
      </w:r>
      <w:r w:rsidRPr="000B03BA">
        <w:rPr>
          <w:sz w:val="14"/>
        </w:rPr>
        <w:t xml:space="preserve"> the administration, especially as </w:t>
      </w:r>
      <w:r w:rsidRPr="00C35DC6">
        <w:rPr>
          <w:rStyle w:val="StyleUnderline"/>
          <w:highlight w:val="yellow"/>
        </w:rPr>
        <w:t>Trump</w:t>
      </w:r>
      <w:r w:rsidRPr="000B03BA">
        <w:rPr>
          <w:sz w:val="14"/>
        </w:rPr>
        <w:t xml:space="preserve"> hones his reelection message. White House aides said they are aware that the </w:t>
      </w:r>
      <w:r w:rsidRPr="000B03BA">
        <w:rPr>
          <w:rStyle w:val="StyleUnderline"/>
        </w:rPr>
        <w:t>divisive politics</w:t>
      </w:r>
      <w:r w:rsidRPr="000B03BA">
        <w:rPr>
          <w:sz w:val="14"/>
        </w:rPr>
        <w:t xml:space="preserve"> of the upcoming election </w:t>
      </w:r>
      <w:r w:rsidRPr="000B03BA">
        <w:rPr>
          <w:rStyle w:val="StyleUnderline"/>
        </w:rPr>
        <w:t>could give Democrats incentive to reject it</w:t>
      </w:r>
      <w:r w:rsidRPr="000B03BA">
        <w:rPr>
          <w:sz w:val="14"/>
        </w:rPr>
        <w:t xml:space="preserve">. In recent weeks, senior officials from </w:t>
      </w:r>
      <w:r w:rsidRPr="000B03BA">
        <w:rPr>
          <w:rStyle w:val="StyleUnderline"/>
        </w:rPr>
        <w:t>the White House</w:t>
      </w:r>
      <w:r w:rsidRPr="000B03BA">
        <w:rPr>
          <w:sz w:val="14"/>
        </w:rPr>
        <w:t xml:space="preserve"> and the U.S. Trade Representative’s office </w:t>
      </w:r>
      <w:r w:rsidRPr="000B03BA">
        <w:rPr>
          <w:rStyle w:val="StyleUnderline"/>
        </w:rPr>
        <w:t>have met with Ways and</w:t>
      </w:r>
      <w:r w:rsidRPr="000B03BA">
        <w:rPr>
          <w:sz w:val="14"/>
        </w:rPr>
        <w:t xml:space="preserve"> </w:t>
      </w:r>
      <w:r w:rsidRPr="000B03BA">
        <w:rPr>
          <w:rStyle w:val="StyleUnderline"/>
        </w:rPr>
        <w:t>Means</w:t>
      </w:r>
      <w:r w:rsidRPr="000B03BA">
        <w:rPr>
          <w:sz w:val="14"/>
        </w:rPr>
        <w:t xml:space="preserve"> Committee members, the </w:t>
      </w:r>
      <w:r w:rsidRPr="000B03BA">
        <w:rPr>
          <w:rStyle w:val="StyleUnderline"/>
        </w:rPr>
        <w:t xml:space="preserve">House GOP whip team, the Problem Solvers caucus, the Tuesday Group, the Hispanic Caucus and the Blue Dogs. </w:t>
      </w:r>
      <w:r w:rsidRPr="00C35DC6">
        <w:rPr>
          <w:rStyle w:val="StyleUnderline"/>
          <w:highlight w:val="yellow"/>
        </w:rPr>
        <w:t>Administration officials are planning to</w:t>
      </w:r>
      <w:r w:rsidRPr="000B03BA">
        <w:rPr>
          <w:rStyle w:val="StyleUnderline"/>
        </w:rPr>
        <w:t xml:space="preserve"> soon </w:t>
      </w:r>
      <w:r w:rsidRPr="00C35DC6">
        <w:rPr>
          <w:rStyle w:val="StyleUnderline"/>
          <w:highlight w:val="yellow"/>
        </w:rPr>
        <w:t>meet with the New Democrats</w:t>
      </w:r>
      <w:r w:rsidRPr="000B03BA">
        <w:rPr>
          <w:rStyle w:val="StyleUnderline"/>
        </w:rPr>
        <w:t>, who are widely seen as a key coalition</w:t>
      </w:r>
      <w:r w:rsidRPr="000B03BA">
        <w:rPr>
          <w:sz w:val="14"/>
        </w:rPr>
        <w:t xml:space="preserve"> that will ultimately deliver Democratic votes for the deal. Kushner, the president’s son-in-law and senior adviser, is taking the lead in the White House and Deputy U.S. Trade Representative C.J. Mahoney is the point person at USTR, with Robert Lighthizer, the administration’s lead trade negotiator, regularly meeting with lawmakers about the issue. </w:t>
      </w:r>
      <w:r w:rsidRPr="00C35DC6">
        <w:rPr>
          <w:rStyle w:val="StyleUnderline"/>
          <w:highlight w:val="yellow"/>
        </w:rPr>
        <w:t xml:space="preserve">The strategy stands </w:t>
      </w:r>
      <w:r w:rsidRPr="00C35DC6">
        <w:rPr>
          <w:rStyle w:val="Emphasis"/>
          <w:highlight w:val="yellow"/>
        </w:rPr>
        <w:t>in stark contrast</w:t>
      </w:r>
      <w:r w:rsidRPr="000B03BA">
        <w:rPr>
          <w:rStyle w:val="StyleUnderline"/>
        </w:rPr>
        <w:t xml:space="preserve"> </w:t>
      </w:r>
      <w:r w:rsidRPr="00C35DC6">
        <w:rPr>
          <w:rStyle w:val="StyleUnderline"/>
          <w:highlight w:val="yellow"/>
        </w:rPr>
        <w:t>with many of the administration’s previous dealings</w:t>
      </w:r>
      <w:r w:rsidRPr="000B03BA">
        <w:rPr>
          <w:rStyle w:val="StyleUnderline"/>
        </w:rPr>
        <w:t xml:space="preserve"> with Capitol Hill</w:t>
      </w:r>
      <w:r w:rsidRPr="000B03BA">
        <w:rPr>
          <w:sz w:val="14"/>
        </w:rPr>
        <w:t xml:space="preserve">, from the failed effort to repeal Obamacare to the tense negotiations over last year’s $1.3 trillion spending bill. </w:t>
      </w:r>
      <w:r w:rsidRPr="00C35DC6">
        <w:rPr>
          <w:rStyle w:val="StyleUnderline"/>
          <w:highlight w:val="yellow"/>
        </w:rPr>
        <w:t>Lawmakers</w:t>
      </w:r>
      <w:r w:rsidRPr="000B03BA">
        <w:rPr>
          <w:sz w:val="14"/>
        </w:rPr>
        <w:t xml:space="preserve"> and senior aides </w:t>
      </w:r>
      <w:r w:rsidRPr="000B03BA">
        <w:rPr>
          <w:rStyle w:val="StyleUnderline"/>
        </w:rPr>
        <w:t xml:space="preserve">have long </w:t>
      </w:r>
      <w:r w:rsidRPr="00C35DC6">
        <w:rPr>
          <w:rStyle w:val="StyleUnderline"/>
          <w:highlight w:val="yellow"/>
        </w:rPr>
        <w:t>complained</w:t>
      </w:r>
      <w:r w:rsidRPr="000B03BA">
        <w:rPr>
          <w:rStyle w:val="StyleUnderline"/>
        </w:rPr>
        <w:t xml:space="preserve"> that </w:t>
      </w:r>
      <w:r w:rsidRPr="00C35DC6">
        <w:rPr>
          <w:rStyle w:val="StyleUnderline"/>
          <w:highlight w:val="yellow"/>
        </w:rPr>
        <w:t>the White House lacks a strategy</w:t>
      </w:r>
      <w:r w:rsidRPr="000B03BA">
        <w:rPr>
          <w:rStyle w:val="StyleUnderline"/>
        </w:rPr>
        <w:t xml:space="preserve"> for working with Congress and hasn't done enough to communicate with members, aside from a select group of Republicans who have won the president’s admiration</w:t>
      </w:r>
      <w:r w:rsidRPr="000B03BA">
        <w:rPr>
          <w:sz w:val="14"/>
        </w:rPr>
        <w:t>.</w:t>
      </w:r>
    </w:p>
    <w:p w:rsidR="00F94256" w:rsidRPr="00080790" w:rsidRDefault="00F94256" w:rsidP="00F94256">
      <w:pPr>
        <w:pStyle w:val="Heading4"/>
      </w:pPr>
      <w:r w:rsidRPr="00080790">
        <w:t xml:space="preserve">The White House is effectively using PC to persuade recalcitrant lawmakers – enforcing trade agreements and successfully negotiating with Dem leaders in the Senate </w:t>
      </w:r>
    </w:p>
    <w:p w:rsidR="00F94256" w:rsidRPr="00D774A3" w:rsidRDefault="00F94256" w:rsidP="00F94256">
      <w:pPr>
        <w:spacing w:after="0"/>
        <w:rPr>
          <w:rStyle w:val="Style13ptBold"/>
        </w:rPr>
      </w:pPr>
      <w:r w:rsidRPr="00D774A3">
        <w:rPr>
          <w:rStyle w:val="Style13ptBold"/>
        </w:rPr>
        <w:t>Inside Trade 4/5</w:t>
      </w:r>
    </w:p>
    <w:p w:rsidR="00F94256" w:rsidRDefault="00F94256" w:rsidP="00F94256">
      <w:pPr>
        <w:spacing w:after="0"/>
      </w:pPr>
      <w:r>
        <w:t>“Wyden, Brown pitch USMCA ‘labor cooperation’ mechanism” April 05, 2019 https://insidetrade.com/daily-news/wyden-brown-pitch-usmca-%E2%80%98labor-cooperation%E2%80%99-mechanism</w:t>
      </w:r>
    </w:p>
    <w:p w:rsidR="00F94256" w:rsidRPr="00D774A3" w:rsidRDefault="00F94256" w:rsidP="00F94256">
      <w:pPr>
        <w:spacing w:after="0"/>
        <w:rPr>
          <w:sz w:val="16"/>
        </w:rPr>
      </w:pPr>
      <w:r w:rsidRPr="00EF06E0">
        <w:rPr>
          <w:rStyle w:val="StyleUnderline"/>
        </w:rPr>
        <w:t>The</w:t>
      </w:r>
      <w:r w:rsidRPr="00D774A3">
        <w:rPr>
          <w:sz w:val="16"/>
        </w:rPr>
        <w:t xml:space="preserve"> Office of the </w:t>
      </w:r>
      <w:r w:rsidRPr="00EE24A8">
        <w:rPr>
          <w:rStyle w:val="StyleUnderline"/>
          <w:highlight w:val="cyan"/>
        </w:rPr>
        <w:t>U.S. T</w:t>
      </w:r>
      <w:r w:rsidRPr="00EF06E0">
        <w:rPr>
          <w:rStyle w:val="StyleUnderline"/>
        </w:rPr>
        <w:t xml:space="preserve">rade </w:t>
      </w:r>
      <w:r w:rsidRPr="00EE24A8">
        <w:rPr>
          <w:rStyle w:val="StyleUnderline"/>
          <w:highlight w:val="cyan"/>
        </w:rPr>
        <w:t>R</w:t>
      </w:r>
      <w:r w:rsidRPr="00EF06E0">
        <w:rPr>
          <w:rStyle w:val="StyleUnderline"/>
        </w:rPr>
        <w:t>ep</w:t>
      </w:r>
      <w:r w:rsidRPr="00D774A3">
        <w:rPr>
          <w:sz w:val="16"/>
        </w:rPr>
        <w:t xml:space="preserve">resentative </w:t>
      </w:r>
      <w:r w:rsidRPr="00EE24A8">
        <w:rPr>
          <w:rStyle w:val="StyleUnderline"/>
          <w:highlight w:val="cyan"/>
        </w:rPr>
        <w:t>is considering a proposal from</w:t>
      </w:r>
      <w:r w:rsidRPr="00D774A3">
        <w:rPr>
          <w:sz w:val="16"/>
        </w:rPr>
        <w:t xml:space="preserve"> Democratic Sens. Ron </w:t>
      </w:r>
      <w:r w:rsidRPr="00EE24A8">
        <w:rPr>
          <w:rStyle w:val="StyleUnderline"/>
          <w:highlight w:val="cyan"/>
        </w:rPr>
        <w:t>Wyden</w:t>
      </w:r>
      <w:r w:rsidRPr="00EF06E0">
        <w:rPr>
          <w:rStyle w:val="StyleUnderline"/>
        </w:rPr>
        <w:t xml:space="preserve"> </w:t>
      </w:r>
      <w:r w:rsidRPr="00D774A3">
        <w:rPr>
          <w:sz w:val="16"/>
        </w:rPr>
        <w:t xml:space="preserve">(OR) </w:t>
      </w:r>
      <w:r w:rsidRPr="00EE24A8">
        <w:rPr>
          <w:rStyle w:val="StyleUnderline"/>
          <w:highlight w:val="cyan"/>
        </w:rPr>
        <w:t>and</w:t>
      </w:r>
      <w:r w:rsidRPr="00D774A3">
        <w:rPr>
          <w:sz w:val="16"/>
        </w:rPr>
        <w:t xml:space="preserve"> Sherrod </w:t>
      </w:r>
      <w:r w:rsidRPr="00EE24A8">
        <w:rPr>
          <w:rStyle w:val="StyleUnderline"/>
          <w:highlight w:val="cyan"/>
        </w:rPr>
        <w:t>Brown</w:t>
      </w:r>
      <w:r w:rsidRPr="00D774A3">
        <w:rPr>
          <w:sz w:val="16"/>
        </w:rPr>
        <w:t xml:space="preserve"> (OH) </w:t>
      </w:r>
      <w:r w:rsidRPr="00EE24A8">
        <w:rPr>
          <w:rStyle w:val="StyleUnderline"/>
          <w:highlight w:val="cyan"/>
        </w:rPr>
        <w:t>aimed at boosting confidence that Mexico will adhere to</w:t>
      </w:r>
      <w:r w:rsidRPr="00D774A3">
        <w:rPr>
          <w:rStyle w:val="StyleUnderline"/>
        </w:rPr>
        <w:t xml:space="preserve"> labor </w:t>
      </w:r>
      <w:r w:rsidRPr="00EE24A8">
        <w:rPr>
          <w:rStyle w:val="StyleUnderline"/>
          <w:highlight w:val="cyan"/>
        </w:rPr>
        <w:t>commitments</w:t>
      </w:r>
      <w:r w:rsidRPr="00D774A3">
        <w:rPr>
          <w:sz w:val="16"/>
        </w:rPr>
        <w:t xml:space="preserve"> in the U.S.-Mexico-Canada Agreement, according to Senate aides. The “Labor Cooperation and Enforcement Agreement” they are proposing would arm both the U.S. </w:t>
      </w:r>
      <w:r w:rsidRPr="00D774A3">
        <w:rPr>
          <w:rStyle w:val="StyleUnderline"/>
        </w:rPr>
        <w:t>and</w:t>
      </w:r>
      <w:r w:rsidRPr="00D774A3">
        <w:rPr>
          <w:sz w:val="16"/>
        </w:rPr>
        <w:t xml:space="preserve"> Mexican governments with more effective tools to detect labor violations in mining and manufacturing sectors and would “target enforcement actions” against shipments from facilities in violation of the deal’s labor standards, according to the senators' offices. Brown and Wyden have discussed the proposal with Mexico's foreign affairs under secretary for North America, Jesús Seade, and the Mexican ambassador to the U.S., Martha Bárcena, who were on Capitol Hill for meetings earlier this week. “In those conversations we emphasized the overlapping interests we have with the [Mexican] administration </w:t>
      </w:r>
      <w:r w:rsidRPr="00D774A3">
        <w:rPr>
          <w:rStyle w:val="StyleUnderline"/>
        </w:rPr>
        <w:t>to advance workers’ rights and unions</w:t>
      </w:r>
      <w:r w:rsidRPr="00D774A3">
        <w:rPr>
          <w:sz w:val="16"/>
        </w:rPr>
        <w:t xml:space="preserve"> and how this proposal will help achieve those common goals,” the Senate aides said in an email. The proposal was first reported by Politico. House Speaker Nancy Pelosi (D-CA) said this week that enforcement issues must be addressed within the text of the agreement, suggesting the deal must be re-opened to adequately address widespread Democratic concerns with USMCA. “I think we are only chatting unless we are enforcing,” Pelosi said Thursday, according to Bloomberg. “I want to see stronger enforcement language.” </w:t>
      </w:r>
      <w:r w:rsidRPr="00D774A3">
        <w:rPr>
          <w:rStyle w:val="StyleUnderline"/>
        </w:rPr>
        <w:t>The proposal</w:t>
      </w:r>
      <w:r w:rsidRPr="00D774A3">
        <w:rPr>
          <w:sz w:val="16"/>
        </w:rPr>
        <w:t xml:space="preserve"> calls for Mexico to commit to increase the number and training of enforcement personnel, according to a summary provided by the Senate aides. It </w:t>
      </w:r>
      <w:r w:rsidRPr="00D774A3">
        <w:rPr>
          <w:rStyle w:val="StyleUnderline"/>
        </w:rPr>
        <w:t>would</w:t>
      </w:r>
      <w:r w:rsidRPr="00D774A3">
        <w:rPr>
          <w:sz w:val="16"/>
        </w:rPr>
        <w:t xml:space="preserve"> include “U.S.-provided capacity-building and joint initiatives” to </w:t>
      </w:r>
      <w:r w:rsidRPr="00D774A3">
        <w:rPr>
          <w:rStyle w:val="StyleUnderline"/>
        </w:rPr>
        <w:t xml:space="preserve">promote </w:t>
      </w:r>
      <w:r w:rsidRPr="00D774A3">
        <w:rPr>
          <w:sz w:val="16"/>
        </w:rPr>
        <w:t xml:space="preserve">the enforcement of </w:t>
      </w:r>
      <w:r w:rsidRPr="00D774A3">
        <w:rPr>
          <w:rStyle w:val="StyleUnderline"/>
        </w:rPr>
        <w:t>core labor rights</w:t>
      </w:r>
      <w:r w:rsidRPr="00D774A3">
        <w:rPr>
          <w:sz w:val="16"/>
        </w:rPr>
        <w:t xml:space="preserve"> outlined by the International Labor Organization and would work to ensure “acceptable conditions of work in Mexico,” the summary adds. It would also allow the two governments to “audit and inspect facilities suspected of violating labor standards.” Accordingly, if facilities are found to be in violation, the U.S. could deny preferential treatment afforded under the deal for goods from that facility. “If facilities were found to be in violation, the U.S. could then take action to deny NAFTA’s preferential tariff treatment to goods imported from that facility. In the case of forced labor, the U.S. could deny imports from those facilities all together, as is already provided under U.S. law,” the summary states. “Updating NAFTA will only help American workers if the deal can be enforced,” Wyden said in a statement issued with a summary of the proposal. “Senator Brown and I have a plan to help Mexico live up to its commitments when it comes to higher labor standards.” Brown argued that “Anti-outsourcing rules are only as strong as the tools that enforce them. Words on a paper won’t stop jobs from going to Mexico.” The aides pointed to similar enforcement tools in other U.S. trade agreements, including the timber verification provision used in the U.S.-Peru Trade Promotion Agreement. They also cited provisions aimed at “ensuring that textile and apparel imports meet the requirements that U.S. free trade agreements generally demand.” </w:t>
      </w:r>
      <w:r w:rsidRPr="00EE24A8">
        <w:rPr>
          <w:rStyle w:val="StyleUnderline"/>
          <w:highlight w:val="cyan"/>
        </w:rPr>
        <w:t>In</w:t>
      </w:r>
      <w:r w:rsidRPr="00D774A3">
        <w:rPr>
          <w:sz w:val="16"/>
        </w:rPr>
        <w:t xml:space="preserve"> October </w:t>
      </w:r>
      <w:r w:rsidRPr="00EE24A8">
        <w:rPr>
          <w:rStyle w:val="StyleUnderline"/>
          <w:highlight w:val="cyan"/>
        </w:rPr>
        <w:t>2017, Lighthizer directed</w:t>
      </w:r>
      <w:r w:rsidRPr="00D774A3">
        <w:rPr>
          <w:sz w:val="16"/>
        </w:rPr>
        <w:t xml:space="preserve"> U.S. </w:t>
      </w:r>
      <w:r w:rsidRPr="00EE24A8">
        <w:rPr>
          <w:rStyle w:val="StyleUnderline"/>
          <w:highlight w:val="cyan"/>
        </w:rPr>
        <w:t>C</w:t>
      </w:r>
      <w:r w:rsidRPr="00D774A3">
        <w:rPr>
          <w:sz w:val="16"/>
        </w:rPr>
        <w:t xml:space="preserve">ustoms and </w:t>
      </w:r>
      <w:r w:rsidRPr="00EE24A8">
        <w:rPr>
          <w:rStyle w:val="StyleUnderline"/>
          <w:highlight w:val="cyan"/>
        </w:rPr>
        <w:t>B</w:t>
      </w:r>
      <w:r w:rsidRPr="00D774A3">
        <w:rPr>
          <w:sz w:val="16"/>
        </w:rPr>
        <w:t xml:space="preserve">order </w:t>
      </w:r>
      <w:r w:rsidRPr="00EE24A8">
        <w:rPr>
          <w:rStyle w:val="StyleUnderline"/>
          <w:highlight w:val="cyan"/>
        </w:rPr>
        <w:t>P</w:t>
      </w:r>
      <w:r w:rsidRPr="00D774A3">
        <w:rPr>
          <w:sz w:val="16"/>
        </w:rPr>
        <w:t xml:space="preserve">rotection </w:t>
      </w:r>
      <w:r w:rsidRPr="00EE24A8">
        <w:rPr>
          <w:rStyle w:val="StyleUnderline"/>
          <w:highlight w:val="cyan"/>
        </w:rPr>
        <w:t>to block</w:t>
      </w:r>
      <w:r w:rsidRPr="00D774A3">
        <w:rPr>
          <w:sz w:val="16"/>
        </w:rPr>
        <w:t xml:space="preserve"> timber </w:t>
      </w:r>
      <w:r w:rsidRPr="00EE24A8">
        <w:rPr>
          <w:rStyle w:val="StyleUnderline"/>
          <w:highlight w:val="cyan"/>
        </w:rPr>
        <w:t>imports from a Peruvian exporter</w:t>
      </w:r>
      <w:r w:rsidRPr="00D774A3">
        <w:rPr>
          <w:sz w:val="16"/>
        </w:rPr>
        <w:t xml:space="preserve"> the U.S. said </w:t>
      </w:r>
      <w:r w:rsidRPr="00EE24A8">
        <w:rPr>
          <w:rStyle w:val="StyleUnderline"/>
          <w:highlight w:val="cyan"/>
        </w:rPr>
        <w:t>engaged in illegal</w:t>
      </w:r>
      <w:r w:rsidRPr="00D774A3">
        <w:rPr>
          <w:sz w:val="16"/>
        </w:rPr>
        <w:t xml:space="preserve"> harvesting </w:t>
      </w:r>
      <w:r w:rsidRPr="00EE24A8">
        <w:rPr>
          <w:rStyle w:val="StyleUnderline"/>
          <w:highlight w:val="cyan"/>
        </w:rPr>
        <w:t>practice</w:t>
      </w:r>
      <w:r w:rsidRPr="00D774A3">
        <w:rPr>
          <w:rStyle w:val="StyleUnderline"/>
        </w:rPr>
        <w:t>s</w:t>
      </w:r>
      <w:r w:rsidRPr="00D774A3">
        <w:rPr>
          <w:sz w:val="16"/>
        </w:rPr>
        <w:t xml:space="preserve">. The U.S. did so by invoking a timber verification provision in the FTA known as the Forest Sector Governance Annex. </w:t>
      </w:r>
      <w:r w:rsidRPr="00EE24A8">
        <w:rPr>
          <w:rStyle w:val="StyleUnderline"/>
          <w:highlight w:val="cyan"/>
        </w:rPr>
        <w:t>And in January</w:t>
      </w:r>
      <w:r w:rsidRPr="00D774A3">
        <w:rPr>
          <w:sz w:val="16"/>
        </w:rPr>
        <w:t xml:space="preserve">, U.S. Trade Representative Robert </w:t>
      </w:r>
      <w:r w:rsidRPr="00EE24A8">
        <w:rPr>
          <w:rStyle w:val="StyleUnderline"/>
          <w:highlight w:val="cyan"/>
        </w:rPr>
        <w:t>Lighthizer requested consultations with Lima</w:t>
      </w:r>
      <w:r w:rsidRPr="00D774A3">
        <w:rPr>
          <w:sz w:val="16"/>
        </w:rPr>
        <w:t xml:space="preserve"> under the FTA </w:t>
      </w:r>
      <w:r w:rsidRPr="00EE24A8">
        <w:rPr>
          <w:rStyle w:val="StyleUnderline"/>
          <w:highlight w:val="cyan"/>
        </w:rPr>
        <w:t>for</w:t>
      </w:r>
      <w:r w:rsidRPr="00D774A3">
        <w:rPr>
          <w:sz w:val="16"/>
        </w:rPr>
        <w:t xml:space="preserve"> what he said was </w:t>
      </w:r>
      <w:r w:rsidRPr="00D774A3">
        <w:rPr>
          <w:rStyle w:val="StyleUnderline"/>
        </w:rPr>
        <w:t xml:space="preserve">a </w:t>
      </w:r>
      <w:r w:rsidRPr="00EE24A8">
        <w:rPr>
          <w:rStyle w:val="StyleUnderline"/>
          <w:highlight w:val="cyan"/>
        </w:rPr>
        <w:t>violation of</w:t>
      </w:r>
      <w:r w:rsidRPr="00D774A3">
        <w:rPr>
          <w:sz w:val="16"/>
        </w:rPr>
        <w:t xml:space="preserve"> the country's </w:t>
      </w:r>
      <w:r w:rsidRPr="00EE24A8">
        <w:rPr>
          <w:rStyle w:val="StyleUnderline"/>
          <w:highlight w:val="cyan"/>
        </w:rPr>
        <w:t>environmental obligations</w:t>
      </w:r>
      <w:r w:rsidRPr="00D774A3">
        <w:rPr>
          <w:sz w:val="16"/>
        </w:rPr>
        <w:t xml:space="preserve"> under the deal. “</w:t>
      </w:r>
      <w:r w:rsidRPr="00EE24A8">
        <w:rPr>
          <w:rStyle w:val="Emphasis"/>
          <w:highlight w:val="cyan"/>
          <w:bdr w:val="single" w:sz="4" w:space="0" w:color="auto"/>
        </w:rPr>
        <w:t>By taking this unprecedented step</w:t>
      </w:r>
      <w:r w:rsidRPr="00EF06E0">
        <w:rPr>
          <w:rStyle w:val="StyleUnderline"/>
        </w:rPr>
        <w:t>,</w:t>
      </w:r>
      <w:r w:rsidRPr="00D774A3">
        <w:rPr>
          <w:sz w:val="16"/>
        </w:rPr>
        <w:t xml:space="preserve"> the </w:t>
      </w:r>
      <w:r w:rsidRPr="00EE24A8">
        <w:rPr>
          <w:rStyle w:val="Emphasis"/>
          <w:highlight w:val="cyan"/>
          <w:bdr w:val="single" w:sz="4" w:space="0" w:color="auto"/>
        </w:rPr>
        <w:t>Trump</w:t>
      </w:r>
      <w:r w:rsidRPr="00EE24A8">
        <w:rPr>
          <w:rStyle w:val="Emphasis"/>
          <w:bdr w:val="single" w:sz="4" w:space="0" w:color="auto"/>
        </w:rPr>
        <w:t xml:space="preserve"> </w:t>
      </w:r>
      <w:r w:rsidRPr="00D774A3">
        <w:rPr>
          <w:sz w:val="16"/>
        </w:rPr>
        <w:t xml:space="preserve">Administration </w:t>
      </w:r>
      <w:r w:rsidRPr="00EE24A8">
        <w:rPr>
          <w:rStyle w:val="Emphasis"/>
          <w:highlight w:val="cyan"/>
          <w:bdr w:val="single" w:sz="4" w:space="0" w:color="auto"/>
        </w:rPr>
        <w:t>is making clear that it takes</w:t>
      </w:r>
      <w:r w:rsidRPr="00EF06E0">
        <w:rPr>
          <w:rStyle w:val="StyleUnderline"/>
        </w:rPr>
        <w:t xml:space="preserve"> monitoring and </w:t>
      </w:r>
      <w:r w:rsidRPr="00EE24A8">
        <w:rPr>
          <w:rStyle w:val="Emphasis"/>
          <w:highlight w:val="cyan"/>
          <w:bdr w:val="single" w:sz="4" w:space="0" w:color="auto"/>
        </w:rPr>
        <w:t>enforcement of</w:t>
      </w:r>
      <w:r w:rsidRPr="00EF06E0">
        <w:rPr>
          <w:rStyle w:val="StyleUnderline"/>
        </w:rPr>
        <w:t xml:space="preserve"> </w:t>
      </w:r>
      <w:r w:rsidRPr="00D774A3">
        <w:rPr>
          <w:sz w:val="16"/>
        </w:rPr>
        <w:t xml:space="preserve">U.S. </w:t>
      </w:r>
      <w:r w:rsidRPr="00EF06E0">
        <w:rPr>
          <w:rStyle w:val="StyleUnderline"/>
        </w:rPr>
        <w:t xml:space="preserve">trade </w:t>
      </w:r>
      <w:r w:rsidRPr="00EE24A8">
        <w:rPr>
          <w:rStyle w:val="Emphasis"/>
          <w:highlight w:val="cyan"/>
          <w:bdr w:val="single" w:sz="4" w:space="0" w:color="auto"/>
        </w:rPr>
        <w:t>agreements seriously</w:t>
      </w:r>
      <w:r w:rsidRPr="00D774A3">
        <w:rPr>
          <w:sz w:val="16"/>
        </w:rPr>
        <w:t>, including obligations to strengthen forest sector governance,” Lighthizer said in a Jan. 4 statement.</w:t>
      </w:r>
    </w:p>
    <w:p w:rsidR="00F94256" w:rsidRDefault="00F94256" w:rsidP="004A0B62">
      <w:pPr>
        <w:rPr>
          <w:rStyle w:val="Style13ptBold"/>
          <w:b w:val="0"/>
          <w:bCs w:val="0"/>
          <w:sz w:val="16"/>
        </w:rPr>
      </w:pPr>
    </w:p>
    <w:p w:rsidR="004A0B62" w:rsidRDefault="00F94256" w:rsidP="00F94256">
      <w:pPr>
        <w:pStyle w:val="Heading3"/>
      </w:pPr>
      <w:r>
        <w:t>I/L – Trump PC Works</w:t>
      </w:r>
    </w:p>
    <w:p w:rsidR="00F94256" w:rsidRDefault="00F94256" w:rsidP="00F94256">
      <w:pPr>
        <w:pStyle w:val="Heading4"/>
      </w:pPr>
      <w:r>
        <w:t xml:space="preserve">Political capital theory is true for Trump --- </w:t>
      </w:r>
      <w:r w:rsidRPr="00C82947">
        <w:rPr>
          <w:u w:val="single"/>
        </w:rPr>
        <w:t>learning curve</w:t>
      </w:r>
      <w:r>
        <w:t xml:space="preserve"> proves</w:t>
      </w:r>
    </w:p>
    <w:p w:rsidR="00F94256" w:rsidRDefault="00F94256" w:rsidP="00F94256">
      <w:r w:rsidRPr="00975421">
        <w:rPr>
          <w:rStyle w:val="Style13ptBold"/>
        </w:rPr>
        <w:t>Graham 18</w:t>
      </w:r>
      <w:r>
        <w:t xml:space="preserve"> – David, “Trump's Quietly Growing List of Victories,” </w:t>
      </w:r>
      <w:r w:rsidRPr="00975421">
        <w:rPr>
          <w:i/>
        </w:rPr>
        <w:t>The Atlantic</w:t>
      </w:r>
      <w:r>
        <w:t xml:space="preserve">, </w:t>
      </w:r>
      <w:hyperlink r:id="rId38" w:history="1">
        <w:r w:rsidRPr="0025646F">
          <w:rPr>
            <w:rStyle w:val="Hyperlink"/>
          </w:rPr>
          <w:t>https://www.theatlantic.com/politics/archive/2018/01/what-trump-has-accomplished/550760/</w:t>
        </w:r>
      </w:hyperlink>
    </w:p>
    <w:p w:rsidR="00F94256" w:rsidRDefault="00F94256" w:rsidP="00F94256">
      <w:pPr>
        <w:rPr>
          <w:sz w:val="10"/>
        </w:rPr>
      </w:pPr>
      <w:r w:rsidRPr="00975421">
        <w:rPr>
          <w:rStyle w:val="StyleUnderline"/>
        </w:rPr>
        <w:t xml:space="preserve">Nothing comes easy in the </w:t>
      </w:r>
      <w:r w:rsidRPr="00C82947">
        <w:rPr>
          <w:rStyle w:val="StyleUnderline"/>
          <w:highlight w:val="green"/>
        </w:rPr>
        <w:t>Trump</w:t>
      </w:r>
      <w:r w:rsidRPr="00975421">
        <w:rPr>
          <w:rStyle w:val="StyleUnderline"/>
        </w:rPr>
        <w:t xml:space="preserve"> presidency</w:t>
      </w:r>
      <w:r w:rsidRPr="009B7BEE">
        <w:rPr>
          <w:sz w:val="10"/>
        </w:rPr>
        <w:t xml:space="preserve">, </w:t>
      </w:r>
      <w:r w:rsidRPr="00975421">
        <w:rPr>
          <w:rStyle w:val="StyleUnderline"/>
        </w:rPr>
        <w:t>but</w:t>
      </w:r>
      <w:r w:rsidRPr="009B7BEE">
        <w:rPr>
          <w:sz w:val="10"/>
        </w:rPr>
        <w:t xml:space="preserve"> over the last few months </w:t>
      </w:r>
      <w:r w:rsidRPr="00975421">
        <w:rPr>
          <w:rStyle w:val="StyleUnderline"/>
        </w:rPr>
        <w:t xml:space="preserve">the White House </w:t>
      </w:r>
      <w:r w:rsidRPr="00C82947">
        <w:rPr>
          <w:rStyle w:val="StyleUnderline"/>
          <w:highlight w:val="green"/>
        </w:rPr>
        <w:t>has shown</w:t>
      </w:r>
      <w:r w:rsidRPr="009B7BEE">
        <w:rPr>
          <w:sz w:val="10"/>
        </w:rPr>
        <w:t xml:space="preserve"> fitful but </w:t>
      </w:r>
      <w:r w:rsidRPr="00C82947">
        <w:rPr>
          <w:rStyle w:val="StyleUnderline"/>
          <w:highlight w:val="green"/>
        </w:rPr>
        <w:t>real progress toward</w:t>
      </w:r>
      <w:r w:rsidRPr="00975421">
        <w:rPr>
          <w:rStyle w:val="StyleUnderline"/>
        </w:rPr>
        <w:t xml:space="preserve"> more </w:t>
      </w:r>
      <w:r w:rsidRPr="00C82947">
        <w:rPr>
          <w:rStyle w:val="StyleUnderline"/>
          <w:highlight w:val="green"/>
        </w:rPr>
        <w:t>effective policymaking</w:t>
      </w:r>
      <w:r w:rsidRPr="009B7BEE">
        <w:rPr>
          <w:sz w:val="10"/>
        </w:rPr>
        <w:t xml:space="preserve">. From domestic policy to foreign affairs, President </w:t>
      </w:r>
      <w:r w:rsidRPr="00C82947">
        <w:rPr>
          <w:rStyle w:val="StyleUnderline"/>
          <w:highlight w:val="green"/>
        </w:rPr>
        <w:t>Trump</w:t>
      </w:r>
      <w:r w:rsidRPr="009B7BEE">
        <w:rPr>
          <w:sz w:val="10"/>
        </w:rPr>
        <w:t xml:space="preserve"> has </w:t>
      </w:r>
      <w:r w:rsidRPr="00C82947">
        <w:rPr>
          <w:rStyle w:val="StyleUnderline"/>
          <w:highlight w:val="green"/>
        </w:rPr>
        <w:t>notched</w:t>
      </w:r>
      <w:r w:rsidRPr="009B7BEE">
        <w:rPr>
          <w:sz w:val="10"/>
        </w:rPr>
        <w:t xml:space="preserve"> more </w:t>
      </w:r>
      <w:r w:rsidRPr="00C82947">
        <w:rPr>
          <w:rStyle w:val="StyleUnderline"/>
          <w:highlight w:val="green"/>
        </w:rPr>
        <w:t>real victories</w:t>
      </w:r>
      <w:r w:rsidRPr="00975421">
        <w:rPr>
          <w:rStyle w:val="StyleUnderline"/>
        </w:rPr>
        <w:t xml:space="preserve"> over the fall and winter months</w:t>
      </w:r>
      <w:r w:rsidRPr="009B7BEE">
        <w:rPr>
          <w:sz w:val="10"/>
        </w:rPr>
        <w:t xml:space="preserve"> than during the rest of his administration combined. This includes the passage of a large tax-cut package, the long delayed first major legislative achievement of his presidency. Trump has appointed conservative judges and further cut regulations. He has fulfilled campaign promises by announcing the end of the Deferred Action for Childhood Arrivals program, recognizing Jerusalem as the capital of Israel, and announcing a plan to move the U.S. Embassy there from Tel Aviv. He has also presided over the end of ISIS’s territorial control in Syria and Iraq. </w:t>
      </w:r>
      <w:r w:rsidRPr="00C82947">
        <w:rPr>
          <w:rStyle w:val="StyleUnderline"/>
          <w:highlight w:val="green"/>
        </w:rPr>
        <w:t>These</w:t>
      </w:r>
      <w:r w:rsidRPr="009B7BEE">
        <w:rPr>
          <w:sz w:val="10"/>
        </w:rPr>
        <w:t xml:space="preserve"> and other </w:t>
      </w:r>
      <w:r w:rsidRPr="00975421">
        <w:rPr>
          <w:rStyle w:val="StyleUnderline"/>
        </w:rPr>
        <w:t xml:space="preserve">victories seem to </w:t>
      </w:r>
      <w:r w:rsidRPr="00C82947">
        <w:rPr>
          <w:rStyle w:val="StyleUnderline"/>
          <w:highlight w:val="green"/>
        </w:rPr>
        <w:t>reflect a learning curve</w:t>
      </w:r>
      <w:r w:rsidRPr="009B7BEE">
        <w:rPr>
          <w:sz w:val="10"/>
        </w:rPr>
        <w:t xml:space="preserve">. </w:t>
      </w:r>
      <w:r w:rsidRPr="00C82947">
        <w:rPr>
          <w:rStyle w:val="StyleUnderline"/>
          <w:highlight w:val="green"/>
        </w:rPr>
        <w:t>Most new presidents</w:t>
      </w:r>
      <w:r w:rsidRPr="00975421">
        <w:rPr>
          <w:rStyle w:val="StyleUnderline"/>
        </w:rPr>
        <w:t xml:space="preserve"> manage to </w:t>
      </w:r>
      <w:r w:rsidRPr="00C82947">
        <w:rPr>
          <w:rStyle w:val="StyleUnderline"/>
          <w:highlight w:val="green"/>
        </w:rPr>
        <w:t>ram through</w:t>
      </w:r>
      <w:r w:rsidRPr="00975421">
        <w:rPr>
          <w:rStyle w:val="StyleUnderline"/>
        </w:rPr>
        <w:t xml:space="preserve"> top </w:t>
      </w:r>
      <w:r w:rsidRPr="00C82947">
        <w:rPr>
          <w:rStyle w:val="StyleUnderline"/>
          <w:highlight w:val="green"/>
        </w:rPr>
        <w:t>priorities in their first days</w:t>
      </w:r>
      <w:r w:rsidRPr="00975421">
        <w:rPr>
          <w:rStyle w:val="StyleUnderline"/>
        </w:rPr>
        <w:t xml:space="preserve"> or months in office, </w:t>
      </w:r>
      <w:r w:rsidRPr="00C82947">
        <w:rPr>
          <w:rStyle w:val="StyleUnderline"/>
          <w:highlight w:val="green"/>
        </w:rPr>
        <w:t>when</w:t>
      </w:r>
      <w:r w:rsidRPr="00975421">
        <w:rPr>
          <w:rStyle w:val="StyleUnderline"/>
        </w:rPr>
        <w:t xml:space="preserve"> their </w:t>
      </w:r>
      <w:r w:rsidRPr="00C82947">
        <w:rPr>
          <w:rStyle w:val="StyleUnderline"/>
          <w:highlight w:val="green"/>
        </w:rPr>
        <w:t>political capital is high, but Trump</w:t>
      </w:r>
      <w:r w:rsidRPr="00975421">
        <w:rPr>
          <w:rStyle w:val="StyleUnderline"/>
        </w:rPr>
        <w:t xml:space="preserve"> </w:t>
      </w:r>
      <w:r w:rsidRPr="00C82947">
        <w:rPr>
          <w:rStyle w:val="StyleUnderline"/>
          <w:highlight w:val="green"/>
        </w:rPr>
        <w:t>entered office with little goodwill</w:t>
      </w:r>
      <w:r w:rsidRPr="00975421">
        <w:rPr>
          <w:rStyle w:val="StyleUnderline"/>
        </w:rPr>
        <w:t xml:space="preserve"> and little or no understanding of either policy or the policymaking process</w:t>
      </w:r>
      <w:r w:rsidRPr="009B7BEE">
        <w:rPr>
          <w:sz w:val="10"/>
        </w:rPr>
        <w:t xml:space="preserve">, </w:t>
      </w:r>
      <w:r w:rsidRPr="00975421">
        <w:rPr>
          <w:rStyle w:val="StyleUnderline"/>
        </w:rPr>
        <w:t xml:space="preserve">as well as a staff largely inexperienced </w:t>
      </w:r>
      <w:r w:rsidRPr="009B7BEE">
        <w:rPr>
          <w:sz w:val="10"/>
        </w:rPr>
        <w:t xml:space="preserve">in either—though proficient at intramural feuding. There’s little indication that </w:t>
      </w:r>
      <w:r w:rsidRPr="00C82947">
        <w:rPr>
          <w:rStyle w:val="StyleUnderline"/>
          <w:highlight w:val="green"/>
        </w:rPr>
        <w:t>Trump</w:t>
      </w:r>
      <w:r w:rsidRPr="009B7BEE">
        <w:rPr>
          <w:sz w:val="10"/>
        </w:rPr>
        <w:t xml:space="preserve"> himself has learned much more about policy or legislation, but he has </w:t>
      </w:r>
      <w:r w:rsidRPr="00C82947">
        <w:rPr>
          <w:rStyle w:val="StyleUnderline"/>
          <w:highlight w:val="green"/>
        </w:rPr>
        <w:t>professionalized his White House staff,</w:t>
      </w:r>
      <w:r w:rsidRPr="00975421">
        <w:rPr>
          <w:rStyle w:val="StyleUnderline"/>
        </w:rPr>
        <w:t xml:space="preserve"> </w:t>
      </w:r>
      <w:r w:rsidRPr="00C82947">
        <w:rPr>
          <w:rStyle w:val="StyleUnderline"/>
          <w:highlight w:val="green"/>
        </w:rPr>
        <w:t>creating a more effective team</w:t>
      </w:r>
      <w:r w:rsidRPr="009B7BEE">
        <w:rPr>
          <w:sz w:val="10"/>
        </w:rPr>
        <w:t xml:space="preserve">. The rub is that insofar as the Trump administration is hitting its stride, it is doing so just as the prospects for further success dry up. Every few months, I try to look back on what Trump has accomplished in the intervening period. </w:t>
      </w:r>
      <w:r w:rsidRPr="00C82947">
        <w:rPr>
          <w:rStyle w:val="StyleUnderline"/>
          <w:highlight w:val="green"/>
        </w:rPr>
        <w:t>This is</w:t>
      </w:r>
      <w:r w:rsidRPr="009B7BEE">
        <w:rPr>
          <w:sz w:val="10"/>
        </w:rPr>
        <w:t xml:space="preserve"> an </w:t>
      </w:r>
      <w:r w:rsidRPr="00C82947">
        <w:rPr>
          <w:rStyle w:val="StyleUnderline"/>
          <w:highlight w:val="green"/>
        </w:rPr>
        <w:t>important</w:t>
      </w:r>
      <w:r w:rsidRPr="009B7BEE">
        <w:rPr>
          <w:sz w:val="10"/>
        </w:rPr>
        <w:t xml:space="preserve"> exercise </w:t>
      </w:r>
      <w:r w:rsidRPr="00C82947">
        <w:rPr>
          <w:rStyle w:val="StyleUnderline"/>
          <w:highlight w:val="green"/>
        </w:rPr>
        <w:t>because coverage of the president is overwhelmingly negative</w:t>
      </w:r>
      <w:r w:rsidRPr="009B7BEE">
        <w:rPr>
          <w:sz w:val="10"/>
        </w:rPr>
        <w:t xml:space="preserve">, largely for reasons of his own making, and the Russia probe and other scandals tend to obscure more mundane political action. </w:t>
      </w:r>
      <w:r w:rsidRPr="00C82947">
        <w:rPr>
          <w:rStyle w:val="StyleUnderline"/>
          <w:highlight w:val="green"/>
        </w:rPr>
        <w:t>In that context, it’s easy for the public to miss</w:t>
      </w:r>
      <w:r w:rsidRPr="00975421">
        <w:rPr>
          <w:rStyle w:val="StyleUnderline"/>
        </w:rPr>
        <w:t xml:space="preserve"> or forget about changes that </w:t>
      </w:r>
      <w:r w:rsidRPr="009B7BEE">
        <w:rPr>
          <w:sz w:val="10"/>
        </w:rPr>
        <w:t xml:space="preserve">will </w:t>
      </w:r>
      <w:r w:rsidRPr="00975421">
        <w:rPr>
          <w:rStyle w:val="StyleUnderline"/>
        </w:rPr>
        <w:t>affect</w:t>
      </w:r>
      <w:r w:rsidRPr="009B7BEE">
        <w:rPr>
          <w:sz w:val="10"/>
        </w:rPr>
        <w:t xml:space="preserve"> the nation and American </w:t>
      </w:r>
      <w:r w:rsidRPr="00C82947">
        <w:rPr>
          <w:rStyle w:val="StyleUnderline"/>
          <w:highlight w:val="green"/>
        </w:rPr>
        <w:t>policy</w:t>
      </w:r>
      <w:r w:rsidRPr="009B7BEE">
        <w:rPr>
          <w:sz w:val="10"/>
        </w:rPr>
        <w:t xml:space="preserve"> for years and decades to come. This is not intended as an assessment of the </w:t>
      </w:r>
      <w:r w:rsidRPr="00C82947">
        <w:rPr>
          <w:rStyle w:val="StyleUnderline"/>
          <w:highlight w:val="green"/>
        </w:rPr>
        <w:t>wisdom</w:t>
      </w:r>
      <w:r w:rsidRPr="009B7BEE">
        <w:rPr>
          <w:sz w:val="10"/>
        </w:rPr>
        <w:t xml:space="preserve"> of the decisions—of the items included here, some are overwhelmingly unpopular, and some may end up producing largely negative effects, even from the perspective of those who advocated them. The point is simply to measure what the White House is doing. The biggest single accomplishment for Trump in the time since I last conducted this exercise is the passage of a suite of tax cuts. In some ways, that bill was a disappointment. Early on, Trump and GOP leaders were promising an overhaul of the tax code on a par with the 1986 tax-reform law: A full rewrite of the tax code, permanent changes, returns that could be filed on a postcard. The final bill is none of that. Because leaders were rushing frantically to get a bill passed before Christmas and made little attempt to attract Democratic votes, they ended up with a conventional, if large, package of tax cuts. Those cuts overwhelmingly favor high earners, and changes to individual tax rates will expire in 10 years. But after multiple failed attempts at repealing Obamacare, and with no other major legislation through Congress, the bar was lowered. Trump and Republicans showed up a chorus of naysayers who insisted there was no way a bill could be written and passed by the end of the year. The resulting bill allowed Trump, Senate Majority Leader Mitch McConnell, and Speaker Paul Ryan to all claim victory, and the cuts for high earners and corporations fulfill longstanding wishes from GOP donors and machers. Since Trump signed the law, multiple large companies have announced raises for employees, many of them citing the new tax plan as an incentive. Some executives are likely catering to a president who responds well to flattery and has no hesitations about bullying companies, while other messages have been tempered (Walmart announced raises noisily, while quietly laying off thousands of Sam’s Club employees), but Trump has sought to harvest a political dividend. Elsewhere on the domestic front, Trump has continued to make progress on his immigration agenda. After multiple attempts and multiple defeats in court, the Supreme Court in December allowed Trump’s travel ban, née Muslim ban, to take effect while legal challenges continue, a partial victory nearly a year in the making. The efficacy of the ban has never been well-demonstrated, but Trump has argued for months it is essential and now has a version in place. In September, Attorney General Jeff Sessions announced the end of the Deferred Action for Childhood Arrivals program, marking the culmination of a promise that Trump made during the campaign (but had on occasion contradicted since then). Arrests for illegal border crossings from Mexico, generally a rough proxy for the number of people attempting to enter the United States, reached their lowest level since 1971, although that is a continuation of a pre-existing trend, and Trump persists in exaggerating the size of the drop. The raw number of deportations has actually dropped from the end of Barack Obama’s term to the start of Trump’s, but that is in part because of fewer crossings. The Trump administration has ramped up deportations of people already living in the United States, including with some high-profile moves like a nationwide raid on 7-Elevens. The San Francisco Chronicle reported this week that federal officials are planning a sweeping raid in Northern California intended as a brushback on sanctuary cities. Trump has not succeeded in repealing Obamacare, a longstanding priority, and after multiple attempts, congressional GOP leaders have demonstrated that they have little stomach for another try any time soon. But the president has managed to gradually erode the law, including a repeal of the individual mandate. Around 3.2 million fewer people have insurance than did at the start of 2017, and a plurality of Republicans in an Economist/YouGov poll said the law had been repealed. The president has also continued to nominate federal judges at a record clip, and to see them confirmed to the federal bench. He successfully installed Mick Mulvaney, the head of the Office of Management and Budget, as interim director of the Consumer Financial Protection Bureau, from which perch Mulvaney has moved quickly to dismantle regulations on the financial industry. Abroad, even as Trump struggles with North Korea policy, strained ties with allies, and a broken relationship with his secretary of state, the president saw ISIS driven from its territorial holdings in Iraq and Syria, in large part due to American fighters and strategy. Trump inherited a fight going well for the U.S. and a strategy on the way to achieving that, as Obama administration alums like to point out, but he saw that strategy through. This doesn’t mean ISIS is no longer a threat, but the end of its territorial claims is a major milestone. In announcing U.S. recognition of Jerusalem and future plans to move the American embassy there, Trump followed through on a promise made not just by him but by several predecessors, who backtracked once in office. Like most choices in the Israeli-Palestinian conflict, the move won him both praise and fury. In August, I argued that while Trump was quietly accomplishing more than was immediately clear, nearly all of his accomplishments dovetailed with traditional priorities of the Republican Party—deregulation, judgeships, and the like—while his own distinctive priorities were stuck in neutral. That remains largely the case, as exemplified by the tax bill, which eschewed any of the populist flourishes for which Trump was labeled distinctive in the past. In his immigration enforcement push, he is matching the rhetoric of many establishment Republicans while going beyond what Republican presidents have been willing to do. In sum, the past few months have been the most productive period of the </w:t>
      </w:r>
      <w:r w:rsidRPr="00C82947">
        <w:rPr>
          <w:rStyle w:val="StyleUnderline"/>
          <w:highlight w:val="green"/>
        </w:rPr>
        <w:t>Trump’s</w:t>
      </w:r>
      <w:r w:rsidRPr="009B7BEE">
        <w:rPr>
          <w:sz w:val="10"/>
        </w:rPr>
        <w:t xml:space="preserve"> presidency. Even if the president has not become an especially effective advocate for policies, his </w:t>
      </w:r>
      <w:r w:rsidRPr="00975421">
        <w:rPr>
          <w:rStyle w:val="StyleUnderline"/>
        </w:rPr>
        <w:t>staff has become more effective at avoiding the problems that sank earlier policy attempts</w:t>
      </w:r>
      <w:r w:rsidRPr="009B7BEE">
        <w:rPr>
          <w:sz w:val="10"/>
        </w:rPr>
        <w:t xml:space="preserve">. At times, </w:t>
      </w:r>
      <w:r w:rsidRPr="00975421">
        <w:rPr>
          <w:rStyle w:val="StyleUnderline"/>
        </w:rPr>
        <w:t xml:space="preserve">the White House </w:t>
      </w:r>
      <w:r w:rsidRPr="00C82947">
        <w:rPr>
          <w:rStyle w:val="StyleUnderline"/>
          <w:highlight w:val="green"/>
        </w:rPr>
        <w:t>relationship with congressional leaders has</w:t>
      </w:r>
      <w:r w:rsidRPr="00975421">
        <w:rPr>
          <w:rStyle w:val="StyleUnderline"/>
        </w:rPr>
        <w:t xml:space="preserve"> even </w:t>
      </w:r>
      <w:r w:rsidRPr="00C82947">
        <w:rPr>
          <w:rStyle w:val="StyleUnderline"/>
          <w:highlight w:val="green"/>
        </w:rPr>
        <w:t>looked strong</w:t>
      </w:r>
      <w:r w:rsidRPr="009B7BEE">
        <w:rPr>
          <w:sz w:val="10"/>
          <w:highlight w:val="green"/>
        </w:rPr>
        <w:t xml:space="preserve">, </w:t>
      </w:r>
      <w:r w:rsidRPr="00C82947">
        <w:rPr>
          <w:rStyle w:val="StyleUnderline"/>
          <w:highlight w:val="green"/>
        </w:rPr>
        <w:t>though it’s an up-and-down affair</w:t>
      </w:r>
      <w:r w:rsidRPr="009B7BEE">
        <w:rPr>
          <w:sz w:val="10"/>
        </w:rPr>
        <w:t>.</w:t>
      </w:r>
    </w:p>
    <w:p w:rsidR="00F94256" w:rsidRDefault="00F94256" w:rsidP="00F94256">
      <w:pPr>
        <w:pStyle w:val="Heading3"/>
      </w:pPr>
      <w:r>
        <w:t>I/L PC True</w:t>
      </w:r>
    </w:p>
    <w:p w:rsidR="00F94256" w:rsidRDefault="00F94256" w:rsidP="00F94256">
      <w:pPr>
        <w:pStyle w:val="Heading3"/>
      </w:pPr>
      <w:r>
        <w:t>PC Real</w:t>
      </w:r>
    </w:p>
    <w:p w:rsidR="00F94256" w:rsidRDefault="00F94256" w:rsidP="00F94256">
      <w:pPr>
        <w:pStyle w:val="Heading4"/>
      </w:pPr>
      <w:r w:rsidRPr="00E3156D">
        <w:rPr>
          <w:u w:val="single"/>
        </w:rPr>
        <w:t>Consensus</w:t>
      </w:r>
      <w:r>
        <w:t xml:space="preserve"> of poli sci research confirms</w:t>
      </w:r>
    </w:p>
    <w:p w:rsidR="00F94256" w:rsidRDefault="00F94256" w:rsidP="00F94256">
      <w:r>
        <w:t>---True for several months after an election, especially post-surprises – proves PC finite and it’s now or never</w:t>
      </w:r>
    </w:p>
    <w:p w:rsidR="00F94256" w:rsidRDefault="00F94256" w:rsidP="00F94256">
      <w:r w:rsidRPr="00A56A3C">
        <w:rPr>
          <w:rStyle w:val="Style13ptBold"/>
        </w:rPr>
        <w:t xml:space="preserve">Azari, </w:t>
      </w:r>
      <w:r>
        <w:rPr>
          <w:rStyle w:val="Style13ptBold"/>
        </w:rPr>
        <w:t>16</w:t>
      </w:r>
      <w:r>
        <w:t xml:space="preserve"> – citing political science professors Lawrence Grossback (WVU), David Peterson (Texas A&amp;M), James Stimson (UNC Chapel Hill), and David Peterson (Iowa State) – Julia Azari, associate professor of political science at Marquette, 11-2-2016, “Presidential Mandates Aren’t Real, But Congress Sometimes Acts As If They Are”, FiveThirtyEight, </w:t>
      </w:r>
      <w:hyperlink r:id="rId39" w:history="1">
        <w:r w:rsidRPr="00027A8C">
          <w:rPr>
            <w:rStyle w:val="Hyperlink"/>
          </w:rPr>
          <w:t>http://fivethirtyeight.com/features/presidential-mandates-arent-real-but-congress-sometimes-acts-as-if-they-are/</w:t>
        </w:r>
      </w:hyperlink>
    </w:p>
    <w:p w:rsidR="00F94256" w:rsidRDefault="00F94256" w:rsidP="00F94256">
      <w:r>
        <w:t xml:space="preserve">Despite all this subjectivity, </w:t>
      </w:r>
      <w:r w:rsidRPr="000B2D24">
        <w:rPr>
          <w:rStyle w:val="StyleUnderline"/>
        </w:rPr>
        <w:t>Congress’s behavior does seem to shift when there’s lots of mandate talk</w:t>
      </w:r>
      <w:r>
        <w:t xml:space="preserve"> in the air. </w:t>
      </w:r>
      <w:r w:rsidRPr="000B2D24">
        <w:rPr>
          <w:rStyle w:val="StyleUnderline"/>
        </w:rPr>
        <w:t>Political scientists</w:t>
      </w:r>
      <w:r>
        <w:t xml:space="preserve"> Lawrence </w:t>
      </w:r>
      <w:r w:rsidRPr="000B2D24">
        <w:rPr>
          <w:rStyle w:val="StyleUnderline"/>
        </w:rPr>
        <w:t>Grossback</w:t>
      </w:r>
      <w:r>
        <w:t xml:space="preserve">, David </w:t>
      </w:r>
      <w:r w:rsidRPr="000B2D24">
        <w:rPr>
          <w:rStyle w:val="StyleUnderline"/>
        </w:rPr>
        <w:t>Peterson and</w:t>
      </w:r>
      <w:r>
        <w:t xml:space="preserve"> James </w:t>
      </w:r>
      <w:r w:rsidRPr="000B2D24">
        <w:rPr>
          <w:rStyle w:val="StyleUnderline"/>
        </w:rPr>
        <w:t>Stimson found that</w:t>
      </w:r>
      <w:r>
        <w:t xml:space="preserve"> members of </w:t>
      </w:r>
      <w:r w:rsidRPr="000B2D24">
        <w:rPr>
          <w:rStyle w:val="StyleUnderline"/>
        </w:rPr>
        <w:t>Congress responded to media cues</w:t>
      </w:r>
      <w:r>
        <w:t xml:space="preserve"> that a mandate election had occurred, </w:t>
      </w:r>
      <w:r w:rsidRPr="000B2D24">
        <w:rPr>
          <w:rStyle w:val="StyleUnderline"/>
        </w:rPr>
        <w:t>deviating from their usual voting habits</w:t>
      </w:r>
      <w:r>
        <w:t xml:space="preserve"> for a few months at most. Surprise, these scholars argue, is the key element in the development of mandate narratives in the media. The elections of 1964 (for the effect of the presidential race on Congress), 1980 and 1994, for example, took observers by surprise and required explanation. The explanation offered by media observers was that voters had been clear in their desire for party’s agenda to be enacted. </w:t>
      </w:r>
      <w:r w:rsidRPr="000B2D24">
        <w:rPr>
          <w:rStyle w:val="StyleUnderline"/>
        </w:rPr>
        <w:t>The media interpretations of the election after the fact created a convincing story about the policy meaning</w:t>
      </w:r>
      <w:r>
        <w:t xml:space="preserve"> of the election. </w:t>
      </w:r>
      <w:r w:rsidRPr="000B2D24">
        <w:rPr>
          <w:rStyle w:val="StyleUnderline"/>
        </w:rPr>
        <w:t>Can presidents themselves convince Congress that an election carried with it a mandate? I’ve looked into this issue with David Peterson, an Iowa State University professor</w:t>
      </w:r>
      <w:r>
        <w:t xml:space="preserve"> and co-author of the research mentioned above, </w:t>
      </w:r>
      <w:r w:rsidRPr="000B2D24">
        <w:rPr>
          <w:rStyle w:val="StyleUnderline"/>
        </w:rPr>
        <w:t>and we found that when presidents identify the election as a mandate, members of Congress respond</w:t>
      </w:r>
      <w:r>
        <w:t xml:space="preserve">. </w:t>
      </w:r>
      <w:r w:rsidRPr="000B2D24">
        <w:rPr>
          <w:rStyle w:val="StyleUnderline"/>
        </w:rPr>
        <w:t>Our study covered presidents from J</w:t>
      </w:r>
      <w:r>
        <w:t xml:space="preserve">ohn </w:t>
      </w:r>
      <w:r w:rsidRPr="000B2D24">
        <w:rPr>
          <w:rStyle w:val="StyleUnderline"/>
        </w:rPr>
        <w:t>F. K</w:t>
      </w:r>
      <w:r>
        <w:t xml:space="preserve">ennedy </w:t>
      </w:r>
      <w:r w:rsidRPr="000B2D24">
        <w:rPr>
          <w:rStyle w:val="StyleUnderline"/>
        </w:rPr>
        <w:t>through</w:t>
      </w:r>
      <w:r>
        <w:t xml:space="preserve"> Barack </w:t>
      </w:r>
      <w:r w:rsidRPr="000B2D24">
        <w:rPr>
          <w:rStyle w:val="StyleUnderline"/>
        </w:rPr>
        <w:t>Obama</w:t>
      </w:r>
      <w:r>
        <w:t xml:space="preserve">, </w:t>
      </w:r>
      <w:r w:rsidRPr="000B2D24">
        <w:rPr>
          <w:rStyle w:val="StyleUnderline"/>
        </w:rPr>
        <w:t>and drew on the research that I did on how presidents interpret election results in their rhetoric</w:t>
      </w:r>
      <w:r>
        <w:t xml:space="preserve">. Looking at a wide range of presidential remarks,1 I assessed whether each communication event used the election results to justify what the president was doing. I found that </w:t>
      </w:r>
      <w:r w:rsidRPr="00667358">
        <w:rPr>
          <w:rStyle w:val="StyleUnderline"/>
        </w:rPr>
        <w:t>presidents interpret elections in a variety of ways: sometimes as mandates for their own leadership and judgment, but more often for the issues and governing philosophies they talked about during the campaign</w:t>
      </w:r>
      <w:r>
        <w:t>. Contrary to what we might expect, the final vote shares don’t seem to matter.</w:t>
      </w:r>
    </w:p>
    <w:p w:rsidR="00F94256" w:rsidRDefault="00F94256" w:rsidP="00F94256">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rsidR="00F94256" w:rsidRDefault="00F94256" w:rsidP="00F94256">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rsidR="00F94256" w:rsidRDefault="00F94256" w:rsidP="00F94256">
      <w:r w:rsidRPr="00667358">
        <w:rPr>
          <w:rStyle w:val="StyleUnderline"/>
        </w:rPr>
        <w:t>The president’s legislative program</w:t>
      </w:r>
      <w:r>
        <w:t xml:space="preserve">,1which is the set of proposals sent from the president to the legislative branch, </w:t>
      </w:r>
      <w:r w:rsidRPr="00667358">
        <w:rPr>
          <w:rStyle w:val="Emphasis"/>
        </w:rPr>
        <w:t>is viewed as pivotal in presidential-congressional relations</w:t>
      </w:r>
      <w:r>
        <w:t xml:space="preserve">. We see evidence of the privileged place </w:t>
      </w:r>
      <w:r w:rsidRPr="00667358">
        <w:rPr>
          <w:rStyle w:val="StyleUnderline"/>
        </w:rPr>
        <w:t>these requests</w:t>
      </w:r>
      <w:r>
        <w:t xml:space="preserve"> have in three ways. First, they </w:t>
      </w:r>
      <w:r w:rsidRPr="00667358">
        <w:rPr>
          <w:rStyle w:val="StyleUnderline"/>
        </w:rPr>
        <w:t>shape Congress’s lawmaking agenda</w:t>
      </w:r>
      <w:r>
        <w:t xml:space="preserve">. </w:t>
      </w:r>
      <w:r w:rsidRPr="00667358">
        <w:rPr>
          <w:rStyle w:val="StyleUnderline"/>
        </w:rPr>
        <w:t>Over 70% of the president’s issue priorities get congressional consideration, and signiﬁcant legislation sent by the administration is almost always debated</w:t>
      </w:r>
      <w:r>
        <w:t xml:space="preserve"> (Edwards and Barrett 2000;Peterson 1990). Second, </w:t>
      </w:r>
      <w:r w:rsidRPr="00667358">
        <w:rPr>
          <w:rStyle w:val="StyleUnderline"/>
        </w:rPr>
        <w:t>these policy proposals are traditionally viewed as a tool the president can use to open policy windows and create more accommodating lawmaking environments</w:t>
      </w:r>
      <w:r>
        <w:t xml:space="preserve">. Kingdon reports that </w:t>
      </w:r>
      <w:r w:rsidRPr="00667358">
        <w:rPr>
          <w:rStyle w:val="Emphasis"/>
        </w:rPr>
        <w:t>“no other single actor in the political system has quite the capability of the president to set agendas in given policy areas</w:t>
      </w:r>
      <w:r>
        <w:t xml:space="preserve">.. .” (1984, 23). Third, </w:t>
      </w:r>
      <w:r w:rsidRPr="00667358">
        <w:rPr>
          <w:rStyle w:val="StyleUnderline"/>
        </w:rPr>
        <w:t>these proposals provide cues to legislators about which issues they can successfully politi-cize by opposing or supporting the president’s policy ideas</w:t>
      </w:r>
      <w:r>
        <w:t xml:space="preserve"> (Lee 2009).</w:t>
      </w:r>
      <w:r w:rsidRPr="00667358">
        <w:rPr>
          <w:rStyle w:val="StyleUnderline"/>
        </w:rPr>
        <w:t>As the president’s program heavily inﬂuences legislative attention and the level of partisanship within Congress, it is also crucial to under-standing the broader policymaking process</w:t>
      </w:r>
      <w:r>
        <w:t xml:space="preserve">. To that end, we examine why </w:t>
      </w:r>
      <w:r w:rsidRPr="00667358">
        <w:rPr>
          <w:rStyle w:val="StyleUnderline"/>
        </w:rPr>
        <w:t xml:space="preserve">presidents select </w:t>
      </w:r>
      <w:r w:rsidRPr="00667358">
        <w:rPr>
          <w:rStyle w:val="Emphasis"/>
        </w:rPr>
        <w:t>some issues</w:t>
      </w:r>
      <w:r w:rsidRPr="00667358">
        <w:rPr>
          <w:rStyle w:val="StyleUnderline"/>
        </w:rPr>
        <w:t xml:space="preserve"> to promote in their legislative agenda and </w:t>
      </w:r>
      <w:r w:rsidRPr="00667358">
        <w:rPr>
          <w:rStyle w:val="Emphasis"/>
        </w:rPr>
        <w:t>not others</w:t>
      </w:r>
      <w:r w:rsidRPr="00667358">
        <w:rPr>
          <w:rStyle w:val="StyleUnderline"/>
        </w:rPr>
        <w:t>.</w:t>
      </w:r>
    </w:p>
    <w:p w:rsidR="00F94256" w:rsidRPr="00F94256" w:rsidRDefault="00F94256" w:rsidP="00F94256"/>
    <w:p w:rsidR="005E48DA" w:rsidRDefault="005E48DA" w:rsidP="005E48DA">
      <w:pPr>
        <w:pStyle w:val="Heading3"/>
      </w:pPr>
      <w:r>
        <w:t xml:space="preserve">I/L – Trump PC – Base Support Key </w:t>
      </w:r>
    </w:p>
    <w:p w:rsidR="005E48DA" w:rsidRDefault="005E48DA" w:rsidP="005E48DA">
      <w:pPr>
        <w:pStyle w:val="Heading4"/>
      </w:pPr>
      <w:r>
        <w:t>GOP sticks with Trump because of the base—they’re scared he’ll back extremist primary opponents—empirics prove</w:t>
      </w:r>
    </w:p>
    <w:p w:rsidR="005E48DA" w:rsidRPr="00DB6A2E" w:rsidRDefault="005E48DA" w:rsidP="005E48DA">
      <w:r w:rsidRPr="00DB6A2E">
        <w:t xml:space="preserve">Alexander </w:t>
      </w:r>
      <w:r w:rsidRPr="00DB6A2E">
        <w:rPr>
          <w:b/>
          <w:bCs/>
          <w:sz w:val="26"/>
          <w:szCs w:val="26"/>
        </w:rPr>
        <w:t>Bolton, 3-16</w:t>
      </w:r>
      <w:r w:rsidRPr="00DB6A2E">
        <w:t>-2019, "Republicans up for reelection fear daylight with Trump," TheHill, https://thehill.com/homenews/senate/434337-republicans-up-for-reelection-fear-daylight-with-trump</w:t>
      </w:r>
      <w:r>
        <w:t>//RS</w:t>
      </w:r>
    </w:p>
    <w:p w:rsidR="005E48DA" w:rsidRPr="00DB6A2E" w:rsidRDefault="005E48DA" w:rsidP="005E48DA">
      <w:pPr>
        <w:rPr>
          <w:sz w:val="12"/>
        </w:rPr>
      </w:pPr>
      <w:r w:rsidRPr="00DB6A2E">
        <w:rPr>
          <w:rStyle w:val="Emphasis"/>
        </w:rPr>
        <w:t xml:space="preserve">Senate </w:t>
      </w:r>
      <w:r w:rsidRPr="008F3F03">
        <w:rPr>
          <w:rStyle w:val="Emphasis"/>
          <w:highlight w:val="cyan"/>
        </w:rPr>
        <w:t>Republicans</w:t>
      </w:r>
      <w:r w:rsidRPr="00DB6A2E">
        <w:rPr>
          <w:rStyle w:val="Emphasis"/>
        </w:rPr>
        <w:t xml:space="preserve"> who are up for reelection next year </w:t>
      </w:r>
      <w:r w:rsidRPr="008F3F03">
        <w:rPr>
          <w:rStyle w:val="Emphasis"/>
          <w:highlight w:val="cyan"/>
        </w:rPr>
        <w:t>are sticking as close to</w:t>
      </w:r>
      <w:r w:rsidRPr="00DB6A2E">
        <w:rPr>
          <w:rStyle w:val="Emphasis"/>
        </w:rPr>
        <w:t xml:space="preserve"> President </w:t>
      </w:r>
      <w:r w:rsidRPr="008F3F03">
        <w:rPr>
          <w:rStyle w:val="Emphasis"/>
          <w:highlight w:val="cyan"/>
        </w:rPr>
        <w:t>Trump as possible</w:t>
      </w:r>
      <w:r w:rsidRPr="00DB6A2E">
        <w:rPr>
          <w:sz w:val="12"/>
        </w:rPr>
        <w:t xml:space="preserve">, especially on his signature issue of illegal immigration and border security. </w:t>
      </w:r>
      <w:r w:rsidRPr="00DB6A2E">
        <w:rPr>
          <w:u w:val="single"/>
        </w:rPr>
        <w:t>Even as some Senate Republicans broke with Trump</w:t>
      </w:r>
      <w:r w:rsidRPr="00DB6A2E">
        <w:rPr>
          <w:sz w:val="12"/>
        </w:rPr>
        <w:t xml:space="preserve"> over his emergency declaration to build a wall on the Mexican border, </w:t>
      </w:r>
      <w:r w:rsidRPr="00DB6A2E">
        <w:rPr>
          <w:u w:val="single"/>
        </w:rPr>
        <w:t xml:space="preserve">most of those running for reelection next year backed Trump — </w:t>
      </w:r>
      <w:r w:rsidRPr="008F3F03">
        <w:rPr>
          <w:highlight w:val="cyan"/>
          <w:u w:val="single"/>
        </w:rPr>
        <w:t xml:space="preserve">a sign of their </w:t>
      </w:r>
      <w:r w:rsidRPr="008F3F03">
        <w:rPr>
          <w:rStyle w:val="Emphasis"/>
          <w:highlight w:val="cyan"/>
        </w:rPr>
        <w:t>fear of Trump-fueled primary opponents</w:t>
      </w:r>
      <w:r w:rsidRPr="00DB6A2E">
        <w:rPr>
          <w:sz w:val="12"/>
        </w:rPr>
        <w:t>. Only one of the 12 Republicans who voted on Thursday for a Democratic-backed resolution overturning Trump’s emergency declaration is up for reelection next year: Sen. Susan Collins (R), who has a well-established reputation in Maine as an independent. Republicans running in other swing states who arguably might have benefited from distancing themselves from Trump, such as Sens. Cory Gardner (Colo.), Martha McSally (Ariz.) and Thom Tillis (N.C.), stuck with him. The tone was set early by Senate Majority Leader Mitch McConnell (R-Ky.). The GOP leader, who is up for reelection, endorsed Trump’s national emergency declaration last month despite initially warning Trump against the move, according a Feb. 1 Washington Post report. GOP strategists said Republicans have little choice given the potency of the issue of border security with Trump’s base. “I think what they’ve seen is the Republican base has been energized by the issue the last couple years and it’s not going away,” said Chip Saltsman, a Republican strategist. “This issue has really become a defining issue as you go into the next election cycle,” he added. “</w:t>
      </w:r>
      <w:r w:rsidRPr="00DB6A2E">
        <w:rPr>
          <w:u w:val="single"/>
        </w:rPr>
        <w:t xml:space="preserve">Donald </w:t>
      </w:r>
      <w:r w:rsidRPr="008F3F03">
        <w:rPr>
          <w:highlight w:val="cyan"/>
          <w:u w:val="single"/>
        </w:rPr>
        <w:t>Trump uses his bully pulpit very well</w:t>
      </w:r>
      <w:r w:rsidRPr="00DB6A2E">
        <w:rPr>
          <w:u w:val="single"/>
        </w:rPr>
        <w:t xml:space="preserve">, and he’s brought a lot of energy and focus </w:t>
      </w:r>
      <w:r w:rsidRPr="00DB6A2E">
        <w:rPr>
          <w:sz w:val="12"/>
        </w:rPr>
        <w:t xml:space="preserve">on this issue, and they know he’s not going to stop talking about it.” </w:t>
      </w:r>
      <w:r w:rsidRPr="00DB6A2E">
        <w:rPr>
          <w:u w:val="single"/>
        </w:rPr>
        <w:t>The Senate also delivered a rebuke to Trump on Wednesday when seven Republicans voted to pass a resolution requiring the president to withdraw U.S. military support from a Saudi-led coalition fighting in Yemen</w:t>
      </w:r>
      <w:r w:rsidRPr="00DB6A2E">
        <w:rPr>
          <w:sz w:val="12"/>
        </w:rPr>
        <w:t xml:space="preserve">. Only two of the defectors in that vote are up for reelection next year: Collins and Sen. Steve Daines (R-Mont.). </w:t>
      </w:r>
    </w:p>
    <w:p w:rsidR="005E48DA" w:rsidRDefault="005E48DA" w:rsidP="005E48DA">
      <w:pPr>
        <w:pStyle w:val="Heading4"/>
      </w:pPr>
      <w:r>
        <w:t xml:space="preserve">Trump PC is </w:t>
      </w:r>
      <w:r w:rsidRPr="00F37BE4">
        <w:rPr>
          <w:u w:val="single"/>
        </w:rPr>
        <w:t>structural</w:t>
      </w:r>
      <w:r>
        <w:t xml:space="preserve"> – it’s only maintained if </w:t>
      </w:r>
      <w:r w:rsidRPr="00F37BE4">
        <w:rPr>
          <w:u w:val="single"/>
        </w:rPr>
        <w:t>he sticks to the agenda</w:t>
      </w:r>
      <w:r>
        <w:t xml:space="preserve"> </w:t>
      </w:r>
    </w:p>
    <w:p w:rsidR="005E48DA" w:rsidRPr="00F37BE4" w:rsidRDefault="005E48DA" w:rsidP="005E48DA">
      <w:r w:rsidRPr="00F37BE4">
        <w:t xml:space="preserve">Caitlin </w:t>
      </w:r>
      <w:r w:rsidRPr="00F37BE4">
        <w:rPr>
          <w:b/>
          <w:bCs/>
          <w:sz w:val="26"/>
          <w:szCs w:val="26"/>
        </w:rPr>
        <w:t>Huey-Burns</w:t>
      </w:r>
      <w:r w:rsidRPr="00F37BE4">
        <w:t>, 7-13-20</w:t>
      </w:r>
      <w:r w:rsidRPr="00F37BE4">
        <w:rPr>
          <w:b/>
          <w:bCs/>
          <w:sz w:val="26"/>
          <w:szCs w:val="26"/>
        </w:rPr>
        <w:t>17</w:t>
      </w:r>
      <w:r w:rsidRPr="00F37BE4">
        <w:t>, "Why GOP Lawmakers Are Sticking With Trump," No Publication, https://www.realclearpolitics.com/articles/2017/07/13/why_gop_lawmakers_are_sticking_with_trump_134459.html</w:t>
      </w:r>
      <w:r>
        <w:t>//RS</w:t>
      </w:r>
    </w:p>
    <w:p w:rsidR="005E48DA" w:rsidRDefault="005E48DA" w:rsidP="005E48DA">
      <w:pPr>
        <w:rPr>
          <w:sz w:val="12"/>
        </w:rPr>
      </w:pPr>
      <w:r w:rsidRPr="00F37BE4">
        <w:rPr>
          <w:u w:val="single"/>
        </w:rPr>
        <w:t>The script has become familiar by now</w:t>
      </w:r>
      <w:r w:rsidRPr="00F37BE4">
        <w:rPr>
          <w:sz w:val="12"/>
        </w:rPr>
        <w:t xml:space="preserve">. </w:t>
      </w:r>
      <w:r w:rsidRPr="008F3F03">
        <w:rPr>
          <w:highlight w:val="cyan"/>
          <w:u w:val="single"/>
        </w:rPr>
        <w:t>A new controversy</w:t>
      </w:r>
      <w:r w:rsidRPr="00F37BE4">
        <w:rPr>
          <w:u w:val="single"/>
        </w:rPr>
        <w:t xml:space="preserve">, usually involving Russia, stirs within the White House, </w:t>
      </w:r>
      <w:r w:rsidRPr="008F3F03">
        <w:rPr>
          <w:highlight w:val="cyan"/>
          <w:u w:val="single"/>
        </w:rPr>
        <w:t>consumes a news cycle</w:t>
      </w:r>
      <w:r w:rsidRPr="00F37BE4">
        <w:rPr>
          <w:u w:val="single"/>
        </w:rPr>
        <w:t xml:space="preserve"> and spills out onto the feet of congressional Republicans, </w:t>
      </w:r>
      <w:r w:rsidRPr="008F3F03">
        <w:rPr>
          <w:highlight w:val="cyan"/>
          <w:u w:val="single"/>
        </w:rPr>
        <w:t>leading to the question: When will lawmakers break from</w:t>
      </w:r>
      <w:r w:rsidRPr="00F37BE4">
        <w:rPr>
          <w:u w:val="single"/>
        </w:rPr>
        <w:t xml:space="preserve"> Donald </w:t>
      </w:r>
      <w:r w:rsidRPr="008F3F03">
        <w:rPr>
          <w:highlight w:val="cyan"/>
          <w:u w:val="single"/>
        </w:rPr>
        <w:t>Trump?</w:t>
      </w:r>
      <w:r w:rsidRPr="00F37BE4">
        <w:rPr>
          <w:sz w:val="12"/>
        </w:rPr>
        <w:t xml:space="preserve"> While Republican members of Congress may squirm or wring their hands at the latest news and take to Twitter to air their grievances about the president, </w:t>
      </w:r>
      <w:r w:rsidRPr="008F3F03">
        <w:rPr>
          <w:rStyle w:val="Emphasis"/>
          <w:highlight w:val="cyan"/>
        </w:rPr>
        <w:t>there is not yet a political incentive to file for separation</w:t>
      </w:r>
      <w:r w:rsidRPr="00F37BE4">
        <w:rPr>
          <w:sz w:val="12"/>
        </w:rPr>
        <w:t xml:space="preserve"> in this marriage—even if it is an arranged one. Over the course of a chaotic six months of this presidency, </w:t>
      </w:r>
      <w:r w:rsidRPr="008F3F03">
        <w:rPr>
          <w:highlight w:val="cyan"/>
          <w:u w:val="single"/>
        </w:rPr>
        <w:t>Trump's approval</w:t>
      </w:r>
      <w:r w:rsidRPr="00F37BE4">
        <w:rPr>
          <w:u w:val="single"/>
        </w:rPr>
        <w:t xml:space="preserve"> rating </w:t>
      </w:r>
      <w:r w:rsidRPr="008F3F03">
        <w:rPr>
          <w:highlight w:val="cyan"/>
          <w:u w:val="single"/>
        </w:rPr>
        <w:t>among Republicans has remained</w:t>
      </w:r>
      <w:r w:rsidRPr="00F37BE4">
        <w:rPr>
          <w:u w:val="single"/>
        </w:rPr>
        <w:t xml:space="preserve"> </w:t>
      </w:r>
      <w:r w:rsidRPr="008F3F03">
        <w:rPr>
          <w:highlight w:val="cyan"/>
          <w:u w:val="single"/>
        </w:rPr>
        <w:t>consistently strong</w:t>
      </w:r>
      <w:r w:rsidRPr="008F3F03">
        <w:rPr>
          <w:sz w:val="12"/>
          <w:highlight w:val="cyan"/>
        </w:rPr>
        <w:t xml:space="preserve"> a</w:t>
      </w:r>
      <w:r w:rsidRPr="00F37BE4">
        <w:rPr>
          <w:sz w:val="12"/>
        </w:rPr>
        <w:t xml:space="preserve">t around 85 to 90 percent. </w:t>
      </w:r>
      <w:r w:rsidRPr="00F37BE4">
        <w:rPr>
          <w:u w:val="single"/>
        </w:rPr>
        <w:t>While his support nationally hovers around 40 percent</w:t>
      </w:r>
      <w:r w:rsidRPr="00F37BE4">
        <w:rPr>
          <w:sz w:val="12"/>
        </w:rPr>
        <w:t xml:space="preserve"> and some polls show him losing ground among independents, </w:t>
      </w:r>
      <w:r w:rsidRPr="00F37BE4">
        <w:rPr>
          <w:u w:val="single"/>
        </w:rPr>
        <w:t>Republicans across the country still back him</w:t>
      </w:r>
      <w:r w:rsidRPr="00F37BE4">
        <w:rPr>
          <w:sz w:val="12"/>
        </w:rPr>
        <w:t xml:space="preserve"> </w:t>
      </w:r>
      <w:r w:rsidRPr="00F37BE4">
        <w:rPr>
          <w:u w:val="single"/>
        </w:rPr>
        <w:t xml:space="preserve">and, </w:t>
      </w:r>
      <w:r w:rsidRPr="008F3F03">
        <w:rPr>
          <w:highlight w:val="cyan"/>
          <w:u w:val="single"/>
        </w:rPr>
        <w:t>therefore, their representatives in Congress continue to do so as well.</w:t>
      </w:r>
      <w:r w:rsidRPr="008F3F03">
        <w:rPr>
          <w:sz w:val="12"/>
          <w:highlight w:val="cyan"/>
        </w:rPr>
        <w:t xml:space="preserve"> </w:t>
      </w:r>
      <w:r w:rsidRPr="008F3F03">
        <w:rPr>
          <w:rStyle w:val="Emphasis"/>
          <w:highlight w:val="cyan"/>
        </w:rPr>
        <w:t>Severing themselves from Trump would be to alienate his supporters who significantly overlap with the Republican</w:t>
      </w:r>
      <w:r w:rsidRPr="00F37BE4">
        <w:rPr>
          <w:rStyle w:val="Emphasis"/>
        </w:rPr>
        <w:t xml:space="preserve"> Party </w:t>
      </w:r>
      <w:r w:rsidRPr="008F3F03">
        <w:rPr>
          <w:rStyle w:val="Emphasis"/>
          <w:highlight w:val="cyan"/>
        </w:rPr>
        <w:t>base</w:t>
      </w:r>
      <w:r w:rsidRPr="00F37BE4">
        <w:rPr>
          <w:rStyle w:val="Emphasis"/>
        </w:rPr>
        <w:t>.</w:t>
      </w:r>
      <w:r w:rsidRPr="00F37BE4">
        <w:rPr>
          <w:sz w:val="12"/>
        </w:rPr>
        <w:t xml:space="preserve"> And as GOP lawmakers gripe about a stalled or distracted agenda, there is still a Republican behind the Resolute Desk, ready to enact (most) of the legislation they send to him. "I am sitting in the Oval Office with a pen in hand, waiting for our senators to give it to me," Trump said of the health care bill in an interview with the Christian Broadcasting Network on Wednesday, warning the Senate majority leader: "Mitch has to pull it off." </w:t>
      </w:r>
      <w:r w:rsidRPr="00F37BE4">
        <w:rPr>
          <w:rStyle w:val="Emphasis"/>
        </w:rPr>
        <w:t>So long as Trump's agenda doesn't diverge from that of Republicans, members of Congress are inclined to see the relationship through</w:t>
      </w:r>
      <w:r w:rsidRPr="00F37BE4">
        <w:rPr>
          <w:sz w:val="12"/>
        </w:rPr>
        <w:t>. "</w:t>
      </w:r>
    </w:p>
    <w:p w:rsidR="004A0B62" w:rsidRPr="004A0B62" w:rsidRDefault="004A0B62" w:rsidP="004A0B62">
      <w:pPr>
        <w:pStyle w:val="Heading4"/>
      </w:pPr>
      <w:r w:rsidRPr="004A0B62">
        <w:t>Trump has pc – he has total control over the party and strong base support</w:t>
      </w:r>
    </w:p>
    <w:p w:rsidR="004A0B62" w:rsidRPr="00C45B9D" w:rsidRDefault="004A0B62" w:rsidP="004A0B62">
      <w:pPr>
        <w:rPr>
          <w:rStyle w:val="Style13ptBold"/>
          <w:b w:val="0"/>
          <w:bCs w:val="0"/>
          <w:sz w:val="22"/>
        </w:rPr>
      </w:pPr>
      <w:r>
        <w:rPr>
          <w:rStyle w:val="Style13ptBold"/>
        </w:rPr>
        <w:t xml:space="preserve">Milligan 19 </w:t>
      </w:r>
      <w:r>
        <w:rPr>
          <w:rStyle w:val="Style13ptBold"/>
          <w:b w:val="0"/>
          <w:bCs w:val="0"/>
          <w:sz w:val="22"/>
        </w:rPr>
        <w:t xml:space="preserve">(Susan, political and foreign affairs writer, </w:t>
      </w:r>
      <w:r>
        <w:rPr>
          <w:rStyle w:val="Style13ptBold"/>
          <w:b w:val="0"/>
          <w:bCs w:val="0"/>
          <w:i/>
          <w:iCs/>
          <w:sz w:val="22"/>
        </w:rPr>
        <w:t xml:space="preserve">US News and World Report, </w:t>
      </w:r>
      <w:r>
        <w:rPr>
          <w:rStyle w:val="Style13ptBold"/>
          <w:b w:val="0"/>
          <w:bCs w:val="0"/>
          <w:sz w:val="22"/>
        </w:rPr>
        <w:t>“All About That Base,” published January 25</w:t>
      </w:r>
      <w:r w:rsidRPr="00C45B9D">
        <w:rPr>
          <w:rStyle w:val="Style13ptBold"/>
          <w:b w:val="0"/>
          <w:bCs w:val="0"/>
          <w:sz w:val="22"/>
          <w:vertAlign w:val="superscript"/>
        </w:rPr>
        <w:t>th</w:t>
      </w:r>
      <w:r>
        <w:rPr>
          <w:rStyle w:val="Style13ptBold"/>
          <w:b w:val="0"/>
          <w:bCs w:val="0"/>
          <w:sz w:val="22"/>
        </w:rPr>
        <w:t xml:space="preserve">, 2019, </w:t>
      </w:r>
      <w:hyperlink r:id="rId40" w:history="1">
        <w:r w:rsidRPr="00982DAC">
          <w:rPr>
            <w:rStyle w:val="Hyperlink"/>
          </w:rPr>
          <w:t>https://www.usnews.com/news/the-report/articles/2019-01-25/republicans-stick-with-trump-to-please-the-base</w:t>
        </w:r>
      </w:hyperlink>
      <w:r>
        <w:rPr>
          <w:rStyle w:val="Style13ptBold"/>
          <w:b w:val="0"/>
          <w:bCs w:val="0"/>
          <w:sz w:val="22"/>
        </w:rPr>
        <w:t>, accessed 7/5/19, JME.)</w:t>
      </w:r>
    </w:p>
    <w:p w:rsidR="004A0B62" w:rsidRDefault="004A0B62" w:rsidP="004A0B62">
      <w:pPr>
        <w:rPr>
          <w:rStyle w:val="Style13ptBold"/>
          <w:b w:val="0"/>
          <w:bCs w:val="0"/>
          <w:sz w:val="16"/>
        </w:rPr>
      </w:pPr>
      <w:r w:rsidRPr="000354FD">
        <w:rPr>
          <w:rStyle w:val="Style13ptBold"/>
          <w:b w:val="0"/>
          <w:bCs w:val="0"/>
          <w:sz w:val="22"/>
          <w:u w:val="single"/>
        </w:rPr>
        <w:t xml:space="preserve">On paper, President </w:t>
      </w:r>
      <w:r w:rsidRPr="00631250">
        <w:rPr>
          <w:rStyle w:val="Style13ptBold"/>
          <w:b w:val="0"/>
          <w:bCs w:val="0"/>
          <w:sz w:val="22"/>
          <w:u w:val="single"/>
        </w:rPr>
        <w:t>Donald Trump ought to have the least amount of political capital in modern presidential history.</w:t>
      </w:r>
      <w:r w:rsidRPr="000354FD">
        <w:rPr>
          <w:rStyle w:val="Style13ptBold"/>
          <w:b w:val="0"/>
          <w:bCs w:val="0"/>
          <w:sz w:val="22"/>
          <w:u w:val="single"/>
        </w:rPr>
        <w:t xml:space="preserve"> The approval numbers alone would normally lead members of Congress to avoid the president like he's a communicable virus.</w:t>
      </w:r>
      <w:r>
        <w:rPr>
          <w:rStyle w:val="Style13ptBold"/>
          <w:b w:val="0"/>
          <w:bCs w:val="0"/>
          <w:sz w:val="22"/>
          <w:u w:val="single"/>
        </w:rPr>
        <w:t xml:space="preserve"> </w:t>
      </w:r>
      <w:r w:rsidRPr="00631250">
        <w:rPr>
          <w:rStyle w:val="Style13ptBold"/>
          <w:b w:val="0"/>
          <w:bCs w:val="0"/>
          <w:sz w:val="22"/>
          <w:u w:val="single"/>
        </w:rPr>
        <w:t xml:space="preserve">But </w:t>
      </w:r>
      <w:r w:rsidRPr="00914D06">
        <w:rPr>
          <w:rStyle w:val="Style13ptBold"/>
          <w:sz w:val="22"/>
          <w:highlight w:val="yellow"/>
          <w:u w:val="single"/>
        </w:rPr>
        <w:t>Trump</w:t>
      </w:r>
      <w:r w:rsidRPr="000354FD">
        <w:rPr>
          <w:rStyle w:val="Style13ptBold"/>
          <w:b w:val="0"/>
          <w:bCs w:val="0"/>
          <w:sz w:val="22"/>
          <w:u w:val="single"/>
        </w:rPr>
        <w:t xml:space="preserve">, entering the second half of his first term, </w:t>
      </w:r>
      <w:r w:rsidRPr="00914D06">
        <w:rPr>
          <w:rStyle w:val="Style13ptBold"/>
          <w:sz w:val="22"/>
          <w:highlight w:val="yellow"/>
          <w:u w:val="single"/>
        </w:rPr>
        <w:t>retains a remarkable level of control over his party</w:t>
      </w:r>
      <w:r w:rsidRPr="00794194">
        <w:rPr>
          <w:rStyle w:val="Style13ptBold"/>
          <w:b w:val="0"/>
          <w:bCs w:val="0"/>
          <w:sz w:val="16"/>
        </w:rPr>
        <w:t xml:space="preserve">, even among those he has personally – and publicly – insulted. The extraordinary dynamic is making it even harder for Congress and the White House to come to some kind of agreement to end the punishing, monthlong government shutdown that is now imperiling everything from housing assistance to farmer support to federal tax refunds. </w:t>
      </w:r>
      <w:r w:rsidRPr="00914D06">
        <w:rPr>
          <w:rStyle w:val="Style13ptBold"/>
          <w:b w:val="0"/>
          <w:bCs w:val="0"/>
          <w:sz w:val="22"/>
          <w:highlight w:val="yellow"/>
          <w:u w:val="single"/>
        </w:rPr>
        <w:t>"The party is in</w:t>
      </w:r>
      <w:r w:rsidRPr="009A5F12">
        <w:rPr>
          <w:rStyle w:val="Style13ptBold"/>
          <w:b w:val="0"/>
          <w:bCs w:val="0"/>
          <w:sz w:val="22"/>
          <w:u w:val="single"/>
        </w:rPr>
        <w:t xml:space="preserve"> </w:t>
      </w:r>
      <w:r w:rsidRPr="00914D06">
        <w:rPr>
          <w:rStyle w:val="Style13ptBold"/>
          <w:b w:val="0"/>
          <w:bCs w:val="0"/>
          <w:sz w:val="22"/>
          <w:highlight w:val="yellow"/>
          <w:u w:val="single"/>
        </w:rPr>
        <w:t>Trump's</w:t>
      </w:r>
      <w:r w:rsidRPr="009A5F12">
        <w:rPr>
          <w:rStyle w:val="Style13ptBold"/>
          <w:b w:val="0"/>
          <w:bCs w:val="0"/>
          <w:sz w:val="22"/>
          <w:u w:val="single"/>
        </w:rPr>
        <w:t xml:space="preserve"> hip </w:t>
      </w:r>
      <w:r w:rsidRPr="00914D06">
        <w:rPr>
          <w:rStyle w:val="Style13ptBold"/>
          <w:b w:val="0"/>
          <w:bCs w:val="0"/>
          <w:sz w:val="22"/>
          <w:highlight w:val="yellow"/>
          <w:u w:val="single"/>
        </w:rPr>
        <w:t>pocket</w:t>
      </w:r>
      <w:r w:rsidRPr="00794194">
        <w:rPr>
          <w:rStyle w:val="Style13ptBold"/>
          <w:b w:val="0"/>
          <w:bCs w:val="0"/>
          <w:sz w:val="16"/>
        </w:rPr>
        <w:t xml:space="preserve">," says political analyst Stu Rothenberg, senior editor of the nonpartisan Inside Elections. </w:t>
      </w:r>
      <w:r w:rsidRPr="009A5F12">
        <w:rPr>
          <w:rStyle w:val="Style13ptBold"/>
          <w:b w:val="0"/>
          <w:bCs w:val="0"/>
          <w:sz w:val="22"/>
          <w:u w:val="single"/>
        </w:rPr>
        <w:t>While Trump is broadly unpopular, "</w:t>
      </w:r>
      <w:r w:rsidRPr="00631250">
        <w:rPr>
          <w:rStyle w:val="Style13ptBold"/>
          <w:b w:val="0"/>
          <w:bCs w:val="0"/>
          <w:sz w:val="22"/>
          <w:u w:val="single"/>
        </w:rPr>
        <w:t>he remains so popular within the party</w:t>
      </w:r>
      <w:r w:rsidRPr="009A5F12">
        <w:rPr>
          <w:rStyle w:val="Style13ptBold"/>
          <w:b w:val="0"/>
          <w:bCs w:val="0"/>
          <w:sz w:val="22"/>
          <w:u w:val="single"/>
        </w:rPr>
        <w:t xml:space="preserve"> </w:t>
      </w:r>
      <w:r w:rsidRPr="00914D06">
        <w:rPr>
          <w:rStyle w:val="Style13ptBold"/>
          <w:b w:val="0"/>
          <w:bCs w:val="0"/>
          <w:sz w:val="22"/>
          <w:u w:val="single"/>
        </w:rPr>
        <w:t>that they'</w:t>
      </w:r>
      <w:r w:rsidRPr="00914D06">
        <w:rPr>
          <w:rStyle w:val="Style13ptBold"/>
          <w:b w:val="0"/>
          <w:bCs w:val="0"/>
          <w:sz w:val="22"/>
          <w:highlight w:val="yellow"/>
          <w:u w:val="single"/>
        </w:rPr>
        <w:t>re afraid</w:t>
      </w:r>
      <w:r w:rsidRPr="009A5F12">
        <w:rPr>
          <w:rStyle w:val="Style13ptBold"/>
          <w:b w:val="0"/>
          <w:bCs w:val="0"/>
          <w:sz w:val="22"/>
          <w:u w:val="single"/>
        </w:rPr>
        <w:t xml:space="preserve"> </w:t>
      </w:r>
      <w:r w:rsidRPr="00914D06">
        <w:rPr>
          <w:rStyle w:val="Style13ptBold"/>
          <w:b w:val="0"/>
          <w:bCs w:val="0"/>
          <w:sz w:val="22"/>
          <w:highlight w:val="yellow"/>
          <w:u w:val="single"/>
        </w:rPr>
        <w:t>of being seen as his opponents,</w:t>
      </w:r>
      <w:r w:rsidRPr="009A5F12">
        <w:rPr>
          <w:rStyle w:val="Style13ptBold"/>
          <w:b w:val="0"/>
          <w:bCs w:val="0"/>
          <w:sz w:val="22"/>
          <w:u w:val="single"/>
        </w:rPr>
        <w:t xml:space="preserve"> or his enemy. The safest thing to do is to get on his side</w:t>
      </w:r>
      <w:r w:rsidRPr="00794194">
        <w:rPr>
          <w:rStyle w:val="Style13ptBold"/>
          <w:b w:val="0"/>
          <w:bCs w:val="0"/>
          <w:sz w:val="16"/>
        </w:rPr>
        <w:t xml:space="preserve">, and that reduces the likelihood of a primary opponent," Rothenberg adds. </w:t>
      </w:r>
      <w:r w:rsidRPr="009A5F12">
        <w:rPr>
          <w:rStyle w:val="Style13ptBold"/>
          <w:b w:val="0"/>
          <w:bCs w:val="0"/>
          <w:sz w:val="22"/>
          <w:u w:val="single"/>
        </w:rPr>
        <w:t>On Capitol Hill, Trump's most vocal GOP critics are largely gone:</w:t>
      </w:r>
      <w:r w:rsidRPr="00794194">
        <w:rPr>
          <w:rStyle w:val="Style13ptBold"/>
          <w:b w:val="0"/>
          <w:bCs w:val="0"/>
          <w:sz w:val="16"/>
        </w:rPr>
        <w:t xml:space="preserve"> Sens. Bob Corker of Tennessee and Jeff Flake of Arizona retired, Sen. John McCain of Arizona died, and Rep. Mark Sanford of South Carolina lost his primary. Flake, notably, bowed out of a re-election fight after it was clear he would face a strong challenge from the right, while Sanford blamed his own loss on Trump's endorsement of his primary opponent. </w:t>
      </w:r>
      <w:r w:rsidRPr="009A5F12">
        <w:rPr>
          <w:rStyle w:val="Style13ptBold"/>
          <w:b w:val="0"/>
          <w:bCs w:val="0"/>
          <w:sz w:val="22"/>
          <w:u w:val="single"/>
        </w:rPr>
        <w:t>"</w:t>
      </w:r>
      <w:r w:rsidRPr="00631250">
        <w:rPr>
          <w:rStyle w:val="Style13ptBold"/>
          <w:b w:val="0"/>
          <w:bCs w:val="0"/>
          <w:sz w:val="22"/>
          <w:highlight w:val="yellow"/>
          <w:u w:val="single"/>
        </w:rPr>
        <w:t>Trump's support among the most active</w:t>
      </w:r>
      <w:r w:rsidRPr="00631250">
        <w:rPr>
          <w:rStyle w:val="Style13ptBold"/>
          <w:b w:val="0"/>
          <w:bCs w:val="0"/>
          <w:sz w:val="22"/>
          <w:u w:val="single"/>
        </w:rPr>
        <w:t xml:space="preserve">, self-identified </w:t>
      </w:r>
      <w:r w:rsidRPr="00631250">
        <w:rPr>
          <w:rStyle w:val="Style13ptBold"/>
          <w:b w:val="0"/>
          <w:bCs w:val="0"/>
          <w:sz w:val="22"/>
          <w:highlight w:val="yellow"/>
          <w:u w:val="single"/>
        </w:rPr>
        <w:t xml:space="preserve">Republicans has hovered, </w:t>
      </w:r>
      <w:r w:rsidRPr="00631250">
        <w:rPr>
          <w:rStyle w:val="Style13ptBold"/>
          <w:b w:val="0"/>
          <w:bCs w:val="0"/>
          <w:sz w:val="22"/>
          <w:u w:val="single"/>
        </w:rPr>
        <w:t xml:space="preserve">at its lowest, </w:t>
      </w:r>
      <w:r w:rsidRPr="00631250">
        <w:rPr>
          <w:rStyle w:val="Style13ptBold"/>
          <w:b w:val="0"/>
          <w:bCs w:val="0"/>
          <w:sz w:val="22"/>
          <w:highlight w:val="yellow"/>
          <w:u w:val="single"/>
        </w:rPr>
        <w:t xml:space="preserve">at </w:t>
      </w:r>
      <w:r w:rsidRPr="00631250">
        <w:rPr>
          <w:rStyle w:val="Style13ptBold"/>
          <w:b w:val="0"/>
          <w:bCs w:val="0"/>
          <w:sz w:val="22"/>
          <w:u w:val="single"/>
        </w:rPr>
        <w:t xml:space="preserve">about </w:t>
      </w:r>
      <w:r w:rsidRPr="00631250">
        <w:rPr>
          <w:rStyle w:val="Style13ptBold"/>
          <w:b w:val="0"/>
          <w:bCs w:val="0"/>
          <w:sz w:val="22"/>
          <w:highlight w:val="yellow"/>
          <w:u w:val="single"/>
        </w:rPr>
        <w:t>85 percent</w:t>
      </w:r>
      <w:r w:rsidRPr="009A5F12">
        <w:rPr>
          <w:rStyle w:val="Style13ptBold"/>
          <w:b w:val="0"/>
          <w:bCs w:val="0"/>
          <w:sz w:val="22"/>
          <w:u w:val="single"/>
        </w:rPr>
        <w:t>."</w:t>
      </w:r>
      <w:r>
        <w:rPr>
          <w:rStyle w:val="Style13ptBold"/>
          <w:b w:val="0"/>
          <w:bCs w:val="0"/>
          <w:sz w:val="22"/>
          <w:u w:val="single"/>
        </w:rPr>
        <w:t xml:space="preserve"> </w:t>
      </w:r>
      <w:r w:rsidRPr="009A5F12">
        <w:rPr>
          <w:rStyle w:val="Style13ptBold"/>
          <w:b w:val="0"/>
          <w:bCs w:val="0"/>
          <w:sz w:val="22"/>
          <w:u w:val="single"/>
        </w:rPr>
        <w:t>And while Republicans grumble privately about the president's behavior or push back on decisions such as the U.S. military withdrawal from Syria, they have remained almost entirely united when it matters – on votes.</w:t>
      </w:r>
      <w:r>
        <w:rPr>
          <w:rStyle w:val="Style13ptBold"/>
          <w:b w:val="0"/>
          <w:bCs w:val="0"/>
          <w:sz w:val="22"/>
          <w:u w:val="single"/>
        </w:rPr>
        <w:t xml:space="preserve"> </w:t>
      </w:r>
      <w:r w:rsidRPr="00794194">
        <w:rPr>
          <w:rStyle w:val="Style13ptBold"/>
          <w:b w:val="0"/>
          <w:bCs w:val="0"/>
          <w:sz w:val="16"/>
        </w:rPr>
        <w:t>The Senate, for example, could re-vote on the funding bills the chamber passed in the last Congress, forcing Trump to veto them or let them become law, ending the shutdown. But GOP Majority Leader Mitch McConnell has said there's no point in passing legislation Trump won't sign, so has not brought up the bills for votes.</w:t>
      </w:r>
    </w:p>
    <w:p w:rsidR="004A0B62" w:rsidRDefault="004A0B62" w:rsidP="004A0B62">
      <w:pPr>
        <w:pStyle w:val="Heading4"/>
      </w:pPr>
      <w:r>
        <w:t>Trump has pc – conservatives know they cannot alienate his base</w:t>
      </w:r>
    </w:p>
    <w:p w:rsidR="004A0B62" w:rsidRPr="00371800" w:rsidRDefault="004A0B62" w:rsidP="004A0B62">
      <w:r w:rsidRPr="00371800">
        <w:t xml:space="preserve">Darrell </w:t>
      </w:r>
      <w:r w:rsidRPr="00371800">
        <w:rPr>
          <w:b/>
          <w:bCs/>
          <w:sz w:val="26"/>
          <w:szCs w:val="26"/>
        </w:rPr>
        <w:t>Delamaide</w:t>
      </w:r>
      <w:r w:rsidRPr="00371800">
        <w:t>, 1-3-20</w:t>
      </w:r>
      <w:r w:rsidRPr="00371800">
        <w:rPr>
          <w:b/>
          <w:bCs/>
          <w:sz w:val="26"/>
          <w:szCs w:val="26"/>
        </w:rPr>
        <w:t>17</w:t>
      </w:r>
      <w:r w:rsidRPr="00371800">
        <w:t>, "Trump will play Congress like a fiddle," MarketWatch, https://www.marketwatch.com/story/trump-will-play-congress-like-a-fiddle-2017-01-03</w:t>
      </w:r>
      <w:r>
        <w:t>//RS</w:t>
      </w:r>
    </w:p>
    <w:p w:rsidR="004A0B62" w:rsidRDefault="004A0B62" w:rsidP="004A0B62">
      <w:pPr>
        <w:rPr>
          <w:u w:val="single"/>
        </w:rPr>
      </w:pPr>
      <w:r w:rsidRPr="00371800">
        <w:rPr>
          <w:sz w:val="12"/>
        </w:rPr>
        <w:t xml:space="preserve">We all know the Republicans swept the elections, winning the White House and retaining control of both houses of Congress. But it is where these victories came from and how they were made that tells us what will happen in the two years this 115th Congress will have until midterm elections in 2018. There is obviously a great deal of overlap between Trump’s campaign pledges and the standing agenda of congressional Republicans under House Speaker Paul Ryan and Senate Majority Leader Mitch McConnell. But there are also some significant differences — in the approach to trade issues and deficit spending, to name just two. Trump’s pledge to maintain and defend Medicare and Social Security is another important difference. Congressional Republicans may think they are about to reach the Promised Land, and Washington Post reporter David Weigel this week neatly summed up the various bills they have vetted on issues from deregulation to repealing Obamacare that are just waiting for a president to sign into law. But if Trump has proven anything in his idiosyncratic campaign, it is that he is hardly just “a Republican with enough working digits to handle a pen” — the ideal president once dreamed of by tax reform activist Grover Norquist. In other words, </w:t>
      </w:r>
      <w:r w:rsidRPr="00914D06">
        <w:rPr>
          <w:highlight w:val="yellow"/>
          <w:u w:val="single"/>
        </w:rPr>
        <w:t>it’s not likely Trump will simply rubber-stamp legislation</w:t>
      </w:r>
      <w:r w:rsidRPr="00371800">
        <w:rPr>
          <w:u w:val="single"/>
        </w:rPr>
        <w:t xml:space="preserve"> that </w:t>
      </w:r>
      <w:r w:rsidRPr="00914D06">
        <w:rPr>
          <w:highlight w:val="yellow"/>
          <w:u w:val="single"/>
        </w:rPr>
        <w:t>a Republican</w:t>
      </w:r>
      <w:r w:rsidRPr="00371800">
        <w:rPr>
          <w:u w:val="single"/>
        </w:rPr>
        <w:t xml:space="preserve"> Congress </w:t>
      </w:r>
      <w:r w:rsidRPr="00914D06">
        <w:rPr>
          <w:highlight w:val="yellow"/>
          <w:u w:val="single"/>
        </w:rPr>
        <w:t>churns out</w:t>
      </w:r>
      <w:r w:rsidRPr="00371800">
        <w:rPr>
          <w:sz w:val="12"/>
        </w:rPr>
        <w:t xml:space="preserve">. Why would someone who trumpets his expertise in negotiation simply give Congress what it wants? </w:t>
      </w:r>
      <w:r w:rsidRPr="00914D06">
        <w:rPr>
          <w:rStyle w:val="Emphasis"/>
          <w:highlight w:val="yellow"/>
        </w:rPr>
        <w:t>He will hold back</w:t>
      </w:r>
      <w:r w:rsidRPr="00371800">
        <w:rPr>
          <w:rStyle w:val="Emphasis"/>
        </w:rPr>
        <w:t xml:space="preserve"> on those signatures </w:t>
      </w:r>
      <w:r w:rsidRPr="00914D06">
        <w:rPr>
          <w:rStyle w:val="Emphasis"/>
          <w:highlight w:val="yellow"/>
        </w:rPr>
        <w:t>as leverage</w:t>
      </w:r>
      <w:r w:rsidRPr="00371800">
        <w:rPr>
          <w:rStyle w:val="Emphasis"/>
        </w:rPr>
        <w:t xml:space="preserve"> to get what he wants, especially when it runs counter to or simply beyond the lawmakers’ agenda</w:t>
      </w:r>
      <w:r w:rsidRPr="00371800">
        <w:rPr>
          <w:sz w:val="12"/>
        </w:rPr>
        <w:t xml:space="preserve">. Salena Zito, a pro-Trump commentator who catapulted to prominence for her insights into the Trump campaign, reminds us that the key to understanding the incoming president is his 1987 book, “The Art of the Deal.” Trump voters understood what mainstream media commentators still haven’t grasped — many of his statements are not ex cathedra pronouncements on policies but negotiating ploys.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Even though Republicans retained control of both houses, Democrats trimmed those majorities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w:t>
      </w:r>
      <w:r w:rsidRPr="00914D06">
        <w:rPr>
          <w:highlight w:val="yellow"/>
          <w:u w:val="single"/>
        </w:rPr>
        <w:t>Trump’s surprising win in those swing states</w:t>
      </w:r>
      <w:r w:rsidRPr="00371800">
        <w:rPr>
          <w:u w:val="single"/>
        </w:rPr>
        <w:t xml:space="preserve"> also </w:t>
      </w:r>
      <w:r w:rsidRPr="00914D06">
        <w:rPr>
          <w:highlight w:val="yellow"/>
          <w:u w:val="single"/>
        </w:rPr>
        <w:t>lifted</w:t>
      </w:r>
      <w:r w:rsidRPr="00371800">
        <w:rPr>
          <w:u w:val="single"/>
        </w:rPr>
        <w:t xml:space="preserve"> the two </w:t>
      </w:r>
      <w:r w:rsidRPr="00914D06">
        <w:rPr>
          <w:highlight w:val="yellow"/>
          <w:u w:val="single"/>
        </w:rPr>
        <w:t>incumbents to an unexpected victory</w:t>
      </w:r>
      <w:r w:rsidRPr="00371800">
        <w:rPr>
          <w:sz w:val="12"/>
        </w:rPr>
        <w:t xml:space="preserve">.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w:t>
      </w:r>
      <w:r w:rsidRPr="00371800">
        <w:rPr>
          <w:u w:val="single"/>
        </w:rPr>
        <w:t xml:space="preserve">It may well have been Ayotte’s disavowal of Trump that cost her the margin of victory. </w:t>
      </w:r>
      <w:r w:rsidRPr="00914D06">
        <w:rPr>
          <w:highlight w:val="yellow"/>
          <w:u w:val="single"/>
        </w:rPr>
        <w:t>The lesson</w:t>
      </w:r>
      <w:r w:rsidRPr="00371800">
        <w:rPr>
          <w:u w:val="single"/>
        </w:rPr>
        <w:t xml:space="preserve"> here, as with unsuccessful Nevada Senate candidate Joe Heck, who lost ground after distancing himself from Trump, is that Republican </w:t>
      </w:r>
      <w:r w:rsidRPr="00914D06">
        <w:rPr>
          <w:rStyle w:val="Emphasis"/>
          <w:highlight w:val="yellow"/>
        </w:rPr>
        <w:t>lawmakers need Trump’s support to gain voter favor</w:t>
      </w:r>
      <w:r w:rsidRPr="00371800">
        <w:rPr>
          <w:rStyle w:val="Emphasis"/>
        </w:rPr>
        <w:t xml:space="preserve"> more than he needs them</w:t>
      </w:r>
      <w:r w:rsidRPr="00371800">
        <w:rPr>
          <w:sz w:val="12"/>
        </w:rPr>
        <w:t xml:space="preserve">. 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in 2018. In the Senate, Republicans will be defending only eight seats, while Democrats will be defending 25 — 10 of which are in states that Trump won. Those 10 Democratic senators will be very careful about thwarting Trump, which makes his leverage in the Senate considerably larger than the 52 Republicans. </w:t>
      </w:r>
      <w:r w:rsidRPr="00371800">
        <w:rPr>
          <w:u w:val="single"/>
        </w:rPr>
        <w:t>Trump may be a political novice, but if he’s half as skillful at negotiation as he claims to be, he will quickly grasp how to play the legislature like a fiddle.</w:t>
      </w:r>
    </w:p>
    <w:p w:rsidR="008663A5" w:rsidRDefault="008663A5" w:rsidP="008663A5">
      <w:pPr>
        <w:pStyle w:val="Heading3"/>
      </w:pPr>
      <w:r>
        <w:t>I/L – Trump PC AT Losing Base</w:t>
      </w:r>
    </w:p>
    <w:p w:rsidR="008663A5" w:rsidRDefault="008663A5" w:rsidP="008663A5">
      <w:pPr>
        <w:pStyle w:val="Heading4"/>
      </w:pPr>
      <w:r>
        <w:t>Trump’s blue-collar standing is strong</w:t>
      </w:r>
    </w:p>
    <w:p w:rsidR="008663A5" w:rsidRDefault="008663A5" w:rsidP="008663A5">
      <w:r w:rsidRPr="000A43DA">
        <w:t xml:space="preserve">Alex </w:t>
      </w:r>
      <w:r w:rsidRPr="000A43DA">
        <w:rPr>
          <w:b/>
          <w:bCs/>
          <w:sz w:val="26"/>
          <w:szCs w:val="26"/>
        </w:rPr>
        <w:t>Isenstadt, 5-20</w:t>
      </w:r>
      <w:r w:rsidRPr="000A43DA">
        <w:t>-2019, "</w:t>
      </w:r>
      <w:r w:rsidRPr="00A338D9">
        <w:t>Trump scrambles to reverse Rust Belt slide,"</w:t>
      </w:r>
      <w:r w:rsidRPr="000A43DA">
        <w:t xml:space="preserve"> POLITICO, https://www.politico.com/story/2019/05/20/trump-2020-rust-belt-joe-biden-1332973</w:t>
      </w:r>
      <w:r>
        <w:t>//RS</w:t>
      </w:r>
    </w:p>
    <w:p w:rsidR="008663A5" w:rsidRPr="00A338D9" w:rsidRDefault="008663A5" w:rsidP="008663A5">
      <w:pPr>
        <w:rPr>
          <w:sz w:val="16"/>
        </w:rPr>
      </w:pPr>
      <w:r w:rsidRPr="00A338D9">
        <w:rPr>
          <w:rStyle w:val="StyleUnderline"/>
        </w:rPr>
        <w:t xml:space="preserve">The </w:t>
      </w:r>
      <w:r w:rsidRPr="00A338D9">
        <w:rPr>
          <w:rStyle w:val="StyleUnderline"/>
          <w:highlight w:val="cyan"/>
        </w:rPr>
        <w:t>Trump</w:t>
      </w:r>
      <w:r w:rsidRPr="00A338D9">
        <w:rPr>
          <w:rStyle w:val="StyleUnderline"/>
        </w:rPr>
        <w:t xml:space="preserve"> team</w:t>
      </w:r>
      <w:r w:rsidRPr="00A338D9">
        <w:rPr>
          <w:sz w:val="16"/>
        </w:rPr>
        <w:t xml:space="preserve"> deliberately </w:t>
      </w:r>
      <w:r w:rsidRPr="00A338D9">
        <w:rPr>
          <w:rStyle w:val="StyleUnderline"/>
          <w:highlight w:val="cyan"/>
        </w:rPr>
        <w:t>chose Pennsylvania’s Lycoming County for Monday’s rally</w:t>
      </w:r>
      <w:r w:rsidRPr="00A338D9">
        <w:rPr>
          <w:sz w:val="16"/>
        </w:rPr>
        <w:t xml:space="preserve">, where the president will campaign with a Republican heavily favored to win a special House election this week. </w:t>
      </w:r>
      <w:r w:rsidRPr="00A338D9">
        <w:rPr>
          <w:rStyle w:val="StyleUnderline"/>
          <w:highlight w:val="cyan"/>
        </w:rPr>
        <w:t>Trump won nearly 70 percent of the vote there</w:t>
      </w:r>
      <w:r w:rsidRPr="00A338D9">
        <w:rPr>
          <w:sz w:val="16"/>
        </w:rPr>
        <w:t xml:space="preserve"> in 2016, and his advisers hope to mobilize his hardcore supporters well ahead of the general election season. </w:t>
      </w:r>
      <w:r w:rsidRPr="00A338D9">
        <w:rPr>
          <w:rStyle w:val="StyleUnderline"/>
          <w:highlight w:val="cyan"/>
        </w:rPr>
        <w:t>Pence has embarked on his own foray into the Rust Belt</w:t>
      </w:r>
      <w:r w:rsidRPr="00A338D9">
        <w:rPr>
          <w:sz w:val="16"/>
          <w:highlight w:val="cyan"/>
        </w:rPr>
        <w:t>,</w:t>
      </w:r>
      <w:r w:rsidRPr="00A338D9">
        <w:rPr>
          <w:sz w:val="16"/>
        </w:rPr>
        <w:t xml:space="preserve"> flying to Michigan in April and doing a multistop tour in Wisconsin last week. </w:t>
      </w:r>
      <w:r w:rsidRPr="00A338D9">
        <w:rPr>
          <w:rStyle w:val="StyleUnderline"/>
        </w:rPr>
        <w:t>He’s slated to headline a fundraiser for the Pennsylvania GOP</w:t>
      </w:r>
      <w:r w:rsidRPr="00A338D9">
        <w:rPr>
          <w:sz w:val="16"/>
        </w:rPr>
        <w:t xml:space="preserve"> in Hershey next month. Pence, the former Indiana governor, is focusing on trade during his travels, visiting manufacturing plants and farms. He has reported back to the president on concerns he’s heard from workers about tariffs. </w:t>
      </w:r>
      <w:r w:rsidRPr="00A338D9">
        <w:rPr>
          <w:rStyle w:val="StyleUnderline"/>
        </w:rPr>
        <w:t xml:space="preserve">Despite the concern about </w:t>
      </w:r>
      <w:r w:rsidRPr="00A338D9">
        <w:rPr>
          <w:rStyle w:val="StyleUnderline"/>
          <w:highlight w:val="cyan"/>
        </w:rPr>
        <w:t>Trump’s</w:t>
      </w:r>
      <w:r w:rsidRPr="00A338D9">
        <w:rPr>
          <w:rStyle w:val="StyleUnderline"/>
        </w:rPr>
        <w:t xml:space="preserve"> Rust Belt standing, his </w:t>
      </w:r>
      <w:r w:rsidRPr="00A338D9">
        <w:rPr>
          <w:rStyle w:val="StyleUnderline"/>
          <w:highlight w:val="cyan"/>
        </w:rPr>
        <w:t>supporters insist the president’s appeal to blue-collar workers remains strong</w:t>
      </w:r>
      <w:r w:rsidRPr="00A338D9">
        <w:rPr>
          <w:sz w:val="16"/>
        </w:rPr>
        <w:t xml:space="preserve">. Lou Barletta, a former Pennsylvania congressman who’s expected to attend the Monday rally, argued </w:t>
      </w:r>
      <w:r w:rsidRPr="00A338D9">
        <w:rPr>
          <w:u w:val="single"/>
        </w:rPr>
        <w:t>that polling understates the president’s popularity</w:t>
      </w:r>
      <w:r w:rsidRPr="00A338D9">
        <w:rPr>
          <w:sz w:val="16"/>
        </w:rPr>
        <w:t xml:space="preserve"> — just as it did in 2016. “If people haven’t learned anything from the last election,” said Barletta, “they’re going to get burned again.”</w:t>
      </w:r>
    </w:p>
    <w:p w:rsidR="008663A5" w:rsidRPr="008663A5" w:rsidRDefault="008663A5" w:rsidP="008663A5"/>
    <w:p w:rsidR="00773A13" w:rsidRDefault="00773A13" w:rsidP="00773A13">
      <w:pPr>
        <w:pStyle w:val="Heading3"/>
      </w:pPr>
      <w:r>
        <w:t>I/L – Dem/Labor Support Key</w:t>
      </w:r>
    </w:p>
    <w:p w:rsidR="00773A13" w:rsidRPr="00773A13" w:rsidRDefault="00773A13" w:rsidP="00773A13">
      <w:pPr>
        <w:pStyle w:val="Heading4"/>
      </w:pPr>
      <w:r w:rsidRPr="00773A13">
        <w:t>Dems are successfully securing labor support for the bill – faith in enforcement mechanisms are necessary to secure passage</w:t>
      </w:r>
    </w:p>
    <w:p w:rsidR="00773A13" w:rsidRPr="005B5FDA" w:rsidRDefault="00773A13" w:rsidP="00773A13">
      <w:r w:rsidRPr="005B5FDA">
        <w:rPr>
          <w:rStyle w:val="Style13ptBold"/>
          <w:sz w:val="28"/>
        </w:rPr>
        <w:t>SALAMA 6/11</w:t>
      </w:r>
      <w:r w:rsidRPr="005B5FDA">
        <w:t xml:space="preserve"> (Vivian; Wall Street Journal, “Mulvaney Sees Approval of USMCA Trade Deal Likely,” https://www.wsj.com/articles/mulvaney-sees-approval-of-usmca-trade-deal-likely-11560292213)ww</w:t>
      </w:r>
    </w:p>
    <w:p w:rsidR="00773A13" w:rsidRPr="00D3261B" w:rsidRDefault="00773A13" w:rsidP="00773A13">
      <w:pPr>
        <w:rPr>
          <w:sz w:val="16"/>
        </w:rPr>
      </w:pPr>
      <w:r w:rsidRPr="00D3261B">
        <w:rPr>
          <w:rStyle w:val="StyleUnderline"/>
        </w:rPr>
        <w:t>The U.S.-M</w:t>
      </w:r>
      <w:r w:rsidRPr="00D3261B">
        <w:rPr>
          <w:sz w:val="16"/>
        </w:rPr>
        <w:t>exico-</w:t>
      </w:r>
      <w:r w:rsidRPr="00D3261B">
        <w:rPr>
          <w:rStyle w:val="StyleUnderline"/>
        </w:rPr>
        <w:t>C</w:t>
      </w:r>
      <w:r w:rsidRPr="00D3261B">
        <w:rPr>
          <w:sz w:val="16"/>
        </w:rPr>
        <w:t xml:space="preserve">anada trade </w:t>
      </w:r>
      <w:r w:rsidRPr="00D3261B">
        <w:rPr>
          <w:rStyle w:val="StyleUnderline"/>
        </w:rPr>
        <w:t>a</w:t>
      </w:r>
      <w:r w:rsidRPr="00D3261B">
        <w:rPr>
          <w:sz w:val="16"/>
        </w:rPr>
        <w:t xml:space="preserve">greement </w:t>
      </w:r>
      <w:r w:rsidRPr="00D3261B">
        <w:rPr>
          <w:rStyle w:val="StyleUnderline"/>
        </w:rPr>
        <w:t>has “a better than two-thirds chance” of passing</w:t>
      </w:r>
      <w:r w:rsidRPr="00D3261B">
        <w:rPr>
          <w:sz w:val="16"/>
        </w:rPr>
        <w:t xml:space="preserve"> through Congress this year, President Trump’s acting chief of staff said Tuesday, adding </w:t>
      </w:r>
      <w:r w:rsidRPr="00D3261B">
        <w:rPr>
          <w:rStyle w:val="StyleUnderline"/>
        </w:rPr>
        <w:t>its approval depends on</w:t>
      </w:r>
      <w:r w:rsidRPr="00D3261B">
        <w:rPr>
          <w:sz w:val="16"/>
        </w:rPr>
        <w:t xml:space="preserve"> support among House </w:t>
      </w:r>
      <w:r w:rsidRPr="00D3261B">
        <w:rPr>
          <w:rStyle w:val="StyleUnderline"/>
        </w:rPr>
        <w:t>Dem</w:t>
      </w:r>
      <w:r w:rsidRPr="00D3261B">
        <w:rPr>
          <w:sz w:val="16"/>
        </w:rPr>
        <w:t>ocrat</w:t>
      </w:r>
      <w:r w:rsidRPr="00D3261B">
        <w:rPr>
          <w:rStyle w:val="StyleUnderline"/>
        </w:rPr>
        <w:t>s</w:t>
      </w:r>
      <w:r w:rsidRPr="00D3261B">
        <w:rPr>
          <w:sz w:val="16"/>
        </w:rPr>
        <w:t xml:space="preserve">. Acting White House Chief of Staff Mick Mulvaney says he has found a happy medium between the management styles of John Kelly and Reince Priebus that suits President Trump's unconventional style. Speaking at The Wall Street Journal CFO Network meeting, Mick Mulvaney said </w:t>
      </w:r>
      <w:r w:rsidRPr="00D3261B">
        <w:rPr>
          <w:rStyle w:val="StyleUnderline"/>
        </w:rPr>
        <w:t xml:space="preserve">the successor deal </w:t>
      </w:r>
      <w:r w:rsidRPr="00D3261B">
        <w:rPr>
          <w:sz w:val="16"/>
        </w:rPr>
        <w:t xml:space="preserve">to the North American Free Trade Agreement </w:t>
      </w:r>
      <w:r w:rsidRPr="00D3261B">
        <w:rPr>
          <w:rStyle w:val="StyleUnderline"/>
        </w:rPr>
        <w:t>has many supporters in the House</w:t>
      </w:r>
      <w:r w:rsidRPr="00D3261B">
        <w:rPr>
          <w:sz w:val="16"/>
        </w:rPr>
        <w:t xml:space="preserve">, and a likely majority in the full chamber, </w:t>
      </w:r>
      <w:r w:rsidRPr="00D3261B">
        <w:rPr>
          <w:rStyle w:val="StyleUnderline"/>
        </w:rPr>
        <w:t>but</w:t>
      </w:r>
      <w:r w:rsidRPr="00D3261B">
        <w:rPr>
          <w:sz w:val="16"/>
        </w:rPr>
        <w:t xml:space="preserve"> Speaker Nancy </w:t>
      </w:r>
      <w:r w:rsidRPr="00D3261B">
        <w:rPr>
          <w:rStyle w:val="StyleUnderline"/>
        </w:rPr>
        <w:t>Pelosi</w:t>
      </w:r>
      <w:r w:rsidRPr="00D3261B">
        <w:rPr>
          <w:sz w:val="16"/>
        </w:rPr>
        <w:t xml:space="preserve"> (D., Calif.) </w:t>
      </w:r>
      <w:r w:rsidRPr="00D3261B">
        <w:rPr>
          <w:rStyle w:val="StyleUnderline"/>
        </w:rPr>
        <w:t>is unlikely to bring it to the floor without a clear majority of Dem</w:t>
      </w:r>
      <w:r w:rsidRPr="00D3261B">
        <w:rPr>
          <w:sz w:val="16"/>
        </w:rPr>
        <w:t>ocrat</w:t>
      </w:r>
      <w:r w:rsidRPr="00D3261B">
        <w:rPr>
          <w:rStyle w:val="StyleUnderline"/>
        </w:rPr>
        <w:t>s</w:t>
      </w:r>
      <w:r w:rsidRPr="00D3261B">
        <w:rPr>
          <w:sz w:val="16"/>
        </w:rPr>
        <w:t xml:space="preserve">. “I don’t think Nancy can bring it to the floor until she has something approaching the majority” in her own party, he said. “We know there are champions of this bill in the House. We know that </w:t>
      </w:r>
      <w:r w:rsidRPr="00D3261B">
        <w:rPr>
          <w:rStyle w:val="StyleUnderline"/>
        </w:rPr>
        <w:t>labor supports it;</w:t>
      </w:r>
      <w:r w:rsidRPr="00D3261B">
        <w:rPr>
          <w:sz w:val="16"/>
        </w:rPr>
        <w:t xml:space="preserve"> we know that agriculture supports it; we know that </w:t>
      </w:r>
      <w:r w:rsidRPr="00D3261B">
        <w:rPr>
          <w:rStyle w:val="StyleUnderline"/>
        </w:rPr>
        <w:t>manufacturing supports it, although the typical Rust Belt Democrats—that’s their base</w:t>
      </w:r>
      <w:r w:rsidRPr="00D3261B">
        <w:rPr>
          <w:sz w:val="16"/>
        </w:rPr>
        <w:t xml:space="preserve">, they support this deal and they know that it’s better than Nafta.” Mrs. Pelosi has signaled they </w:t>
      </w:r>
      <w:r w:rsidRPr="00D3261B">
        <w:rPr>
          <w:rStyle w:val="StyleUnderline"/>
        </w:rPr>
        <w:t>won’t allow a vote</w:t>
      </w:r>
      <w:r w:rsidRPr="00D3261B">
        <w:rPr>
          <w:sz w:val="16"/>
        </w:rPr>
        <w:t xml:space="preserve"> on USMCA </w:t>
      </w:r>
      <w:r w:rsidRPr="00D3261B">
        <w:rPr>
          <w:rStyle w:val="StyleUnderline"/>
        </w:rPr>
        <w:t>without certain changes, including easier enforcement of new rules designed to strengthen labor</w:t>
      </w:r>
      <w:r w:rsidRPr="00D3261B">
        <w:rPr>
          <w:sz w:val="16"/>
        </w:rPr>
        <w:t xml:space="preserve"> rights in Mexico. The deal must still be ratified by the U.S., Canada and Mexico to go into effect. In her own comments Monday, Mrs. Pelosi said enforcing the new provisions was key. </w:t>
      </w:r>
      <w:r w:rsidRPr="00D3261B">
        <w:rPr>
          <w:rStyle w:val="Emphasis"/>
        </w:rPr>
        <w:t>Labor rights are central to her base</w:t>
      </w:r>
      <w:r w:rsidRPr="00D3261B">
        <w:rPr>
          <w:sz w:val="16"/>
        </w:rPr>
        <w:t>, which wants to raise wages in Mexico to reduce the incentive to ship jobs outside the U.S. “I thought that would be the easiest trade bill we’ve ever had the opportunity to pass because those who are unhappy with Nafta really want to have a new Nafta,” Mrs. Pelosi said at an event at the Peterson Foundation. “If you don’t have enforcement, you’re just having Nafta again with sprinkles on top.” Mr. Mulvaney said that frustration is building at the White House over the opposition to the trade deal, which was designed to garner support from both political parties.</w:t>
      </w:r>
    </w:p>
    <w:p w:rsidR="00F94256" w:rsidRDefault="00F94256" w:rsidP="00F94256">
      <w:pPr>
        <w:pStyle w:val="Heading3"/>
      </w:pPr>
      <w:r>
        <w:t>AT FSL</w:t>
      </w:r>
    </w:p>
    <w:p w:rsidR="00F94256" w:rsidRPr="005455DC" w:rsidRDefault="00F94256" w:rsidP="00F94256">
      <w:pPr>
        <w:pStyle w:val="Heading4"/>
        <w:rPr>
          <w:rFonts w:eastAsia="Cambria"/>
        </w:rPr>
      </w:pPr>
      <w:r w:rsidRPr="005455DC">
        <w:rPr>
          <w:rFonts w:eastAsia="Cambria"/>
        </w:rPr>
        <w:t>Our interpretation is that fiat means that plan PASSAGE starts immediately and follows normal means which means being debated in Congress</w:t>
      </w:r>
    </w:p>
    <w:p w:rsidR="00F94256" w:rsidRPr="005455DC" w:rsidRDefault="00F94256" w:rsidP="00F94256">
      <w:pPr>
        <w:pStyle w:val="Heading4"/>
        <w:rPr>
          <w:rFonts w:eastAsia="Cambria"/>
        </w:rPr>
      </w:pPr>
      <w:r w:rsidRPr="005455DC">
        <w:rPr>
          <w:rFonts w:eastAsia="Cambria"/>
        </w:rPr>
        <w:t>Reasons to prefer—</w:t>
      </w:r>
    </w:p>
    <w:p w:rsidR="00F94256" w:rsidRPr="005455DC" w:rsidRDefault="00F94256" w:rsidP="00F94256">
      <w:pPr>
        <w:pStyle w:val="Heading4"/>
        <w:numPr>
          <w:ilvl w:val="0"/>
          <w:numId w:val="12"/>
        </w:numPr>
        <w:rPr>
          <w:rFonts w:eastAsia="Cambria"/>
        </w:rPr>
      </w:pPr>
      <w:r w:rsidRPr="005455DC">
        <w:rPr>
          <w:rFonts w:eastAsia="Cambria"/>
        </w:rPr>
        <w:t xml:space="preserve">Real world education – </w:t>
      </w:r>
      <w:r>
        <w:rPr>
          <w:rFonts w:eastAsia="Cambria"/>
        </w:rPr>
        <w:t>tradeoffs do occur and learning</w:t>
      </w:r>
      <w:r w:rsidRPr="005455DC">
        <w:rPr>
          <w:rFonts w:eastAsia="Cambria"/>
        </w:rPr>
        <w:t xml:space="preserve"> about political ramifications is key.</w:t>
      </w:r>
    </w:p>
    <w:p w:rsidR="00F94256" w:rsidRDefault="00F94256" w:rsidP="00F94256">
      <w:pPr>
        <w:pStyle w:val="Heading4"/>
        <w:numPr>
          <w:ilvl w:val="0"/>
          <w:numId w:val="12"/>
        </w:numPr>
        <w:rPr>
          <w:rFonts w:eastAsia="Cambria"/>
        </w:rPr>
      </w:pPr>
      <w:r w:rsidRPr="005455DC">
        <w:rPr>
          <w:rFonts w:eastAsia="Cambria"/>
        </w:rPr>
        <w:t>Neg ground –</w:t>
      </w:r>
      <w:r>
        <w:rPr>
          <w:rFonts w:eastAsia="Cambria"/>
        </w:rPr>
        <w:t xml:space="preserve">politics is a necessary core generic – only argument that maintains link uniqueness all season and applies to small affs.  </w:t>
      </w:r>
      <w:r w:rsidRPr="0035630C">
        <w:rPr>
          <w:rFonts w:eastAsia="Cambria"/>
        </w:rPr>
        <w:t xml:space="preserve">Their interpretation allows them to fiat solvency.  </w:t>
      </w:r>
    </w:p>
    <w:p w:rsidR="00F94256" w:rsidRPr="0035630C" w:rsidRDefault="00F94256" w:rsidP="00F94256">
      <w:pPr>
        <w:pStyle w:val="Heading4"/>
        <w:rPr>
          <w:rFonts w:eastAsia="Cambria"/>
        </w:rPr>
      </w:pPr>
      <w:r>
        <w:t>There is still a link – even if they win plan is immediate there is b</w:t>
      </w:r>
      <w:r w:rsidRPr="0035630C">
        <w:rPr>
          <w:rFonts w:eastAsia="Cambria"/>
        </w:rPr>
        <w:t xml:space="preserve">acklash </w:t>
      </w:r>
      <w:r>
        <w:t>– someone votes outside their comfort zone and won’t do it again</w:t>
      </w:r>
    </w:p>
    <w:p w:rsidR="00F94256" w:rsidRPr="0030756F" w:rsidRDefault="00F94256" w:rsidP="00F94256"/>
    <w:p w:rsidR="00ED33A0" w:rsidRDefault="00ED33A0" w:rsidP="00F94256">
      <w:pPr>
        <w:pStyle w:val="Heading3"/>
      </w:pPr>
      <w:r>
        <w:t>AT Winners Win</w:t>
      </w:r>
    </w:p>
    <w:p w:rsidR="00ED33A0" w:rsidRPr="00B77F9B" w:rsidRDefault="00ED33A0" w:rsidP="00ED33A0">
      <w:pPr>
        <w:pStyle w:val="Heading4"/>
      </w:pPr>
      <w:r w:rsidRPr="00B77F9B">
        <w:t xml:space="preserve">Trump PC is finite — he’ll take the heat for the plan — every ounce is key to legislation. </w:t>
      </w:r>
    </w:p>
    <w:p w:rsidR="00ED33A0" w:rsidRDefault="00ED33A0" w:rsidP="00ED33A0">
      <w:r w:rsidRPr="009E2065">
        <w:rPr>
          <w:rStyle w:val="Style13ptBold"/>
        </w:rPr>
        <w:t>Buchanan 17</w:t>
      </w:r>
      <w:r>
        <w:t xml:space="preserve"> — Neil H. Buchanan, Economist and Legal Scholar, Professor of Law at George Washington University and a Senior Fellow at the Taxation Law and Policy Research Institute at Monash University in Melbourne, Australia, 2017 (“Neil Buchanan: Trump is Fast Blowing His Political Capital,” </w:t>
      </w:r>
      <w:r>
        <w:rPr>
          <w:i/>
        </w:rPr>
        <w:t xml:space="preserve">News </w:t>
      </w:r>
      <w:r w:rsidRPr="009E2065">
        <w:rPr>
          <w:i/>
        </w:rPr>
        <w:t>Week</w:t>
      </w:r>
      <w:r>
        <w:t xml:space="preserve">, </w:t>
      </w:r>
      <w:r w:rsidRPr="009E2065">
        <w:t>March</w:t>
      </w:r>
      <w:r>
        <w:t xml:space="preserve"> 18</w:t>
      </w:r>
      <w:r w:rsidRPr="009E2065">
        <w:rPr>
          <w:vertAlign w:val="superscript"/>
        </w:rPr>
        <w:t>th</w:t>
      </w:r>
      <w:r>
        <w:t xml:space="preserve">, Available Online at </w:t>
      </w:r>
      <w:hyperlink r:id="rId41" w:history="1">
        <w:r w:rsidRPr="00BF6112">
          <w:rPr>
            <w:rStyle w:val="Hyperlink"/>
          </w:rPr>
          <w:t>http://www.newsweek.com/neil-buchanan-trump-fast-blowing-his-political-capital-569695</w:t>
        </w:r>
      </w:hyperlink>
      <w:r>
        <w:t>, Accessed 07/21/2017)</w:t>
      </w:r>
    </w:p>
    <w:p w:rsidR="00ED33A0" w:rsidRPr="009E2065" w:rsidRDefault="00ED33A0" w:rsidP="00ED33A0">
      <w:pPr>
        <w:rPr>
          <w:rStyle w:val="Emphasis"/>
        </w:rPr>
      </w:pPr>
      <w:r w:rsidRPr="009D0844">
        <w:rPr>
          <w:sz w:val="16"/>
        </w:rPr>
        <w:t xml:space="preserve">In short, Trump is making himself </w:t>
      </w:r>
      <w:hyperlink r:id="rId42" w:tgtFrame="_blank" w:history="1">
        <w:r w:rsidRPr="009D0844">
          <w:rPr>
            <w:rStyle w:val="Hyperlink"/>
            <w:sz w:val="16"/>
          </w:rPr>
          <w:t>look like a fool</w:t>
        </w:r>
      </w:hyperlink>
      <w:r w:rsidRPr="009D0844">
        <w:rPr>
          <w:sz w:val="16"/>
        </w:rPr>
        <w:t xml:space="preserve">. More importantly, he is doing this when it is absolutely unnecessary to do so. </w:t>
      </w:r>
      <w:r w:rsidRPr="009E2065">
        <w:rPr>
          <w:rStyle w:val="StyleUnderline"/>
          <w:highlight w:val="yellow"/>
        </w:rPr>
        <w:t>Trump might believe</w:t>
      </w:r>
      <w:r w:rsidRPr="009E2065">
        <w:rPr>
          <w:rStyle w:val="StyleUnderline"/>
        </w:rPr>
        <w:t xml:space="preserve"> that </w:t>
      </w:r>
      <w:r w:rsidRPr="009E2065">
        <w:rPr>
          <w:rStyle w:val="StyleUnderline"/>
          <w:highlight w:val="yellow"/>
        </w:rPr>
        <w:t>he has unlimited p</w:t>
      </w:r>
      <w:r w:rsidRPr="009E2065">
        <w:rPr>
          <w:rStyle w:val="StyleUnderline"/>
        </w:rPr>
        <w:t xml:space="preserve">olitical </w:t>
      </w:r>
      <w:r w:rsidRPr="009E2065">
        <w:rPr>
          <w:rStyle w:val="StyleUnderline"/>
          <w:highlight w:val="yellow"/>
        </w:rPr>
        <w:t>c</w:t>
      </w:r>
      <w:r w:rsidRPr="009E2065">
        <w:rPr>
          <w:rStyle w:val="StyleUnderline"/>
        </w:rPr>
        <w:t>apital</w:t>
      </w:r>
      <w:r w:rsidRPr="009D0844">
        <w:rPr>
          <w:sz w:val="16"/>
        </w:rPr>
        <w:t xml:space="preserve">—and with most of his supporters, </w:t>
      </w:r>
      <w:hyperlink r:id="rId43" w:tgtFrame="_blank" w:history="1">
        <w:r w:rsidRPr="009D0844">
          <w:rPr>
            <w:rStyle w:val="Hyperlink"/>
            <w:sz w:val="16"/>
          </w:rPr>
          <w:t>he might well be right</w:t>
        </w:r>
      </w:hyperlink>
      <w:r w:rsidRPr="009D0844">
        <w:rPr>
          <w:sz w:val="16"/>
        </w:rPr>
        <w:t>—</w:t>
      </w:r>
      <w:r w:rsidRPr="009E2065">
        <w:rPr>
          <w:rStyle w:val="Emphasis"/>
          <w:highlight w:val="yellow"/>
        </w:rPr>
        <w:t>but he does not</w:t>
      </w:r>
      <w:r w:rsidRPr="009D0844">
        <w:rPr>
          <w:sz w:val="16"/>
        </w:rPr>
        <w:t xml:space="preserve">, and it makes no sense for him to make this unforced political error. It makes no sense, that is, unless he has drawn one of two conclusions: (1) Going through with building the wall will actually become popular with people who currently do not support it, or (2) He is willing to lose political popularity over this issue, because the substantive advantages of building a wall are worth it. If he believes explanation No. 1, he is fooling himself. If it is No. 2, he simply does not understand how border protection works. (See also his travel bans.) It could be both, and I am betting that it is. The reason that this is all so odd is that </w:t>
      </w:r>
      <w:r w:rsidRPr="009E2065">
        <w:rPr>
          <w:rStyle w:val="StyleUnderline"/>
          <w:highlight w:val="yellow"/>
        </w:rPr>
        <w:t>Trump seemed to have figured out a way to glide through</w:t>
      </w:r>
      <w:r w:rsidRPr="009E2065">
        <w:rPr>
          <w:rStyle w:val="StyleUnderline"/>
        </w:rPr>
        <w:t xml:space="preserve"> his presidency </w:t>
      </w:r>
      <w:r w:rsidRPr="009E2065">
        <w:rPr>
          <w:rStyle w:val="StyleUnderline"/>
          <w:highlight w:val="yellow"/>
        </w:rPr>
        <w:t>without</w:t>
      </w:r>
      <w:r w:rsidRPr="009E2065">
        <w:rPr>
          <w:rStyle w:val="StyleUnderline"/>
        </w:rPr>
        <w:t xml:space="preserve"> actually </w:t>
      </w:r>
      <w:r w:rsidRPr="009E2065">
        <w:rPr>
          <w:rStyle w:val="StyleUnderline"/>
          <w:highlight w:val="yellow"/>
        </w:rPr>
        <w:t>doing anything</w:t>
      </w:r>
      <w:r w:rsidRPr="009E2065">
        <w:rPr>
          <w:rStyle w:val="StyleUnderline"/>
        </w:rPr>
        <w:t xml:space="preserve"> important.</w:t>
      </w:r>
      <w:r w:rsidRPr="009D0844">
        <w:rPr>
          <w:sz w:val="16"/>
        </w:rPr>
        <w:t xml:space="preserve"> He has created such a distorted political atmosphere that he can, for example, </w:t>
      </w:r>
      <w:hyperlink r:id="rId44" w:tgtFrame="_blank" w:history="1">
        <w:r w:rsidRPr="009D0844">
          <w:rPr>
            <w:rStyle w:val="Hyperlink"/>
            <w:sz w:val="16"/>
          </w:rPr>
          <w:t>both confirm and deny</w:t>
        </w:r>
      </w:hyperlink>
      <w:r w:rsidRPr="009D0844">
        <w:rPr>
          <w:sz w:val="16"/>
        </w:rPr>
        <w:t xml:space="preserve"> that a 2005 tax form was accurate, leaving everyone to wonder whether the "leak" of that shred of information was planted by the White House. Watching the press chase every crazy thing coming from his Administration was turning out to be a seriously plausible survival strategy. All Trump had to do was say something bizarre every time anything serious came up, and he could skate along to the next news cycle. Would it matter that nothing ever happened under Trump's presidency? Not really. Trump could blame the Democrats, the Republicans (especially his chew toy, Paul Ryan), and pretty much anyone else for not getting it right. More importantly, he would not have to put his name on anything that would be open to attack. </w:t>
      </w:r>
      <w:r w:rsidRPr="009E2065">
        <w:rPr>
          <w:rStyle w:val="StyleUnderline"/>
          <w:highlight w:val="yellow"/>
        </w:rPr>
        <w:t>This is</w:t>
      </w:r>
      <w:r w:rsidRPr="009E2065">
        <w:rPr>
          <w:rStyle w:val="StyleUnderline"/>
        </w:rPr>
        <w:t xml:space="preserve"> especially </w:t>
      </w:r>
      <w:r w:rsidRPr="009E2065">
        <w:rPr>
          <w:rStyle w:val="StyleUnderline"/>
          <w:highlight w:val="yellow"/>
        </w:rPr>
        <w:t>important because</w:t>
      </w:r>
      <w:r w:rsidRPr="009D0844">
        <w:rPr>
          <w:sz w:val="16"/>
        </w:rPr>
        <w:t xml:space="preserve"> a White House does have to do some things that are going to be politically contentious. The federal budget is a minefield, for example, and </w:t>
      </w:r>
      <w:r w:rsidRPr="009E2065">
        <w:rPr>
          <w:rStyle w:val="StyleUnderline"/>
          <w:highlight w:val="yellow"/>
        </w:rPr>
        <w:t xml:space="preserve">any president is going to be </w:t>
      </w:r>
      <w:r w:rsidRPr="009E2065">
        <w:rPr>
          <w:rStyle w:val="Emphasis"/>
          <w:highlight w:val="yellow"/>
        </w:rPr>
        <w:t>take heat for the choices of winners and losers</w:t>
      </w:r>
      <w:r w:rsidRPr="009E2065">
        <w:rPr>
          <w:rStyle w:val="StyleUnderline"/>
        </w:rPr>
        <w:t xml:space="preserve"> </w:t>
      </w:r>
      <w:r w:rsidRPr="009D0844">
        <w:rPr>
          <w:sz w:val="16"/>
        </w:rPr>
        <w:t xml:space="preserve">that his budget implies. Trump's first budget proposal makes it obvious that he is not going to do anything to help his non-rich supporters, and he is actually proposing to </w:t>
      </w:r>
      <w:hyperlink r:id="rId45" w:tgtFrame="_blank" w:history="1">
        <w:r w:rsidRPr="009D0844">
          <w:rPr>
            <w:rStyle w:val="Hyperlink"/>
            <w:sz w:val="16"/>
          </w:rPr>
          <w:t>make their lives worse</w:t>
        </w:r>
      </w:hyperlink>
      <w:r w:rsidRPr="009D0844">
        <w:rPr>
          <w:sz w:val="16"/>
        </w:rPr>
        <w:t xml:space="preserve">. (This is also true of the new health care bill.) All of which means that </w:t>
      </w:r>
      <w:r w:rsidRPr="009E2065">
        <w:rPr>
          <w:rStyle w:val="StyleUnderline"/>
          <w:highlight w:val="yellow"/>
        </w:rPr>
        <w:t>a president who came into office with</w:t>
      </w:r>
      <w:r w:rsidRPr="009E2065">
        <w:rPr>
          <w:rStyle w:val="StyleUnderline"/>
        </w:rPr>
        <w:t xml:space="preserve"> historically </w:t>
      </w:r>
      <w:r w:rsidRPr="009E2065">
        <w:rPr>
          <w:rStyle w:val="StyleUnderline"/>
          <w:highlight w:val="yellow"/>
        </w:rPr>
        <w:t>low</w:t>
      </w:r>
      <w:r w:rsidRPr="009E2065">
        <w:rPr>
          <w:rStyle w:val="StyleUnderline"/>
        </w:rPr>
        <w:t xml:space="preserve"> approval </w:t>
      </w:r>
      <w:r w:rsidRPr="009E2065">
        <w:rPr>
          <w:rStyle w:val="StyleUnderline"/>
          <w:highlight w:val="yellow"/>
        </w:rPr>
        <w:t>ratings</w:t>
      </w:r>
      <w:r w:rsidRPr="009D0844">
        <w:rPr>
          <w:sz w:val="16"/>
        </w:rPr>
        <w:t xml:space="preserve">, and who still cannot accept his drubbing in the popular vote, </w:t>
      </w:r>
      <w:r w:rsidRPr="009E2065">
        <w:rPr>
          <w:rStyle w:val="Emphasis"/>
          <w:highlight w:val="yellow"/>
        </w:rPr>
        <w:t>needs to do everything he can to avoid self-inflicted wounds.</w:t>
      </w:r>
    </w:p>
    <w:p w:rsidR="00ED33A0" w:rsidRDefault="00ED33A0" w:rsidP="00ED33A0">
      <w:pPr>
        <w:spacing w:after="0"/>
        <w:rPr>
          <w:rStyle w:val="Style13ptBold"/>
        </w:rPr>
      </w:pPr>
    </w:p>
    <w:p w:rsidR="00ED33A0" w:rsidRDefault="00ED33A0" w:rsidP="00ED33A0">
      <w:pPr>
        <w:spacing w:after="0"/>
        <w:rPr>
          <w:rStyle w:val="Style13ptBold"/>
        </w:rPr>
      </w:pPr>
      <w:r>
        <w:rPr>
          <w:rStyle w:val="Style13ptBold"/>
        </w:rPr>
        <w:t>Even if Winners Win is true it takes too long to regenerate</w:t>
      </w:r>
    </w:p>
    <w:p w:rsidR="00ED33A0" w:rsidRPr="002878DF" w:rsidRDefault="00ED33A0" w:rsidP="00ED33A0">
      <w:pPr>
        <w:spacing w:after="0"/>
        <w:rPr>
          <w:rStyle w:val="Style13ptBold"/>
        </w:rPr>
      </w:pPr>
      <w:r w:rsidRPr="002878DF">
        <w:rPr>
          <w:rStyle w:val="Style13ptBold"/>
        </w:rPr>
        <w:t>Silber, Political Science PhD, 7</w:t>
      </w:r>
    </w:p>
    <w:p w:rsidR="00ED33A0" w:rsidRPr="002878DF" w:rsidRDefault="00ED33A0" w:rsidP="00ED33A0">
      <w:pPr>
        <w:spacing w:after="0"/>
      </w:pPr>
      <w:r w:rsidRPr="002878DF">
        <w:t xml:space="preserve">[Marissa Silber, Political Science PhD Student at the University of Florida, Prepared for delivery at the 2007 Annual Meeting of the American Political Science Association, August 30th-September 2nd, 2007, “WHAT MAKES A PRESIDENT QUACK? UNDERSTANDING LAME DUCK STATUS THROUGH THE EYES OF THE MEDIA AND POLITICIANS,” </w:t>
      </w:r>
      <w:hyperlink r:id="rId46" w:history="1">
        <w:r w:rsidRPr="002878DF">
          <w:rPr>
            <w:rStyle w:val="Hyperlink"/>
          </w:rPr>
          <w:t>http://convention3.allacademic.com/meta/p_mla_apa_research_citation/2/1/0/8/9/p210893_index.html</w:t>
        </w:r>
      </w:hyperlink>
      <w:r w:rsidRPr="002878DF">
        <w:t>, Accessed 7/9/12]</w:t>
      </w:r>
    </w:p>
    <w:p w:rsidR="00ED33A0" w:rsidRPr="002878DF" w:rsidRDefault="00ED33A0" w:rsidP="00ED33A0">
      <w:pPr>
        <w:spacing w:after="0"/>
        <w:rPr>
          <w:sz w:val="14"/>
        </w:rPr>
      </w:pPr>
      <w:r w:rsidRPr="002878DF">
        <w:rPr>
          <w:sz w:val="14"/>
        </w:rPr>
        <w:t xml:space="preserve">Important to the discussion of political capital is whether or not it can be replenished over a term. </w:t>
      </w:r>
      <w:r w:rsidRPr="002878DF">
        <w:rPr>
          <w:rStyle w:val="StyleUnderline"/>
          <w:highlight w:val="cyan"/>
        </w:rPr>
        <w:t>If a President expends political capital on his agenda, can it be replaced</w:t>
      </w:r>
      <w:r w:rsidRPr="002878DF">
        <w:rPr>
          <w:highlight w:val="cyan"/>
          <w:u w:val="single"/>
        </w:rPr>
        <w:t>?</w:t>
      </w:r>
      <w:r w:rsidRPr="002878DF">
        <w:rPr>
          <w:sz w:val="14"/>
        </w:rPr>
        <w:t xml:space="preserve"> Light suggests that “capital declines over time – public approval consistently falls: midterm losses occur” (31). </w:t>
      </w:r>
      <w:r w:rsidRPr="002878DF">
        <w:rPr>
          <w:rStyle w:val="StyleUnderline"/>
          <w:highlight w:val="cyan"/>
        </w:rPr>
        <w:t>Capital can be rebuilt, but only to a limited extent. The decline of capital makes it difficult to access information</w:t>
      </w:r>
      <w:r w:rsidRPr="002878DF">
        <w:rPr>
          <w:rStyle w:val="StyleUnderline"/>
        </w:rPr>
        <w:t xml:space="preserve">, recruit more expertise and maintain energy. </w:t>
      </w:r>
      <w:r w:rsidRPr="002878DF">
        <w:rPr>
          <w:rStyle w:val="StyleUnderline"/>
          <w:highlight w:val="cyan"/>
        </w:rPr>
        <w:t>If a lame duck President can be defined by a loss of political capital</w:t>
      </w:r>
      <w:r w:rsidRPr="002878DF">
        <w:rPr>
          <w:sz w:val="14"/>
        </w:rPr>
        <w:t xml:space="preserve">, this paper helps determine if such capital can be replenished or if </w:t>
      </w:r>
      <w:r w:rsidRPr="002878DF">
        <w:rPr>
          <w:rStyle w:val="StyleUnderline"/>
          <w:highlight w:val="cyan"/>
        </w:rPr>
        <w:t>a lame duck can accomplish little.</w:t>
      </w:r>
      <w:r w:rsidRPr="002878DF">
        <w:rPr>
          <w:sz w:val="14"/>
        </w:rPr>
        <w:t xml:space="preserve"> Before determining this, a definition of a lame duck President must be developed.</w:t>
      </w:r>
    </w:p>
    <w:p w:rsidR="00ED33A0" w:rsidRPr="00ED33A0" w:rsidRDefault="00ED33A0" w:rsidP="00ED33A0"/>
    <w:p w:rsidR="00F94256" w:rsidRPr="005455DC" w:rsidRDefault="00F94256" w:rsidP="00F94256">
      <w:pPr>
        <w:pStyle w:val="Heading3"/>
      </w:pPr>
      <w:r>
        <w:t>AT Intrinsicness</w:t>
      </w:r>
    </w:p>
    <w:p w:rsidR="00F94256" w:rsidRDefault="00F94256" w:rsidP="00F94256">
      <w:pPr>
        <w:pStyle w:val="Heading4"/>
      </w:pPr>
      <w:r>
        <w:t>We should evaluate the politics DA as an intrinsic cost of the plan—all of our link evidence proves the DA is intrinsic and passage will undermine Trump’s ability to credibly pass USMCA post plan</w:t>
      </w:r>
    </w:p>
    <w:p w:rsidR="00F94256" w:rsidRDefault="00F94256" w:rsidP="00F94256"/>
    <w:p w:rsidR="00F94256" w:rsidRPr="002F66BB" w:rsidRDefault="00F94256" w:rsidP="00F94256">
      <w:pPr>
        <w:pStyle w:val="Heading4"/>
      </w:pPr>
      <w:r w:rsidRPr="002F66BB">
        <w:t>Intrinsicness is a voter</w:t>
      </w:r>
    </w:p>
    <w:p w:rsidR="00F94256" w:rsidRPr="002F66BB" w:rsidRDefault="00F94256" w:rsidP="00F94256">
      <w:pPr>
        <w:rPr>
          <w:b/>
        </w:rPr>
      </w:pPr>
    </w:p>
    <w:p w:rsidR="00F94256" w:rsidRPr="002F66BB" w:rsidRDefault="00F94256" w:rsidP="00F94256">
      <w:pPr>
        <w:pStyle w:val="Heading4"/>
      </w:pPr>
      <w:r w:rsidRPr="002F66BB">
        <w:t>1. Infinitely regressive- the aff could use Intrinsicness to solve any DA, means the neg always loses</w:t>
      </w:r>
    </w:p>
    <w:p w:rsidR="00F94256" w:rsidRPr="0035630C" w:rsidRDefault="00F94256" w:rsidP="00F94256"/>
    <w:p w:rsidR="00F94256" w:rsidRPr="0035630C" w:rsidRDefault="00F94256" w:rsidP="00F94256">
      <w:pPr>
        <w:pStyle w:val="Heading4"/>
      </w:pPr>
      <w:r w:rsidRPr="0035630C">
        <w:t xml:space="preserve">2. C/I- judge is an active and concerned citizen. This includes the politics DA and excludes the Intrinsicness test b/c and active citizen does not have their hands on the lever of power and is concerned about the political viability of their goals. </w:t>
      </w:r>
    </w:p>
    <w:p w:rsidR="00F94256" w:rsidRPr="002F66BB" w:rsidRDefault="00F94256" w:rsidP="00F94256">
      <w:pPr>
        <w:rPr>
          <w:b/>
        </w:rPr>
      </w:pPr>
    </w:p>
    <w:p w:rsidR="00F94256" w:rsidRDefault="00F94256" w:rsidP="00F94256">
      <w:pPr>
        <w:pStyle w:val="Heading4"/>
      </w:pPr>
      <w:r w:rsidRPr="002F66BB">
        <w:t xml:space="preserve">3. Politics DAs are good- </w:t>
      </w:r>
    </w:p>
    <w:p w:rsidR="00F94256" w:rsidRDefault="00F94256" w:rsidP="00F94256">
      <w:pPr>
        <w:pStyle w:val="Heading4"/>
      </w:pPr>
      <w:r>
        <w:t>Fairness – Politics is a key core generic – maintains link uniqueness and applies to small affs</w:t>
      </w:r>
    </w:p>
    <w:p w:rsidR="00F94256" w:rsidRDefault="00F94256" w:rsidP="00F94256">
      <w:pPr>
        <w:pStyle w:val="Heading4"/>
      </w:pPr>
      <w:r>
        <w:t>Education – provides a competitive incentive to keep abreast of current events, empowers young persons with the acumen to navigate an intentionally obfuscated political apparatus, enhances negotiation skills necessary to become an effective advocate</w:t>
      </w:r>
    </w:p>
    <w:p w:rsidR="00F94256" w:rsidRPr="0035630C" w:rsidRDefault="00F94256" w:rsidP="00F94256">
      <w:pPr>
        <w:pStyle w:val="Heading4"/>
      </w:pPr>
      <w:r>
        <w:t>It’s anti-educational to exclude an entire genre of an argument especially when it is the most salient question to the plan’s passage – the squo is the squo because of the politics da ignoring it is inane</w:t>
      </w:r>
    </w:p>
    <w:p w:rsidR="00773A13" w:rsidRPr="00773A13" w:rsidRDefault="00773A13" w:rsidP="00773A13"/>
    <w:p w:rsidR="004A0B62" w:rsidRPr="004A0B62" w:rsidRDefault="004A0B62" w:rsidP="004A0B62"/>
    <w:p w:rsidR="00A95652" w:rsidRDefault="00091F39" w:rsidP="00091F39">
      <w:pPr>
        <w:pStyle w:val="Heading1"/>
      </w:pPr>
      <w:r>
        <w:t>Links</w:t>
      </w:r>
    </w:p>
    <w:p w:rsidR="00773A13" w:rsidRDefault="00773A13" w:rsidP="00773A13"/>
    <w:p w:rsidR="000943CF" w:rsidRDefault="000943CF" w:rsidP="000943CF">
      <w:pPr>
        <w:pStyle w:val="Heading2"/>
      </w:pPr>
      <w:r>
        <w:t>Generic</w:t>
      </w:r>
    </w:p>
    <w:p w:rsidR="000943CF" w:rsidRPr="00FB7828" w:rsidRDefault="000943CF" w:rsidP="000943CF">
      <w:pPr>
        <w:pStyle w:val="Heading3"/>
        <w:rPr>
          <w:rFonts w:asciiTheme="minorHAnsi" w:hAnsiTheme="minorHAnsi" w:cstheme="minorHAnsi"/>
        </w:rPr>
      </w:pPr>
      <w:r>
        <w:rPr>
          <w:rFonts w:asciiTheme="minorHAnsi" w:hAnsiTheme="minorHAnsi" w:cstheme="minorHAnsi"/>
        </w:rPr>
        <w:t>Link – Defense Lobbies</w:t>
      </w:r>
    </w:p>
    <w:p w:rsidR="000943CF" w:rsidRPr="00FB7828" w:rsidRDefault="000943CF" w:rsidP="000943CF">
      <w:pPr>
        <w:pStyle w:val="Heading4"/>
      </w:pPr>
      <w:r w:rsidRPr="00FB7828">
        <w:t xml:space="preserve">Efforts to block arms sales costs pc – crossing defense lobbies requires </w:t>
      </w:r>
      <w:r w:rsidRPr="00FB7828">
        <w:rPr>
          <w:u w:val="single"/>
        </w:rPr>
        <w:t>tremendous political muscle</w:t>
      </w:r>
      <w:r w:rsidRPr="00FB7828">
        <w:t xml:space="preserve"> – the industry pours millions into the campaigns of lawmakers from both sides of the aisle</w:t>
      </w:r>
    </w:p>
    <w:p w:rsidR="000943CF" w:rsidRPr="000C673A" w:rsidRDefault="000943CF" w:rsidP="000943CF">
      <w:pPr>
        <w:spacing w:after="0"/>
        <w:rPr>
          <w:rStyle w:val="Style13ptBold"/>
        </w:rPr>
      </w:pPr>
      <w:r w:rsidRPr="000C673A">
        <w:rPr>
          <w:rStyle w:val="Style13ptBold"/>
        </w:rPr>
        <w:t>Kane 2019</w:t>
      </w:r>
    </w:p>
    <w:p w:rsidR="000943CF" w:rsidRDefault="000943CF" w:rsidP="000943CF">
      <w:pPr>
        <w:spacing w:after="0"/>
      </w:pPr>
      <w:r>
        <w:t xml:space="preserve">Alex, is a New York-based journalist who focuses on U.S. foreign policy in the Middle East. “Here’s Exactly Who’s Profiting from the War on Yemen And how the U.S. could stop weapon sales if it wanted to.” May/June 2019 </w:t>
      </w:r>
      <w:hyperlink r:id="rId47" w:history="1">
        <w:r w:rsidRPr="00010F9F">
          <w:rPr>
            <w:rStyle w:val="Hyperlink"/>
          </w:rPr>
          <w:t>https://inthesetimes.com/features/us-saudi-arabia-yemen-war-arms-sales.html</w:t>
        </w:r>
      </w:hyperlink>
      <w:r>
        <w:rPr>
          <w:rStyle w:val="Hyperlink"/>
        </w:rPr>
        <w:t>//dmr</w:t>
      </w:r>
    </w:p>
    <w:p w:rsidR="000943CF" w:rsidRPr="00122720" w:rsidRDefault="000943CF" w:rsidP="000943CF">
      <w:pPr>
        <w:spacing w:after="0"/>
        <w:rPr>
          <w:sz w:val="16"/>
        </w:rPr>
      </w:pPr>
      <w:r w:rsidRPr="00344F46">
        <w:rPr>
          <w:rStyle w:val="StyleUnderline"/>
          <w:highlight w:val="yellow"/>
        </w:rPr>
        <w:t>Under</w:t>
      </w:r>
      <w:r w:rsidRPr="00B11758">
        <w:rPr>
          <w:rStyle w:val="StyleUnderline"/>
        </w:rPr>
        <w:t xml:space="preserve"> </w:t>
      </w:r>
      <w:r w:rsidRPr="00122720">
        <w:rPr>
          <w:sz w:val="16"/>
        </w:rPr>
        <w:t xml:space="preserve">President Barack </w:t>
      </w:r>
      <w:r w:rsidRPr="00344F46">
        <w:rPr>
          <w:rStyle w:val="StyleUnderline"/>
          <w:highlight w:val="yellow"/>
        </w:rPr>
        <w:t>Obama</w:t>
      </w:r>
      <w:r w:rsidRPr="00122720">
        <w:rPr>
          <w:sz w:val="16"/>
        </w:rPr>
        <w:t xml:space="preserve">’s administration </w:t>
      </w:r>
      <w:r w:rsidRPr="00344F46">
        <w:rPr>
          <w:rStyle w:val="StyleUnderline"/>
          <w:highlight w:val="yellow"/>
        </w:rPr>
        <w:t>and</w:t>
      </w:r>
      <w:r w:rsidRPr="00B11758">
        <w:rPr>
          <w:rStyle w:val="StyleUnderline"/>
        </w:rPr>
        <w:t>, now</w:t>
      </w:r>
      <w:r w:rsidRPr="00122720">
        <w:rPr>
          <w:sz w:val="16"/>
        </w:rPr>
        <w:t xml:space="preserve">, President Donald </w:t>
      </w:r>
      <w:r w:rsidRPr="00344F46">
        <w:rPr>
          <w:rStyle w:val="StyleUnderline"/>
          <w:highlight w:val="yellow"/>
        </w:rPr>
        <w:t>Trump</w:t>
      </w:r>
      <w:r w:rsidRPr="00122720">
        <w:rPr>
          <w:sz w:val="16"/>
        </w:rPr>
        <w:t xml:space="preserve">’s, </w:t>
      </w:r>
      <w:r w:rsidRPr="00B11758">
        <w:rPr>
          <w:rStyle w:val="StyleUnderline"/>
        </w:rPr>
        <w:t>the U</w:t>
      </w:r>
      <w:r w:rsidRPr="00122720">
        <w:rPr>
          <w:sz w:val="16"/>
        </w:rPr>
        <w:t xml:space="preserve">nited </w:t>
      </w:r>
      <w:r w:rsidRPr="00B11758">
        <w:rPr>
          <w:rStyle w:val="StyleUnderline"/>
        </w:rPr>
        <w:t>S</w:t>
      </w:r>
      <w:r w:rsidRPr="00122720">
        <w:rPr>
          <w:sz w:val="16"/>
        </w:rPr>
        <w:t xml:space="preserve">tates </w:t>
      </w:r>
      <w:r w:rsidRPr="00B11758">
        <w:rPr>
          <w:rStyle w:val="StyleUnderline"/>
        </w:rPr>
        <w:t>has put its military might behind the Saudi-led coalition,</w:t>
      </w:r>
      <w:r w:rsidRPr="00122720">
        <w:rPr>
          <w:sz w:val="16"/>
        </w:rPr>
        <w:t xml:space="preserve"> waging a war without congressional authorization. That war has devastated Yemen’s infrastructure, destroyed or damaged more than half of Yemen’s health facilities, killed more than 8,350 civilians, injured another 9,500 civilians, displaced 3.3 million people, and created a humanitarian disaster that threatens the lives of millions as cholera and famine spread through the country. </w:t>
      </w:r>
      <w:r w:rsidRPr="00344F46">
        <w:rPr>
          <w:rStyle w:val="Emphasis"/>
          <w:highlight w:val="yellow"/>
        </w:rPr>
        <w:t>U.S. arms</w:t>
      </w:r>
      <w:r w:rsidRPr="00B40850">
        <w:rPr>
          <w:rStyle w:val="Emphasis"/>
        </w:rPr>
        <w:t xml:space="preserve"> </w:t>
      </w:r>
      <w:r w:rsidRPr="00344F46">
        <w:rPr>
          <w:rStyle w:val="Emphasis"/>
          <w:highlight w:val="yellow"/>
        </w:rPr>
        <w:t>merchants</w:t>
      </w:r>
      <w:r w:rsidRPr="00122720">
        <w:rPr>
          <w:sz w:val="16"/>
        </w:rPr>
        <w:t xml:space="preserve">, however, </w:t>
      </w:r>
      <w:r w:rsidRPr="00344F46">
        <w:rPr>
          <w:rStyle w:val="Emphasis"/>
          <w:highlight w:val="yellow"/>
        </w:rPr>
        <w:t>have grown rich</w:t>
      </w:r>
      <w:r w:rsidRPr="00122720">
        <w:rPr>
          <w:sz w:val="16"/>
        </w:rPr>
        <w:t xml:space="preserve">. Fragments of the bombs were documented by journalists and HRW with help from Mastaba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Paveway guidance system, made by either Raytheon of Waltham, Mass., the third-largest arms company in the world, or Lockheed Martin of Bethesda, Md., the world’s top weapons contractor. An In These Times analysis found that in the past decade, the State Department has approved at least $30.1 billion in Saudi military contracts for these four companies. The war in Yemen has been particularly lucrative for </w:t>
      </w:r>
      <w:r w:rsidRPr="00B40850">
        <w:rPr>
          <w:rStyle w:val="StyleUnderline"/>
        </w:rPr>
        <w:t>General Dynamics, Boeing and Raytheon</w:t>
      </w:r>
      <w:r w:rsidRPr="00122720">
        <w:rPr>
          <w:sz w:val="16"/>
        </w:rPr>
        <w:t xml:space="preserve">, which </w:t>
      </w:r>
      <w:r w:rsidRPr="00B40850">
        <w:rPr>
          <w:rStyle w:val="StyleUnderline"/>
        </w:rPr>
        <w:t>have received hundreds of millions of dollars in Saudi weapons deals</w:t>
      </w:r>
      <w:r w:rsidRPr="00122720">
        <w:rPr>
          <w:sz w:val="16"/>
        </w:rPr>
        <w:t xml:space="preserve">. All three corporations have highlighted business with Saudi Arabia in their reports to shareholders. Since the war began in March 2015, General Dynamics’ stock price has risen from about $135 to $169 per share, Raytheon’s from about $108 to more than $180, and Boeing’s from about $150 to $360. 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 The </w:t>
      </w:r>
      <w:r w:rsidRPr="00B40850">
        <w:rPr>
          <w:rStyle w:val="Emphasis"/>
        </w:rPr>
        <w:t>weapons contractors are</w:t>
      </w:r>
      <w:r w:rsidRPr="00122720">
        <w:rPr>
          <w:sz w:val="16"/>
        </w:rPr>
        <w:t xml:space="preserve"> correct on one point: They’re </w:t>
      </w:r>
      <w:r w:rsidRPr="00344F46">
        <w:rPr>
          <w:rStyle w:val="Emphasis"/>
          <w:highlight w:val="yellow"/>
        </w:rPr>
        <w:t>working hand-in-glove with the State Department</w:t>
      </w:r>
      <w:r w:rsidRPr="00122720">
        <w:rPr>
          <w:sz w:val="16"/>
        </w:rPr>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But </w:t>
      </w:r>
      <w:r w:rsidRPr="00344F46">
        <w:rPr>
          <w:rStyle w:val="Emphasis"/>
          <w:highlight w:val="yellow"/>
        </w:rPr>
        <w:t xml:space="preserve">ending sales </w:t>
      </w:r>
      <w:r w:rsidRPr="00FB7828">
        <w:rPr>
          <w:rStyle w:val="Emphasis"/>
        </w:rPr>
        <w:t xml:space="preserve">to Saudi Arabia would </w:t>
      </w:r>
      <w:r w:rsidRPr="00344F46">
        <w:rPr>
          <w:rStyle w:val="Emphasis"/>
          <w:highlight w:val="yellow"/>
        </w:rPr>
        <w:t>cost the</w:t>
      </w:r>
      <w:r w:rsidRPr="00B40850">
        <w:rPr>
          <w:rStyle w:val="Emphasis"/>
        </w:rPr>
        <w:t xml:space="preserve"> U.S. arms </w:t>
      </w:r>
      <w:r w:rsidRPr="00344F46">
        <w:rPr>
          <w:rStyle w:val="Emphasis"/>
          <w:highlight w:val="yellow"/>
        </w:rPr>
        <w:t xml:space="preserve">industry </w:t>
      </w:r>
      <w:r w:rsidRPr="00FB7828">
        <w:rPr>
          <w:rStyle w:val="Emphasis"/>
        </w:rPr>
        <w:t xml:space="preserve">its biggest global customer, and </w:t>
      </w:r>
      <w:r w:rsidRPr="00344F46">
        <w:rPr>
          <w:rStyle w:val="Emphasis"/>
          <w:highlight w:val="yellow"/>
        </w:rPr>
        <w:t>to do so, Congress must cross an industry that pours millions into the campaigns of lawmakers of both parties</w:t>
      </w:r>
      <w:r w:rsidRPr="00122720">
        <w:rPr>
          <w:sz w:val="16"/>
        </w:rPr>
        <w:t xml:space="preserve">. THE CIVILIAN DEATH TOLL Saudi coalition spokesperson Gen. Ahmed al-Assiri told the press that the Mastaba market bombing targeted a gathering of Houthi fighters. But because the attack was indiscriminate, in that it hit both civilians and a military target, and disproportionate, in that the 97 civilian deaths would outweigh any expected military advantage, HRW charged that the missile strikes violated international law. According to an In These Times analysis of reports by HRW and the Yemeni group Mwatana for Human Rights, the Saudi-led coalition (including the United Arab Emirates [UAE], a Saudi ally that is also bombing Yemen) has used U.S. weapons to kill at least 434 people and injure at least 1,004 in attacks that overwhelmingly include civilians and civilian targets. “Most of the weapons that we have found and been able to identify in strikes that appear unlawful have been U.S. weapons,” Motaparthy says. “Factories have been hit. Farmlands have been hit with cluster bombs. Not only have they killed civilians, but they have also destroyed livelihoods and contributed to a dire humanitarian situation.” “The [U.S. government is] now on notice that there’s a high likelihood these weapons could be used in strikes that violate the laws of war,” Motaparthy says. “They can no longer say the Saudis are targeting accurately, that they have done their utmost to avoid civilian casualties.” According to the Foreign Assistance Act of 1961, the United States may not authorize arms exports to governments that consistently engage in “gross violations of internationally recognized human rights.” The Arms Export Control Act of 1976 stipulates that exported weapons may only be used for a country’s defense. “When a country uses U.S.-origin weapons for other than legitimate self-defense purposes, the administration must suspend further sales, unless it issues a certification to Congress that there’s an overwhelming national security need,” says Brittany Benowitz, a former defense adviser for former Sen. Russ Feingold (D-Wis.). “The Trump administration has not done that.” A HUNDRED-BILLION-DOLLAR CLIENT Over the past decade, Saudi Arabia has ordered U.S.-made offensive weapons, surveillance equipment, transportation, parts and training valued at $109.3 billion, according to an In These Times analysis of Pentagon announcements, contracts announced on defense industry websites and arms transfers documented by the Stockholm International Peace Research Institute. That arsenal is now being deployed against Yemen. Saudi Arabia’s precision-guided munitions are responsible for the vast majority of deaths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 About $650 million of those Raytheon orders and an estimated $103 million of the Boeing orders came after the Saudi war in Yemen began. Without these ongoing American-origin weapons transfers, the Saudi coalition’s ability to prosecute its war would wither. “We can stop providing munitions, and they could run out of munitions, and then it would be impossible to keep the war going,” says Jonathan Caverley, associate professor at the U.S. Naval War College and a research scientist at M.I.T. The warplanes the United States delivers also need steady upkeep. </w:t>
      </w:r>
      <w:r w:rsidRPr="00B40850">
        <w:rPr>
          <w:rStyle w:val="StyleUnderline"/>
        </w:rPr>
        <w:t>Since the war began, the Saudis have struck deals worth $5.5 billion with war contractors for weapons maintenance, support and training</w:t>
      </w:r>
      <w:r w:rsidRPr="00122720">
        <w:rPr>
          <w:sz w:val="16"/>
        </w:rPr>
        <w:t xml:space="preserve">. “The Saudi military has a very sophisticated, high-tech, capital-intensive military that requires almost constant customer service,” Caverley says. “And so most of the planes would be grounded if Lockheed Martin or Boeing turn off the help line.” “JUST A PILIING UP OF STUFF” 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 Arms exports accelerated under Obama. By 2016, his administration had offered to sell $115 billion in weapons and defensive equipment to Saudi Arabia—the most of any administration in history. Those arms exports “used to be more of a symbolic thing, just piling up the stuff,” says William Hartung, director of the Arms and Security Project at the Center for International Policy. But experts also say selling the Saudis so many arms incentivized the Arab monarchy to use them in devastating fashion. “If a country, like Saudi Arabia or the UAE, has no commitment to human rights—whether stated or in practice—it’s no wonder that those countries would eventually misuse U.S.-sold weapons by committing war crimes,” says Kate Kizer, the policy director of Win Without War. “The U.S. government should be assuming these weapons of warfare will eventually be used in a conflict, even if one isn’t going on at the moment.” With the Saudi invasion of Yemen in 2015, the U.S.-Saudi arms pipeline became deadly. </w:t>
      </w:r>
      <w:r w:rsidRPr="00B40850">
        <w:rPr>
          <w:rStyle w:val="StyleUnderline"/>
        </w:rPr>
        <w:t>Despite reports that U.S. bombs were killing civilians, the Obama administration’s support for the Saudi war drew only muted criticism in Washington</w:t>
      </w:r>
      <w:r w:rsidRPr="00122720">
        <w:rPr>
          <w:sz w:val="16"/>
        </w:rPr>
        <w:t>. “It was Obama’s war, and there was a lot of reluctance in Congress to take this on, particularly among Democrats,” says Shireen Al-Adeimi, a Yemeni American activist and professor at Michigan State University. Still, advocates with groups like Win Without War, Just Foreign Policy and the Yemen Peace Project worked to raise public awareness of the war’s horrors, lobbying Congress and the White House. In May 2016, Obama canceled the delivery of 400 Textron cluster bombs to Saudi Arabia. In December 2016, two months after a Saudi airstrike hit a funeral hall and killed more than 100 people in the Yemeni capital of Sanaa, he halted the sale of 16,000 precision guided bombs from Raytheon, a deal worth $350 million. Those two decisions accounted for only a fraction of overall arms sales to the Saudis, and the flow of most weapons continued unchecked. TRUMP’S BIG PHOTO OPP When Trump took office in January 2017, he made it a priority to strengthen the U.S.-Saudi relationship, which had taken a hit after Obama’s nuclear deal with Iran. As part of that bid, Trump reversed Obama’s decision to halt the $350 million Raytheon order. Trump’s first overseas visit, in May 2017, was to Saudi Arabia, a jaunt to strengthen the alliance against Iran and get Saudi Arabia to sign on to Trump’s plans for an Israeli-Palestinian peace deal. During that visit, the United States agreed to sell Saudi Arabia $110 billion</w:t>
      </w:r>
      <w:r w:rsidRPr="00B40850">
        <w:rPr>
          <w:rStyle w:val="StyleUnderline"/>
        </w:rPr>
        <w:t xml:space="preserve"> </w:t>
      </w:r>
      <w:r w:rsidRPr="00344F46">
        <w:rPr>
          <w:rStyle w:val="StyleUnderline"/>
          <w:highlight w:val="yellow"/>
        </w:rPr>
        <w:t>in</w:t>
      </w:r>
      <w:r w:rsidRPr="00122720">
        <w:rPr>
          <w:sz w:val="16"/>
        </w:rPr>
        <w:t xml:space="preserve"> American weapons, with an option for a total of $350 billion over the next decade. Trump boasted his deals would bring 500,000 jobs to the United States, but his own State Department put the figure at tens of thousands. On May 20, </w:t>
      </w:r>
      <w:r w:rsidRPr="00344F46">
        <w:rPr>
          <w:rStyle w:val="StyleUnderline"/>
          <w:highlight w:val="yellow"/>
        </w:rPr>
        <w:t>2017,</w:t>
      </w:r>
      <w:r w:rsidRPr="00B40850">
        <w:rPr>
          <w:rStyle w:val="StyleUnderline"/>
        </w:rPr>
        <w:t xml:space="preserve"> Trump</w:t>
      </w:r>
      <w:r w:rsidRPr="00122720">
        <w:rPr>
          <w:sz w:val="16"/>
        </w:rPr>
        <w:t xml:space="preserve"> and King Salman bin Abdulaziz Al Saud </w:t>
      </w:r>
      <w:r w:rsidRPr="00B40850">
        <w:rPr>
          <w:rStyle w:val="StyleUnderline"/>
        </w:rPr>
        <w:t>presided over Boeing’s and Raytheon’s signings of M</w:t>
      </w:r>
      <w:r w:rsidRPr="00122720">
        <w:rPr>
          <w:sz w:val="16"/>
        </w:rPr>
        <w:t xml:space="preserve">emorandums </w:t>
      </w:r>
      <w:r w:rsidRPr="00B40850">
        <w:rPr>
          <w:rStyle w:val="StyleUnderline"/>
        </w:rPr>
        <w:t>o</w:t>
      </w:r>
      <w:r w:rsidRPr="00122720">
        <w:rPr>
          <w:sz w:val="16"/>
        </w:rPr>
        <w:t xml:space="preserve">f </w:t>
      </w:r>
      <w:r w:rsidRPr="00B40850">
        <w:rPr>
          <w:rStyle w:val="StyleUnderline"/>
        </w:rPr>
        <w:t>A</w:t>
      </w:r>
      <w:r w:rsidRPr="00122720">
        <w:rPr>
          <w:sz w:val="16"/>
        </w:rPr>
        <w:t xml:space="preserve">greement </w:t>
      </w:r>
      <w:r w:rsidRPr="00B40850">
        <w:rPr>
          <w:rStyle w:val="StyleUnderline"/>
        </w:rPr>
        <w:t>with Saudi Arabia for future business</w:t>
      </w:r>
      <w:r w:rsidRPr="00122720">
        <w:rPr>
          <w:sz w:val="16"/>
        </w:rPr>
        <w:t xml:space="preserve">.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 </w:t>
      </w:r>
      <w:r w:rsidRPr="00B40850">
        <w:rPr>
          <w:rStyle w:val="StyleUnderline"/>
        </w:rPr>
        <w:t xml:space="preserve">The ink was barely dry before $500 million of the deal was threatened by </w:t>
      </w:r>
      <w:r w:rsidRPr="00344F46">
        <w:rPr>
          <w:rStyle w:val="StyleUnderline"/>
          <w:highlight w:val="yellow"/>
        </w:rPr>
        <w:t>a bill</w:t>
      </w:r>
      <w:r w:rsidRPr="00B40850">
        <w:rPr>
          <w:rStyle w:val="StyleUnderline"/>
        </w:rPr>
        <w:t>, introduced by</w:t>
      </w:r>
      <w:r w:rsidRPr="00122720">
        <w:rPr>
          <w:sz w:val="16"/>
        </w:rPr>
        <w:t xml:space="preserve"> Sen. Rand </w:t>
      </w:r>
      <w:r w:rsidRPr="00B40850">
        <w:rPr>
          <w:rStyle w:val="StyleUnderline"/>
        </w:rPr>
        <w:t>Paul</w:t>
      </w:r>
      <w:r w:rsidRPr="00122720">
        <w:rPr>
          <w:sz w:val="16"/>
        </w:rPr>
        <w:t xml:space="preserve"> (R-Ky.) in May 2017, </w:t>
      </w:r>
      <w:r w:rsidRPr="00344F46">
        <w:rPr>
          <w:rStyle w:val="StyleUnderline"/>
          <w:highlight w:val="yellow"/>
        </w:rPr>
        <w:t>to block the sale of bombs to Saudi Arabia. In response, Boeing and Raytheon hired lobbying firms to make their case</w:t>
      </w:r>
      <w:r w:rsidRPr="00344F46">
        <w:rPr>
          <w:sz w:val="16"/>
          <w:highlight w:val="yellow"/>
        </w:rPr>
        <w:t xml:space="preserve">. </w:t>
      </w:r>
      <w:r w:rsidRPr="00344F46">
        <w:rPr>
          <w:rStyle w:val="StyleUnderline"/>
          <w:highlight w:val="yellow"/>
        </w:rPr>
        <w:t>In the end, five Democrats</w:t>
      </w:r>
      <w:r w:rsidRPr="00122720">
        <w:rPr>
          <w:sz w:val="16"/>
        </w:rPr>
        <w:t xml:space="preserve">—Joe </w:t>
      </w:r>
      <w:r w:rsidRPr="00B40850">
        <w:rPr>
          <w:rStyle w:val="StyleUnderline"/>
        </w:rPr>
        <w:t>Donnelly</w:t>
      </w:r>
      <w:r w:rsidRPr="00122720">
        <w:rPr>
          <w:sz w:val="16"/>
        </w:rPr>
        <w:t xml:space="preserve"> (Ind.), Claire </w:t>
      </w:r>
      <w:r w:rsidRPr="00B40850">
        <w:rPr>
          <w:rStyle w:val="StyleUnderline"/>
        </w:rPr>
        <w:t>McCaskill</w:t>
      </w:r>
      <w:r w:rsidRPr="00122720">
        <w:rPr>
          <w:sz w:val="16"/>
        </w:rPr>
        <w:t xml:space="preserve"> (Mo.), Joe </w:t>
      </w:r>
      <w:r w:rsidRPr="00B40850">
        <w:rPr>
          <w:rStyle w:val="StyleUnderline"/>
        </w:rPr>
        <w:t>Manchin</w:t>
      </w:r>
      <w:r w:rsidRPr="00122720">
        <w:rPr>
          <w:sz w:val="16"/>
        </w:rPr>
        <w:t xml:space="preserve"> (W.Va.), Bill </w:t>
      </w:r>
      <w:r w:rsidRPr="00B40850">
        <w:rPr>
          <w:rStyle w:val="StyleUnderline"/>
        </w:rPr>
        <w:t>Nelson</w:t>
      </w:r>
      <w:r w:rsidRPr="00122720">
        <w:rPr>
          <w:sz w:val="16"/>
        </w:rPr>
        <w:t xml:space="preserve"> (Fla.) </w:t>
      </w:r>
      <w:r w:rsidRPr="00B40850">
        <w:rPr>
          <w:rStyle w:val="StyleUnderline"/>
        </w:rPr>
        <w:t>and</w:t>
      </w:r>
      <w:r w:rsidRPr="00122720">
        <w:rPr>
          <w:sz w:val="16"/>
        </w:rPr>
        <w:t xml:space="preserve"> Mark </w:t>
      </w:r>
      <w:r w:rsidRPr="00B40850">
        <w:rPr>
          <w:rStyle w:val="StyleUnderline"/>
        </w:rPr>
        <w:t>Warner</w:t>
      </w:r>
      <w:r w:rsidRPr="00122720">
        <w:rPr>
          <w:sz w:val="16"/>
        </w:rPr>
        <w:t xml:space="preserve"> (Va.)—</w:t>
      </w:r>
      <w:r w:rsidRPr="00344F46">
        <w:rPr>
          <w:rStyle w:val="StyleUnderline"/>
          <w:highlight w:val="yellow"/>
        </w:rPr>
        <w:t>broke with their party to ensure arms sales continued</w:t>
      </w:r>
      <w:r w:rsidRPr="00122720">
        <w:rPr>
          <w:sz w:val="16"/>
        </w:rPr>
        <w:t xml:space="preserve">, in a 53-47 vote. </w:t>
      </w:r>
      <w:r w:rsidRPr="00344F46">
        <w:rPr>
          <w:rStyle w:val="StyleUnderline"/>
          <w:highlight w:val="yellow"/>
        </w:rPr>
        <w:t>The five had collectively received tens of thousands in arms industry donations</w:t>
      </w:r>
      <w:r w:rsidRPr="00344F46">
        <w:rPr>
          <w:sz w:val="16"/>
          <w:highlight w:val="yellow"/>
        </w:rPr>
        <w:t>,</w:t>
      </w:r>
      <w:r w:rsidRPr="00122720">
        <w:rPr>
          <w:sz w:val="16"/>
        </w:rPr>
        <w:t xml:space="preserve"> and would receive another $148,032 in the next election cycle from the PACs and employees of Boeing and Raytheon. Nelson and McCaskill pulled in $44,308 and $57,230, respectively</w:t>
      </w:r>
      <w:r w:rsidRPr="00122720">
        <w:rPr>
          <w:rStyle w:val="StyleUnderline"/>
        </w:rPr>
        <w:t>. Weapons firms are aided by a revolving door with the Trump administration</w:t>
      </w:r>
      <w:r w:rsidRPr="00122720">
        <w:rPr>
          <w:sz w:val="16"/>
        </w:rPr>
        <w:t xml:space="preserve">.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 The Wall Street Journal reports 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The bureau is led by Charles Faulkner, a former Raytheon lobbyist. CONGRESS WAKES UP In October 2018, the U.S. relationship with Saudi Arabia took center stage in Washington, when Saudi agents murdered and dismembered journalist Jamal Khashoggi in their country’s consulate in Istanbul. Khashoggi, a Saudi Washington Post columnist, had been critical of Saudi Crown Prince Mohammed bin Salman. The murder forced Congress to reckon with Salman, who, as defense minister, had launched the Saudi war on Yemen alongside a vicious crackdown on human rights activists. Suddenly, leading members of Congress, including Graham and other defenders of the U.S.-Saudi relationship, were alarmed at the prospect of selling more arms to Salman. “The Khashoggi murder really broke the dam on congressional outrage about what the administration’s conduct has been [toward Saudi Arabia],” says Kate Gould, former legislative director for Middle East policy at the Friends Committee on National Legislation. 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 Arms expert William Hartung says the current political climate makes new deals unlikely: “It’d be very difficult [right now] to push a substantial sale of offensive weapons like bombs. Anything that can be used in the war is probably a non-starter.” Still, billions of dollars of approved weapons are already in the pipeline. If congressional anger at the Saudis wanes, the arms spigot could reopen. </w:t>
      </w:r>
      <w:r w:rsidRPr="00122720">
        <w:rPr>
          <w:rStyle w:val="StyleUnderline"/>
        </w:rPr>
        <w:t>In February, a bipartisan group of senators</w:t>
      </w:r>
      <w:r w:rsidRPr="00122720">
        <w:rPr>
          <w:sz w:val="16"/>
        </w:rPr>
        <w:t>—including Graham and Chris Murphy (D-Conn.)—</w:t>
      </w:r>
      <w:r w:rsidRPr="00122720">
        <w:rPr>
          <w:rStyle w:val="StyleUnderline"/>
        </w:rPr>
        <w:t>introduced</w:t>
      </w:r>
      <w:r w:rsidRPr="00122720">
        <w:rPr>
          <w:sz w:val="16"/>
        </w:rPr>
        <w:t xml:space="preserve"> the Saudi Arabia Accountability </w:t>
      </w:r>
      <w:r w:rsidRPr="00122720">
        <w:rPr>
          <w:rStyle w:val="StyleUnderline"/>
        </w:rPr>
        <w:t>an</w:t>
      </w:r>
      <w:r w:rsidRPr="00122720">
        <w:rPr>
          <w:sz w:val="16"/>
        </w:rPr>
        <w:t xml:space="preserve">d Yemen </w:t>
      </w:r>
      <w:r w:rsidRPr="00122720">
        <w:rPr>
          <w:rStyle w:val="StyleUnderline"/>
        </w:rPr>
        <w:t xml:space="preserve">Act </w:t>
      </w:r>
      <w:r w:rsidRPr="00122720">
        <w:rPr>
          <w:sz w:val="16"/>
        </w:rPr>
        <w:t xml:space="preserve">of 2019, </w:t>
      </w:r>
      <w:r w:rsidRPr="00122720">
        <w:rPr>
          <w:rStyle w:val="StyleUnderline"/>
        </w:rPr>
        <w:t>which would halt future sales</w:t>
      </w:r>
      <w:r w:rsidRPr="00122720">
        <w:rPr>
          <w:sz w:val="16"/>
        </w:rPr>
        <w:t xml:space="preserve"> of ammunition, tanks, warplanes and bombs, and suspend exports of bombs that had been given a prior green light. Rep. Jim McGovern (D-Mass.) wants to go even further. In January, he introduced legislation that would ban all weapons exports to Saudi Arabia, as well as maintenance and logistical support. The bill has 29 cosponsors (most of them Democrats). “The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 McGovern says that if a measure like his is not passed, “other authoritarian regimes around the world will say, ‘Hey, we can do whatever the hell we want.’” </w:t>
      </w:r>
      <w:r w:rsidRPr="00344F46">
        <w:rPr>
          <w:rStyle w:val="Emphasis"/>
          <w:highlight w:val="yellow"/>
          <w:bdr w:val="single" w:sz="4" w:space="0" w:color="auto"/>
        </w:rPr>
        <w:t>To pass such bills, Congress members will have to muscle past the arms industry.</w:t>
      </w:r>
      <w:r w:rsidRPr="00122720">
        <w:rPr>
          <w:sz w:val="16"/>
        </w:rPr>
        <w:t xml:space="preserve"> In Lockheed Martin’s 2018 annual report, the company warned, “Discussions in Congress may result in sanctions on the Kingdom of Saudi Arabia.” For Jehan Hakim of the Yemeni Alliance Committee, </w:t>
      </w:r>
      <w:r w:rsidRPr="00344F46">
        <w:rPr>
          <w:rStyle w:val="StyleUnderline"/>
          <w:highlight w:val="yellow"/>
        </w:rPr>
        <w:t>the ongoing war comes down to the influence of money in Washington</w:t>
      </w:r>
      <w:r w:rsidRPr="00122720">
        <w:rPr>
          <w:sz w:val="16"/>
        </w:rPr>
        <w:t>. “We talk to family back home [in Yemen] and the question they ask is, ‘Why? Why is the U.S. supporting the Saudi coalition?’” Hakim says. “Profiteering is put before the lives of humans.”</w:t>
      </w:r>
    </w:p>
    <w:p w:rsidR="000943CF" w:rsidRDefault="000943CF" w:rsidP="000943CF">
      <w:r w:rsidRPr="00344F46">
        <w:t xml:space="preserve"> </w:t>
      </w:r>
    </w:p>
    <w:p w:rsidR="000943CF" w:rsidRPr="00344F46" w:rsidRDefault="000943CF" w:rsidP="000943CF">
      <w:pPr>
        <w:pStyle w:val="Heading4"/>
      </w:pPr>
      <w:r w:rsidRPr="00344F46">
        <w:t>“Buy American” plan proves the vast influence of the defense lobby</w:t>
      </w:r>
      <w:r>
        <w:t xml:space="preserve"> – broad bipartisan opposition to the plan</w:t>
      </w:r>
    </w:p>
    <w:p w:rsidR="000943CF" w:rsidRPr="00344F46" w:rsidRDefault="000943CF" w:rsidP="000943CF">
      <w:pPr>
        <w:spacing w:after="0"/>
        <w:rPr>
          <w:rStyle w:val="Style13ptBold"/>
        </w:rPr>
      </w:pPr>
      <w:r w:rsidRPr="00344F46">
        <w:rPr>
          <w:rStyle w:val="Style13ptBold"/>
        </w:rPr>
        <w:t>Pendersen and Evans 2018</w:t>
      </w:r>
    </w:p>
    <w:p w:rsidR="000943CF" w:rsidRDefault="000943CF" w:rsidP="000943CF">
      <w:pPr>
        <w:spacing w:after="0"/>
      </w:pPr>
      <w:r>
        <w:rPr>
          <w:rStyle w:val="Hyperlink"/>
        </w:rPr>
        <w:t>Haley and Jodie, AlterNet, “</w:t>
      </w:r>
      <w:r>
        <w:t>Trump Is Turning the State Department into a Global Weapons Dealer” January 11, 2018</w:t>
      </w:r>
      <w:r>
        <w:rPr>
          <w:rStyle w:val="Hyperlink"/>
        </w:rPr>
        <w:t xml:space="preserve"> </w:t>
      </w:r>
      <w:hyperlink r:id="rId48" w:history="1">
        <w:r w:rsidRPr="00B66883">
          <w:rPr>
            <w:rStyle w:val="Hyperlink"/>
          </w:rPr>
          <w:t>https://www.alternet.org/2018/01/state-department-weapons-dealer/</w:t>
        </w:r>
      </w:hyperlink>
      <w:r>
        <w:rPr>
          <w:rStyle w:val="Hyperlink"/>
        </w:rPr>
        <w:t>//dmr</w:t>
      </w:r>
    </w:p>
    <w:p w:rsidR="000943CF" w:rsidRDefault="000943CF" w:rsidP="000943CF">
      <w:pPr>
        <w:spacing w:after="0"/>
        <w:rPr>
          <w:sz w:val="14"/>
        </w:rPr>
      </w:pPr>
      <w:r w:rsidRPr="00A569B8">
        <w:rPr>
          <w:sz w:val="14"/>
        </w:rPr>
        <w:t xml:space="preserve">The Trump administration will soon announce its next move in the ongoing assault on diplomacy and human rights currently taking place in the United States. </w:t>
      </w:r>
      <w:r w:rsidRPr="004C6F8D">
        <w:rPr>
          <w:rStyle w:val="StyleUnderline"/>
        </w:rPr>
        <w:t>Through a plan dubbed “Buy American,” the administration is calling for U.S. attachés and diplomats to play a larger role in the sale of U.S. weapons, effectively solidifying their role as lobbyists for the arms industry rather than agents of diplomacy</w:t>
      </w:r>
      <w:r w:rsidRPr="00A569B8">
        <w:rPr>
          <w:sz w:val="14"/>
        </w:rPr>
        <w:t>. This means the State Department, the agency that is meant to foster diplomatic relations and maintain peaceful engagement with other countries, will now openly operate as a weapons dealer.</w:t>
      </w:r>
      <w:r w:rsidRPr="004C6F8D">
        <w:rPr>
          <w:rStyle w:val="StyleUnderline"/>
        </w:rPr>
        <w:t xml:space="preserve"> The administration is essentially forcing the State Department to undermine itself, as seeking out and expanding opportunities for increased weapons sales are certainly not conducive to fostering peaceful global relations</w:t>
      </w:r>
      <w:r w:rsidRPr="00A569B8">
        <w:rPr>
          <w:sz w:val="14"/>
        </w:rPr>
        <w:t xml:space="preserve">. The “Buy American” plan will increase U.S. officials’ involvement in facilitating weapons sales, while simultaneously easing rules that limit U.S. weapons sales to governments with poor human rights records. The move displays an increasingly undeniable truth—that the United States government views human rights not as the foundation of human dignity but as an impediment to corporate profits. More Riches for the Merchants of Death Though it has long been the case, U.S. officials around the world will now officially serve as salespeople for U.S. military corporations. Embassy staffers will now be charged with promoting weapons sales and briefing visiting senior U.S. officials so they can help finalize pending arms deals. This move by the Pentagon and the U.S. State Department to advance the interests of the arms industry will increase profits for the merchants of death that are already thriving thanks to U.S. involvement in perpetual warfare around the globe. Shares of the five biggest military corporations—Lockheed Martin, Raytheon, Boeing, Northrop Grumman, and General Dynamics—have more than tripled over the last five years and currently trade at or near all-time highs, so they are literally making a killing on killing. Additionally, foreign military sales in fiscal year 2017, under the purview of both Obama and Trump, climbed to $42 billion, compared to $31 billion in the prior year, according to the U.S. Defense Security Cooperation Agency. And global arms sales in 2016 rose for the first time since 2010, with 57.9 percent of global arms sales coming from U.S. companies. Existing arms sales restrictions have not prevented U.S. weapons from being used to aid repressive military interventions. U.S. weapons companies that stand to profit from the administration’s new plan have long made billions from the sale of bombs, missiles and aircraft that have been vital to the Saudi-led campaign in Yemen, a campaign that has decimated the country’s sewage and health infrastructure, killed thousands, and caused a humanitarian crisis. In addition, U.S. military corporations enjoy deep business connections with Israel, and profit from supplying the military tools used to uphold Israel’s occupation of Palestine. U.S. fighter jets, tanks, attack helicopters, bombs, and missiles have been integral to Israel’s brutal attacks on the Palestinian people in recent decades. If present arms sales “restrictions” have enabled U.S. weaponry to play a major role in such atrocities, what tragedies will U.S. weapons contribute to under human rights standards weakened or revoked with this new plan? </w:t>
      </w:r>
      <w:r w:rsidRPr="001C12D1">
        <w:rPr>
          <w:rStyle w:val="Emphasis"/>
        </w:rPr>
        <w:t>'Buy American' Is the Culmination of Arms Industry Influence</w:t>
      </w:r>
      <w:r>
        <w:rPr>
          <w:rStyle w:val="Emphasis"/>
        </w:rPr>
        <w:t xml:space="preserve"> </w:t>
      </w:r>
      <w:r w:rsidRPr="001C12D1">
        <w:rPr>
          <w:rStyle w:val="Emphasis"/>
        </w:rPr>
        <w:t xml:space="preserve">The move </w:t>
      </w:r>
      <w:r w:rsidRPr="00A569B8">
        <w:rPr>
          <w:sz w:val="14"/>
        </w:rPr>
        <w:t>to turn the U.S. State Department into an outright arms brokerage platform</w:t>
      </w:r>
      <w:r w:rsidRPr="001C12D1">
        <w:rPr>
          <w:rStyle w:val="Emphasis"/>
        </w:rPr>
        <w:t xml:space="preserve"> is a reflection of the immense power and influence of the </w:t>
      </w:r>
      <w:r w:rsidRPr="00A569B8">
        <w:rPr>
          <w:sz w:val="14"/>
        </w:rPr>
        <w:t>arms</w:t>
      </w:r>
      <w:r w:rsidRPr="001C12D1">
        <w:rPr>
          <w:rStyle w:val="Emphasis"/>
        </w:rPr>
        <w:t xml:space="preserve"> industry</w:t>
      </w:r>
      <w:r w:rsidRPr="00A569B8">
        <w:rPr>
          <w:sz w:val="14"/>
        </w:rPr>
        <w:t xml:space="preserve">. </w:t>
      </w:r>
      <w:r w:rsidRPr="00A569B8">
        <w:rPr>
          <w:rStyle w:val="StyleUnderline"/>
        </w:rPr>
        <w:t>Military corporations have engaged in extremely aggressive lobbying over the past several years, spending a total of more than $1 billion on lobbying since 2009 and employing anywhere from 700 to 1,000 lobbyists in any given year.</w:t>
      </w:r>
      <w:r w:rsidRPr="00A569B8">
        <w:rPr>
          <w:sz w:val="14"/>
        </w:rPr>
        <w:t xml:space="preserve"> To put that in perspective, the arms industry has employed significantly more than one lobbyist per member of Congress each year. Consider also that Trump has made common practice of populating his administration with former weapons industry executives. The practice is so rampant that in November 2017, Senate Armed Services Committee Chair John McCain, warned Trump he shouldn’t nominate any more candidates from military corporations. Examples of Trump’s industry-heavy administration include Secretary of Defense James Mattis, a former board member at General Dynamics; White House Chief of Staff John Kelly, who worked for a number of military firms and was an adviser to Pentagon contractor DynCorp; former Boeing executive and now Deputy Secretary of Defense Patrick Shanahan; former Lockheed Martin executive John Rood, nominated as undersecretary of defense for policy; former Raytheon Vice President Mark Esper, newly confirmed as Secretary of the Army; Heather Wilson, a former consultant to Lockheed Martin, who is Secretary of the Air Force; Ellen Lord, a former CEO for the aerospace company Textron, who is Undersecretary of Defense for Acquisition; and National Security Council Chief of Staff Keith Kellogg, a former employee of the major military and intelligence contractor CACI. The “Buy American” policy is being coordinated by Trump’s National Security Council and drafted by State, Defense and Commerce Department officials, meaning the plan is largely being crafted through a commercial lens by individuals trained in increasing shareholder profits, not upholding or protecting human rights. Those writing the policy have deep connections to the corporations that stand to benefit from the change, and they may very well return to positions with those companies after their stint as government officials, thanks to the revolving door between military corporations and the government. </w:t>
      </w:r>
      <w:r w:rsidRPr="001C12D1">
        <w:rPr>
          <w:rStyle w:val="Emphasis"/>
        </w:rPr>
        <w:t>A federal government that unabashedly caters to the interests of weapons manufacturers is a bipartisan creation</w:t>
      </w:r>
      <w:r w:rsidRPr="00A569B8">
        <w:rPr>
          <w:sz w:val="14"/>
        </w:rPr>
        <w:t>, and the Trump administration is simply building on the war-friendly foundation built for it by previous administrations. But this move to officially turn U.S. diplomats into arms brokers is an appalling statement by this Administration that it views diplomacy and human rights as disposable, especially if they interfere with commercial interests and shareholder profits. “Buy American” and other moves enabling the wholesale takeover of the U.S. government by arms industry influence have more to do with the power and profits of this country’s majors weapons makers than they do with any imaginable benefit for the average citizen. The administration is embarking on this new scheme supposedly all in the name of creating great American jobs, though research shows that dollar for dollar, investment in civilian industries like infrastructure, healthcare, and education creates more jobs than investment in the military sector. As 46 million people in the U.S. live in poverty, as funding is stripped from vital life-affirming sectors and services, and as the country falls deeper into despair, the American public would do well to wake up to the fact that their tax dollars are funding the official, blatant transformation of the U.S. government into the largest arms dealer in the world.</w:t>
      </w:r>
    </w:p>
    <w:p w:rsidR="000943CF" w:rsidRPr="00A569B8" w:rsidRDefault="000943CF" w:rsidP="000943CF">
      <w:pPr>
        <w:spacing w:after="0"/>
        <w:rPr>
          <w:sz w:val="14"/>
        </w:rPr>
      </w:pPr>
    </w:p>
    <w:p w:rsidR="008F7586" w:rsidRPr="00846AC6" w:rsidRDefault="008F7586" w:rsidP="008F7586">
      <w:pPr>
        <w:pStyle w:val="Heading4"/>
      </w:pPr>
      <w:r>
        <w:t>Strong bipartisan support for arm sales – firms pressure to maintain factories throughout congressional districts makes voting for the plan a tremendous liability</w:t>
      </w:r>
    </w:p>
    <w:p w:rsidR="008F7586" w:rsidRPr="00846AC6" w:rsidRDefault="008F7586" w:rsidP="008F7586">
      <w:r w:rsidRPr="00846AC6">
        <w:rPr>
          <w:rStyle w:val="Style13ptBold"/>
        </w:rPr>
        <w:t>Hartung 16</w:t>
      </w:r>
      <w:r w:rsidRPr="00846AC6">
        <w:t xml:space="preserve"> - William D. Hartung Director of the Arms and Security Project at the Center for International Policy and a senior advisor to the Security Assistance Monitor. He is the author of Prophets of War: Lockheed Martin and the Making of the Military-Industrial Complex JULY 30, 2016 The US Government Is Literally Arming the World, and Nobody’s Even Talking About It https://www.motherjones.com/politics/2016/07/tomdispatch-dc-congress-defense-international-arms-business/</w:t>
      </w:r>
    </w:p>
    <w:p w:rsidR="008F7586" w:rsidRDefault="008F7586" w:rsidP="008F7586">
      <w:pPr>
        <w:rPr>
          <w:sz w:val="10"/>
        </w:rPr>
      </w:pPr>
      <w:r w:rsidRPr="00846AC6">
        <w:rPr>
          <w:rStyle w:val="StyleUnderline"/>
        </w:rPr>
        <w:t>When American firms dominate a global market</w:t>
      </w:r>
      <w:r w:rsidRPr="00846AC6">
        <w:rPr>
          <w:sz w:val="10"/>
        </w:rPr>
        <w:t xml:space="preserve"> worth more than $70 billion a year, </w:t>
      </w:r>
      <w:r w:rsidRPr="00846AC6">
        <w:rPr>
          <w:rStyle w:val="StyleUnderline"/>
        </w:rPr>
        <w:t>you’d expect to hear about it. Not so with the global arms trade</w:t>
      </w:r>
      <w:r w:rsidRPr="00846AC6">
        <w:rPr>
          <w:sz w:val="10"/>
        </w:rPr>
        <w:t xml:space="preserve">. It’s good for one or two stories a year in the mainstream media, usually when the annual statistics on the state of the business come out. It’s not that no one writes about aspects of the arms trade. There are occasional pieces that, for example, take note of the impact of US weapons transfers, including cluster bombs, to Saudi Arabia, or of the disastrous dispensation of weaponry to US allies in Syria, or of foreign sales of the costly, controversial F-35 combat aircraft. And once in a while, </w:t>
      </w:r>
      <w:r w:rsidRPr="00846AC6">
        <w:rPr>
          <w:rStyle w:val="StyleUnderline"/>
        </w:rPr>
        <w:t>if a foreign leader meets with the president, US arms sales to his or her country might generate an article or two</w:t>
      </w:r>
      <w:r w:rsidRPr="00846AC6">
        <w:rPr>
          <w:sz w:val="10"/>
        </w:rPr>
        <w:t xml:space="preserve">. But the sheer size of the American arms trade, the politics that drive it, the companies that profit from it, and its devastating global impacts are rarely discussed, much less analyzed in any depth. So here’s a question that’s puzzled me for years (and I’m something of an arms wonk): </w:t>
      </w:r>
      <w:r w:rsidRPr="00846AC6">
        <w:rPr>
          <w:rStyle w:val="StyleUnderline"/>
        </w:rPr>
        <w:t>Why do other major US exports</w:t>
      </w:r>
      <w:r w:rsidRPr="00846AC6">
        <w:rPr>
          <w:sz w:val="10"/>
        </w:rPr>
        <w:t>—from Hollywood movies to Midwestern grain shipments to Boeing airliners—</w:t>
      </w:r>
      <w:r w:rsidRPr="00846AC6">
        <w:rPr>
          <w:rStyle w:val="StyleUnderline"/>
        </w:rPr>
        <w:t>garner regular coverage while trends in weapons exports remain in relative obscurity</w:t>
      </w:r>
      <w:r w:rsidRPr="00846AC6">
        <w:rPr>
          <w:sz w:val="10"/>
        </w:rPr>
        <w:t xml:space="preserve">? Are we ashamed of standing essentially alone as the world’s No. 1 arms dealer, or is our Weapons “R” Us role so commonplace that we take it for granted, like death or taxes? </w:t>
      </w:r>
      <w:r w:rsidRPr="00846AC6">
        <w:rPr>
          <w:rStyle w:val="StyleUnderline"/>
        </w:rPr>
        <w:t>The numbers should stagger anyone</w:t>
      </w:r>
      <w:r w:rsidRPr="00846AC6">
        <w:rPr>
          <w:sz w:val="10"/>
        </w:rPr>
        <w:t xml:space="preserve">. According to the latest figures available from the Congressional Research Service, </w:t>
      </w:r>
      <w:r w:rsidRPr="00846AC6">
        <w:rPr>
          <w:rStyle w:val="StyleUnderline"/>
        </w:rPr>
        <w:t>the United States was credited with more than half the value of all global arms transfer agreements in 2014</w:t>
      </w:r>
      <w:r w:rsidRPr="00846AC6">
        <w:rPr>
          <w:sz w:val="10"/>
        </w:rPr>
        <w:t xml:space="preserve">, the most recent year for which full statistics are available. At 14 percent, the world’s second largest supplier, Russia, lagged far behind. Washington’s leadership in this field has never truly been challenged. The US share has fluctuated between one-third and one-half of the global market for the past two decades, peaking at an almost monopolistic 70 percent of all weapons sold in 2011. And the gold rush continues. Vice Admiral Joe Rixey, who heads the Pentagon’s arms sales agency, euphemistically known as the Defense Security Cooperation Agency, estimates that arms deals facilitated by the Pentagon topped $46 billion in 2015, and are on track to hit $40 billion in 2016. Under Hewson, Lockheed has set a goal of getting at least 25 percent of its revenues from weapons exports, and Boeing has done that company one better. It’s seeking to make overseas arms sales 30 percent of its business. </w:t>
      </w:r>
      <w:r w:rsidRPr="001C33D6">
        <w:rPr>
          <w:rStyle w:val="StyleUnderline"/>
          <w:highlight w:val="yellow"/>
        </w:rPr>
        <w:t>Arms deals are a way of life in Washington. From the president on down, significant parts of the government are intent on ensuring that American arms will flood the global market</w:t>
      </w:r>
      <w:r w:rsidRPr="00846AC6">
        <w:rPr>
          <w:sz w:val="10"/>
        </w:rPr>
        <w:t xml:space="preserve"> and companies like Lockheed and Boeing will live the good life. From the president on his trips abroad to visit allied world leaders to the secretaries of state and defense to the staffs of US embassies, </w:t>
      </w:r>
      <w:r w:rsidRPr="00846AC6">
        <w:rPr>
          <w:rStyle w:val="StyleUnderline"/>
        </w:rPr>
        <w:t xml:space="preserve">American </w:t>
      </w:r>
      <w:r w:rsidRPr="001C33D6">
        <w:rPr>
          <w:rStyle w:val="StyleUnderline"/>
          <w:highlight w:val="yellow"/>
        </w:rPr>
        <w:t>officials regularly act as salespeople for</w:t>
      </w:r>
      <w:r w:rsidRPr="00846AC6">
        <w:rPr>
          <w:rStyle w:val="StyleUnderline"/>
        </w:rPr>
        <w:t xml:space="preserve"> the arms </w:t>
      </w:r>
      <w:r w:rsidRPr="001C33D6">
        <w:rPr>
          <w:rStyle w:val="StyleUnderline"/>
          <w:highlight w:val="yellow"/>
        </w:rPr>
        <w:t>firms.</w:t>
      </w:r>
      <w:r w:rsidRPr="00846AC6">
        <w:rPr>
          <w:sz w:val="10"/>
        </w:rPr>
        <w:t xml:space="preserve"> And </w:t>
      </w:r>
      <w:r w:rsidRPr="00846AC6">
        <w:rPr>
          <w:rStyle w:val="StyleUnderline"/>
        </w:rPr>
        <w:t>the Pentagon is their enabler</w:t>
      </w:r>
      <w:r w:rsidRPr="00846AC6">
        <w:rPr>
          <w:sz w:val="10"/>
        </w:rPr>
        <w:t xml:space="preserve">. </w:t>
      </w:r>
      <w:r w:rsidRPr="00846AC6">
        <w:rPr>
          <w:rStyle w:val="StyleUnderline"/>
        </w:rPr>
        <w:t>From brokering, facilitating, and literally banking the money from arms deals to transferring weapons to favored allies</w:t>
      </w:r>
      <w:r w:rsidRPr="00846AC6">
        <w:rPr>
          <w:sz w:val="10"/>
        </w:rPr>
        <w:t xml:space="preserve"> on the taxpayers’ dime, </w:t>
      </w:r>
      <w:r w:rsidRPr="00846AC6">
        <w:rPr>
          <w:rStyle w:val="StyleUnderline"/>
        </w:rPr>
        <w:t>it is in essence the world’s largest arms dealer</w:t>
      </w:r>
      <w:r w:rsidRPr="00846AC6">
        <w:rPr>
          <w:sz w:val="10"/>
        </w:rPr>
        <w:t xml:space="preserve">. In a typical sale, </w:t>
      </w:r>
      <w:r w:rsidRPr="00846AC6">
        <w:rPr>
          <w:rStyle w:val="StyleUnderline"/>
        </w:rPr>
        <w:t xml:space="preserve">the US government is involved every step of the way. </w:t>
      </w:r>
      <w:r w:rsidRPr="00846AC6">
        <w:rPr>
          <w:sz w:val="10"/>
        </w:rPr>
        <w:t xml:space="preserve">The Pentagon often does assessments of an allied nation’s armed forces in order to tell them what they “need”—and of course what they always need is billions of dollars in new US-supplied equipment. Then </w:t>
      </w:r>
      <w:r w:rsidRPr="00846AC6">
        <w:rPr>
          <w:rStyle w:val="StyleUnderline"/>
        </w:rPr>
        <w:t>the Pentagon helps negotiate the terms of the deal, notifies Congress of its details, and collects the funds from the foreign buyer</w:t>
      </w:r>
      <w:r w:rsidRPr="00846AC6">
        <w:rPr>
          <w:sz w:val="10"/>
        </w:rPr>
        <w:t xml:space="preserve">,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 </w:t>
      </w:r>
      <w:r w:rsidRPr="00846AC6">
        <w:rPr>
          <w:rStyle w:val="Emphasis"/>
        </w:rPr>
        <w:t xml:space="preserve">And </w:t>
      </w:r>
      <w:r w:rsidRPr="001C33D6">
        <w:rPr>
          <w:rStyle w:val="Emphasis"/>
          <w:highlight w:val="yellow"/>
        </w:rPr>
        <w:t>the pressure</w:t>
      </w:r>
      <w:r w:rsidRPr="00846AC6">
        <w:rPr>
          <w:rStyle w:val="Emphasis"/>
        </w:rPr>
        <w:t xml:space="preserve"> for yet more of the same </w:t>
      </w:r>
      <w:r w:rsidRPr="001C33D6">
        <w:rPr>
          <w:rStyle w:val="Emphasis"/>
          <w:highlight w:val="yellow"/>
        </w:rPr>
        <w:t>is always intense</w:t>
      </w:r>
      <w:r w:rsidRPr="00846AC6">
        <w:rPr>
          <w:sz w:val="10"/>
        </w:rPr>
        <w:t xml:space="preserve">, in part </w:t>
      </w:r>
      <w:r w:rsidRPr="001C33D6">
        <w:rPr>
          <w:rStyle w:val="StyleUnderline"/>
          <w:highlight w:val="yellow"/>
        </w:rPr>
        <w:t>because</w:t>
      </w:r>
      <w:r w:rsidRPr="00846AC6">
        <w:rPr>
          <w:rStyle w:val="StyleUnderline"/>
        </w:rPr>
        <w:t xml:space="preserve"> the </w:t>
      </w:r>
      <w:r w:rsidRPr="001C33D6">
        <w:rPr>
          <w:rStyle w:val="StyleUnderline"/>
          <w:highlight w:val="yellow"/>
        </w:rPr>
        <w:t>weapons makers are careful to spread their production facilities to as many states and localities as possible</w:t>
      </w:r>
      <w:r w:rsidRPr="00846AC6">
        <w:rPr>
          <w:sz w:val="10"/>
        </w:rPr>
        <w:t xml:space="preserve">. In this way, </w:t>
      </w:r>
      <w:r w:rsidRPr="00846AC6">
        <w:rPr>
          <w:rStyle w:val="StyleUnderline"/>
        </w:rPr>
        <w:t>they ensure that endless support for government promotion of major arms sales</w:t>
      </w:r>
      <w:r w:rsidRPr="00846AC6">
        <w:rPr>
          <w:sz w:val="10"/>
        </w:rPr>
        <w:t xml:space="preserve"> becomes part and parcel of domestic politics. General Dynamics, for instance, has managed to keep its tank plants in Ohio and Michigan running through a combination of add-ons to the Army budget—funds inserted into that budget by Congress even though the Pentagon didn’t request them—and exports to Saudi Arabia. </w:t>
      </w:r>
      <w:r w:rsidRPr="00846AC6">
        <w:rPr>
          <w:rStyle w:val="StyleUnderline"/>
        </w:rPr>
        <w:t>Boeing is banking on a proposed deal</w:t>
      </w:r>
      <w:r w:rsidRPr="00846AC6">
        <w:rPr>
          <w:sz w:val="10"/>
        </w:rPr>
        <w:t xml:space="preserve"> to sell 40 F-18s to Kuwait </w:t>
      </w:r>
      <w:r w:rsidRPr="00846AC6">
        <w:rPr>
          <w:rStyle w:val="StyleUnderline"/>
        </w:rPr>
        <w:t>to keep its St. Louis production line open</w:t>
      </w:r>
      <w:r w:rsidRPr="00846AC6">
        <w:rPr>
          <w:sz w:val="10"/>
        </w:rPr>
        <w:t xml:space="preserve">, and is currently jousting with the Obama administration to get it to move more quickly on the deal. </w:t>
      </w:r>
      <w:r w:rsidRPr="001C33D6">
        <w:rPr>
          <w:rStyle w:val="Emphasis"/>
          <w:highlight w:val="yellow"/>
        </w:rPr>
        <w:t>Not surprisingly, members of Congress</w:t>
      </w:r>
      <w:r w:rsidRPr="001C33D6">
        <w:rPr>
          <w:sz w:val="10"/>
          <w:highlight w:val="yellow"/>
        </w:rPr>
        <w:t xml:space="preserve"> </w:t>
      </w:r>
      <w:r w:rsidRPr="001C33D6">
        <w:rPr>
          <w:rStyle w:val="StyleUnderline"/>
          <w:highlight w:val="yellow"/>
        </w:rPr>
        <w:t xml:space="preserve">and local business leaders in such states </w:t>
      </w:r>
      <w:r w:rsidRPr="001C33D6">
        <w:rPr>
          <w:rStyle w:val="Emphasis"/>
          <w:highlight w:val="yellow"/>
        </w:rPr>
        <w:t>become strong supporters of weapons exports</w:t>
      </w:r>
      <w:r w:rsidRPr="00846AC6">
        <w:rPr>
          <w:rStyle w:val="Emphasis"/>
        </w:rPr>
        <w:t>.</w:t>
      </w:r>
      <w:r w:rsidRPr="00846AC6">
        <w:rPr>
          <w:rStyle w:val="StyleUnderline"/>
        </w:rPr>
        <w:t xml:space="preserve"> Though seldom thought of this way, the US political system is also a global arms distribution system of the first order</w:t>
      </w:r>
      <w:r w:rsidRPr="00846AC6">
        <w:rPr>
          <w:sz w:val="10"/>
        </w:rPr>
        <w:t xml:space="preserve">. In this context, the Obama administration has proven itself a good friend to arms exporting firms. During President Obama’s first six years in office, Washington entered into agreements to sell more than $190 billion in weaponry worldwide—more, that is, than any US administration since World War II. In addition, Team Obama has loosened restrictions on arms exports, making it possible to send abroad a whole new range of weapons and weapons components—including Black Hawk and Huey helicopters and engines for C-17 transport planes—with far less scrutiny than was previously required. This has been good news for the industry, which had been pressing for such changes for decades with little success. But the weaker regulations also make it potentially easier for arms smugglers and human rights abusers to get their hands on US arms. For example, 36 US allies—from Argentina and Bulgaria to Romania and Turkey—will no longer need licenses from the State Department to import weapons and weapons parts from the United States. This will make it far easier for smuggling networks to set up front companies in such countries and get US arms and arms components that they can then pass on to third parties like Iran or China. Already a common practice, it will only increase under the new regulations. The degree to which the Obama administration has been willing to bend over backward to help weapons exporters was underscored at a 2013 hearing on those administration export “reforms.” Tom Kelly, then the deputy assistant secretary of the State Department’s Bureau of Political-Military Affairs, caught the spirit of the era when asked whether the administration was doing enough to promote American arms exports. He responded: [We are] advocating on behalf of our companies and doing everything we can to make sure that these sales go through…and that is something we are doing every day, basically [on] every continent in the world…and we’re constantly thinking of how we can do better.” 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 The most damaging deals, if not the most lucrative, have been the sales of bombs and missiles to the Saudis for their brutal war in Yemen, where thousands of civilians have been killed and millions of people are going hungry. </w:t>
      </w:r>
      <w:r w:rsidRPr="001C33D6">
        <w:rPr>
          <w:rStyle w:val="StyleUnderline"/>
          <w:highlight w:val="yellow"/>
        </w:rPr>
        <w:t>Members of Congress</w:t>
      </w:r>
      <w:r w:rsidRPr="00846AC6">
        <w:rPr>
          <w:sz w:val="10"/>
        </w:rPr>
        <w:t xml:space="preserve"> like Michigan Representative John Conyers and Connecticut Senator Chris </w:t>
      </w:r>
      <w:r w:rsidRPr="00846AC6">
        <w:rPr>
          <w:rStyle w:val="StyleUnderline"/>
        </w:rPr>
        <w:t xml:space="preserve">Murphy </w:t>
      </w:r>
      <w:r w:rsidRPr="001C33D6">
        <w:rPr>
          <w:rStyle w:val="StyleUnderline"/>
          <w:highlight w:val="yellow"/>
        </w:rPr>
        <w:t>have pressed for legislation that would at least stem the flow of</w:t>
      </w:r>
      <w:r w:rsidRPr="00846AC6">
        <w:rPr>
          <w:rStyle w:val="StyleUnderline"/>
        </w:rPr>
        <w:t xml:space="preserve"> the most deadly of the </w:t>
      </w:r>
      <w:r w:rsidRPr="001C33D6">
        <w:rPr>
          <w:rStyle w:val="StyleUnderline"/>
          <w:highlight w:val="yellow"/>
        </w:rPr>
        <w:t>weaponry</w:t>
      </w:r>
      <w:r w:rsidRPr="00846AC6">
        <w:rPr>
          <w:sz w:val="10"/>
        </w:rPr>
        <w:t xml:space="preserve"> being sent for use there</w:t>
      </w:r>
      <w:r w:rsidRPr="00846AC6">
        <w:rPr>
          <w:rStyle w:val="StyleUnderline"/>
        </w:rPr>
        <w:t xml:space="preserve">, </w:t>
      </w:r>
      <w:r w:rsidRPr="001C33D6">
        <w:rPr>
          <w:rStyle w:val="StyleUnderline"/>
          <w:highlight w:val="yellow"/>
        </w:rPr>
        <w:t xml:space="preserve">but </w:t>
      </w:r>
      <w:r w:rsidRPr="001C33D6">
        <w:rPr>
          <w:rStyle w:val="Emphasis"/>
          <w:highlight w:val="yellow"/>
        </w:rPr>
        <w:t>they have yet to overcome</w:t>
      </w:r>
      <w:r w:rsidRPr="001C33D6">
        <w:rPr>
          <w:rStyle w:val="StyleUnderline"/>
          <w:highlight w:val="yellow"/>
        </w:rPr>
        <w:t xml:space="preserve"> the considerable clout of</w:t>
      </w:r>
      <w:r w:rsidRPr="00846AC6">
        <w:rPr>
          <w:sz w:val="10"/>
        </w:rPr>
        <w:t xml:space="preserve"> the Saudis in Washington (and, of course, that of </w:t>
      </w:r>
      <w:r w:rsidRPr="001C33D6">
        <w:rPr>
          <w:rStyle w:val="Emphasis"/>
          <w:highlight w:val="yellow"/>
        </w:rPr>
        <w:t>the arms industry</w:t>
      </w:r>
      <w:r w:rsidRPr="00846AC6">
        <w:rPr>
          <w:rStyle w:val="Emphasis"/>
        </w:rPr>
        <w:t xml:space="preserve"> </w:t>
      </w:r>
      <w:r w:rsidRPr="00846AC6">
        <w:rPr>
          <w:sz w:val="10"/>
        </w:rPr>
        <w:t>as well).</w:t>
      </w:r>
    </w:p>
    <w:p w:rsidR="00852DB6" w:rsidRPr="00852DB6" w:rsidRDefault="00852DB6" w:rsidP="008F7586">
      <w:pPr>
        <w:rPr>
          <w:sz w:val="10"/>
        </w:rPr>
      </w:pPr>
    </w:p>
    <w:p w:rsidR="0094490F" w:rsidRDefault="0094490F" w:rsidP="0094490F">
      <w:pPr>
        <w:pStyle w:val="Heading4"/>
      </w:pPr>
      <w:r>
        <w:t>Millions of dollars on lobbyists and campaign contributions ensure the plan costs pc</w:t>
      </w:r>
    </w:p>
    <w:p w:rsidR="0094490F" w:rsidRDefault="0094490F" w:rsidP="0094490F">
      <w:pPr>
        <w:spacing w:after="0"/>
      </w:pPr>
      <w:r w:rsidRPr="007338BE">
        <w:rPr>
          <w:rStyle w:val="Style13ptBold"/>
        </w:rPr>
        <w:t>Boland 19</w:t>
      </w:r>
      <w:r>
        <w:t xml:space="preserve"> – Barbara Boland is the former communications director for the House of Representatives, editor at the Washington examiner, a foreign policy and national security reporter at The American Conservative (“Arms Dealers and Lobbyists Get Rich as Yemen Burns”, The American Conservative, 5/25/2019, </w:t>
      </w:r>
      <w:hyperlink r:id="rId49" w:history="1">
        <w:r w:rsidRPr="009019CE">
          <w:rPr>
            <w:rStyle w:val="Hyperlink"/>
          </w:rPr>
          <w:t>https://www.theamericanconservative.com/articles/arms-dealers-and-lobbyists-get-rich-as-yemen-burns/)//AA</w:t>
        </w:r>
      </w:hyperlink>
    </w:p>
    <w:p w:rsidR="0094490F" w:rsidRPr="003D0E6C" w:rsidRDefault="0094490F" w:rsidP="0094490F">
      <w:pPr>
        <w:spacing w:after="0"/>
        <w:rPr>
          <w:sz w:val="12"/>
        </w:rPr>
      </w:pPr>
      <w:r w:rsidRPr="003D0E6C">
        <w:rPr>
          <w:sz w:val="12"/>
        </w:rPr>
        <w:t xml:space="preserve">Chronic human rights violator Saudi Arabia is using American-made weapons against civilians in the fifth-poorest nation in the world, Yemen. And make no mistake: </w:t>
      </w:r>
      <w:r w:rsidRPr="00A63E21">
        <w:rPr>
          <w:u w:val="single"/>
        </w:rPr>
        <w:t xml:space="preserve">U.S. </w:t>
      </w:r>
      <w:r w:rsidRPr="007338BE">
        <w:rPr>
          <w:highlight w:val="yellow"/>
          <w:u w:val="single"/>
        </w:rPr>
        <w:t>defense contractors and their lobbyists and supporters in government are getting rich</w:t>
      </w:r>
      <w:r w:rsidRPr="00A63E21">
        <w:rPr>
          <w:u w:val="single"/>
        </w:rPr>
        <w:t xml:space="preserve"> in the process.</w:t>
      </w:r>
      <w:r>
        <w:rPr>
          <w:u w:val="single"/>
        </w:rPr>
        <w:t xml:space="preserve"> </w:t>
      </w:r>
      <w:r w:rsidRPr="003D0E6C">
        <w:rPr>
          <w:sz w:val="12"/>
        </w:rPr>
        <w:t xml:space="preserve">“Our role is not to make policy, our role is to comply with it,” </w:t>
      </w:r>
      <w:r w:rsidRPr="00A63E21">
        <w:rPr>
          <w:u w:val="single"/>
        </w:rPr>
        <w:t>John Harris, CEO of defense contractor Raytheon International</w:t>
      </w:r>
      <w:r w:rsidRPr="003D0E6C">
        <w:rPr>
          <w:sz w:val="12"/>
        </w:rPr>
        <w:t xml:space="preserve">, said to CNBC in February. But his statement vastly </w:t>
      </w:r>
      <w:r w:rsidRPr="00A63E21">
        <w:rPr>
          <w:u w:val="single"/>
        </w:rPr>
        <w:t xml:space="preserve">understates the role that </w:t>
      </w:r>
      <w:r w:rsidRPr="007338BE">
        <w:rPr>
          <w:b/>
          <w:highlight w:val="yellow"/>
          <w:u w:val="single"/>
        </w:rPr>
        <w:t>defense contractors and lobbyists</w:t>
      </w:r>
      <w:r w:rsidRPr="00A63E21">
        <w:rPr>
          <w:u w:val="single"/>
        </w:rPr>
        <w:t xml:space="preserve"> play in Washington’s halls of power, where their </w:t>
      </w:r>
      <w:r w:rsidRPr="007338BE">
        <w:rPr>
          <w:b/>
          <w:highlight w:val="yellow"/>
          <w:u w:val="single"/>
        </w:rPr>
        <w:t>influence on policy directly impacts their bottom lines</w:t>
      </w:r>
      <w:r w:rsidRPr="003D0E6C">
        <w:rPr>
          <w:sz w:val="12"/>
        </w:rPr>
        <w:t xml:space="preserve">. Since 2015, Saudi Arabia and the United Arab Emirates have waged war against Yemen, killing and injuring thousands of Yemeni civilians. An estimated 90,000 people have been killed, according to one international tracker. By December 2017, the number of cholera cases in Yemen had surged past one million, the largest such outbreak in modern history. An estimated 113,000 children have died since April 2018 from war-related starvation and disease. The United Nations calls the situation in Yemen the largest humanitarian crisis on earth, as over 14 million face starvation. The majority of the 6,872 Yemeni civilians killed and 10,768 wounded have been victims of Saudi-led coalition airstrikes, according to the Office of the United Nations High Commissioner for Human Rights (OHCHR). Nearly 90 coalition airstrikes have hit homes, schools, markets, hospitals, and mosques since 2015, according to Human Rights Watch. In 2018, the coalition bombed a wedding, killing 22 people, including eight children. Another strike hit a bus, killing at least 26 children. </w:t>
      </w:r>
      <w:r w:rsidRPr="003D0E6C">
        <w:rPr>
          <w:u w:val="single"/>
        </w:rPr>
        <w:t>American-origin munitions produced by companies like Lockheed Martin, Boeing, General Dynamics, and Raytheon were identified at the site of over two dozen attacks throughout Yemen</w:t>
      </w:r>
      <w:r w:rsidRPr="003D0E6C">
        <w:rPr>
          <w:sz w:val="12"/>
        </w:rPr>
        <w:t xml:space="preserve">. Indeed, the United States is the single largest arms supplier to the Middle East and has been for decades, according to a report by the Congressional Research Service. From 2014 to 2018, the United States supplied 68 percent of Saudi Arabia’s arms imports, 64 percent of the UAE’s imports, and 65 percent of Qatar’s imports. Some of this weaponry was subsequently stolen or sold to al-Qaeda linked groups in the Arabian Peninsula, where they could be used against the U.S. military, according to reports. The </w:t>
      </w:r>
      <w:r w:rsidRPr="003D0E6C">
        <w:rPr>
          <w:u w:val="single"/>
        </w:rPr>
        <w:t>Saudi use of U.S.-made jets, bombs, and missiles against Yemeni civilian centers constitutes a war crime</w:t>
      </w:r>
      <w:r w:rsidRPr="003D0E6C">
        <w:rPr>
          <w:sz w:val="12"/>
        </w:rPr>
        <w:t xml:space="preserve">. It was an American laser-guided MK-82 bomb that killed the children on the bus; Raytheon’s technology killed the 22 people attending the wedding in 2018 as well as a family traveling in their car; and another American-made MK-82 bomb ended the lives of at least 80 men, women, and children in a Yemeni marketplace in March 2016. Yet </w:t>
      </w:r>
      <w:r w:rsidRPr="003D0E6C">
        <w:rPr>
          <w:b/>
          <w:u w:val="single"/>
        </w:rPr>
        <w:t xml:space="preserve">American </w:t>
      </w:r>
      <w:r w:rsidRPr="007338BE">
        <w:rPr>
          <w:b/>
          <w:highlight w:val="yellow"/>
          <w:u w:val="single"/>
        </w:rPr>
        <w:t>defense contractors</w:t>
      </w:r>
      <w:r w:rsidRPr="003D0E6C">
        <w:rPr>
          <w:b/>
          <w:u w:val="single"/>
        </w:rPr>
        <w:t xml:space="preserve"> continue to </w:t>
      </w:r>
      <w:r w:rsidRPr="007338BE">
        <w:rPr>
          <w:b/>
          <w:highlight w:val="yellow"/>
          <w:u w:val="single"/>
        </w:rPr>
        <w:t>spend millions of dollars to lobby Washington</w:t>
      </w:r>
      <w:r w:rsidRPr="003D0E6C">
        <w:rPr>
          <w:b/>
          <w:u w:val="single"/>
        </w:rPr>
        <w:t xml:space="preserve"> to maintain the flow of arms to these countries</w:t>
      </w:r>
      <w:r w:rsidRPr="003D0E6C">
        <w:rPr>
          <w:sz w:val="12"/>
        </w:rPr>
        <w:t>. “</w:t>
      </w:r>
      <w:r w:rsidRPr="003D0E6C">
        <w:rPr>
          <w:b/>
          <w:u w:val="single"/>
        </w:rPr>
        <w:t>Companies like Lockheed Martin, Raytheon, Boeing, and other defense contractors see countries like Saudi Arabia and the UAE as huge potential markets</w:t>
      </w:r>
      <w:r w:rsidRPr="003D0E6C">
        <w:rPr>
          <w:sz w:val="12"/>
        </w:rPr>
        <w:t xml:space="preserve">,” Stephen Miles, director of Win Without War, told TAC. “They see them as </w:t>
      </w:r>
      <w:r w:rsidRPr="003D0E6C">
        <w:rPr>
          <w:b/>
          <w:u w:val="single"/>
        </w:rPr>
        <w:t>massive opportunities to make a lot of money</w:t>
      </w:r>
      <w:r w:rsidRPr="003D0E6C">
        <w:rPr>
          <w:u w:val="single"/>
        </w:rPr>
        <w:t>; that’s why they’re investing billions and billions of dollars. This is a huge revenue stream to these companies</w:t>
      </w:r>
      <w:r w:rsidRPr="003D0E6C">
        <w:rPr>
          <w:sz w:val="12"/>
        </w:rPr>
        <w:t xml:space="preserve">.” Boeing, Raytheon, and General Dynamics have all highlighted business with Saudi Arabia in their shareholder reports. </w:t>
      </w:r>
      <w:r w:rsidRPr="007338BE">
        <w:rPr>
          <w:highlight w:val="yellow"/>
          <w:u w:val="single"/>
        </w:rPr>
        <w:t>“Operations and maintenance have become a very profitable niche market for U.S. corporations</w:t>
      </w:r>
      <w:r w:rsidRPr="003D0E6C">
        <w:rPr>
          <w:sz w:val="12"/>
        </w:rPr>
        <w:t xml:space="preserve">,” said Richard Aboulafia, a vice president at Teal Group. He added that </w:t>
      </w:r>
      <w:r w:rsidRPr="007338BE">
        <w:rPr>
          <w:b/>
          <w:highlight w:val="yellow"/>
          <w:u w:val="single"/>
        </w:rPr>
        <w:t>defense contractors can make as much as 150 percent more profit off of operations and maintenance than from the original arms sale</w:t>
      </w:r>
      <w:r w:rsidRPr="003D0E6C">
        <w:rPr>
          <w:sz w:val="12"/>
        </w:rPr>
        <w:t xml:space="preserve">. U.S. weapons supply 57 percent of the military aircraft used by the Royal Saudi Air Force, and mechanics and technicians hired by American companies repair and maintain their fighter jets and helicopters. In 2018 alone, the United States made $4.5 billion worth of arms deals to Saudi Arabia and $1.2 billion to the United Arab Emirates, a report by William Hartung and Christina Arabia found. From the report: </w:t>
      </w:r>
      <w:r w:rsidRPr="003D0E6C">
        <w:rPr>
          <w:u w:val="single"/>
        </w:rPr>
        <w:t>“Lockheed Martin…was involved in deals worth $25 billion; Boeing, $7.1 billion in deals; Raytheon, $5.5 billion in deals; Northrop Grumman had one deal worth $2.5 billion; and BAE systems…had a $1.3 billion deal.”</w:t>
      </w:r>
      <w:r w:rsidRPr="003D0E6C">
        <w:rPr>
          <w:sz w:val="12"/>
        </w:rPr>
        <w:t xml:space="preserve"> “Because of the nature of U.S. arms control law, most of these sales have to get government approval, and we’ve absolutely seen lobbyists weighing in heavily on this,” Miles said. “The last time I saw the numbers, the </w:t>
      </w:r>
      <w:r w:rsidRPr="007338BE">
        <w:rPr>
          <w:highlight w:val="yellow"/>
          <w:u w:val="single"/>
        </w:rPr>
        <w:t>arms industry had nearly 1,000 registered lobbyists</w:t>
      </w:r>
      <w:r w:rsidRPr="003D0E6C">
        <w:rPr>
          <w:sz w:val="12"/>
        </w:rPr>
        <w:t xml:space="preserve">. They’re not on the Hill lobbying Congress about how many schools we should open next year. </w:t>
      </w:r>
      <w:r w:rsidRPr="003D0E6C">
        <w:rPr>
          <w:u w:val="single"/>
        </w:rPr>
        <w:t>They’re lobbying for defense contractors</w:t>
      </w:r>
      <w:r w:rsidRPr="003D0E6C">
        <w:rPr>
          <w:sz w:val="12"/>
        </w:rPr>
        <w:t xml:space="preserve">. The past 18 years of endless wars have been incredibly lucrative for the arms industry, and they have a vested industry in seeing these wars continue, and not curtailing the cash cow that…has been for them.” </w:t>
      </w:r>
      <w:r w:rsidRPr="003D0E6C">
        <w:rPr>
          <w:u w:val="single"/>
        </w:rPr>
        <w:t>The defense industry spent $125 million on lobbying in 2018. Of that, Boeing spent $15 million on lobbyists, Lockheed Martin spent $13.2 million, General Dynamics $11.9 million, and Raytheon $4.4 million, according to the Lobbying Disclosure Act website</w:t>
      </w:r>
      <w:r w:rsidRPr="003D0E6C">
        <w:rPr>
          <w:sz w:val="12"/>
        </w:rPr>
        <w:t>. Writes Ben Freeman: According to a new report…</w:t>
      </w:r>
      <w:r w:rsidRPr="003D0E6C">
        <w:rPr>
          <w:u w:val="single"/>
        </w:rPr>
        <w:t>firms registered under the Foreign Agents Registration Act have reported receiving more than $40 million from Saudi Arabia in 2017 and 2018. Saudi lobbyists and public relations professionals have contacted Congress, the executive branch, media outlets and think tanks more than 4,000 times. Much of this work has been focused on ensuring that sales of U.S. arms to Saudi Arabia continue unabated and blocking congressional actions that would end U.S. support for the Saudi-led coalition in Yemen</w:t>
      </w:r>
      <w:r w:rsidRPr="003D0E6C">
        <w:rPr>
          <w:sz w:val="12"/>
        </w:rPr>
        <w:t xml:space="preserve">. … </w:t>
      </w:r>
      <w:r w:rsidRPr="003D0E6C">
        <w:rPr>
          <w:u w:val="single"/>
        </w:rPr>
        <w:t>Lobbyists, lawyers and public relations firms working for the Saudis have also reported doling out more than $4.5 million in campaign contributions in the past two years</w:t>
      </w:r>
      <w:r w:rsidRPr="003D0E6C">
        <w:rPr>
          <w:sz w:val="12"/>
        </w:rPr>
        <w:t>, including at least $6,000 to Trump. In many cases, these contributions have gone to members of Congress they’ve contacted regarding the Yemen war. In fact, s</w:t>
      </w:r>
      <w:r w:rsidRPr="003D0E6C">
        <w:rPr>
          <w:u w:val="single"/>
        </w:rPr>
        <w:t xml:space="preserve">ome </w:t>
      </w:r>
      <w:r w:rsidRPr="007338BE">
        <w:rPr>
          <w:highlight w:val="yellow"/>
          <w:u w:val="single"/>
        </w:rPr>
        <w:t>contributions have gone to members of Congress</w:t>
      </w:r>
      <w:r w:rsidRPr="003D0E6C">
        <w:rPr>
          <w:u w:val="single"/>
        </w:rPr>
        <w:t xml:space="preserve"> on the exact same day they were contacted by Saudi lobbyists, and some were made to key members </w:t>
      </w:r>
      <w:r w:rsidRPr="007338BE">
        <w:rPr>
          <w:highlight w:val="yellow"/>
          <w:u w:val="single"/>
        </w:rPr>
        <w:t>just before, and even on the day of, important Yemen votes.</w:t>
      </w:r>
      <w:r>
        <w:rPr>
          <w:u w:val="single"/>
        </w:rPr>
        <w:t xml:space="preserve"> </w:t>
      </w:r>
      <w:r w:rsidRPr="003D0E6C">
        <w:rPr>
          <w:sz w:val="12"/>
        </w:rPr>
        <w:t xml:space="preserve">Over a dozen lobbying firms employed by defense contractors have also been working on behalf of the Saudi or Emiratis, efficiently lobbying for both the arms buyers and sellers in one fell swoop. One of these lobbying firms, the McKeon Group, led by former Republican congressman and chairman of the House Armed Services Committee Howard McKeon, represents both Saudi Arabia and the American defense contractors Lockheed Martin, Northrop Grumman, Orbital ATK, MBDA, and L3 Technologies. Lockheed Martin and Northrup Grumman are the biggest suppliers of arms to Saudi Arabia. In 2018, </w:t>
      </w:r>
      <w:r w:rsidRPr="003D0E6C">
        <w:rPr>
          <w:u w:val="single"/>
        </w:rPr>
        <w:t>the McKeon Group took $1,697,000 from 10 defense contractors “to, among other objectives, continue the flow of arms to Saudi Arabia,”</w:t>
      </w:r>
      <w:r w:rsidRPr="003D0E6C">
        <w:rPr>
          <w:sz w:val="12"/>
        </w:rPr>
        <w:t xml:space="preserve"> reports National Memo. Freeman details multiple examples where </w:t>
      </w:r>
      <w:r w:rsidRPr="003D0E6C">
        <w:rPr>
          <w:u w:val="single"/>
        </w:rPr>
        <w:t>lobbyists working on behalf of the Saudis met with a senator’s staff and then made a substantial contribution to that senator’s campaign within days of a key vote to keep the United States in the Yemen war.</w:t>
      </w:r>
      <w:r>
        <w:rPr>
          <w:u w:val="single"/>
        </w:rPr>
        <w:t xml:space="preserve"> </w:t>
      </w:r>
      <w:r w:rsidRPr="003D0E6C">
        <w:rPr>
          <w:sz w:val="12"/>
        </w:rPr>
        <w:t xml:space="preserve">American Defense International (ADI) represents the United Arab Emirates, Saudi Arabia’s coalition partner in the war against Yemen, as well as several American defense contractors, including General Dynamics, Northrup Grumman, Raytheon, L3 Technologies, and General Atomics. Not to be outdone by the McKeon Group, ADI’s </w:t>
      </w:r>
      <w:r w:rsidRPr="007338BE">
        <w:rPr>
          <w:b/>
          <w:highlight w:val="yellow"/>
          <w:u w:val="single"/>
        </w:rPr>
        <w:t>lobbyists have also aggressively pursued possible swing votes in the U.S. Senate</w:t>
      </w:r>
      <w:r w:rsidRPr="003D0E6C">
        <w:rPr>
          <w:sz w:val="12"/>
        </w:rPr>
        <w:t xml:space="preserve"> for the hefty sum of $45,000 a month, paid for by the UAE. ADI lobbyists discussed the “situation in Yemen” and the “Paveway sale to the UAE,” the same bomb used in the deadly wedding strike, with the office of Senator Martin Heinrich, a member of the Armed Services Committee, according to FARA reports. ADI’s lobbyists also met with Congressman Steve Scalise’s legislative director to advise his office to vote against the congressional resolution on Yemen. For their lobbying, Raytheon paid ADI $120,000 in 2018. In addition to the overt influence exercised by lobbyists for the defense industry, many </w:t>
      </w:r>
      <w:r w:rsidRPr="003D0E6C">
        <w:rPr>
          <w:u w:val="single"/>
        </w:rPr>
        <w:t>former arms industry executives are embedded in influential posts throughout the Trump administration</w:t>
      </w:r>
      <w:r w:rsidRPr="003D0E6C">
        <w:rPr>
          <w:sz w:val="12"/>
        </w:rPr>
        <w:t>: from former Airbus, Huntington Ingalls, and Raytheon lobbyist Charles Faulkner at the State Department, who pushed Mike Pompeo to support arms sales in the Yemen war; to former Boeing executive and erstwhile head of the Department of Defense Patrick Shanahan; to his interim replacement Mark Esper, secretary of the Army and another former lobbyist for Raytheon. The war in Yemen has been good for American defense contractors’ bottom lines. Since the conflict began, General Dynamics’ stock price has risen from about $135 to $169 per share, Raytheon’s from about $108 to more than $180, and Boeing’s from about $150 to $360, according to In These Times. Their analysis found that those four companies have had at least $30.1 billion in Saudi military contracts approved by the State Department over the last 10 years. In April, President Donald Trump vetoed a resolution that would have ended American support for the Saudi-UAE coalition war against Yemen. Such efforts have failed to meet the 60-vote veto-proof threshold needed in the Senate. There are a few senators who didn’t vote for the War Powers resolution “that will probably vote for the Raytheon sales,” Brittany Benowitz, a lawyer and former adviser to a member of the Senate Foreign Relations Committee, told TAC. “I think you’ll continue to see horrific bombings and as the famine rages on, people will start to ask, ‘Why are we a part of this war?’ Unfortunately, I don’t think that will start to happen anytime soon.”</w:t>
      </w:r>
    </w:p>
    <w:p w:rsidR="0094490F" w:rsidRPr="00E86439" w:rsidRDefault="0094490F" w:rsidP="0094490F"/>
    <w:p w:rsidR="000943CF" w:rsidRPr="00506387" w:rsidRDefault="000943CF" w:rsidP="000943CF">
      <w:pPr>
        <w:pStyle w:val="Heading4"/>
      </w:pPr>
      <w:r w:rsidRPr="00506387">
        <w:t>Millions to campaigns and hundreds of lobbyists</w:t>
      </w:r>
    </w:p>
    <w:p w:rsidR="000943CF" w:rsidRDefault="000943CF" w:rsidP="000943CF">
      <w:pPr>
        <w:spacing w:after="0"/>
      </w:pPr>
      <w:r>
        <w:rPr>
          <w:rStyle w:val="Style13ptBold"/>
        </w:rPr>
        <w:t>Cohen, 15</w:t>
      </w:r>
      <w:r w:rsidRPr="0038075B">
        <w:t xml:space="preserve">—staff writer for Reuters, Time Magazine, POLITICO, The Tab, and Lake Tahoe News (Alexander, “Defense Contractors Spend Millions to Overturn Limits on Military Spending,” Time Magazine, 8/5/15, </w:t>
      </w:r>
      <w:hyperlink r:id="rId50" w:history="1">
        <w:r w:rsidRPr="0038075B">
          <w:rPr>
            <w:rStyle w:val="Hyperlink"/>
          </w:rPr>
          <w:t>https://time.com/3984453/defense-contractors-lobbying/</w:t>
        </w:r>
      </w:hyperlink>
      <w:r w:rsidRPr="0038075B">
        <w:t>, AS)</w:t>
      </w:r>
    </w:p>
    <w:p w:rsidR="000943CF" w:rsidRDefault="000943CF" w:rsidP="000943CF">
      <w:pPr>
        <w:spacing w:after="0"/>
        <w:rPr>
          <w:sz w:val="16"/>
        </w:rPr>
      </w:pPr>
      <w:r w:rsidRPr="0038075B">
        <w:rPr>
          <w:rStyle w:val="StyleUnderline"/>
        </w:rPr>
        <w:t xml:space="preserve">The Pentagon’s top contractors sent an </w:t>
      </w:r>
      <w:r w:rsidRPr="0038075B">
        <w:rPr>
          <w:rStyle w:val="Emphasis"/>
        </w:rPr>
        <w:t>army of more than 400 lobbyists</w:t>
      </w:r>
      <w:r w:rsidRPr="0038075B">
        <w:rPr>
          <w:rStyle w:val="StyleUnderline"/>
        </w:rPr>
        <w:t xml:space="preserve"> to Capitol Hill this spring to press their case for increasing the nation’s spending on military hardware, in a massive effort costing tens of millions of dollars of their own funds from April to June alone</w:t>
      </w:r>
      <w:r w:rsidRPr="00506387">
        <w:rPr>
          <w:sz w:val="16"/>
        </w:rPr>
        <w:t xml:space="preserve">, according to an analysis of public lobbying data by the Center for Public Integrity. </w:t>
      </w:r>
      <w:r w:rsidRPr="0038075B">
        <w:rPr>
          <w:rStyle w:val="StyleUnderline"/>
        </w:rPr>
        <w:t xml:space="preserve">The contractors are upset in part because most </w:t>
      </w:r>
      <w:r w:rsidRPr="00506387">
        <w:rPr>
          <w:sz w:val="16"/>
        </w:rPr>
        <w:t xml:space="preserve">military </w:t>
      </w:r>
      <w:r w:rsidRPr="0038075B">
        <w:rPr>
          <w:rStyle w:val="StyleUnderline"/>
        </w:rPr>
        <w:t xml:space="preserve">spending has been capped for the past few years under budget controls </w:t>
      </w:r>
      <w:r w:rsidRPr="00506387">
        <w:rPr>
          <w:sz w:val="16"/>
        </w:rPr>
        <w:t xml:space="preserve">meant to rein in government debt. So far, the caps have forced a decline in main defense budgets from about $528.2 billion in fiscal 2011 to $496.1 billion in fiscal 2015, instead of a previously projected increase to roughly $598 billion. Mounting frustration with the caps was evident in the administration’s submission this year of a military budget that exceeded the limits by about $38 billion, followed by moves by both branches of Congress to add even more billions. </w:t>
      </w:r>
      <w:r w:rsidRPr="0038075B">
        <w:rPr>
          <w:rStyle w:val="StyleUnderline"/>
        </w:rPr>
        <w:t>The caps remain the law of the land, however, and they won’t go away until Congress votes to lift them.</w:t>
      </w:r>
      <w:r w:rsidRPr="00506387">
        <w:rPr>
          <w:sz w:val="16"/>
        </w:rPr>
        <w:t xml:space="preserve"> The issue has so far been tangled up in a dispute between the parties over whether to also increase spending on social welfare programs. But </w:t>
      </w:r>
      <w:r w:rsidRPr="0038075B">
        <w:rPr>
          <w:rStyle w:val="StyleUnderline"/>
        </w:rPr>
        <w:t>several lobbyists said in interviews that they were optimistic that this could finally be the year that lawmakers agree to let defense contractors return to their historic pattern of ever-higher revenue from the federal treasury.</w:t>
      </w:r>
      <w:r>
        <w:rPr>
          <w:rStyle w:val="StyleUnderline"/>
        </w:rPr>
        <w:t xml:space="preserve"> </w:t>
      </w:r>
      <w:r w:rsidRPr="00506387">
        <w:rPr>
          <w:sz w:val="16"/>
        </w:rPr>
        <w:t xml:space="preserve">This could explain in part why total lobbying expenditures by the 53 top defense contractors that reported paying for such work in the second quarter of 2015 were more than 25 percent higher than the amount they spent in the same quarter of 2014 — $58.5 million instead of $45.7 million. But not all of the lobbying was related solely to military spending. </w:t>
      </w:r>
      <w:r w:rsidRPr="0038075B">
        <w:rPr>
          <w:rStyle w:val="Emphasis"/>
        </w:rPr>
        <w:t>Boeing</w:t>
      </w:r>
      <w:r w:rsidRPr="00506387">
        <w:rPr>
          <w:sz w:val="16"/>
        </w:rPr>
        <w:t xml:space="preserve">, a $100 billion corporation that makes military aircraft and other lethal hardware, as well as civilian aerospace goods, reported to the clerk of the House and the secretary of the Senate that it </w:t>
      </w:r>
      <w:r w:rsidRPr="0038075B">
        <w:rPr>
          <w:rStyle w:val="Emphasis"/>
        </w:rPr>
        <w:t xml:space="preserve">spent almost $13.2 million on lobbying in the first two quarters </w:t>
      </w:r>
      <w:r w:rsidRPr="0038075B">
        <w:rPr>
          <w:rStyle w:val="StyleUnderline"/>
        </w:rPr>
        <w:t>of this year.</w:t>
      </w:r>
      <w:r w:rsidRPr="00506387">
        <w:rPr>
          <w:sz w:val="16"/>
        </w:rPr>
        <w:t xml:space="preserve"> Its filing said some of this expenditure was related to expanding its “Commercial Aircraft Sales/Services” and supporting the Export-Import Bank, among other issues. The aerospace contractor’s commercial aircraft division receives billions in financing from the bank, and so it has a large stake in this year’s continuing congressional skirmish over renewing the bank’s charter. Gayla Keller, a Boeing communications director, declined to comment specifically on their lobbying activities in an emailed response to questions. Parsing the lobbying reports to sort out just the defense-related expenditures for these contractors is not easy, because the lobbying reporting requirements have some ambiguity baked into them. Lobbying expenses are only reported on an overall basis for an organization, and aren’t tied to specific issues or associated with the agencies that lobbyists target. And for some of the top defense contractors, the Pentagon is only one of many customers, albeit an outsized one. Still, 40 of the </w:t>
      </w:r>
      <w:r w:rsidRPr="0038075B">
        <w:rPr>
          <w:rStyle w:val="StyleUnderline"/>
        </w:rPr>
        <w:t>53 top contractors</w:t>
      </w:r>
      <w:r w:rsidRPr="00506387">
        <w:rPr>
          <w:sz w:val="16"/>
        </w:rPr>
        <w:t xml:space="preserve"> that </w:t>
      </w:r>
      <w:r w:rsidRPr="0038075B">
        <w:rPr>
          <w:rStyle w:val="StyleUnderline"/>
        </w:rPr>
        <w:t>lobbied during the last quarter</w:t>
      </w:r>
      <w:r w:rsidRPr="00506387">
        <w:rPr>
          <w:sz w:val="16"/>
        </w:rPr>
        <w:t xml:space="preserve"> reported that one target of their efforts was the National Defense Authorization Act, the main legislation authorizing defense spending each year. Some of these firms — including Boeing, General Dynamics, Northrop Grumman, and Raytheon — said that their efforts were aimed at budget controls.</w:t>
      </w:r>
    </w:p>
    <w:p w:rsidR="000943CF" w:rsidRPr="00506387" w:rsidRDefault="000943CF" w:rsidP="000943CF"/>
    <w:p w:rsidR="000943CF" w:rsidRPr="001878D8" w:rsidRDefault="000943CF" w:rsidP="000943CF">
      <w:pPr>
        <w:pStyle w:val="Heading4"/>
      </w:pPr>
      <w:r>
        <w:t>Arms sales lobbyists are remarkably influential in Congress—empirics</w:t>
      </w:r>
    </w:p>
    <w:p w:rsidR="000943CF" w:rsidRDefault="000943CF" w:rsidP="000943CF">
      <w:pPr>
        <w:spacing w:after="0"/>
      </w:pPr>
      <w:r>
        <w:rPr>
          <w:rStyle w:val="Style13ptBold"/>
        </w:rPr>
        <w:t>Hashem and Allen, 19</w:t>
      </w:r>
      <w:r w:rsidRPr="002D119B">
        <w:t xml:space="preserve">—research associates with the Foreign Influence Transparency Initiative at the Center for International Policy (Mashal and James, “The Lobbyists Who Profit From War Crimes In Yemen,” The National Memo, 5/18/19, </w:t>
      </w:r>
      <w:hyperlink r:id="rId51" w:history="1">
        <w:r w:rsidRPr="002D119B">
          <w:rPr>
            <w:rStyle w:val="Hyperlink"/>
          </w:rPr>
          <w:t>https://www.nationalmemo.com/the-lobbyists-who-profit-from-war-crimes-in-yemen/</w:t>
        </w:r>
      </w:hyperlink>
      <w:r w:rsidRPr="002D119B">
        <w:t>, AS)</w:t>
      </w:r>
    </w:p>
    <w:p w:rsidR="000943CF" w:rsidRPr="0013419C" w:rsidRDefault="000943CF" w:rsidP="000943CF">
      <w:pPr>
        <w:spacing w:after="0"/>
        <w:rPr>
          <w:sz w:val="16"/>
        </w:rPr>
      </w:pPr>
      <w:r w:rsidRPr="0013419C">
        <w:rPr>
          <w:sz w:val="16"/>
        </w:rPr>
        <w:t xml:space="preserve">A springtime wedding in Northern Yemen’s Al-Raqah village took place in April 2018, a moment of reprieve from the turmoil and devastation of that war-torn country, a moment to celebrate life, love, and the birth of a new family. From the tents constructed for the event, music flooded into the village and, as at any good wedding, exuberant dancing was a central part of the festivities. Unbeknownst to the guests, the music masked the buzzing of a warplane overhead. Suddenly, in a horrific turn of events, Saudi-led forces launched a deadly airstrike and 20-year-old groom Yahya Ja’afar’s wedding was transformed into a scene of carnage. Deafened by the explosion, guests fearfully searched for loved ones in a sea of confusion and body parts. In a telling photo, the flowery wreaths worn by celebrants lie atop a landscape of rubble. At least 20 wedding-goers lost their lives to the Saudi-led coalition’s now four-year-old brutal campaign in that country. Shortly thereafter, media reports identified the bomb as American-made — a GBU-12 Paveway II linked to Raytheon, one of the Pentagon’s largest defense contractors. Tragedies like this, however, didn’t stop President Trump from exercising his veto power on April 16th to reject a resolution passed by Congress to end American involvement in the Yemeni conflict. Nor did they sway most Republicans in Congress to use their override power to kill the veto on May 2nd. After all, for many of Washington’s actors, such </w:t>
      </w:r>
      <w:r w:rsidRPr="002D119B">
        <w:rPr>
          <w:rStyle w:val="StyleUnderline"/>
        </w:rPr>
        <w:t xml:space="preserve">tragedies, while devastating, are part of a </w:t>
      </w:r>
      <w:r w:rsidRPr="002D119B">
        <w:rPr>
          <w:rStyle w:val="Emphasis"/>
        </w:rPr>
        <w:t>remarkably lucrative business model.</w:t>
      </w:r>
      <w:r>
        <w:rPr>
          <w:rStyle w:val="StyleUnderline"/>
        </w:rPr>
        <w:t xml:space="preserve"> </w:t>
      </w:r>
      <w:r w:rsidRPr="0013419C">
        <w:rPr>
          <w:sz w:val="16"/>
        </w:rPr>
        <w:t xml:space="preserve">Obviously, </w:t>
      </w:r>
      <w:r w:rsidRPr="002D119B">
        <w:rPr>
          <w:rStyle w:val="StyleUnderline"/>
        </w:rPr>
        <w:t xml:space="preserve">this is the case for the American defense companies that have been supplying weapons and equipment </w:t>
      </w:r>
      <w:r w:rsidRPr="0013419C">
        <w:rPr>
          <w:sz w:val="16"/>
        </w:rPr>
        <w:t xml:space="preserve">of all sorts to Saudi Arabia and the United Arab Emirates (UAE) </w:t>
      </w:r>
      <w:r w:rsidRPr="002D119B">
        <w:rPr>
          <w:rStyle w:val="StyleUnderline"/>
        </w:rPr>
        <w:t>in their ongoing war. But it’s no less so for the little-</w:t>
      </w:r>
      <w:r w:rsidRPr="002D119B">
        <w:rPr>
          <w:rStyle w:val="Emphasis"/>
        </w:rPr>
        <w:t>publicized lobbying groups that represent them</w:t>
      </w:r>
      <w:r w:rsidRPr="002D119B">
        <w:rPr>
          <w:rStyle w:val="StyleUnderline"/>
        </w:rPr>
        <w:t>.</w:t>
      </w:r>
      <w:r w:rsidRPr="0013419C">
        <w:rPr>
          <w:sz w:val="16"/>
        </w:rPr>
        <w:t xml:space="preserve"> In 2018, </w:t>
      </w:r>
      <w:r w:rsidRPr="002D119B">
        <w:rPr>
          <w:rStyle w:val="StyleUnderline"/>
        </w:rPr>
        <w:t>more than a dozen such firms were working on behalf of the Saudis or the Emiratis, while also providing their services to defense contractors whose weapons are being used in the conflict.</w:t>
      </w:r>
      <w:r>
        <w:rPr>
          <w:rStyle w:val="StyleUnderline"/>
        </w:rPr>
        <w:t xml:space="preserve"> </w:t>
      </w:r>
      <w:r w:rsidRPr="002D119B">
        <w:rPr>
          <w:rStyle w:val="StyleUnderline"/>
        </w:rPr>
        <w:t>Two prominent examples</w:t>
      </w:r>
      <w:r w:rsidRPr="0013419C">
        <w:rPr>
          <w:sz w:val="16"/>
        </w:rPr>
        <w:t xml:space="preserve"> of lobbying firms with significant stakes </w:t>
      </w:r>
      <w:r w:rsidRPr="002D119B">
        <w:rPr>
          <w:rStyle w:val="StyleUnderline"/>
        </w:rPr>
        <w:t>in the Yemen War are the McKeon Group and American Defense International (ADI). Both firms have cleverly managed to represent both the most powerful U.S. arms manufacturers and Saudi Arabia and the United Arab Emirates. This lobbying model, which allows them to satisfy multiple clients at the same tim</w:t>
      </w:r>
      <w:r w:rsidRPr="0013419C">
        <w:rPr>
          <w:sz w:val="16"/>
        </w:rPr>
        <w:t xml:space="preserve">e — contractors eager to secure arms deals and foreign powers that depend on American political and military support — </w:t>
      </w:r>
      <w:r w:rsidRPr="002D119B">
        <w:rPr>
          <w:rStyle w:val="StyleUnderline"/>
        </w:rPr>
        <w:t>has played a significant role in keeping the United States rooted in the Yemen conflict.</w:t>
      </w:r>
      <w:r>
        <w:rPr>
          <w:rStyle w:val="StyleUnderline"/>
        </w:rPr>
        <w:t xml:space="preserve"> </w:t>
      </w:r>
      <w:r w:rsidRPr="0013419C">
        <w:rPr>
          <w:sz w:val="16"/>
        </w:rPr>
        <w:t xml:space="preserve">Yahya Ja’afar’s wedding illustrates a disturbing pattern. Reports indicate that, </w:t>
      </w:r>
      <w:r w:rsidRPr="002D119B">
        <w:rPr>
          <w:rStyle w:val="StyleUnderline"/>
        </w:rPr>
        <w:t>at the sites of many Saudi-UAE coalition airstrikes</w:t>
      </w:r>
      <w:r w:rsidRPr="0013419C">
        <w:rPr>
          <w:sz w:val="16"/>
        </w:rPr>
        <w:t xml:space="preserve"> in Yemen, </w:t>
      </w:r>
      <w:r w:rsidRPr="002D119B">
        <w:rPr>
          <w:rStyle w:val="StyleUnderline"/>
        </w:rPr>
        <w:t>evidence of munitions produced by the big four American defense contractors</w:t>
      </w:r>
      <w:r w:rsidRPr="0013419C">
        <w:rPr>
          <w:sz w:val="16"/>
        </w:rPr>
        <w:t xml:space="preserve"> — </w:t>
      </w:r>
      <w:r w:rsidRPr="002D119B">
        <w:rPr>
          <w:rStyle w:val="StyleUnderline"/>
        </w:rPr>
        <w:t>Lockheed Martin, Boeing, General Dynamics, and Raytheon</w:t>
      </w:r>
      <w:r w:rsidRPr="0013419C">
        <w:rPr>
          <w:sz w:val="16"/>
        </w:rPr>
        <w:t xml:space="preserve"> — </w:t>
      </w:r>
      <w:r w:rsidRPr="002D119B">
        <w:rPr>
          <w:rStyle w:val="StyleUnderline"/>
        </w:rPr>
        <w:t xml:space="preserve">can be found. </w:t>
      </w:r>
      <w:r w:rsidRPr="0013419C">
        <w:rPr>
          <w:sz w:val="16"/>
        </w:rPr>
        <w:t xml:space="preserve">These four companies represent the largest suppliers of weapons to the Saudi and UAE coalition and have spent millions of dollars on lobbying efforts to retain political support in Washington. </w:t>
      </w:r>
      <w:r w:rsidRPr="002D119B">
        <w:rPr>
          <w:rStyle w:val="StyleUnderline"/>
        </w:rPr>
        <w:t xml:space="preserve">Their arsenal of lobbyists </w:t>
      </w:r>
      <w:r w:rsidRPr="002D119B">
        <w:rPr>
          <w:rStyle w:val="Emphasis"/>
        </w:rPr>
        <w:t>works tenaciously on the Hill</w:t>
      </w:r>
      <w:r w:rsidRPr="002D119B">
        <w:rPr>
          <w:rStyle w:val="StyleUnderline"/>
        </w:rPr>
        <w:t>, securing meetings with top officials on key congressional committees to advocate and push for increased arms sales.</w:t>
      </w:r>
      <w:r>
        <w:rPr>
          <w:rStyle w:val="StyleUnderline"/>
        </w:rPr>
        <w:t xml:space="preserve"> </w:t>
      </w:r>
      <w:r w:rsidRPr="002D119B">
        <w:rPr>
          <w:rStyle w:val="StyleUnderline"/>
        </w:rPr>
        <w:t>In 2018</w:t>
      </w:r>
      <w:r w:rsidRPr="0013419C">
        <w:rPr>
          <w:sz w:val="16"/>
        </w:rPr>
        <w:t xml:space="preserve">, according to the Lobbying Disclosure Act website, which provides information on such firms and their domestic clients, </w:t>
      </w:r>
      <w:r w:rsidRPr="002D119B">
        <w:rPr>
          <w:rStyle w:val="StyleUnderline"/>
        </w:rPr>
        <w:t xml:space="preserve">Boeing spent $15 million on lobbyists, Lockheed Martin $13.2 million, General Dynamics $11.9 million, and Raytheon $4.4 million. </w:t>
      </w:r>
      <w:r w:rsidRPr="0013419C">
        <w:rPr>
          <w:sz w:val="16"/>
        </w:rPr>
        <w:t xml:space="preserve">While this may seem like an exorbitant amount of money, </w:t>
      </w:r>
      <w:r w:rsidRPr="002D119B">
        <w:rPr>
          <w:rStyle w:val="StyleUnderline"/>
        </w:rPr>
        <w:t xml:space="preserve">such expenses have yielded an </w:t>
      </w:r>
      <w:r w:rsidRPr="002D119B">
        <w:rPr>
          <w:rStyle w:val="Emphasis"/>
        </w:rPr>
        <w:t>extraordinary return on investment</w:t>
      </w:r>
      <w:r w:rsidRPr="002D119B">
        <w:rPr>
          <w:rStyle w:val="StyleUnderline"/>
        </w:rPr>
        <w:t xml:space="preserve"> via arms sales to the Saudis and Emiratis</w:t>
      </w:r>
      <w:r w:rsidRPr="0013419C">
        <w:rPr>
          <w:sz w:val="16"/>
        </w:rPr>
        <w:t xml:space="preserve">. A report published by the Center for International Policy last year documented that such companies and others like them sold $4.5 billion worth of weapons to Saudi Arabia and $1.2 billion to the United Arab Emirates in 2018 alone. And </w:t>
      </w:r>
      <w:r w:rsidRPr="002D119B">
        <w:rPr>
          <w:rStyle w:val="StyleUnderline"/>
        </w:rPr>
        <w:t>at the heart of this web of money are firms like ADI and the McKeon Group that make their profits off both the weapon-makers and the war makers.</w:t>
      </w:r>
      <w:r>
        <w:rPr>
          <w:rStyle w:val="StyleUnderline"/>
        </w:rPr>
        <w:t xml:space="preserve"> </w:t>
      </w:r>
      <w:r w:rsidRPr="002D119B">
        <w:rPr>
          <w:rStyle w:val="StyleUnderline"/>
        </w:rPr>
        <w:t>Led by former Republican congressman and chairman of the House Armed Services Committee Howard “Buck” McKeon, the McKeon Group has double-dipped in this “forgotten war” for three years now</w:t>
      </w:r>
      <w:r w:rsidRPr="0013419C">
        <w:rPr>
          <w:sz w:val="16"/>
        </w:rPr>
        <w:t xml:space="preserve">. After all, the firm represents many of the top sellers of arms and munitions, including Lockheed Martin, Northrop Grumman, Orbital ATK, MBDA, and L3 Technologies, as well as Saudi Arabia. In other words, the McKeon Group lobbies Washington’s political machine for both the sellers and the buyer. From his earliest days in the House, Buck McKeon has had ties to the U.S. defense industry. </w:t>
      </w:r>
      <w:r w:rsidRPr="002D119B">
        <w:rPr>
          <w:rStyle w:val="StyleUnderline"/>
        </w:rPr>
        <w:t>His trajectory into and out of Congress offers, in fact, a perfect example of what Washington’s military-industrial “</w:t>
      </w:r>
      <w:r w:rsidRPr="002D119B">
        <w:rPr>
          <w:rStyle w:val="Emphasis"/>
        </w:rPr>
        <w:t>revolving door</w:t>
      </w:r>
      <w:r w:rsidRPr="002D119B">
        <w:rPr>
          <w:rStyle w:val="StyleUnderline"/>
        </w:rPr>
        <w:t>” looks like</w:t>
      </w:r>
      <w:r w:rsidRPr="0013419C">
        <w:rPr>
          <w:sz w:val="16"/>
        </w:rPr>
        <w:t xml:space="preserve">. From 1991 to 2014, years when he held California’s 25th Congressional district seat, McKeon received campaign contributions totaling $192,900 from Lockheed Martin and $190,200 from Northrop Grumman. Those two companies were then his top campaign contributors and are now his current clients. In return, he advanced their interests inside Congress, especially as the powerful chairman of the Armed Services Committee, and now does the same from the outside as a major lobbyist. His firm receives an annual retainer of $190,000from Lockheed Martin and $110,000 from Northrop Grumman for its efforts on the Hill. In 2018 alone, in fact, the firm took in a whopping $1,697,000 from 10 of the largest defense contractors to, among other objectives, continue the flow of arms to Saudi Arabia. </w:t>
      </w:r>
      <w:r w:rsidRPr="002D119B">
        <w:rPr>
          <w:rStyle w:val="StyleUnderline"/>
        </w:rPr>
        <w:t>At the same time, McKeon and his firm also work directly for Saudi Arabia</w:t>
      </w:r>
      <w:r w:rsidRPr="0013419C">
        <w:rPr>
          <w:sz w:val="16"/>
        </w:rPr>
        <w:t xml:space="preserve">, which just happens to be one of the biggest foreign buyers of Lockheed Martin and Northrop Grumman weaponry. The records of the Foreign Agents Registration Act (FARA) reveal that, last year, </w:t>
      </w:r>
      <w:r w:rsidRPr="002D119B">
        <w:rPr>
          <w:rStyle w:val="StyleUnderline"/>
        </w:rPr>
        <w:t>the McKeon Group was paid</w:t>
      </w:r>
      <w:r>
        <w:rPr>
          <w:rStyle w:val="StyleUnderline"/>
        </w:rPr>
        <w:t xml:space="preserve"> </w:t>
      </w:r>
      <w:r w:rsidRPr="002D119B">
        <w:rPr>
          <w:rStyle w:val="StyleUnderline"/>
        </w:rPr>
        <w:t>$920,148.21 by the Kingdom and engaged in aggressive political lobbying in Congress against bills that would have adversely affected the U.S. arms trade with the Saudis</w:t>
      </w:r>
      <w:r w:rsidRPr="0013419C">
        <w:rPr>
          <w:sz w:val="16"/>
        </w:rPr>
        <w:t xml:space="preserve">. Above all, </w:t>
      </w:r>
      <w:r w:rsidRPr="002D119B">
        <w:rPr>
          <w:rStyle w:val="StyleUnderline"/>
        </w:rPr>
        <w:t>there was S.J. 54</w:t>
      </w:r>
      <w:r w:rsidRPr="0013419C">
        <w:rPr>
          <w:sz w:val="16"/>
        </w:rPr>
        <w:t xml:space="preserve">, the Yemen Resolution jointly sponsored by Senator Bernie Sanders (I-VT) and Senator Mike Lee (R-UT), meant to end American involvement in that war. FARA filings indicate that </w:t>
      </w:r>
      <w:r w:rsidRPr="002D119B">
        <w:rPr>
          <w:rStyle w:val="StyleUnderline"/>
        </w:rPr>
        <w:t>the firm made numerous phone calls and sent multiple emails to members of the Senate and House as key votes approached.</w:t>
      </w:r>
      <w:r>
        <w:rPr>
          <w:rStyle w:val="StyleUnderline"/>
        </w:rPr>
        <w:t xml:space="preserve"> </w:t>
      </w:r>
      <w:r w:rsidRPr="0013419C">
        <w:rPr>
          <w:sz w:val="16"/>
        </w:rPr>
        <w:t xml:space="preserve">Most notably, on November 14, 2018, </w:t>
      </w:r>
      <w:r w:rsidRPr="002D119B">
        <w:rPr>
          <w:rStyle w:val="StyleUnderline"/>
        </w:rPr>
        <w:t xml:space="preserve">exactly two weeks before a vote </w:t>
      </w:r>
      <w:r w:rsidRPr="0013419C">
        <w:rPr>
          <w:sz w:val="16"/>
        </w:rPr>
        <w:t xml:space="preserve">on the resolution </w:t>
      </w:r>
      <w:r w:rsidRPr="002D119B">
        <w:rPr>
          <w:rStyle w:val="StyleUnderline"/>
        </w:rPr>
        <w:t>was to take place, the McKeon Group contacted Oklahoma Republican Senator Jim Inhofe, the current chairman of the Armed Services Committee, on behalf of the Saudis.</w:t>
      </w:r>
      <w:r w:rsidRPr="0013419C">
        <w:rPr>
          <w:sz w:val="16"/>
        </w:rPr>
        <w:t xml:space="preserve"> Inhofe’s congressional office was called in “regards to the KSA [Kingdom of Saudi Arabia]” and again on November 29th, the day after the vote, “regarding S.J. Res. 54.” On the 14th, the </w:t>
      </w:r>
      <w:r w:rsidRPr="002D119B">
        <w:rPr>
          <w:rStyle w:val="StyleUnderline"/>
        </w:rPr>
        <w:t xml:space="preserve">firm also gave a $1,000 donation to the Senator. Ultimately, Inhofe </w:t>
      </w:r>
      <w:r w:rsidRPr="002D119B">
        <w:rPr>
          <w:rStyle w:val="Emphasis"/>
        </w:rPr>
        <w:t>voted in favor of continuing military support for the Saudis</w:t>
      </w:r>
      <w:r w:rsidRPr="0013419C">
        <w:rPr>
          <w:sz w:val="16"/>
        </w:rPr>
        <w:t xml:space="preserve">, undeterred by the thousands of civilian deaths the war has caused. </w:t>
      </w:r>
      <w:r w:rsidRPr="002D119B">
        <w:rPr>
          <w:rStyle w:val="StyleUnderline"/>
        </w:rPr>
        <w:t>When the McKeon Group succeeds</w:t>
      </w:r>
      <w:r w:rsidRPr="0013419C">
        <w:rPr>
          <w:sz w:val="16"/>
        </w:rPr>
        <w:t xml:space="preserve"> in advancing the agenda of the Saudis and the giant weapons makers in Washington</w:t>
      </w:r>
      <w:r w:rsidRPr="002D119B">
        <w:rPr>
          <w:rStyle w:val="StyleUnderline"/>
        </w:rPr>
        <w:t>, it proves its value and receives significant compensation.</w:t>
      </w:r>
      <w:r w:rsidRPr="0013419C">
        <w:rPr>
          <w:sz w:val="16"/>
        </w:rPr>
        <w:t xml:space="preserve"> And </w:t>
      </w:r>
      <w:r w:rsidRPr="002D119B">
        <w:rPr>
          <w:rStyle w:val="StyleUnderline"/>
        </w:rPr>
        <w:t>nothing</w:t>
      </w:r>
      <w:r w:rsidRPr="0013419C">
        <w:rPr>
          <w:sz w:val="16"/>
        </w:rPr>
        <w:t xml:space="preserve">, including the murder of Washington Post columnist Jamal Khashoggi in the Saudi consulate in Istanbul or continued reports on the country’s brutal war and blockade in Yemen, which has left significant numbers of Yemenis dead of, or at the edge of, starvation, </w:t>
      </w:r>
      <w:r w:rsidRPr="002D119B">
        <w:rPr>
          <w:rStyle w:val="StyleUnderline"/>
        </w:rPr>
        <w:t>has stopped Buck McKeon and his firm from continuing to ramp up their lobbying activities.</w:t>
      </w:r>
      <w:r>
        <w:rPr>
          <w:rStyle w:val="StyleUnderline"/>
        </w:rPr>
        <w:t xml:space="preserve"> </w:t>
      </w:r>
      <w:r w:rsidRPr="0013419C">
        <w:rPr>
          <w:sz w:val="16"/>
        </w:rPr>
        <w:t xml:space="preserve">As for </w:t>
      </w:r>
      <w:r w:rsidRPr="002D119B">
        <w:rPr>
          <w:rStyle w:val="StyleUnderline"/>
        </w:rPr>
        <w:t>American Defense International</w:t>
      </w:r>
      <w:r w:rsidRPr="0013419C">
        <w:rPr>
          <w:sz w:val="16"/>
        </w:rPr>
        <w:t xml:space="preserve">, it </w:t>
      </w:r>
      <w:r w:rsidRPr="002D119B">
        <w:rPr>
          <w:rStyle w:val="StyleUnderline"/>
        </w:rPr>
        <w:t xml:space="preserve">has similarly double-dipped in the Yemen war. It, too, represents an </w:t>
      </w:r>
      <w:r w:rsidRPr="002D119B">
        <w:rPr>
          <w:rStyle w:val="Emphasis"/>
        </w:rPr>
        <w:t>impressive list of defense contractors</w:t>
      </w:r>
      <w:r w:rsidRPr="002D119B">
        <w:rPr>
          <w:rStyle w:val="StyleUnderline"/>
        </w:rPr>
        <w:t>, including Raytheon, General Dynamics, Northrop Grumman, L3 Technologies, and General Atomics — and also the United Arab Emirates,</w:t>
      </w:r>
      <w:r w:rsidRPr="0013419C">
        <w:rPr>
          <w:sz w:val="16"/>
        </w:rPr>
        <w:t xml:space="preserve"> the Saudi-war coalition member that often slides under the media radar. At a moment filled with harrowing reports of death, starvation, and devastation in Yemen, </w:t>
      </w:r>
      <w:r w:rsidRPr="002D119B">
        <w:rPr>
          <w:rStyle w:val="StyleUnderline"/>
        </w:rPr>
        <w:t>ADI’s lobbyists spent their days aggressively advancing the interests of their Emirati and defense contractor clients</w:t>
      </w:r>
      <w:r w:rsidRPr="0013419C">
        <w:rPr>
          <w:sz w:val="16"/>
        </w:rPr>
        <w:t xml:space="preserve">. For instance, FARA reports reveal that, </w:t>
      </w:r>
      <w:r w:rsidRPr="002D119B">
        <w:rPr>
          <w:rStyle w:val="StyleUnderline"/>
        </w:rPr>
        <w:t>in September 2018, ADI called the office of New Mexico Democratic Senator Martin Heinrich, a member of the Armed Services Committee, on behalf of the UAE embassy in Washington</w:t>
      </w:r>
      <w:r w:rsidRPr="0013419C">
        <w:rPr>
          <w:sz w:val="16"/>
        </w:rPr>
        <w:t xml:space="preserve">. The discussion, according to FARA, focused on the “situation in Yemen” and the “Paveway sale to the UAE” — in other words, on the sale of the very kind of Raytheon bomb that turned Yahya Ja’afar’s wedding into the scene of a deadly airstrike. FARA filings also indicate, for example, that </w:t>
      </w:r>
      <w:r w:rsidRPr="002D119B">
        <w:rPr>
          <w:rStyle w:val="StyleUnderline"/>
        </w:rPr>
        <w:t xml:space="preserve">during the same month, ADI met with the policy adviser for Louisiana Republican Congressman Steve Scalise to lobby against the congressional resolution on Yemen. </w:t>
      </w:r>
      <w:r w:rsidRPr="0013419C">
        <w:rPr>
          <w:sz w:val="16"/>
        </w:rPr>
        <w:t xml:space="preserve">For these and similar efforts, </w:t>
      </w:r>
      <w:r w:rsidRPr="002D119B">
        <w:rPr>
          <w:rStyle w:val="StyleUnderline"/>
        </w:rPr>
        <w:t>the UAE continued to pump $45,000 a month into ADI</w:t>
      </w:r>
      <w:r w:rsidRPr="0013419C">
        <w:rPr>
          <w:sz w:val="16"/>
        </w:rPr>
        <w:t xml:space="preserve">. At the same time, such lobbying efforts clearly benefited another client of the firm: </w:t>
      </w:r>
      <w:r w:rsidRPr="002D119B">
        <w:rPr>
          <w:rStyle w:val="StyleUnderline"/>
        </w:rPr>
        <w:t>Raytheon</w:t>
      </w:r>
      <w:r w:rsidRPr="0013419C">
        <w:rPr>
          <w:sz w:val="16"/>
        </w:rPr>
        <w:t xml:space="preserve">. The manufacturer of Paveway bombs </w:t>
      </w:r>
      <w:r w:rsidRPr="002D119B">
        <w:rPr>
          <w:rStyle w:val="StyleUnderline"/>
        </w:rPr>
        <w:t>paid ADI $120,000 in 2018.</w:t>
      </w:r>
      <w:r>
        <w:rPr>
          <w:rStyle w:val="StyleUnderline"/>
        </w:rPr>
        <w:t xml:space="preserve"> </w:t>
      </w:r>
      <w:r w:rsidRPr="0013419C">
        <w:rPr>
          <w:sz w:val="16"/>
        </w:rPr>
        <w:t xml:space="preserve">For firms like American Defense International and the McKeon Group, war is a matter of profits and clients and little else. </w:t>
      </w:r>
      <w:r w:rsidRPr="002D119B">
        <w:rPr>
          <w:rStyle w:val="StyleUnderline"/>
        </w:rPr>
        <w:t xml:space="preserve">President Trump’s veto of the resolution to end American support </w:t>
      </w:r>
      <w:r w:rsidRPr="0013419C">
        <w:rPr>
          <w:sz w:val="16"/>
        </w:rPr>
        <w:t xml:space="preserve">for the Saudi-UAE coalition in Yemen </w:t>
      </w:r>
      <w:r w:rsidRPr="002D119B">
        <w:rPr>
          <w:rStyle w:val="StyleUnderline"/>
        </w:rPr>
        <w:t>and Congress’s inability to override it</w:t>
      </w:r>
      <w:r w:rsidRPr="0013419C">
        <w:rPr>
          <w:sz w:val="16"/>
        </w:rPr>
        <w:t xml:space="preserve"> (against the wishes of much of the American public) </w:t>
      </w:r>
      <w:r w:rsidRPr="002D119B">
        <w:rPr>
          <w:rStyle w:val="StyleUnderline"/>
        </w:rPr>
        <w:t>have</w:t>
      </w:r>
      <w:r w:rsidRPr="0013419C">
        <w:rPr>
          <w:sz w:val="16"/>
        </w:rPr>
        <w:t xml:space="preserve">, for the moment, </w:t>
      </w:r>
      <w:r w:rsidRPr="002D119B">
        <w:rPr>
          <w:rStyle w:val="Emphasis"/>
        </w:rPr>
        <w:t>left lobbying outfits</w:t>
      </w:r>
      <w:r w:rsidRPr="0013419C">
        <w:rPr>
          <w:sz w:val="16"/>
        </w:rPr>
        <w:t xml:space="preserve"> like the McKeon Group and ADI </w:t>
      </w:r>
      <w:r w:rsidRPr="002D119B">
        <w:rPr>
          <w:rStyle w:val="Emphasis"/>
        </w:rPr>
        <w:t>in the driver’s seat</w:t>
      </w:r>
      <w:r w:rsidRPr="002D119B">
        <w:rPr>
          <w:rStyle w:val="StyleUnderline"/>
        </w:rPr>
        <w:t>. That veto</w:t>
      </w:r>
      <w:r w:rsidRPr="0013419C">
        <w:rPr>
          <w:sz w:val="16"/>
        </w:rPr>
        <w:t xml:space="preserve">, after all, </w:t>
      </w:r>
      <w:r w:rsidRPr="002D119B">
        <w:rPr>
          <w:rStyle w:val="StyleUnderline"/>
        </w:rPr>
        <w:t>made it clear that, for Donald Trump and many congressional Republicans, the well-being of the Saudi royals and of defense contractors matters</w:t>
      </w:r>
      <w:r w:rsidRPr="0013419C">
        <w:rPr>
          <w:sz w:val="16"/>
        </w:rPr>
        <w:t xml:space="preserve"> more than a bus carrying school children destroyed by a laser-guided MK-82 bomb made by Lockheed Martin; that the wellbeing of Raytheon is of far greater importance than a family traveling in their car hit by a GBU-12 laser-guided bomb made by that very company; that the profits of such defense contractors are so much more important than the lives of the men, women, and children who were in a marketplace in Yemen on a quiet afternoon in March 2016, when another MK-82 bomb took the lives of at least 80 of them. In addition to being used repeatedly in air strikes that have killed civilians, American munitions have also evidently made it into the hands of terrorist organizations in Yemen. Reports indicate that the very weapons that companies like Lockheed Martin and Raytheon are selling to the Saudis and Emiratis have, in some instances, been stolen or even sold to organizations linked to al-Qaeda in the Arab Peninsula, arms that could someday even be used against U.S. military personnel. Today, with the President’s veto and Congress’s failure to override it, </w:t>
      </w:r>
      <w:r w:rsidRPr="002D119B">
        <w:rPr>
          <w:rStyle w:val="StyleUnderline"/>
        </w:rPr>
        <w:t>the Saudi-UAE coalition, U.S. defense contractors, and their American lobbyists have, in essence, been given a green light to proceed with a business model that counts innocent Yemenis’ deaths as the cost of doing business.</w:t>
      </w:r>
      <w:r w:rsidRPr="0013419C">
        <w:rPr>
          <w:sz w:val="16"/>
        </w:rPr>
        <w:t xml:space="preserve"> Still, though yet another battle has been lost in that war at home, opposition to it may not yet be relegated to the dustbin of history. Certain members of Congress are still looking for new ways of tackling the issue, including the possibility of defunding American involvement in the war and the human rights violations that go with it. Clearly, there are still opportunities to send a message that Saudi Arabia and the United Arab Emirates can no longer simply write checks to lobbying firms like the McKeon Group and ADI to purchase influence and ensure that American politicians look the other way. Someday perhaps the United States will no longer allow itself to be implicated in tragedies like Yahya Ja’afar’s wedding that end with a landscape of rubble and the remnants of an American bomb.</w:t>
      </w:r>
    </w:p>
    <w:p w:rsidR="000943CF" w:rsidRDefault="000943CF" w:rsidP="000943CF">
      <w:pPr>
        <w:rPr>
          <w:rStyle w:val="Style13ptBold"/>
          <w:b w:val="0"/>
        </w:rPr>
      </w:pPr>
    </w:p>
    <w:p w:rsidR="000943CF" w:rsidRPr="00995515" w:rsidRDefault="000943CF" w:rsidP="000943CF">
      <w:pPr>
        <w:pStyle w:val="Heading4"/>
        <w:rPr>
          <w:rStyle w:val="Style13ptBold"/>
          <w:b/>
        </w:rPr>
      </w:pPr>
      <w:r>
        <w:rPr>
          <w:rStyle w:val="Style13ptBold"/>
          <w:b/>
        </w:rPr>
        <w:t xml:space="preserve">Largest lobbies backlash </w:t>
      </w:r>
    </w:p>
    <w:p w:rsidR="000943CF" w:rsidRDefault="000943CF" w:rsidP="000943CF">
      <w:pPr>
        <w:spacing w:after="0"/>
      </w:pPr>
      <w:r>
        <w:rPr>
          <w:rStyle w:val="Style13ptBold"/>
        </w:rPr>
        <w:t>Gould, 18</w:t>
      </w:r>
      <w:r w:rsidRPr="00995515">
        <w:t xml:space="preserve">— Staff Reporter at Defense News, Graduated from Columbia University with a degree in Journalism (Joe, “America’s largest business lobby endorses Trump’s arms export plan,” Defense News, 7/20/18, </w:t>
      </w:r>
      <w:hyperlink r:id="rId52" w:history="1">
        <w:r w:rsidRPr="00995515">
          <w:rPr>
            <w:rStyle w:val="Hyperlink"/>
          </w:rPr>
          <w:t>https://www.defensenews.com/industry/2018/07/20/business-org-hails-trump-arms-export-plan/</w:t>
        </w:r>
      </w:hyperlink>
      <w:r w:rsidRPr="00995515">
        <w:t>, AS)</w:t>
      </w:r>
    </w:p>
    <w:p w:rsidR="000943CF" w:rsidRDefault="000943CF" w:rsidP="000943CF">
      <w:pPr>
        <w:spacing w:after="0"/>
      </w:pPr>
      <w:r>
        <w:t xml:space="preserve">WASHINGTON — </w:t>
      </w:r>
      <w:r w:rsidRPr="00995515">
        <w:rPr>
          <w:rStyle w:val="StyleUnderline"/>
        </w:rPr>
        <w:t xml:space="preserve">America’s </w:t>
      </w:r>
      <w:r w:rsidRPr="00995515">
        <w:rPr>
          <w:rStyle w:val="Emphasis"/>
        </w:rPr>
        <w:t>largest business lobby</w:t>
      </w:r>
      <w:r w:rsidRPr="00995515">
        <w:rPr>
          <w:rStyle w:val="StyleUnderline"/>
        </w:rPr>
        <w:t xml:space="preserve"> is hailing</w:t>
      </w:r>
      <w:r>
        <w:t xml:space="preserve"> the Trump administration’s </w:t>
      </w:r>
      <w:r w:rsidRPr="00995515">
        <w:rPr>
          <w:rStyle w:val="StyleUnderline"/>
        </w:rPr>
        <w:t>plans to boost American weapons exports.</w:t>
      </w:r>
      <w:r>
        <w:rPr>
          <w:u w:val="single"/>
        </w:rPr>
        <w:t xml:space="preserve"> </w:t>
      </w:r>
      <w:r>
        <w:t xml:space="preserve">“The </w:t>
      </w:r>
      <w:r w:rsidRPr="00995515">
        <w:rPr>
          <w:rStyle w:val="StyleUnderline"/>
        </w:rPr>
        <w:t>U.S. Chamber of Commerce Defense and Aerospace Export Council (DAEC) welcomes the</w:t>
      </w:r>
      <w:r>
        <w:t xml:space="preserve"> State Department’s </w:t>
      </w:r>
      <w:r w:rsidRPr="00995515">
        <w:rPr>
          <w:rStyle w:val="StyleUnderline"/>
        </w:rPr>
        <w:t>announcement regarding the approved implementation plan for the Conventional Arms Transfer (CAT) Policy</w:t>
      </w:r>
      <w:r>
        <w:t>," council President Keith Webster said in a statement Friday. The U.S. State Department this week announced its planned process to implement the Conventional Arms Transfer policy, which adds economic security as a factor when the government considers whether to approve arms exports</w:t>
      </w:r>
      <w:r w:rsidRPr="00995515">
        <w:rPr>
          <w:rStyle w:val="StyleUnderline"/>
        </w:rPr>
        <w:t>. It intends for the executive branch to advocate strongly on behalf of companies exporting defense items.</w:t>
      </w:r>
      <w:r>
        <w:rPr>
          <w:rStyle w:val="StyleUnderline"/>
        </w:rPr>
        <w:t xml:space="preserve"> </w:t>
      </w:r>
      <w:r>
        <w:t xml:space="preserve">Webster, who was President Barack Obama’s last director of international cooperation at the Pentagon, called the policy “a major first step toward improving government decision processes and policies.” Aerospace and defense firms rely on innovation and U.S. government support to compete on a global scale, he noted. </w:t>
      </w:r>
      <w:r w:rsidRPr="00995515">
        <w:rPr>
          <w:rStyle w:val="StyleUnderline"/>
        </w:rPr>
        <w:t>The export council last month offered some 30 recommendations on how to hardwire economic security and defense-industrial base considerations into the government’s international arms sale decisions.</w:t>
      </w:r>
      <w:r>
        <w:rPr>
          <w:u w:val="single"/>
        </w:rPr>
        <w:t xml:space="preserve"> </w:t>
      </w:r>
      <w:r>
        <w:t xml:space="preserve">“We appreciate the administration’s outreach throughout this process and are pleased to see DAEC priorities in the plan, including policy changes that will improve bid timeliness while reducing costs to industries, place emphasis on economic considerations in the federal transfer decision process, and expand trade promotion," Webster said. </w:t>
      </w:r>
      <w:r w:rsidRPr="00995515">
        <w:rPr>
          <w:rStyle w:val="StyleUnderline"/>
        </w:rPr>
        <w:t>The policy has attracted pushback from arms control advocates</w:t>
      </w:r>
      <w:r>
        <w:t xml:space="preserve"> who say it risks fueling conflicts around the world and aiding regimes that do not respect human rights.</w:t>
      </w:r>
    </w:p>
    <w:p w:rsidR="000943CF" w:rsidRPr="00522F14" w:rsidRDefault="000943CF" w:rsidP="000943CF"/>
    <w:p w:rsidR="000943CF" w:rsidRDefault="000943CF" w:rsidP="000943CF">
      <w:pPr>
        <w:pStyle w:val="Heading2"/>
      </w:pPr>
      <w:r>
        <w:t xml:space="preserve">Generic – Executive </w:t>
      </w:r>
    </w:p>
    <w:p w:rsidR="00797F7D" w:rsidRDefault="00797F7D" w:rsidP="00797F7D">
      <w:pPr>
        <w:pStyle w:val="Heading3"/>
        <w:rPr>
          <w:rFonts w:asciiTheme="minorHAnsi" w:hAnsiTheme="minorHAnsi" w:cstheme="minorHAnsi"/>
        </w:rPr>
      </w:pPr>
      <w:r>
        <w:rPr>
          <w:rFonts w:asciiTheme="minorHAnsi" w:hAnsiTheme="minorHAnsi" w:cstheme="minorHAnsi"/>
        </w:rPr>
        <w:t xml:space="preserve">Link – </w:t>
      </w:r>
      <w:r w:rsidR="006E43E8">
        <w:rPr>
          <w:rFonts w:asciiTheme="minorHAnsi" w:hAnsiTheme="minorHAnsi" w:cstheme="minorHAnsi"/>
        </w:rPr>
        <w:t>Trump PC</w:t>
      </w:r>
      <w:r>
        <w:rPr>
          <w:rFonts w:asciiTheme="minorHAnsi" w:hAnsiTheme="minorHAnsi" w:cstheme="minorHAnsi"/>
        </w:rPr>
        <w:t xml:space="preserve"> – </w:t>
      </w:r>
      <w:r w:rsidR="006E43E8">
        <w:rPr>
          <w:rFonts w:asciiTheme="minorHAnsi" w:hAnsiTheme="minorHAnsi" w:cstheme="minorHAnsi"/>
        </w:rPr>
        <w:t>“</w:t>
      </w:r>
      <w:r>
        <w:rPr>
          <w:rFonts w:asciiTheme="minorHAnsi" w:hAnsiTheme="minorHAnsi" w:cstheme="minorHAnsi"/>
        </w:rPr>
        <w:t>Jobs</w:t>
      </w:r>
      <w:r w:rsidR="006E43E8">
        <w:rPr>
          <w:rFonts w:asciiTheme="minorHAnsi" w:hAnsiTheme="minorHAnsi" w:cstheme="minorHAnsi"/>
        </w:rPr>
        <w:t>”</w:t>
      </w:r>
    </w:p>
    <w:p w:rsidR="006E43E8" w:rsidRDefault="006E43E8" w:rsidP="006E43E8">
      <w:pPr>
        <w:spacing w:after="0"/>
        <w:rPr>
          <w:rStyle w:val="Style13ptBold"/>
        </w:rPr>
      </w:pPr>
      <w:r>
        <w:rPr>
          <w:rStyle w:val="Style13ptBold"/>
        </w:rPr>
        <w:t xml:space="preserve">Trump’s </w:t>
      </w:r>
      <w:r w:rsidR="00411B2E">
        <w:rPr>
          <w:rStyle w:val="Style13ptBold"/>
        </w:rPr>
        <w:t>assumed the mantle of “arms dealer in chief” it allows him to maintain the narrative that he’s for the forgotten person and increases jobs</w:t>
      </w:r>
    </w:p>
    <w:p w:rsidR="006E43E8" w:rsidRPr="00344B86" w:rsidRDefault="006E43E8" w:rsidP="006E43E8">
      <w:pPr>
        <w:spacing w:after="0"/>
        <w:rPr>
          <w:rStyle w:val="Style13ptBold"/>
        </w:rPr>
      </w:pPr>
      <w:r w:rsidRPr="00344B86">
        <w:rPr>
          <w:rStyle w:val="Style13ptBold"/>
        </w:rPr>
        <w:t>Hartung 2018</w:t>
      </w:r>
    </w:p>
    <w:p w:rsidR="006E43E8" w:rsidRDefault="006E43E8" w:rsidP="006E43E8">
      <w:pPr>
        <w:spacing w:after="0"/>
      </w:pPr>
      <w:r>
        <w:t>William D. Hartung is the director of the Arms and Security Project at the Center for International Policy and the author of Prophets of War: Lockheed Martin and the Making of the Military-Industrial Complex. “Donald Trump And The Art Of The Arms Deal” April 2, 2018  https://lobelog.com/donald-trump-and-the-art-of-the-arms-deal///dmr</w:t>
      </w:r>
    </w:p>
    <w:p w:rsidR="006E43E8" w:rsidRPr="00344F46" w:rsidRDefault="006E43E8" w:rsidP="006E43E8">
      <w:pPr>
        <w:spacing w:after="0"/>
        <w:rPr>
          <w:sz w:val="16"/>
        </w:rPr>
      </w:pPr>
      <w:r w:rsidRPr="00344F46">
        <w:rPr>
          <w:sz w:val="16"/>
        </w:rPr>
        <w:t xml:space="preserve">It’s one of those stories of the century that somehow never gets treated that way. For an astounding 25 of the past 26 years, the United States has been the leading arms dealer on the planet, at some moments in near monopolistic fashion. Its major weapons-producers, including Boeing, Raytheon, and Lockheed Martin, regularly pour the latest in high-tech arms and munitions into the most explosive areas of the planet with ample assistance from the Pentagon. In recent years, the bulk of those arms have gone to the Greater Middle East. Donald </w:t>
      </w:r>
      <w:r w:rsidRPr="00344F46">
        <w:rPr>
          <w:rStyle w:val="Emphasis"/>
          <w:highlight w:val="yellow"/>
        </w:rPr>
        <w:t>Trump</w:t>
      </w:r>
      <w:r w:rsidRPr="00344F46">
        <w:rPr>
          <w:rStyle w:val="Emphasis"/>
        </w:rPr>
        <w:t xml:space="preserve"> </w:t>
      </w:r>
      <w:r w:rsidRPr="00344F46">
        <w:rPr>
          <w:sz w:val="16"/>
        </w:rPr>
        <w:t xml:space="preserve">is only the latest American president to preside over a global arms sales bonanza. With remarkable enthusiasm, </w:t>
      </w:r>
      <w:r w:rsidRPr="00344F46">
        <w:rPr>
          <w:rStyle w:val="Emphasis"/>
        </w:rPr>
        <w:t>he</w:t>
      </w:r>
      <w:r w:rsidRPr="00344F46">
        <w:rPr>
          <w:rStyle w:val="Emphasis"/>
          <w:highlight w:val="yellow"/>
        </w:rPr>
        <w:t>’s appointed himself America’s number one weapons salesman and he couldn’t be prouder of the job he’s doing</w:t>
      </w:r>
      <w:r w:rsidRPr="00344F46">
        <w:rPr>
          <w:rStyle w:val="StyleUnderline"/>
        </w:rPr>
        <w:t xml:space="preserve">. </w:t>
      </w:r>
      <w:r w:rsidRPr="00344F46">
        <w:rPr>
          <w:rStyle w:val="StyleUnderline"/>
          <w:highlight w:val="yellow"/>
        </w:rPr>
        <w:t>Earlier this month</w:t>
      </w:r>
      <w:r w:rsidRPr="00344F46">
        <w:rPr>
          <w:sz w:val="16"/>
        </w:rPr>
        <w:t xml:space="preserve">, for instance, on the very day Congress was debating whether to end U.S. support for Saudi Arabia’s brutal war in Yemen, </w:t>
      </w:r>
      <w:r w:rsidRPr="00344F46">
        <w:rPr>
          <w:rStyle w:val="StyleUnderline"/>
          <w:highlight w:val="yellow"/>
        </w:rPr>
        <w:t>Trump engaged in one of his favorite presidential activities: bragging about the economic benefits of the American arms sales he’s been promoting</w:t>
      </w:r>
      <w:r w:rsidRPr="00344F46">
        <w:rPr>
          <w:sz w:val="16"/>
        </w:rPr>
        <w:t xml:space="preserve">. 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 Debate about the merits of that brutal war was, however, the last thing on the mind of a president who views his bear-hug embrace of the Saudi regime as a straightforward business proposition. </w:t>
      </w:r>
      <w:r w:rsidRPr="00344F46">
        <w:rPr>
          <w:rStyle w:val="Emphasis"/>
          <w:highlight w:val="yellow"/>
        </w:rPr>
        <w:t>He’s so enthusiastic about selling arms to Riyadh</w:t>
      </w:r>
      <w:r w:rsidRPr="00BA23BC">
        <w:rPr>
          <w:rStyle w:val="Emphasis"/>
        </w:rPr>
        <w:t xml:space="preserve"> that </w:t>
      </w:r>
      <w:r w:rsidRPr="00344F46">
        <w:rPr>
          <w:rStyle w:val="Emphasis"/>
          <w:highlight w:val="yellow"/>
        </w:rPr>
        <w:t>he</w:t>
      </w:r>
      <w:r w:rsidRPr="00BA23BC">
        <w:rPr>
          <w:rStyle w:val="Emphasis"/>
        </w:rPr>
        <w:t xml:space="preserve"> even </w:t>
      </w:r>
      <w:r w:rsidRPr="00344F46">
        <w:rPr>
          <w:rStyle w:val="Emphasis"/>
          <w:highlight w:val="yellow"/>
        </w:rPr>
        <w:t>brought his</w:t>
      </w:r>
      <w:r w:rsidRPr="00BA23BC">
        <w:rPr>
          <w:rStyle w:val="Emphasis"/>
        </w:rPr>
        <w:t xml:space="preserve"> very </w:t>
      </w:r>
      <w:r w:rsidRPr="00344F46">
        <w:rPr>
          <w:rStyle w:val="Emphasis"/>
          <w:highlight w:val="yellow"/>
        </w:rPr>
        <w:t>own prop</w:t>
      </w:r>
      <w:r w:rsidRPr="00BA23BC">
        <w:rPr>
          <w:rStyle w:val="Emphasis"/>
        </w:rPr>
        <w:t xml:space="preserve"> to the White House meeting with bin Salman: </w:t>
      </w:r>
      <w:r w:rsidRPr="00344F46">
        <w:rPr>
          <w:rStyle w:val="Emphasis"/>
          <w:highlight w:val="yellow"/>
        </w:rPr>
        <w:t>a U.S. map highlighting which of the 50 states would benefit most from</w:t>
      </w:r>
      <w:r w:rsidRPr="00BA23BC">
        <w:rPr>
          <w:rStyle w:val="Emphasis"/>
        </w:rPr>
        <w:t xml:space="preserve"> pending weapons </w:t>
      </w:r>
      <w:r w:rsidRPr="00344F46">
        <w:rPr>
          <w:rStyle w:val="Emphasis"/>
          <w:highlight w:val="yellow"/>
        </w:rPr>
        <w:t>sales</w:t>
      </w:r>
      <w:r w:rsidRPr="00BA23BC">
        <w:rPr>
          <w:rStyle w:val="Emphasis"/>
        </w:rPr>
        <w:t xml:space="preserve"> to the prince’s country</w:t>
      </w:r>
      <w:r w:rsidRPr="00344F46">
        <w:rPr>
          <w:sz w:val="16"/>
        </w:rPr>
        <w:t xml:space="preserve">. </w:t>
      </w:r>
      <w:r w:rsidRPr="00344F46">
        <w:rPr>
          <w:rStyle w:val="StyleUnderline"/>
          <w:highlight w:val="yellow"/>
        </w:rPr>
        <w:t>You</w:t>
      </w:r>
      <w:r w:rsidRPr="00BA23BC">
        <w:rPr>
          <w:rStyle w:val="StyleUnderline"/>
        </w:rPr>
        <w:t xml:space="preserve"> undoubtedly </w:t>
      </w:r>
      <w:r w:rsidRPr="00344F46">
        <w:rPr>
          <w:rStyle w:val="StyleUnderline"/>
          <w:highlight w:val="yellow"/>
        </w:rPr>
        <w:t>won’t be surprised to learn that Michigan, Ohio, and Florida, the three crucial swing states</w:t>
      </w:r>
      <w:r w:rsidRPr="00BA23BC">
        <w:rPr>
          <w:rStyle w:val="StyleUnderline"/>
        </w:rPr>
        <w:t xml:space="preserve"> in the 2016 presidential election, </w:t>
      </w:r>
      <w:r w:rsidRPr="00344F46">
        <w:rPr>
          <w:rStyle w:val="StyleUnderline"/>
          <w:highlight w:val="yellow"/>
        </w:rPr>
        <w:t>were specially highlighted</w:t>
      </w:r>
      <w:r w:rsidRPr="00344F46">
        <w:rPr>
          <w:sz w:val="16"/>
        </w:rPr>
        <w:t xml:space="preserve">. His latest stunt only underscored a simple fact of his presidency: Trump’s arms sales are meant to promote pork-barrel politics, while pumping up the profits of U.S. weapons manufacturers. As for human rights or human lives, who cares? To be fair, Donald Trump is hardly the first American president to make it his business to aggressively promote weapons exports. Though seldom a highlighted part of his presidency, Barack Obama proved to be a weapons salesman par excellence. He made more arms offers in his two terms in office than any U.S. president since World War II, including an astounding $115 billion in weapons deals with Saudi Arabia. For the tiny group of us who follow such things, that map of Trump’s only underscored a familiar reality. On it, </w:t>
      </w:r>
      <w:r w:rsidRPr="00344F46">
        <w:rPr>
          <w:rStyle w:val="Emphasis"/>
          <w:highlight w:val="yellow"/>
        </w:rPr>
        <w:t>in addition to the map linking U.S. jobs and arms transfers to the Saudis, were little boxes that highlighted four specific weapons sales worth tens of billions of dollars</w:t>
      </w:r>
      <w:r w:rsidRPr="00344F46">
        <w:rPr>
          <w:sz w:val="16"/>
        </w:rPr>
        <w:t>. Three of those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U.S. been the world’s top arms exporting nation throughout this century, but last year it sold one and a half times as much weaponry as its closest rival, Russia.</w:t>
      </w:r>
    </w:p>
    <w:p w:rsidR="006E43E8" w:rsidRDefault="006E43E8" w:rsidP="00FB7828"/>
    <w:p w:rsidR="00797F7D" w:rsidRPr="00344F46" w:rsidRDefault="00797F7D" w:rsidP="00797F7D">
      <w:pPr>
        <w:pStyle w:val="Heading4"/>
      </w:pPr>
      <w:r w:rsidRPr="00344F46">
        <w:t xml:space="preserve">Bipartisan opposition to the plan – lawmakers and </w:t>
      </w:r>
      <w:r w:rsidRPr="006E43E8">
        <w:rPr>
          <w:u w:val="single"/>
        </w:rPr>
        <w:t>Trump pitch arms sales as key to jobs to secure swing voters</w:t>
      </w:r>
    </w:p>
    <w:p w:rsidR="00797F7D" w:rsidRPr="00201535" w:rsidRDefault="00797F7D" w:rsidP="00797F7D">
      <w:pPr>
        <w:spacing w:after="0"/>
        <w:rPr>
          <w:rStyle w:val="Style13ptBold"/>
        </w:rPr>
      </w:pPr>
      <w:r w:rsidRPr="00201535">
        <w:rPr>
          <w:rStyle w:val="Style13ptBold"/>
        </w:rPr>
        <w:t>Hartung 2018</w:t>
      </w:r>
    </w:p>
    <w:p w:rsidR="00797F7D" w:rsidRDefault="00797F7D" w:rsidP="00797F7D">
      <w:pPr>
        <w:spacing w:after="0"/>
      </w:pPr>
      <w:r>
        <w:t>William D. Hartung, a TomDispatch regular, is the director of the Arms and Security Project at the Center for International Policy and the author of Prophets of War: Lockheed Martin and the Making of the Military-Industrial Complex. “Tomgram: William D. Hartung, 2018 Looks Like an Arms Bonanza,” January 11, 2018</w:t>
      </w:r>
      <w:r w:rsidR="00E426B7">
        <w:t xml:space="preserve"> </w:t>
      </w:r>
      <w:r>
        <w:t>http://www.tomdispatch.com/blog/176372/tomgram:_william_d._hartung,_2018_looks_like_an_arms_bonanza///dmr</w:t>
      </w:r>
    </w:p>
    <w:p w:rsidR="00E426B7" w:rsidRDefault="00797F7D" w:rsidP="00E426B7">
      <w:pPr>
        <w:spacing w:after="0"/>
        <w:rPr>
          <w:sz w:val="16"/>
        </w:rPr>
      </w:pPr>
      <w:r w:rsidRPr="00201535">
        <w:rPr>
          <w:sz w:val="16"/>
        </w:rPr>
        <w:t xml:space="preserve">Here’s a cheery note for you: the last mass killing of 2017 took place moments before midnight on New Year’s Eve.  A 16-year-old New Jersey boy picked up a semi-automatic rifle, “lawfully acquired” by a member of his family, and killed his father, mother, sister, and a family friend.  In doing so, he helped ensure that 2017 would be the deadliest year for mass killings in our modern history. </w:t>
      </w:r>
      <w:r w:rsidRPr="00797F7D">
        <w:rPr>
          <w:sz w:val="16"/>
        </w:rPr>
        <w:t>(</w:t>
      </w:r>
      <w:r w:rsidRPr="00797F7D">
        <w:rPr>
          <w:rStyle w:val="StyleUnderline"/>
        </w:rPr>
        <w:t>There is now, on average, slightly more than one mass killing a day in this country</w:t>
      </w:r>
      <w:r w:rsidRPr="00797F7D">
        <w:rPr>
          <w:sz w:val="16"/>
        </w:rPr>
        <w:t xml:space="preserve">.) Nonetheless, guns of all sorts, including military-style assault rifles and even bump stocks like the 12 Stephen Paddock evidently used to turn his semi-automatics into functional automatics and slaughter 58 people from a hotel window in Las Vegas, are still readily available. Nowhere on Earth, not even in ravaged Yemen (which takes second place in gun ownership), is more weaponry available to more types of people. As the years go by here, such weapons are more easily and openly carried with only the most minimal of background checks (or less than that). Think about this: Americans, 4.4% of the people on this planet, own 42% of the guns and commit 31% of the mass killings. Oh, and I did promise you that there was something cheery in all this, didn’t I? So here it is: the </w:t>
      </w:r>
      <w:r w:rsidRPr="0006115B">
        <w:rPr>
          <w:rStyle w:val="StyleUnderline"/>
          <w:highlight w:val="yellow"/>
        </w:rPr>
        <w:t>Trump</w:t>
      </w:r>
      <w:r w:rsidRPr="00797F7D">
        <w:rPr>
          <w:sz w:val="16"/>
        </w:rPr>
        <w:t xml:space="preserve"> administration, knowing a good thing when it sees it, </w:t>
      </w:r>
      <w:r w:rsidRPr="0006115B">
        <w:rPr>
          <w:rStyle w:val="StyleUnderline"/>
          <w:highlight w:val="yellow"/>
        </w:rPr>
        <w:t>is</w:t>
      </w:r>
      <w:r w:rsidRPr="00797F7D">
        <w:rPr>
          <w:sz w:val="16"/>
        </w:rPr>
        <w:t xml:space="preserve"> now </w:t>
      </w:r>
      <w:r w:rsidRPr="00797F7D">
        <w:rPr>
          <w:rStyle w:val="StyleUnderline"/>
        </w:rPr>
        <w:t>hard at work ensuring that American weapons makers will make it a remarkably similar world</w:t>
      </w:r>
      <w:r w:rsidRPr="00797F7D">
        <w:rPr>
          <w:sz w:val="16"/>
        </w:rPr>
        <w:t>. Its officials are intent, it seems, on recreating the planet in an American image. Keep in mind that U.S. arms makers like Lockheed, Raytheon, and General Dynamics already monopolize the global arms market in a way that should (but in this country regularly doesn’t) stagger the imagination. U.S. weapons sales in 2016, for instance, took about</w:t>
      </w:r>
      <w:r w:rsidRPr="00201535">
        <w:rPr>
          <w:sz w:val="16"/>
        </w:rPr>
        <w:t xml:space="preserve"> 50% of global market share and many of those major weapons systems went into planetary hot spots, including Yemen (thanks to the American-backed Saudi war of annihilation there). Weaponry from other countries, year after year in this century, came in a distant second, third, or fourth. Between 2012 and 2016, in fact, the U.S. sold weaponry to at least 100 countries. So Washington is already, in significant ways, arming the world, but evidently, as far as President Trump and the weapons makers he loves are concerned, not yet enough of it. As a result, </w:t>
      </w:r>
      <w:r w:rsidRPr="00223676">
        <w:rPr>
          <w:rStyle w:val="StyleUnderline"/>
        </w:rPr>
        <w:t xml:space="preserve">his administration is reportedly </w:t>
      </w:r>
      <w:r w:rsidRPr="00344F46">
        <w:rPr>
          <w:rStyle w:val="StyleUnderline"/>
          <w:highlight w:val="yellow"/>
        </w:rPr>
        <w:t>planning to open the global spigot on the very sorts of weapons</w:t>
      </w:r>
      <w:r w:rsidRPr="00223676">
        <w:rPr>
          <w:rStyle w:val="StyleUnderline"/>
        </w:rPr>
        <w:t xml:space="preserve"> now </w:t>
      </w:r>
      <w:r w:rsidRPr="00797F7D">
        <w:rPr>
          <w:rStyle w:val="StyleUnderline"/>
        </w:rPr>
        <w:t xml:space="preserve">regularly used in this country for mass killings, </w:t>
      </w:r>
      <w:r w:rsidRPr="00344F46">
        <w:rPr>
          <w:rStyle w:val="StyleUnderline"/>
          <w:highlight w:val="yellow"/>
        </w:rPr>
        <w:t xml:space="preserve">making it far easier for American </w:t>
      </w:r>
      <w:r w:rsidRPr="00797F7D">
        <w:rPr>
          <w:rStyle w:val="StyleUnderline"/>
        </w:rPr>
        <w:t xml:space="preserve">gun and ammunition </w:t>
      </w:r>
      <w:r w:rsidRPr="00344F46">
        <w:rPr>
          <w:rStyle w:val="StyleUnderline"/>
          <w:highlight w:val="yellow"/>
        </w:rPr>
        <w:t>manufacturers to sell</w:t>
      </w:r>
      <w:r w:rsidRPr="00223676">
        <w:rPr>
          <w:rStyle w:val="StyleUnderline"/>
        </w:rPr>
        <w:t xml:space="preserve"> to anyone interested </w:t>
      </w:r>
      <w:r w:rsidRPr="00344F46">
        <w:rPr>
          <w:rStyle w:val="StyleUnderline"/>
          <w:highlight w:val="yellow"/>
        </w:rPr>
        <w:t xml:space="preserve">abroad </w:t>
      </w:r>
      <w:r w:rsidRPr="00797F7D">
        <w:rPr>
          <w:rStyle w:val="StyleUnderline"/>
        </w:rPr>
        <w:t>and far harder for law enforcement here to track whose</w:t>
      </w:r>
      <w:r w:rsidRPr="00223676">
        <w:rPr>
          <w:rStyle w:val="StyleUnderline"/>
        </w:rPr>
        <w:t xml:space="preserve"> hands those weapons end up in.</w:t>
      </w:r>
      <w:r>
        <w:rPr>
          <w:rStyle w:val="StyleUnderline"/>
        </w:rPr>
        <w:t xml:space="preserve"> </w:t>
      </w:r>
      <w:r w:rsidRPr="00223676">
        <w:rPr>
          <w:rStyle w:val="StyleUnderline"/>
        </w:rPr>
        <w:t xml:space="preserve">Administration officials supposedly plan to cut down on oversight for such sales </w:t>
      </w:r>
      <w:r w:rsidRPr="00344F46">
        <w:rPr>
          <w:rStyle w:val="StyleUnderline"/>
          <w:highlight w:val="yellow"/>
        </w:rPr>
        <w:t>by making</w:t>
      </w:r>
      <w:r w:rsidRPr="00223676">
        <w:rPr>
          <w:rStyle w:val="StyleUnderline"/>
        </w:rPr>
        <w:t xml:space="preserve"> the </w:t>
      </w:r>
      <w:r w:rsidRPr="00344F46">
        <w:rPr>
          <w:rStyle w:val="StyleUnderline"/>
          <w:highlight w:val="yellow"/>
        </w:rPr>
        <w:t>Commerce</w:t>
      </w:r>
      <w:r w:rsidRPr="00223676">
        <w:rPr>
          <w:rStyle w:val="StyleUnderline"/>
        </w:rPr>
        <w:t xml:space="preserve"> Department, </w:t>
      </w:r>
      <w:r w:rsidRPr="00344F46">
        <w:rPr>
          <w:rStyle w:val="StyleUnderline"/>
          <w:highlight w:val="yellow"/>
        </w:rPr>
        <w:t>not</w:t>
      </w:r>
      <w:r w:rsidRPr="00223676">
        <w:rPr>
          <w:rStyle w:val="StyleUnderline"/>
        </w:rPr>
        <w:t xml:space="preserve"> the </w:t>
      </w:r>
      <w:r w:rsidRPr="00344F46">
        <w:rPr>
          <w:rStyle w:val="StyleUnderline"/>
          <w:highlight w:val="yellow"/>
        </w:rPr>
        <w:t>State</w:t>
      </w:r>
      <w:r w:rsidRPr="00223676">
        <w:rPr>
          <w:rStyle w:val="StyleUnderline"/>
        </w:rPr>
        <w:t xml:space="preserve"> Department, </w:t>
      </w:r>
      <w:r w:rsidRPr="00344F46">
        <w:rPr>
          <w:rStyle w:val="StyleUnderline"/>
          <w:highlight w:val="yellow"/>
        </w:rPr>
        <w:t>responsible for them, while streamlining small arms export controls</w:t>
      </w:r>
      <w:r w:rsidRPr="00201535">
        <w:rPr>
          <w:sz w:val="16"/>
        </w:rPr>
        <w:t xml:space="preserve">, a process the Obama administration began. At news of this, the (non-bump) stocks of gun manufacturers surged. Think of this in Trumpian terms as the global deregulation of American firearms which could, in turn, according to critics, put such weaponry ever more easily in the hands of both criminal gangs and extremist groups. If this happens, we’ll truly be in an open carry, NRA world, and Donald Trump will have fulfilled a campaign promise made at that organization's annual meeting last year. (“You came through for me and I am going to come through for you.”) From nuclear weapons to handguns, “arms control” increasingly seems like a concept from another century. There are nonetheless voices still speaking up against the wholesale American weaponization of the planet and one of the most knowledgeable is that of TomDispatch regular William Hartung, director of the Arms and Security Project at the Center for International Policy. So let him fill you in on what the coming boom years are likely to look like for the Pentagon, the arms makers, and their weaponry. Tom </w:t>
      </w:r>
      <w:r w:rsidRPr="0006115B">
        <w:rPr>
          <w:rStyle w:val="StyleUnderline"/>
          <w:highlight w:val="yellow"/>
        </w:rPr>
        <w:t>As</w:t>
      </w:r>
      <w:r w:rsidRPr="00223676">
        <w:rPr>
          <w:rStyle w:val="StyleUnderline"/>
        </w:rPr>
        <w:t xml:space="preserve"> Donald </w:t>
      </w:r>
      <w:r w:rsidRPr="00344F46">
        <w:rPr>
          <w:rStyle w:val="StyleUnderline"/>
          <w:highlight w:val="yellow"/>
        </w:rPr>
        <w:t>Trump</w:t>
      </w:r>
      <w:r w:rsidRPr="00223676">
        <w:rPr>
          <w:rStyle w:val="StyleUnderline"/>
        </w:rPr>
        <w:t xml:space="preserve"> might </w:t>
      </w:r>
      <w:r w:rsidRPr="0006115B">
        <w:rPr>
          <w:rStyle w:val="StyleUnderline"/>
          <w:highlight w:val="yellow"/>
        </w:rPr>
        <w:t>put it</w:t>
      </w:r>
      <w:r w:rsidRPr="00223676">
        <w:rPr>
          <w:rStyle w:val="StyleUnderline"/>
        </w:rPr>
        <w:t xml:space="preserve">, major </w:t>
      </w:r>
      <w:r w:rsidRPr="0006115B">
        <w:rPr>
          <w:rStyle w:val="StyleUnderline"/>
          <w:highlight w:val="yellow"/>
        </w:rPr>
        <w:t>weapons contractors</w:t>
      </w:r>
      <w:r w:rsidRPr="00223676">
        <w:rPr>
          <w:rStyle w:val="StyleUnderline"/>
        </w:rPr>
        <w:t xml:space="preserve"> like Boeing, Raytheon, and Lockheed Martin </w:t>
      </w:r>
      <w:r w:rsidRPr="0006115B">
        <w:rPr>
          <w:rStyle w:val="StyleUnderline"/>
          <w:highlight w:val="yellow"/>
        </w:rPr>
        <w:t>cashed in “bigly” in his first year in office</w:t>
      </w:r>
      <w:r w:rsidRPr="00223676">
        <w:rPr>
          <w:rStyle w:val="StyleUnderline"/>
        </w:rPr>
        <w:t xml:space="preserve">. They raked in tens of billions of dollars in Pentagon contracts, while posting sharp stock price increases and healthy profits driven by the continuation and expansion of Washington’s post-9/11 wars. But </w:t>
      </w:r>
      <w:r w:rsidRPr="00344F46">
        <w:rPr>
          <w:rStyle w:val="StyleUnderline"/>
          <w:highlight w:val="yellow"/>
        </w:rPr>
        <w:t>last year’s bonanza is likely to be no more than a down payment on even better days to come for the military-industrial complex</w:t>
      </w:r>
      <w:r w:rsidRPr="00223676">
        <w:rPr>
          <w:rStyle w:val="StyleUnderline"/>
        </w:rPr>
        <w:t>.</w:t>
      </w:r>
      <w:r>
        <w:rPr>
          <w:rStyle w:val="StyleUnderline"/>
        </w:rPr>
        <w:t xml:space="preserve"> </w:t>
      </w:r>
      <w:r w:rsidRPr="00201535">
        <w:rPr>
          <w:sz w:val="16"/>
        </w:rPr>
        <w:t xml:space="preserve">President Trump moved boldly in his first budget, seeking an additional $54 billion in Pentagon funding for fiscal year 2018. That figure, by the way, equals the entire military budgets of allies like Germany, France, the United Kingdom, and Japan. Then, in a bipartisan stampede, Congress egged on Trump to go even higher, putting forward a defense authorization bill that would raise the Pentagon’s budget by an astonishing $85 billion. (And don’t forget that, last spring, the president and Congress had already tacked an extra $15 billion onto the 2017 Pentagon budget.) The authorization bill for 2018 is essentially just a suggestion, however -- the final figure for this year will be determined later this month, if Congress can come to an agreement on how to boost the caps on domestic and defense spending imposed by the Budget Control Act of 2011. The final number is likely to go far higher than the staggering figure Trump requested last spring. And that’s only the beginning of the good news for the big weapons companies. Industry officials and Beltway defense analysts aren’t expecting the real increase in Pentagon spending to come until the 2019 budget. </w:t>
      </w:r>
      <w:r w:rsidRPr="002D233A">
        <w:rPr>
          <w:rStyle w:val="StyleUnderline"/>
        </w:rPr>
        <w:t xml:space="preserve">It’s a subject sure to make it into the mid-term elections. </w:t>
      </w:r>
      <w:r w:rsidRPr="00344F46">
        <w:rPr>
          <w:rStyle w:val="StyleUnderline"/>
          <w:highlight w:val="yellow"/>
        </w:rPr>
        <w:t>Dangling</w:t>
      </w:r>
      <w:r w:rsidRPr="002D233A">
        <w:rPr>
          <w:rStyle w:val="StyleUnderline"/>
        </w:rPr>
        <w:t xml:space="preserve"> potential </w:t>
      </w:r>
      <w:r w:rsidRPr="00344F46">
        <w:rPr>
          <w:rStyle w:val="StyleUnderline"/>
          <w:highlight w:val="yellow"/>
        </w:rPr>
        <w:t>infusions of Pentagon funds in swing states and swing districts is a tried and true way to influence voters</w:t>
      </w:r>
      <w:r w:rsidRPr="002D233A">
        <w:rPr>
          <w:rStyle w:val="StyleUnderline"/>
        </w:rPr>
        <w:t xml:space="preserve"> in tight races and so will tempt candidates in both parties.</w:t>
      </w:r>
      <w:r>
        <w:rPr>
          <w:rStyle w:val="StyleUnderline"/>
        </w:rPr>
        <w:t xml:space="preserve"> </w:t>
      </w:r>
      <w:r w:rsidRPr="00201535">
        <w:rPr>
          <w:sz w:val="16"/>
        </w:rPr>
        <w:t xml:space="preserve">President </w:t>
      </w:r>
      <w:r w:rsidRPr="00344F46">
        <w:rPr>
          <w:rStyle w:val="StyleUnderline"/>
          <w:highlight w:val="yellow"/>
        </w:rPr>
        <w:t>Trump has long emphasized job creation above much else</w:t>
      </w:r>
      <w:r w:rsidRPr="00201535">
        <w:rPr>
          <w:sz w:val="16"/>
        </w:rPr>
        <w:t xml:space="preserve">, but if he has an actual jobs program, it mainly seems to involve pumping more money into the Pentagon and increasing overseas arms sales. That such spending is one of the least effective ways to create new jobs evidently matters little. </w:t>
      </w:r>
      <w:r w:rsidRPr="00344F46">
        <w:rPr>
          <w:rStyle w:val="StyleUnderline"/>
          <w:highlight w:val="yellow"/>
        </w:rPr>
        <w:t>It is, after all, an easy and popular way for a president to give himself the look of stimulating economic activity</w:t>
      </w:r>
      <w:r w:rsidRPr="00201535">
        <w:rPr>
          <w:sz w:val="16"/>
        </w:rPr>
        <w:t xml:space="preserve">, especially in an era of steep tax cuts favoring the plutocratic class and attacks on domestic spending. Trump’s much-touted $1 trillion infrastructure plan may never materialize, but the Pentagon is already on course to spend $6 trillion to $7 trillion of your taxes over the next decade. As it happens though, a surprising percentage of those dollars won’t even go into the military equivalent of infrastructure. Based on what we know of Pentagon expenditures in 2016, up to half of such funds are likely to go directly into the coffers of defense contractors rather than to the troops or to basic military tasks like training and maintenance. While the full impact of </w:t>
      </w:r>
      <w:r w:rsidRPr="001E6A53">
        <w:rPr>
          <w:rStyle w:val="Emphasis"/>
        </w:rPr>
        <w:t>Trump’s</w:t>
      </w:r>
      <w:r w:rsidRPr="00201535">
        <w:rPr>
          <w:sz w:val="16"/>
        </w:rPr>
        <w:t xml:space="preserve"> proposed Pentagon spending increases won’t be felt until later this year and in 2019, he did make a significant impact last year in his role as </w:t>
      </w:r>
      <w:r w:rsidRPr="001E6A53">
        <w:rPr>
          <w:rStyle w:val="Emphasis"/>
        </w:rPr>
        <w:t>arms-dealer-in-chief</w:t>
      </w:r>
      <w:r w:rsidRPr="00201535">
        <w:rPr>
          <w:sz w:val="16"/>
        </w:rPr>
        <w:t xml:space="preserve">. Early estimates for 2017 suggest that arms sales approvals in the first year of his administration exceeded the Obama administration’s record in its last year in office -- no mean feat given that President Obama set a record for overseas arms deals during his eight-year tenure. You undoubtedly won’t be surprised to learn that President Trump greatly exaggerated the size of his administration’s arms deals. Typically enough, he touted “$110 billion” in proposed sales to Saudi Arabia, a figure that included deals already struck under Obama and highly speculative offers that may never come to fruition. While visiting Japan in November, he similarly took credit for sales of the staggeringly expensive, highly overrated F-35 combat aircraft, a deal that was actually concluded in 2012. To add insult to injury, those F-35s that the U.S. is selling Japan will be assembled there, not in the good old U.S.A. (So much for the jobs benefits of global weapons trading.) Nonetheless, when you peel away the layers of Trumpian bombast and exaggeration, his administration still posted one of the highest arms sales figures of the last decade and there’s clearly much more to come. In all of this, the president may not have done major favors for America’s workers, but he’s been a genuine godsend for the country’s arms manufacturers. After all, such firms extract significantly greater profits on foreign deals than on sales to the Pentagon. When selling to other countries, they normally charge higher prices for weapons systems, while including costly follow-on agreements for maintenance, training, and things like additional bombs, missiles, or ammunition that can continue for decades. In fact, Trump’s biggest challenge in accelerating U.S. arms exports may not be foreign competition, but the fact that the Obama administration made so many high-value arms deals. Some countries are still busy trying to integrate the weapons systems or other merchandise they’ve already purchased and may not be ready to conclude new arms agreements. The Good News for Arms Makers: More War </w:t>
      </w:r>
      <w:r w:rsidRPr="00DF35F5">
        <w:rPr>
          <w:rStyle w:val="StyleUnderline"/>
        </w:rPr>
        <w:t>There are</w:t>
      </w:r>
      <w:r w:rsidRPr="00201535">
        <w:rPr>
          <w:sz w:val="16"/>
        </w:rPr>
        <w:t xml:space="preserve">, however, </w:t>
      </w:r>
      <w:r w:rsidRPr="00DF35F5">
        <w:rPr>
          <w:rStyle w:val="StyleUnderline"/>
        </w:rPr>
        <w:t xml:space="preserve">a number of reasons to think that the major weapons makers will do even better in the coming years </w:t>
      </w:r>
      <w:r w:rsidRPr="00201535">
        <w:rPr>
          <w:sz w:val="16"/>
        </w:rPr>
        <w:t xml:space="preserve">than they did in the banner year of 2017. Start with America’s wars. As defense expert Micah Zenko of Chatham House explained recently at Foreign Policy, President Trump has been doubling down on many of the wars he inherited from Obama. The moves of his administration (peopled, of course, by generals from those very wars) include the increasing use of Special Operations forces, a dramatic rise in air strikes, and an increase in troop levels in conflicts ranging from Afghanistan and Yemen to Syria and Somalia. It remains to be seen whether the president’s favorite Middle Eastern ally, Saudi Arabia, will be successful in goading his administration -- replete with Iranophobes, including Secretary of Defense James Mattis and CIA Director Mike Pompeo -- into taking military action against Tehran. Such calculations have been complicated by recent anti-government protests there, which the president and his inner circle hope will lead to regime change from within. (Trump’s crowing about unrest in Iran has, however, been decidedly unhelpful to genuine advocates of democracy in that country, given the low esteem in which he’s held throughout Iranian society.) Such far-flung military operations will naturally cost money. Lots of it. Minimally, tens of billions of dollars; hundreds of billions if one or more of those wars escalates in an unexpected way -- as happened in Afghanistan and Iraq in the Bush years. As a study by the Costs of War Project at Brown University’s Watson Institute recently noted, our post-9/11 wars have already cost at least $5.6 trillion when one takes into account both direct budgetary commitments and long-term obligations, including lifetime care for the hundreds of thousands of American veterans who suffered severe physical and psychological damage in those conflicts. It’s important to remember that such immense costs emerged from what was supposed to be a quick, triumphant war in Afghanistan and what top Bush administration officials were convinced would be a relatively inexpensive regime change operation in Iraq and the garrisoning of that country. (That invasion and occupation was then projected to cost just a cut-rate $50 billion to $200 billion.) Don’t be surprised if the conflicts that Trump has inherited and is now escalating follow a similar pattern in which actual costs far outstrip initial estimates, even if not at the stratospheric levels of the Afghan and Iraq wars, which involved the commitment of hundreds of thousands of “boots on the ground.” All of this spending will again be good financial news for the producers of combat aircraft, munitions, armored vehicles, drones, and attack helicopters, among other goods and services needed to sustain a policy of endless war across significant parts of the planet. Beyond the hot wars that have involved U.S. troops and air strikes in Afghanistan, Iraq, Libya, Pakistan, Somalia, Syria, and Yemen, there are scores of other places where this country’s Special Operations forces are on the ground training local militaries and in many cases accompanying them on missions that could quickly turn deadly, as happened to four Green Berets operating in Niger in October 2017. With Special Ops personnel engaged in a staggering 149 countries last year and a pledge to step up U.S. activities yet more in Africa -- there are already 6,000 U.S. troops and scores of “train and equip” missions on that continent -- spending is essentially guaranteed to go up, whatever the specifics of any given conflict. There are already calls by leading members of Congress to increase the size of U.S. Special Operations forces, which, as TomDispatch’s Nick Turse notes, already number nearly 70,000 personnel. Boondoggles, Inc. Rest assured, however, that so far we’ve only taken a dip in the shallow end of the deep, deep pool of military spending. Equally important to the bottom lines of Lockheed Martin, Boeing, Northrop Grumman, Raytheon, General Dynamics, and their cohorts is the Trump administration’s commitment to continue funding weapons systems the Pentagon doesn’t need at prices we can’t afford. Take the F-35 combat plane, a Rube Goldberg contraption once designed to carry out multiple missions and now capable of doing none of them well. In fact, as the Project on Government Oversight has pointed out, it’s an aircraft that may never be fully ready for combat. To add insult to injury, billions more will be spent to fix defects in planes that were rushed through production before they had been fully tested. The cost of this “too big to fail” program is currently projected at $1.5 trillion over the lifetimes of the 2,400-plus aircraft currently planned for. This means it is likely to become the most expensive weapons program in the history of Pentagon procurement. Unfortunately, the F-35 is hardly the only boondoggle that will continue to pad the coffers of defense contractors while offering little in the way of defense (no less the usual offense). A recent estimate from the Congressional Budget Office, for example, suggests that a projected three-decade Pentagon plan to build a new generation of nuclear-armed missiles, bombers, and submarines, initiated under President Obama and close to the heart of Donald Trump, will cost up to $1.7 trillion dollars. This stunning figure includes spending on new nuclear warheads under development at the Department of Energy’s National Nuclear Security Administration, one of many channels for military spending that are outside the Pentagon’s already bloated budget. And given the history of such weapons systems and the cost overruns that regularly accompany them, keep in mind that $1.7 trillion will probably prove a gross underestimate. The Government Accountability Office, for instance, has released a report suggesting that the program to build a new generation of ballistic missile submarines, now priced at $128 billion, is going to blow past that figure. In recent years, hawks in Congress have been pressing for more funding for missile defense and Donald Trump (with the help of “Little Rocket Man”) is their guy. David Willman of the Los Angeles Times reports that the Trump administration wants to spend more than $10 billion over the next five years beefing up a deeply flawed project for placing ground-based missile interceptors in Alaska and California. This is just one of a number of missile defense initiatives under way. In 2018, Lockheed, Boeing, and General Atomics are also scheduled to test drones that will reportedly use lasers to shoot down intercontinental ballistic missiles like those being developed by North Korea. It’s a program that will undoubtedly garner tens of billions of dollars more in taxpayer funding in the years to come. And Congress isn’t waiting until a final Pentagon budget for 2018 is wrapped up to lavish more money on missile defense contractors. A stopgap spending bill passed in late December 2017 kept most programs at current levels, but offered a special gift of nearly $5 billion extra for anti-missile initiatives. In addition, a congressionally financed study of the best place to base an East Coast missile defense system -- a favorite hobbyhorse of Republicans on the House Armed Services Committee that even the Pentagon has little interest in pursuing -- is scheduled to be released later this year. The Congressional Budget Office already suggests that the price tag for that proposed system would be at least $3.6 billion in its first five years of development. Yet deploying it, as the Union of Concerned Scientists has pointed out, would have little or no value when it comes to protecting the United States from a missile attack. If the project moves ahead, it won’t be the first time Congress has launched a costly, unnecessary spending program that the Pentagon didn’t even request. Cybersecurity has been another expanding focus of concern -- and funding -- in recent years, as groups ranging from the Democratic National Committee to the National Security Agency have been hit by determined hackers. The concern may be justified, but the solution -- throwing billions at the Pentagon and starting a new Cyber Command to press for yet more funding -- is misguided at best. One of the biggest bottlenecks to crafting effective cyber defenses is the lack of personnel with useful and appropriate skills, a long-term problem that short-term infusions of cash will not resolve. In any case, some of the most vulnerable places -- from the power grid to the banking system -- will have to be dealt with by private firms that should be prodded by stricter government regulations, a concept to which Donald Trump seems to be allergic. As it happens, though, creating enforceable government standards turns out to be one of the most important ways of addressing cybersecurity challenges. </w:t>
      </w:r>
      <w:r w:rsidRPr="00201535">
        <w:rPr>
          <w:rStyle w:val="StyleUnderline"/>
        </w:rPr>
        <w:t xml:space="preserve">Despite the likely spending spree to come, </w:t>
      </w:r>
      <w:r w:rsidRPr="00344F46">
        <w:rPr>
          <w:rStyle w:val="StyleUnderline"/>
          <w:highlight w:val="yellow"/>
        </w:rPr>
        <w:t>don’t expect</w:t>
      </w:r>
      <w:r w:rsidRPr="00201535">
        <w:rPr>
          <w:rStyle w:val="StyleUnderline"/>
        </w:rPr>
        <w:t xml:space="preserve"> the Pentagon, the </w:t>
      </w:r>
      <w:r w:rsidRPr="00344F46">
        <w:rPr>
          <w:rStyle w:val="StyleUnderline"/>
          <w:highlight w:val="yellow"/>
        </w:rPr>
        <w:t>arms makers, their lobbyists, or their allies in Congress, to stop crying out for more</w:t>
      </w:r>
      <w:r w:rsidRPr="00201535">
        <w:rPr>
          <w:rStyle w:val="StyleUnderline"/>
        </w:rPr>
        <w:t>. There’s always a new weapons scheme or a new threat to hype or another ill-conceived proposal for a military “solution” to a complicated security problem.</w:t>
      </w:r>
      <w:r>
        <w:rPr>
          <w:rStyle w:val="StyleUnderline"/>
        </w:rPr>
        <w:t xml:space="preserve"> </w:t>
      </w:r>
      <w:r w:rsidRPr="00201535">
        <w:rPr>
          <w:rStyle w:val="StyleUnderline"/>
        </w:rPr>
        <w:t>Trillions of dollars and hundreds of thousands of lives later, the primary lesson from</w:t>
      </w:r>
      <w:r w:rsidRPr="00201535">
        <w:rPr>
          <w:sz w:val="16"/>
        </w:rPr>
        <w:t xml:space="preserve"> the </w:t>
      </w:r>
      <w:r w:rsidRPr="00201535">
        <w:rPr>
          <w:rStyle w:val="StyleUnderline"/>
        </w:rPr>
        <w:t>perpetual wars and</w:t>
      </w:r>
      <w:r w:rsidRPr="00201535">
        <w:rPr>
          <w:sz w:val="16"/>
        </w:rPr>
        <w:t xml:space="preserve"> </w:t>
      </w:r>
      <w:r w:rsidRPr="00201535">
        <w:rPr>
          <w:rStyle w:val="StyleUnderline"/>
        </w:rPr>
        <w:t xml:space="preserve">profligate </w:t>
      </w:r>
      <w:r w:rsidRPr="00344F46">
        <w:rPr>
          <w:rStyle w:val="StyleUnderline"/>
          <w:highlight w:val="yellow"/>
        </w:rPr>
        <w:t>weapons spending</w:t>
      </w:r>
      <w:r w:rsidRPr="00201535">
        <w:rPr>
          <w:sz w:val="16"/>
        </w:rPr>
        <w:t xml:space="preserve"> of this century </w:t>
      </w:r>
      <w:r w:rsidRPr="00201535">
        <w:rPr>
          <w:rStyle w:val="StyleUnderline"/>
        </w:rPr>
        <w:t>should be that</w:t>
      </w:r>
      <w:r w:rsidRPr="00201535">
        <w:rPr>
          <w:sz w:val="16"/>
        </w:rPr>
        <w:t xml:space="preserve"> throwing more </w:t>
      </w:r>
      <w:r w:rsidRPr="00201535">
        <w:rPr>
          <w:rStyle w:val="StyleUnderline"/>
        </w:rPr>
        <w:t xml:space="preserve">money </w:t>
      </w:r>
      <w:r w:rsidRPr="00201535">
        <w:rPr>
          <w:sz w:val="16"/>
        </w:rPr>
        <w:t xml:space="preserve">at the Pentagon </w:t>
      </w:r>
      <w:r w:rsidRPr="00344F46">
        <w:rPr>
          <w:rStyle w:val="StyleUnderline"/>
          <w:highlight w:val="yellow"/>
        </w:rPr>
        <w:t>isn’t making us</w:t>
      </w:r>
      <w:r w:rsidRPr="00201535">
        <w:rPr>
          <w:rStyle w:val="StyleUnderline"/>
        </w:rPr>
        <w:t xml:space="preserve"> any </w:t>
      </w:r>
      <w:r w:rsidRPr="00344F46">
        <w:rPr>
          <w:rStyle w:val="StyleUnderline"/>
          <w:highlight w:val="yellow"/>
        </w:rPr>
        <w:t>safer.  But translating</w:t>
      </w:r>
      <w:r w:rsidRPr="00201535">
        <w:rPr>
          <w:rStyle w:val="StyleUnderline"/>
        </w:rPr>
        <w:t xml:space="preserve"> </w:t>
      </w:r>
      <w:r w:rsidRPr="00344F46">
        <w:rPr>
          <w:rStyle w:val="StyleUnderline"/>
          <w:highlight w:val="yellow"/>
        </w:rPr>
        <w:t>that lesson into</w:t>
      </w:r>
      <w:r w:rsidRPr="00201535">
        <w:rPr>
          <w:rStyle w:val="StyleUnderline"/>
        </w:rPr>
        <w:t xml:space="preserve"> a </w:t>
      </w:r>
      <w:r w:rsidRPr="00344F46">
        <w:rPr>
          <w:rStyle w:val="StyleUnderline"/>
          <w:highlight w:val="yellow"/>
        </w:rPr>
        <w:t>change in Washington's</w:t>
      </w:r>
      <w:r w:rsidRPr="00201535">
        <w:rPr>
          <w:rStyle w:val="StyleUnderline"/>
        </w:rPr>
        <w:t xml:space="preserve"> spending patterns </w:t>
      </w:r>
      <w:r w:rsidRPr="00344F46">
        <w:rPr>
          <w:rStyle w:val="StyleUnderline"/>
          <w:highlight w:val="yellow"/>
        </w:rPr>
        <w:t>would take major</w:t>
      </w:r>
      <w:r w:rsidRPr="00201535">
        <w:rPr>
          <w:rStyle w:val="StyleUnderline"/>
        </w:rPr>
        <w:t xml:space="preserve"> public </w:t>
      </w:r>
      <w:r w:rsidRPr="00344F46">
        <w:rPr>
          <w:rStyle w:val="StyleUnderline"/>
          <w:highlight w:val="yellow"/>
        </w:rPr>
        <w:t>pushback</w:t>
      </w:r>
      <w:r w:rsidRPr="00201535">
        <w:rPr>
          <w:rStyle w:val="StyleUnderline"/>
        </w:rPr>
        <w:t xml:space="preserve"> at a level </w:t>
      </w:r>
      <w:r w:rsidRPr="00344F46">
        <w:rPr>
          <w:rStyle w:val="StyleUnderline"/>
          <w:highlight w:val="yellow"/>
        </w:rPr>
        <w:t>that has yet to materialize</w:t>
      </w:r>
      <w:r w:rsidRPr="00201535">
        <w:rPr>
          <w:sz w:val="16"/>
        </w:rPr>
        <w:t>.</w:t>
      </w:r>
    </w:p>
    <w:p w:rsidR="00E426B7" w:rsidRPr="00E426B7" w:rsidRDefault="00E426B7" w:rsidP="00E426B7">
      <w:pPr>
        <w:spacing w:after="0"/>
        <w:rPr>
          <w:rStyle w:val="Style13ptBold"/>
          <w:b w:val="0"/>
          <w:bCs w:val="0"/>
          <w:sz w:val="16"/>
        </w:rPr>
      </w:pPr>
    </w:p>
    <w:p w:rsidR="00091F39" w:rsidRDefault="000943CF" w:rsidP="000943CF">
      <w:pPr>
        <w:pStyle w:val="Heading2"/>
      </w:pPr>
      <w:r>
        <w:t>Drones</w:t>
      </w:r>
    </w:p>
    <w:p w:rsidR="000943CF" w:rsidRPr="000943CF" w:rsidRDefault="000943CF" w:rsidP="000943CF">
      <w:pPr>
        <w:pStyle w:val="Heading3"/>
      </w:pPr>
      <w:r>
        <w:t>Link – Drones – 1nc</w:t>
      </w:r>
    </w:p>
    <w:p w:rsidR="00091F39" w:rsidRPr="00AA23C5" w:rsidRDefault="00091F39" w:rsidP="00091F39">
      <w:pPr>
        <w:pStyle w:val="Heading4"/>
        <w:rPr>
          <w:rFonts w:asciiTheme="minorHAnsi" w:hAnsiTheme="minorHAnsi" w:cstheme="minorHAnsi"/>
        </w:rPr>
      </w:pPr>
      <w:r>
        <w:rPr>
          <w:rFonts w:asciiTheme="minorHAnsi" w:hAnsiTheme="minorHAnsi" w:cstheme="minorHAnsi"/>
        </w:rPr>
        <w:t>The plan costs pc – drones sales enjoy broad bipartisan support – congress wants to prevent China fill-in</w:t>
      </w:r>
    </w:p>
    <w:p w:rsidR="00091F39" w:rsidRPr="00AA23C5" w:rsidRDefault="00091F39" w:rsidP="00091F39">
      <w:pPr>
        <w:rPr>
          <w:rFonts w:asciiTheme="minorHAnsi" w:hAnsiTheme="minorHAnsi" w:cstheme="minorHAnsi"/>
        </w:rPr>
      </w:pPr>
      <w:r w:rsidRPr="00AA23C5">
        <w:rPr>
          <w:rStyle w:val="Style13ptBold"/>
          <w:rFonts w:asciiTheme="minorHAnsi" w:hAnsiTheme="minorHAnsi" w:cstheme="minorHAnsi"/>
          <w:sz w:val="22"/>
        </w:rPr>
        <w:t>Ewers et al. 17</w:t>
      </w:r>
      <w:r w:rsidRPr="00AA23C5">
        <w:rPr>
          <w:rStyle w:val="Style13ptBold"/>
          <w:rFonts w:asciiTheme="minorHAnsi" w:hAnsiTheme="minorHAnsi" w:cstheme="minorHAnsi"/>
          <w:b w:val="0"/>
          <w:sz w:val="22"/>
        </w:rPr>
        <w:t xml:space="preserve"> – Elisa </w:t>
      </w:r>
      <w:r w:rsidRPr="00AA23C5">
        <w:rPr>
          <w:rFonts w:asciiTheme="minorHAnsi" w:hAnsiTheme="minorHAnsi" w:cstheme="minorHAnsi"/>
        </w:rPr>
        <w:t xml:space="preserve">Catalano Ewers is an adjunct senior fellow at CNAS, has served as a foreign policy and national security expert in the U.S. Government, director for the Middle East and North Africa on the National Security Council staff. Lauren Fish is a research associate with the Defense Strategies and Assessments Program and Future of Warfare Initiative at CNAS. Michael C. Horowitz is an adjunct senior fellow at CNAS and an associate professor of political science at the University of Pennsylvania. Alexandra Sander is a research associate with the Technology and National Security Program at CNAS. Paul Scharre is a senior fellow and director of the Future of Warfare Initiative at CNAS. ("Drone Proliferation: Policy Choices for the Trump Administration”, June 2017, </w:t>
      </w:r>
      <w:r w:rsidRPr="00AA23C5">
        <w:rPr>
          <w:rFonts w:asciiTheme="minorHAnsi" w:hAnsiTheme="minorHAnsi" w:cstheme="minorHAnsi"/>
          <w:i/>
          <w:iCs/>
        </w:rPr>
        <w:t>CNAS</w:t>
      </w:r>
      <w:r w:rsidRPr="00AA23C5">
        <w:rPr>
          <w:rFonts w:asciiTheme="minorHAnsi" w:hAnsiTheme="minorHAnsi" w:cstheme="minorHAnsi"/>
        </w:rPr>
        <w:t xml:space="preserve">, </w:t>
      </w:r>
      <w:hyperlink r:id="rId53" w:history="1">
        <w:r w:rsidRPr="00AA23C5">
          <w:rPr>
            <w:rStyle w:val="Hyperlink"/>
            <w:rFonts w:asciiTheme="minorHAnsi" w:hAnsiTheme="minorHAnsi" w:cstheme="minorHAnsi"/>
          </w:rPr>
          <w:t>http://drones.cnas.org/reports/drone-proliferation/</w:t>
        </w:r>
      </w:hyperlink>
      <w:r w:rsidRPr="00AA23C5">
        <w:rPr>
          <w:rFonts w:asciiTheme="minorHAnsi" w:hAnsiTheme="minorHAnsi" w:cstheme="minorHAnsi"/>
        </w:rPr>
        <w:t>)//AA</w:t>
      </w:r>
    </w:p>
    <w:p w:rsidR="00091F39" w:rsidRPr="00723466" w:rsidRDefault="00091F39" w:rsidP="00091F39">
      <w:pPr>
        <w:rPr>
          <w:rFonts w:asciiTheme="minorHAnsi" w:hAnsiTheme="minorHAnsi" w:cstheme="minorHAnsi"/>
          <w:sz w:val="12"/>
        </w:rPr>
      </w:pPr>
      <w:r w:rsidRPr="00723466">
        <w:rPr>
          <w:rFonts w:asciiTheme="minorHAnsi" w:hAnsiTheme="minorHAnsi" w:cstheme="minorHAnsi"/>
          <w:sz w:val="12"/>
        </w:rPr>
        <w:t xml:space="preserve">U.S. Export Policy Informed by the MTCR guidelines and broader concerns about armed drone proliferation, the United States has limited drone transfers abroad, particularly of armed drones. The United States has approved transfers of category I drones, such as the RQ-4 Global Hawk and MQ-9 Reaper, to a limited number of NATO and major non-NATO allies, such as Japan, Australia, and South Korea.38 The United States has been particularly reluctant to transfer armed drones, only authorizing transfers to Italy and the United Kingdom.39 Even in those narrow cases to close allies, approval has been fraught. The State Department took four years to approve Italy’s request to purchase armed Reaper drones.40 (As of May 2017 the transfer had been approved, but not yet been completed.) This hesitation to transfer drones has even extended in some cases to transfers of unarmed, category II systems to close U.S. partners. In 2014, the Obama administration rejected Jordan’s request to acquire unarmed Predator XP drones, which fall below the MTCR’s 500-kilogram, 300-kilometer category I limit.41 The denial was particularly surprising given that Jordan receives over $300 million annually in foreign military aid from the United States and operates U.S.-supplied F-16 fighter aircraft.42 Jordan turned to China instead. Satellite images of a Jordanian air base in 2016 showed a Chinese-made CH-4 surveillance and strike drone, comparable to a U.S. Reaper.43 When the United States has held back from transferring drones abroad, even to key partners, China has stepped in to fill the void. China has transferred their Reaper-class CH-4 drone to Jordan, Saudi Arabia, and Iraq. Many of China’s sales have been armed. (The MTCR does not distinguish between armed vs. unarmed drones.) China has sold armed drones to Egypt, Iraq, Jordan, Kazakhstan, Myanmar, Nigeria, Pakistan, Saudi Arabia, Turkmenistan, and the United Arab Emirates.44 In fact, every international transfer of an armed drone to date with the exception of the U.S. transfer to the United Kingdom has been from China. Over time, this is likely to change as the United States and Israel transfer more armed drones abroad as well. In addition to the pending U.S. transfer to Italy, Israel reportedly has approved but not yet delivered transfers of armed drones to Germany and India.45 U.S. hesitation to transfer drones abroad has not stopped proliferation. It has, however, weakened U.S. relationships with key partners by forgoing opportunities to build interoperability and deepen defense relation- ships. U.S. reluctance to transfer drones abroad also has meant the United States has missed out on opportunities to shape how others use drones and influence emerging norms of behavior for drone use. In 2013, motivated by some of these problems, the United States initiated a broad review of its approach to drone exports that culminated in the February 2015 U.S. Export Policy for Military Unmanned Aerial Systems.46 The policy itself was not publicly releasable, but the State Department did release a fact sheet outlining the basic tenets of the policy. While the export policy recognized the applicability of existing arms control agreements, such as the MTCR, it also linked drone transfers to conditions on their use. Under the new policy, states desiring U.S. drones would have to agree to abide by “principles for proper use” of U.S.-origin drones. These principles include complying with applicable international law, not using drones for unlawful domestic surveillance or use of force, and encouraging “technical and doctrinal training … to reduce the risk of unintended injury or damage.” This new policy is a significant step toward targeted, conditional drone exports to key partners. The conditions for proper use, along with training on how to avoid civilian casualties, are key tools for shaping emerging norms for the responsible use of drones. The United States has not fully capitalized on these tools to date, however. Despite the official policy change, the United States still has been reluctant to transfer drones abroad. </w:t>
      </w:r>
      <w:r w:rsidRPr="00723466">
        <w:rPr>
          <w:rStyle w:val="Emphasis"/>
          <w:rFonts w:asciiTheme="minorHAnsi" w:hAnsiTheme="minorHAnsi" w:cstheme="minorHAnsi"/>
        </w:rPr>
        <w:t>Various members of Congress</w:t>
      </w:r>
      <w:r w:rsidRPr="00723466">
        <w:rPr>
          <w:rStyle w:val="StyleUnderline"/>
          <w:rFonts w:asciiTheme="minorHAnsi" w:hAnsiTheme="minorHAnsi" w:cstheme="minorHAnsi"/>
        </w:rPr>
        <w:t xml:space="preserve"> have </w:t>
      </w:r>
      <w:r w:rsidRPr="00723466">
        <w:rPr>
          <w:rStyle w:val="StyleUnderline"/>
          <w:rFonts w:asciiTheme="minorHAnsi" w:hAnsiTheme="minorHAnsi" w:cstheme="minorHAnsi"/>
          <w:b/>
        </w:rPr>
        <w:t xml:space="preserve">spoken out in favor of </w:t>
      </w:r>
      <w:r w:rsidRPr="00723466">
        <w:rPr>
          <w:rStyle w:val="Emphasis"/>
          <w:rFonts w:asciiTheme="minorHAnsi" w:hAnsiTheme="minorHAnsi" w:cstheme="minorHAnsi"/>
        </w:rPr>
        <w:t>increasing targeted drone exports</w:t>
      </w:r>
      <w:r w:rsidRPr="00723466">
        <w:rPr>
          <w:rStyle w:val="StyleUnderline"/>
          <w:rFonts w:asciiTheme="minorHAnsi" w:hAnsiTheme="minorHAnsi" w:cstheme="minorHAnsi"/>
        </w:rPr>
        <w:t xml:space="preserve"> </w:t>
      </w:r>
      <w:r w:rsidRPr="00723466">
        <w:rPr>
          <w:rStyle w:val="StyleUnderline"/>
          <w:rFonts w:asciiTheme="minorHAnsi" w:hAnsiTheme="minorHAnsi" w:cstheme="minorHAnsi"/>
          <w:b/>
        </w:rPr>
        <w:t>to</w:t>
      </w:r>
      <w:r w:rsidRPr="00723466">
        <w:rPr>
          <w:rStyle w:val="StyleUnderline"/>
          <w:rFonts w:asciiTheme="minorHAnsi" w:hAnsiTheme="minorHAnsi" w:cstheme="minorHAnsi"/>
        </w:rPr>
        <w:t xml:space="preserve"> </w:t>
      </w:r>
      <w:r w:rsidRPr="00723466">
        <w:rPr>
          <w:rStyle w:val="Emphasis"/>
          <w:rFonts w:asciiTheme="minorHAnsi" w:hAnsiTheme="minorHAnsi" w:cstheme="minorHAnsi"/>
        </w:rPr>
        <w:t>key partners</w:t>
      </w:r>
      <w:r w:rsidRPr="00723466">
        <w:rPr>
          <w:rFonts w:asciiTheme="minorHAnsi" w:hAnsiTheme="minorHAnsi" w:cstheme="minorHAnsi"/>
          <w:sz w:val="12"/>
        </w:rPr>
        <w:t xml:space="preserve">. In March 2017, </w:t>
      </w:r>
      <w:r w:rsidRPr="00723466">
        <w:rPr>
          <w:rStyle w:val="StyleUnderline"/>
          <w:rFonts w:asciiTheme="minorHAnsi" w:hAnsiTheme="minorHAnsi" w:cstheme="minorHAnsi"/>
        </w:rPr>
        <w:t xml:space="preserve">the </w:t>
      </w:r>
      <w:r w:rsidRPr="00723466">
        <w:rPr>
          <w:rStyle w:val="StyleUnderline"/>
          <w:rFonts w:asciiTheme="minorHAnsi" w:hAnsiTheme="minorHAnsi" w:cstheme="minorHAnsi"/>
          <w:b/>
        </w:rPr>
        <w:t>Republican</w:t>
      </w:r>
      <w:r w:rsidRPr="00723466">
        <w:rPr>
          <w:rStyle w:val="StyleUnderline"/>
          <w:rFonts w:asciiTheme="minorHAnsi" w:hAnsiTheme="minorHAnsi" w:cstheme="minorHAnsi"/>
        </w:rPr>
        <w:t xml:space="preserve"> </w:t>
      </w:r>
      <w:r w:rsidRPr="00723466">
        <w:rPr>
          <w:rStyle w:val="Emphasis"/>
          <w:rFonts w:asciiTheme="minorHAnsi" w:hAnsiTheme="minorHAnsi" w:cstheme="minorHAnsi"/>
        </w:rPr>
        <w:t>and</w:t>
      </w:r>
      <w:r w:rsidRPr="00723466">
        <w:rPr>
          <w:rStyle w:val="StyleUnderline"/>
          <w:rFonts w:asciiTheme="minorHAnsi" w:hAnsiTheme="minorHAnsi" w:cstheme="minorHAnsi"/>
        </w:rPr>
        <w:t xml:space="preserve"> </w:t>
      </w:r>
      <w:r w:rsidRPr="00723466">
        <w:rPr>
          <w:rStyle w:val="StyleUnderline"/>
          <w:rFonts w:asciiTheme="minorHAnsi" w:hAnsiTheme="minorHAnsi" w:cstheme="minorHAnsi"/>
          <w:b/>
        </w:rPr>
        <w:t>Democratic</w:t>
      </w:r>
      <w:r w:rsidRPr="00723466">
        <w:rPr>
          <w:rStyle w:val="StyleUnderline"/>
          <w:rFonts w:asciiTheme="minorHAnsi" w:hAnsiTheme="minorHAnsi" w:cstheme="minorHAnsi"/>
        </w:rPr>
        <w:t xml:space="preserve"> chairs of the </w:t>
      </w:r>
      <w:r w:rsidRPr="00723466">
        <w:rPr>
          <w:rStyle w:val="StyleUnderline"/>
          <w:rFonts w:asciiTheme="minorHAnsi" w:hAnsiTheme="minorHAnsi" w:cstheme="minorHAnsi"/>
          <w:b/>
        </w:rPr>
        <w:t>U.S. Senate</w:t>
      </w:r>
      <w:r w:rsidRPr="00723466">
        <w:rPr>
          <w:rStyle w:val="StyleUnderline"/>
          <w:rFonts w:asciiTheme="minorHAnsi" w:hAnsiTheme="minorHAnsi" w:cstheme="minorHAnsi"/>
        </w:rPr>
        <w:t xml:space="preserve"> </w:t>
      </w:r>
      <w:r w:rsidRPr="00723466">
        <w:rPr>
          <w:rStyle w:val="Emphasis"/>
          <w:rFonts w:asciiTheme="minorHAnsi" w:hAnsiTheme="minorHAnsi" w:cstheme="minorHAnsi"/>
          <w:b w:val="0"/>
        </w:rPr>
        <w:t>India Caucus</w:t>
      </w:r>
      <w:r w:rsidRPr="00723466">
        <w:rPr>
          <w:rStyle w:val="StyleUnderline"/>
          <w:rFonts w:asciiTheme="minorHAnsi" w:hAnsiTheme="minorHAnsi" w:cstheme="minorHAnsi"/>
        </w:rPr>
        <w:t xml:space="preserve"> sent letters to</w:t>
      </w:r>
      <w:r w:rsidRPr="00723466">
        <w:rPr>
          <w:rFonts w:asciiTheme="minorHAnsi" w:hAnsiTheme="minorHAnsi" w:cstheme="minorHAnsi"/>
          <w:sz w:val="12"/>
        </w:rPr>
        <w:t xml:space="preserve"> Secretary of State Rex </w:t>
      </w:r>
      <w:r w:rsidRPr="00723466">
        <w:rPr>
          <w:rStyle w:val="Emphasis"/>
          <w:rFonts w:asciiTheme="minorHAnsi" w:hAnsiTheme="minorHAnsi" w:cstheme="minorHAnsi"/>
        </w:rPr>
        <w:t>Tillerson</w:t>
      </w:r>
      <w:r w:rsidRPr="00723466">
        <w:rPr>
          <w:rStyle w:val="StyleUnderline"/>
          <w:rFonts w:asciiTheme="minorHAnsi" w:hAnsiTheme="minorHAnsi" w:cstheme="minorHAnsi"/>
        </w:rPr>
        <w:t xml:space="preserve"> and</w:t>
      </w:r>
      <w:r w:rsidRPr="00723466">
        <w:rPr>
          <w:rFonts w:asciiTheme="minorHAnsi" w:hAnsiTheme="minorHAnsi" w:cstheme="minorHAnsi"/>
          <w:sz w:val="12"/>
        </w:rPr>
        <w:t xml:space="preserve"> Secretary of Defense James </w:t>
      </w:r>
      <w:r w:rsidRPr="00723466">
        <w:rPr>
          <w:rStyle w:val="Emphasis"/>
          <w:rFonts w:asciiTheme="minorHAnsi" w:hAnsiTheme="minorHAnsi" w:cstheme="minorHAnsi"/>
        </w:rPr>
        <w:t>Mattis</w:t>
      </w:r>
      <w:r w:rsidRPr="00723466">
        <w:rPr>
          <w:rStyle w:val="StyleUnderline"/>
          <w:rFonts w:asciiTheme="minorHAnsi" w:hAnsiTheme="minorHAnsi" w:cstheme="minorHAnsi"/>
        </w:rPr>
        <w:t xml:space="preserve"> expressing </w:t>
      </w:r>
      <w:r w:rsidRPr="00723466">
        <w:rPr>
          <w:rStyle w:val="Emphasis"/>
          <w:rFonts w:asciiTheme="minorHAnsi" w:hAnsiTheme="minorHAnsi" w:cstheme="minorHAnsi"/>
        </w:rPr>
        <w:t>support</w:t>
      </w:r>
      <w:r w:rsidRPr="00723466">
        <w:rPr>
          <w:rStyle w:val="StyleUnderline"/>
          <w:rFonts w:asciiTheme="minorHAnsi" w:hAnsiTheme="minorHAnsi" w:cstheme="minorHAnsi"/>
        </w:rPr>
        <w:t xml:space="preserve"> for </w:t>
      </w:r>
      <w:r w:rsidRPr="00723466">
        <w:rPr>
          <w:rStyle w:val="Emphasis"/>
          <w:rFonts w:asciiTheme="minorHAnsi" w:hAnsiTheme="minorHAnsi" w:cstheme="minorHAnsi"/>
        </w:rPr>
        <w:t>India’s request</w:t>
      </w:r>
      <w:r w:rsidRPr="00723466">
        <w:rPr>
          <w:rStyle w:val="StyleUnderline"/>
          <w:rFonts w:asciiTheme="minorHAnsi" w:hAnsiTheme="minorHAnsi" w:cstheme="minorHAnsi"/>
        </w:rPr>
        <w:t xml:space="preserve"> to </w:t>
      </w:r>
      <w:r w:rsidRPr="00723466">
        <w:rPr>
          <w:rStyle w:val="Emphasis"/>
          <w:rFonts w:asciiTheme="minorHAnsi" w:hAnsiTheme="minorHAnsi" w:cstheme="minorHAnsi"/>
        </w:rPr>
        <w:t>purchase the Guardian</w:t>
      </w:r>
      <w:r w:rsidRPr="00723466">
        <w:rPr>
          <w:rStyle w:val="StyleUnderline"/>
          <w:rFonts w:asciiTheme="minorHAnsi" w:hAnsiTheme="minorHAnsi" w:cstheme="minorHAnsi"/>
        </w:rPr>
        <w:t xml:space="preserve"> </w:t>
      </w:r>
      <w:r w:rsidRPr="00723466">
        <w:rPr>
          <w:rStyle w:val="Emphasis"/>
          <w:rFonts w:asciiTheme="minorHAnsi" w:hAnsiTheme="minorHAnsi" w:cstheme="minorHAnsi"/>
        </w:rPr>
        <w:t>drone</w:t>
      </w:r>
      <w:r w:rsidRPr="00723466">
        <w:rPr>
          <w:rFonts w:asciiTheme="minorHAnsi" w:hAnsiTheme="minorHAnsi" w:cstheme="minorHAnsi"/>
          <w:sz w:val="12"/>
        </w:rPr>
        <w:t xml:space="preserve">, an unarmed maritime version of the MQ-9 Reaper.47 The following month, </w:t>
      </w:r>
      <w:r w:rsidRPr="00723466">
        <w:rPr>
          <w:rStyle w:val="StyleUnderline"/>
          <w:rFonts w:asciiTheme="minorHAnsi" w:hAnsiTheme="minorHAnsi" w:cstheme="minorHAnsi"/>
        </w:rPr>
        <w:t xml:space="preserve">a </w:t>
      </w:r>
      <w:r w:rsidRPr="00723466">
        <w:rPr>
          <w:rStyle w:val="Emphasis"/>
          <w:rFonts w:asciiTheme="minorHAnsi" w:hAnsiTheme="minorHAnsi" w:cstheme="minorHAnsi"/>
        </w:rPr>
        <w:t>bipartisan group</w:t>
      </w:r>
      <w:r w:rsidRPr="00723466">
        <w:rPr>
          <w:rFonts w:asciiTheme="minorHAnsi" w:hAnsiTheme="minorHAnsi" w:cstheme="minorHAnsi"/>
          <w:sz w:val="12"/>
        </w:rPr>
        <w:t xml:space="preserve"> </w:t>
      </w:r>
      <w:r w:rsidRPr="00723466">
        <w:rPr>
          <w:rStyle w:val="StyleUnderline"/>
          <w:rFonts w:asciiTheme="minorHAnsi" w:hAnsiTheme="minorHAnsi" w:cstheme="minorHAnsi"/>
        </w:rPr>
        <w:t xml:space="preserve">of 22 Congressional representatives signed a letter to President Trump asking him to </w:t>
      </w:r>
      <w:r w:rsidRPr="00723466">
        <w:rPr>
          <w:rStyle w:val="Emphasis"/>
          <w:rFonts w:asciiTheme="minorHAnsi" w:hAnsiTheme="minorHAnsi" w:cstheme="minorHAnsi"/>
        </w:rPr>
        <w:t>permit sal</w:t>
      </w:r>
      <w:r w:rsidRPr="00723466">
        <w:rPr>
          <w:rStyle w:val="StyleUnderline"/>
          <w:rFonts w:asciiTheme="minorHAnsi" w:hAnsiTheme="minorHAnsi" w:cstheme="minorHAnsi"/>
        </w:rPr>
        <w:t>es of</w:t>
      </w:r>
      <w:r w:rsidRPr="00723466">
        <w:rPr>
          <w:rFonts w:asciiTheme="minorHAnsi" w:hAnsiTheme="minorHAnsi" w:cstheme="minorHAnsi"/>
          <w:sz w:val="12"/>
        </w:rPr>
        <w:t xml:space="preserve"> MQ-9 </w:t>
      </w:r>
      <w:r w:rsidRPr="00723466">
        <w:rPr>
          <w:rStyle w:val="Emphasis"/>
          <w:rFonts w:asciiTheme="minorHAnsi" w:hAnsiTheme="minorHAnsi" w:cstheme="minorHAnsi"/>
        </w:rPr>
        <w:t>Reaper drones</w:t>
      </w:r>
      <w:r w:rsidRPr="00723466">
        <w:rPr>
          <w:rFonts w:asciiTheme="minorHAnsi" w:hAnsiTheme="minorHAnsi" w:cstheme="minorHAnsi"/>
          <w:sz w:val="12"/>
        </w:rPr>
        <w:t xml:space="preserve"> </w:t>
      </w:r>
      <w:r w:rsidRPr="00723466">
        <w:rPr>
          <w:rStyle w:val="StyleUnderline"/>
          <w:rFonts w:asciiTheme="minorHAnsi" w:hAnsiTheme="minorHAnsi" w:cstheme="minorHAnsi"/>
        </w:rPr>
        <w:t>to Jordan and the United Arab Emirates</w:t>
      </w:r>
      <w:r w:rsidRPr="00723466">
        <w:rPr>
          <w:rFonts w:asciiTheme="minorHAnsi" w:hAnsiTheme="minorHAnsi" w:cstheme="minorHAnsi"/>
          <w:sz w:val="12"/>
        </w:rPr>
        <w:t xml:space="preserve">.48 (Both the Guardian and Reaper are Category I MTCR systems, and unarmed Reapers have been approved for transfer to several NATO and major non-NATO allies.) </w:t>
      </w:r>
      <w:r w:rsidRPr="00723466">
        <w:rPr>
          <w:rStyle w:val="StyleUnderline"/>
          <w:rFonts w:asciiTheme="minorHAnsi" w:hAnsiTheme="minorHAnsi" w:cstheme="minorHAnsi"/>
        </w:rPr>
        <w:t xml:space="preserve">The lawmakers cited </w:t>
      </w:r>
      <w:r w:rsidRPr="00723466">
        <w:rPr>
          <w:rStyle w:val="Emphasis"/>
          <w:rFonts w:asciiTheme="minorHAnsi" w:hAnsiTheme="minorHAnsi" w:cstheme="minorHAnsi"/>
        </w:rPr>
        <w:t>concerns</w:t>
      </w:r>
      <w:r w:rsidRPr="00723466">
        <w:rPr>
          <w:rStyle w:val="StyleUnderline"/>
          <w:rFonts w:asciiTheme="minorHAnsi" w:hAnsiTheme="minorHAnsi" w:cstheme="minorHAnsi"/>
        </w:rPr>
        <w:t xml:space="preserve"> that countries would turn to </w:t>
      </w:r>
      <w:r w:rsidRPr="00723466">
        <w:rPr>
          <w:rStyle w:val="Emphasis"/>
          <w:rFonts w:asciiTheme="minorHAnsi" w:hAnsiTheme="minorHAnsi" w:cstheme="minorHAnsi"/>
        </w:rPr>
        <w:t>China instead</w:t>
      </w:r>
      <w:r w:rsidRPr="00723466">
        <w:rPr>
          <w:rStyle w:val="StyleUnderline"/>
          <w:rFonts w:asciiTheme="minorHAnsi" w:hAnsiTheme="minorHAnsi" w:cstheme="minorHAnsi"/>
        </w:rPr>
        <w:t xml:space="preserve"> for their drone purchases </w:t>
      </w:r>
      <w:r w:rsidRPr="00723466">
        <w:rPr>
          <w:rFonts w:asciiTheme="minorHAnsi" w:hAnsiTheme="minorHAnsi" w:cstheme="minorHAnsi"/>
          <w:sz w:val="12"/>
        </w:rPr>
        <w:t>– concerns that have materialized in reality.</w:t>
      </w:r>
    </w:p>
    <w:p w:rsidR="00091F39" w:rsidRPr="0095475C" w:rsidRDefault="000943CF" w:rsidP="000943CF">
      <w:pPr>
        <w:pStyle w:val="Heading3"/>
      </w:pPr>
      <w:r>
        <w:t xml:space="preserve">Link – Drones – PC </w:t>
      </w:r>
    </w:p>
    <w:p w:rsidR="00091F39" w:rsidRPr="00AA23C5" w:rsidRDefault="00091F39" w:rsidP="00091F39">
      <w:pPr>
        <w:pStyle w:val="Heading4"/>
        <w:rPr>
          <w:rFonts w:asciiTheme="minorHAnsi" w:hAnsiTheme="minorHAnsi" w:cstheme="minorHAnsi"/>
        </w:rPr>
      </w:pPr>
      <w:r w:rsidRPr="00AA23C5">
        <w:rPr>
          <w:rFonts w:asciiTheme="minorHAnsi" w:hAnsiTheme="minorHAnsi" w:cstheme="minorHAnsi"/>
        </w:rPr>
        <w:t xml:space="preserve">Plan costs PC – Trump sees himself as the drone dealer in chief – circumvents the plan for more drone exports </w:t>
      </w:r>
    </w:p>
    <w:p w:rsidR="00091F39" w:rsidRPr="00AA23C5" w:rsidRDefault="00091F39" w:rsidP="00091F39">
      <w:pPr>
        <w:rPr>
          <w:rFonts w:asciiTheme="minorHAnsi" w:hAnsiTheme="minorHAnsi" w:cstheme="minorHAnsi"/>
        </w:rPr>
      </w:pPr>
      <w:r w:rsidRPr="00AA23C5">
        <w:rPr>
          <w:rFonts w:asciiTheme="minorHAnsi" w:hAnsiTheme="minorHAnsi" w:cstheme="minorHAnsi"/>
          <w:b/>
        </w:rPr>
        <w:t>Sonne 18</w:t>
      </w:r>
      <w:r w:rsidRPr="00AA23C5">
        <w:rPr>
          <w:rFonts w:asciiTheme="minorHAnsi" w:hAnsiTheme="minorHAnsi" w:cstheme="minorHAnsi"/>
        </w:rPr>
        <w:t xml:space="preserve"> – Paul Sonne is the national security reporter focusing on the U.S. military, BA in Russian language and literature from Columbia University (“Trump administration looks to encourage U.S. arms sales abroad, including drone exports”, National Security, The Washington Post, 04/19/2018, https://www.washingtonpost.com/world/national-security/trump-administration-looks-to-encourage-us-arms-sales-abroad-including-drone-exports/2018/04/19/eaa432ac-4409-11e8-baaf-8b3c5a3da888_story.html?utm_term=.64c382d9634d)//AA</w:t>
      </w:r>
    </w:p>
    <w:p w:rsidR="00091F39" w:rsidRPr="00AA23C5" w:rsidRDefault="00091F39" w:rsidP="00091F39">
      <w:pPr>
        <w:rPr>
          <w:rFonts w:asciiTheme="minorHAnsi" w:hAnsiTheme="minorHAnsi" w:cstheme="minorHAnsi"/>
          <w:sz w:val="12"/>
        </w:rPr>
      </w:pPr>
      <w:r w:rsidRPr="00AA23C5">
        <w:rPr>
          <w:rFonts w:asciiTheme="minorHAnsi" w:hAnsiTheme="minorHAnsi" w:cstheme="minorHAnsi"/>
          <w:sz w:val="12"/>
        </w:rPr>
        <w:t xml:space="preserve">The </w:t>
      </w:r>
      <w:r w:rsidRPr="00AA23C5">
        <w:rPr>
          <w:rFonts w:asciiTheme="minorHAnsi" w:hAnsiTheme="minorHAnsi" w:cstheme="minorHAnsi"/>
          <w:u w:val="single"/>
        </w:rPr>
        <w:t>Trump</w:t>
      </w:r>
      <w:r w:rsidRPr="00AA23C5">
        <w:rPr>
          <w:rFonts w:asciiTheme="minorHAnsi" w:hAnsiTheme="minorHAnsi" w:cstheme="minorHAnsi"/>
          <w:sz w:val="12"/>
        </w:rPr>
        <w:t xml:space="preserve"> administration </w:t>
      </w:r>
      <w:r w:rsidRPr="00AA23C5">
        <w:rPr>
          <w:rFonts w:asciiTheme="minorHAnsi" w:hAnsiTheme="minorHAnsi" w:cstheme="minorHAnsi"/>
          <w:u w:val="single"/>
        </w:rPr>
        <w:t>rolled out new policies</w:t>
      </w:r>
      <w:r w:rsidRPr="00AA23C5">
        <w:rPr>
          <w:rFonts w:asciiTheme="minorHAnsi" w:hAnsiTheme="minorHAnsi" w:cstheme="minorHAnsi"/>
          <w:sz w:val="12"/>
        </w:rPr>
        <w:t xml:space="preserve"> on Thursday </w:t>
      </w:r>
      <w:r w:rsidRPr="00AA23C5">
        <w:rPr>
          <w:rFonts w:asciiTheme="minorHAnsi" w:hAnsiTheme="minorHAnsi" w:cstheme="minorHAnsi"/>
          <w:u w:val="single"/>
        </w:rPr>
        <w:t>designed to bolster the U.S. arms industry by facilitating more sales to foreign countries</w:t>
      </w:r>
      <w:r w:rsidRPr="00AA23C5">
        <w:rPr>
          <w:rFonts w:asciiTheme="minorHAnsi" w:hAnsiTheme="minorHAnsi" w:cstheme="minorHAnsi"/>
          <w:sz w:val="12"/>
        </w:rPr>
        <w:t xml:space="preserve">, </w:t>
      </w:r>
      <w:r w:rsidRPr="00AA23C5">
        <w:rPr>
          <w:rFonts w:asciiTheme="minorHAnsi" w:hAnsiTheme="minorHAnsi" w:cstheme="minorHAnsi"/>
          <w:u w:val="single"/>
        </w:rPr>
        <w:t xml:space="preserve">including provisions that will </w:t>
      </w:r>
      <w:r w:rsidRPr="00AA23C5">
        <w:rPr>
          <w:rFonts w:asciiTheme="minorHAnsi" w:hAnsiTheme="minorHAnsi" w:cstheme="minorHAnsi"/>
          <w:b/>
          <w:u w:val="single"/>
        </w:rPr>
        <w:t>loosen restrictions on the export of American-made drones.</w:t>
      </w:r>
      <w:r w:rsidRPr="00AA23C5">
        <w:rPr>
          <w:rFonts w:asciiTheme="minorHAnsi" w:hAnsiTheme="minorHAnsi" w:cstheme="minorHAnsi"/>
          <w:u w:val="single"/>
        </w:rPr>
        <w:t xml:space="preserve"> </w:t>
      </w:r>
      <w:r w:rsidRPr="00AA23C5">
        <w:rPr>
          <w:rFonts w:asciiTheme="minorHAnsi" w:hAnsiTheme="minorHAnsi" w:cstheme="minorHAnsi"/>
          <w:sz w:val="12"/>
        </w:rPr>
        <w:t xml:space="preserve">While previous presidents have taken the U.S. defense industry into consideration when conducting foreign policy, President </w:t>
      </w:r>
      <w:r w:rsidRPr="00AA23C5">
        <w:rPr>
          <w:rFonts w:asciiTheme="minorHAnsi" w:hAnsiTheme="minorHAnsi" w:cstheme="minorHAnsi"/>
          <w:u w:val="single"/>
        </w:rPr>
        <w:t>Trump has made arms sales a centerpiece of his approach</w:t>
      </w:r>
      <w:r w:rsidRPr="00AA23C5">
        <w:rPr>
          <w:rFonts w:asciiTheme="minorHAnsi" w:hAnsiTheme="minorHAnsi" w:cstheme="minorHAnsi"/>
          <w:sz w:val="12"/>
        </w:rPr>
        <w:t xml:space="preserve">, regularly </w:t>
      </w:r>
      <w:r w:rsidRPr="00AA23C5">
        <w:rPr>
          <w:rFonts w:asciiTheme="minorHAnsi" w:hAnsiTheme="minorHAnsi" w:cstheme="minorHAnsi"/>
          <w:u w:val="single"/>
        </w:rPr>
        <w:t xml:space="preserve">emphasizing how many weapons a country buys as a measure of its commitment to Washington. </w:t>
      </w:r>
      <w:r w:rsidRPr="00AA23C5">
        <w:rPr>
          <w:rFonts w:asciiTheme="minorHAnsi" w:hAnsiTheme="minorHAnsi" w:cstheme="minorHAnsi"/>
          <w:sz w:val="12"/>
        </w:rPr>
        <w:t xml:space="preserve">That emphasis was on display this week during Trump’s news conference with Japanese Prime Minister Shinzo Abe, in which the </w:t>
      </w:r>
      <w:r w:rsidRPr="00AA23C5">
        <w:rPr>
          <w:rFonts w:asciiTheme="minorHAnsi" w:hAnsiTheme="minorHAnsi" w:cstheme="minorHAnsi"/>
          <w:u w:val="single"/>
        </w:rPr>
        <w:t xml:space="preserve">president promised to “short-circuit” State Department bureaucracy to speed up sales of U.S. military equipment to allies </w:t>
      </w:r>
      <w:r w:rsidRPr="00AA23C5">
        <w:rPr>
          <w:rFonts w:asciiTheme="minorHAnsi" w:hAnsiTheme="minorHAnsi" w:cstheme="minorHAnsi"/>
          <w:sz w:val="12"/>
        </w:rPr>
        <w:t xml:space="preserve">such as Japan. “If they’re our allies, we are going to help them get this very important, great military equipment,” Trump said. “And nobody — nobody — makes it like the United States. It’s the best in the world by far.” </w:t>
      </w:r>
      <w:r w:rsidRPr="00AA23C5">
        <w:rPr>
          <w:rFonts w:asciiTheme="minorHAnsi" w:hAnsiTheme="minorHAnsi" w:cstheme="minorHAnsi"/>
          <w:u w:val="single"/>
        </w:rPr>
        <w:t>Trump</w:t>
      </w:r>
      <w:r w:rsidRPr="00AA23C5">
        <w:rPr>
          <w:rFonts w:asciiTheme="minorHAnsi" w:hAnsiTheme="minorHAnsi" w:cstheme="minorHAnsi"/>
          <w:sz w:val="12"/>
        </w:rPr>
        <w:t xml:space="preserve"> has </w:t>
      </w:r>
      <w:r w:rsidRPr="00AA23C5">
        <w:rPr>
          <w:rFonts w:asciiTheme="minorHAnsi" w:hAnsiTheme="minorHAnsi" w:cstheme="minorHAnsi"/>
          <w:u w:val="single"/>
        </w:rPr>
        <w:t>often highlighted arms sales while appearing alongside foreign leaders.</w:t>
      </w:r>
      <w:r w:rsidRPr="00AA23C5">
        <w:rPr>
          <w:rFonts w:asciiTheme="minorHAnsi" w:hAnsiTheme="minorHAnsi" w:cstheme="minorHAnsi"/>
          <w:sz w:val="12"/>
        </w:rPr>
        <w:t xml:space="preserve"> In the Oval Office this month, he described Qatar’s emir as a gentleman “who buys a lot of equipment from us,” including military airplanes and missiles. Trump recently thanked Saudi Arabia’s crown prince for sharing the kingdom’s wealth with the United States by purchasing “the finest military equipment anywhere in the world.” For years, U.S. administrations have sought to balance the interests of the U.S. defense industry with national security and foreign policy priorities when deciding whether to approve arms sales. The balancing act can prove tricky because </w:t>
      </w:r>
      <w:r w:rsidRPr="00AA23C5">
        <w:rPr>
          <w:rFonts w:asciiTheme="minorHAnsi" w:hAnsiTheme="minorHAnsi" w:cstheme="minorHAnsi"/>
          <w:u w:val="single"/>
        </w:rPr>
        <w:t>weapons often outlast the government that purchased them, and the U.S. military doesn’t want U.S. arms used against its troops in any future conflict</w:t>
      </w:r>
      <w:r w:rsidRPr="00AA23C5">
        <w:rPr>
          <w:rFonts w:asciiTheme="minorHAnsi" w:hAnsiTheme="minorHAnsi" w:cstheme="minorHAnsi"/>
          <w:sz w:val="12"/>
        </w:rPr>
        <w:t xml:space="preserve">. The U.S. military also wants to retain some of the most sophisticated American-made technologies for itself to keep an edge. While it is not yet apparent how the new policy will be implemented, the </w:t>
      </w:r>
      <w:r w:rsidRPr="00AA23C5">
        <w:rPr>
          <w:rFonts w:asciiTheme="minorHAnsi" w:hAnsiTheme="minorHAnsi" w:cstheme="minorHAnsi"/>
          <w:u w:val="single"/>
        </w:rPr>
        <w:t>U.S. government plans to stress how proposed deals benefit the defense industry.</w:t>
      </w:r>
      <w:r w:rsidRPr="00AA23C5">
        <w:rPr>
          <w:rFonts w:asciiTheme="minorHAnsi" w:hAnsiTheme="minorHAnsi" w:cstheme="minorHAnsi"/>
          <w:sz w:val="12"/>
        </w:rPr>
        <w:t xml:space="preserve"> The executive branch enjoys a large amount of discretion on whether to permit an arms sale, but Congress retains an ultimate right of refusal. More substantive changes to the rules would require modifications to the law through legislation. Tina Kaidanow, principal de­puty assistant secretary of state for ­political-military affairs, said the policy update inserts economic security “into our broader national security considerations” when looking at arms transfers. She said the </w:t>
      </w:r>
      <w:r w:rsidRPr="00AA23C5">
        <w:rPr>
          <w:rFonts w:asciiTheme="minorHAnsi" w:hAnsiTheme="minorHAnsi" w:cstheme="minorHAnsi"/>
          <w:u w:val="single"/>
        </w:rPr>
        <w:t>Trump</w:t>
      </w:r>
      <w:r w:rsidRPr="00AA23C5">
        <w:rPr>
          <w:rFonts w:asciiTheme="minorHAnsi" w:hAnsiTheme="minorHAnsi" w:cstheme="minorHAnsi"/>
          <w:sz w:val="12"/>
        </w:rPr>
        <w:t xml:space="preserve"> administration </w:t>
      </w:r>
      <w:r w:rsidRPr="00AA23C5">
        <w:rPr>
          <w:rFonts w:asciiTheme="minorHAnsi" w:hAnsiTheme="minorHAnsi" w:cstheme="minorHAnsi"/>
          <w:u w:val="single"/>
        </w:rPr>
        <w:t xml:space="preserve">would be actively engaged with the U.S. defense industry to “enable them to make sales overseas.” </w:t>
      </w:r>
      <w:r w:rsidRPr="00AA23C5">
        <w:rPr>
          <w:rFonts w:asciiTheme="minorHAnsi" w:hAnsiTheme="minorHAnsi" w:cstheme="minorHAnsi"/>
          <w:sz w:val="12"/>
        </w:rPr>
        <w:t xml:space="preserve">“Overall, </w:t>
      </w:r>
      <w:r w:rsidRPr="00AA23C5">
        <w:rPr>
          <w:rFonts w:asciiTheme="minorHAnsi" w:hAnsiTheme="minorHAnsi" w:cstheme="minorHAnsi"/>
          <w:u w:val="single"/>
        </w:rPr>
        <w:t>the approach here</w:t>
      </w:r>
      <w:r w:rsidRPr="00AA23C5">
        <w:rPr>
          <w:rFonts w:asciiTheme="minorHAnsi" w:hAnsiTheme="minorHAnsi" w:cstheme="minorHAnsi"/>
          <w:sz w:val="12"/>
        </w:rPr>
        <w:t xml:space="preserve">, and it’s a notable one, </w:t>
      </w:r>
      <w:r w:rsidRPr="00AA23C5">
        <w:rPr>
          <w:rFonts w:asciiTheme="minorHAnsi" w:hAnsiTheme="minorHAnsi" w:cstheme="minorHAnsi"/>
          <w:u w:val="single"/>
        </w:rPr>
        <w:t>is the prioritization of the economy</w:t>
      </w:r>
      <w:r w:rsidRPr="00AA23C5">
        <w:rPr>
          <w:rFonts w:asciiTheme="minorHAnsi" w:hAnsiTheme="minorHAnsi" w:cstheme="minorHAnsi"/>
          <w:sz w:val="12"/>
        </w:rPr>
        <w:t xml:space="preserve">,” said Rachel Stohl, an arms trade specialist at the Stimson Center, a nonpartisan policy research organization in Washington. “It’s all about </w:t>
      </w:r>
      <w:r w:rsidRPr="00AA23C5">
        <w:rPr>
          <w:rFonts w:asciiTheme="minorHAnsi" w:hAnsiTheme="minorHAnsi" w:cstheme="minorHAnsi"/>
          <w:u w:val="single"/>
        </w:rPr>
        <w:t>our economic interests being as important or maybe even more important than our national security and foreign policy objectives</w:t>
      </w:r>
      <w:r w:rsidRPr="00AA23C5">
        <w:rPr>
          <w:rFonts w:asciiTheme="minorHAnsi" w:hAnsiTheme="minorHAnsi" w:cstheme="minorHAnsi"/>
          <w:sz w:val="12"/>
        </w:rPr>
        <w:t xml:space="preserve">.” Stohl said previous policies emphasized the need to prevent U.S. arms from ending up in the hands of bad actors or being used to commit human rights violations. The new policy retains rules to mitigate such concerns, but they are no longer the focus, she said. “If you read between the lines, it could be </w:t>
      </w:r>
      <w:r w:rsidRPr="00AA23C5">
        <w:rPr>
          <w:rFonts w:asciiTheme="minorHAnsi" w:hAnsiTheme="minorHAnsi" w:cstheme="minorHAnsi"/>
          <w:u w:val="single"/>
        </w:rPr>
        <w:t>a green light for the U.S. to sell more with less restraint</w:t>
      </w:r>
      <w:r w:rsidRPr="00AA23C5">
        <w:rPr>
          <w:rFonts w:asciiTheme="minorHAnsi" w:hAnsiTheme="minorHAnsi" w:cstheme="minorHAnsi"/>
          <w:sz w:val="12"/>
        </w:rPr>
        <w:t xml:space="preserve">,” Stohl said, though apart from </w:t>
      </w:r>
      <w:r w:rsidRPr="00AA23C5">
        <w:rPr>
          <w:rFonts w:asciiTheme="minorHAnsi" w:hAnsiTheme="minorHAnsi" w:cstheme="minorHAnsi"/>
          <w:u w:val="single"/>
        </w:rPr>
        <w:t xml:space="preserve">the drone export </w:t>
      </w:r>
      <w:r w:rsidRPr="00AA23C5">
        <w:rPr>
          <w:rFonts w:asciiTheme="minorHAnsi" w:hAnsiTheme="minorHAnsi" w:cstheme="minorHAnsi"/>
          <w:sz w:val="12"/>
        </w:rPr>
        <w:t xml:space="preserve">changes, she described the </w:t>
      </w:r>
      <w:r w:rsidRPr="00AA23C5">
        <w:rPr>
          <w:rFonts w:asciiTheme="minorHAnsi" w:hAnsiTheme="minorHAnsi" w:cstheme="minorHAnsi"/>
          <w:u w:val="single"/>
        </w:rPr>
        <w:t>update as more of a shift in emphasis</w:t>
      </w:r>
      <w:r w:rsidRPr="00AA23C5">
        <w:rPr>
          <w:rFonts w:asciiTheme="minorHAnsi" w:hAnsiTheme="minorHAnsi" w:cstheme="minorHAnsi"/>
          <w:sz w:val="12"/>
        </w:rPr>
        <w:t xml:space="preserve"> than a change to the rules. </w:t>
      </w:r>
      <w:r w:rsidRPr="00AA23C5">
        <w:rPr>
          <w:rFonts w:asciiTheme="minorHAnsi" w:hAnsiTheme="minorHAnsi" w:cstheme="minorHAnsi"/>
          <w:u w:val="single"/>
        </w:rPr>
        <w:t>U.S. sales already dominate the international market</w:t>
      </w:r>
      <w:r w:rsidRPr="00AA23C5">
        <w:rPr>
          <w:rFonts w:asciiTheme="minorHAnsi" w:hAnsiTheme="minorHAnsi" w:cstheme="minorHAnsi"/>
          <w:sz w:val="12"/>
        </w:rPr>
        <w:t xml:space="preserve">, accounting for 33 percent of all major arms exports and supplying weapons to 103 recipients between 2012 and 2016, according to the Stockholm International Peace Research Institute, or SIPRI, which tallies such transactions. Russia is second, with about 23 percent of the market. The U.S. Defense Security Cooperation Agency late last year announced a 25 percent increase in cleared transactions for fiscal 2017, although many of those agreements had been initiated under the Obama administration </w:t>
      </w:r>
      <w:r w:rsidRPr="00AA23C5">
        <w:rPr>
          <w:rFonts w:asciiTheme="minorHAnsi" w:hAnsiTheme="minorHAnsi" w:cstheme="minorHAnsi"/>
          <w:u w:val="single"/>
        </w:rPr>
        <w:t>In addition to publishing a new policy on conventional arms transfers</w:t>
      </w:r>
      <w:r w:rsidRPr="00AA23C5">
        <w:rPr>
          <w:rFonts w:asciiTheme="minorHAnsi" w:hAnsiTheme="minorHAnsi" w:cstheme="minorHAnsi"/>
          <w:sz w:val="12"/>
        </w:rPr>
        <w:t xml:space="preserve"> — which the administration will have 60 days to decide how to implement — the </w:t>
      </w:r>
      <w:r w:rsidRPr="00AA23C5">
        <w:rPr>
          <w:rFonts w:asciiTheme="minorHAnsi" w:hAnsiTheme="minorHAnsi" w:cstheme="minorHAnsi"/>
          <w:b/>
          <w:u w:val="single"/>
        </w:rPr>
        <w:t>White House and State Department detailed a separate policy on drone exports.</w:t>
      </w:r>
      <w:r w:rsidRPr="00AA23C5">
        <w:rPr>
          <w:rFonts w:asciiTheme="minorHAnsi" w:hAnsiTheme="minorHAnsi" w:cstheme="minorHAnsi"/>
          <w:sz w:val="12"/>
        </w:rPr>
        <w:t xml:space="preserve"> Part of that </w:t>
      </w:r>
      <w:r w:rsidRPr="00AA23C5">
        <w:rPr>
          <w:rFonts w:asciiTheme="minorHAnsi" w:hAnsiTheme="minorHAnsi" w:cstheme="minorHAnsi"/>
          <w:b/>
          <w:u w:val="single"/>
        </w:rPr>
        <w:t>drone policy</w:t>
      </w:r>
      <w:r w:rsidRPr="00AA23C5">
        <w:rPr>
          <w:rFonts w:asciiTheme="minorHAnsi" w:hAnsiTheme="minorHAnsi" w:cstheme="minorHAnsi"/>
          <w:sz w:val="12"/>
        </w:rPr>
        <w:t xml:space="preserve"> remained classified. The </w:t>
      </w:r>
      <w:r w:rsidRPr="00AA23C5">
        <w:rPr>
          <w:rFonts w:asciiTheme="minorHAnsi" w:hAnsiTheme="minorHAnsi" w:cstheme="minorHAnsi"/>
          <w:b/>
          <w:u w:val="single"/>
        </w:rPr>
        <w:t xml:space="preserve">known changes include a decision to allow U.S. drone exporters to negotiate certain contracts directly with foreign nations instead of through the government-run foreign military sales program, which should make it easier for U.S. defense contractors to negotiate drone sales abroad. </w:t>
      </w:r>
      <w:r w:rsidRPr="00AA23C5">
        <w:rPr>
          <w:rFonts w:asciiTheme="minorHAnsi" w:hAnsiTheme="minorHAnsi" w:cstheme="minorHAnsi"/>
          <w:u w:val="single"/>
        </w:rPr>
        <w:t xml:space="preserve">Another change </w:t>
      </w:r>
      <w:r w:rsidRPr="00AA23C5">
        <w:rPr>
          <w:rFonts w:asciiTheme="minorHAnsi" w:hAnsiTheme="minorHAnsi" w:cstheme="minorHAnsi"/>
          <w:b/>
          <w:u w:val="single"/>
        </w:rPr>
        <w:t>eliminates rules that require</w:t>
      </w:r>
      <w:r w:rsidRPr="00AA23C5">
        <w:rPr>
          <w:rFonts w:asciiTheme="minorHAnsi" w:hAnsiTheme="minorHAnsi" w:cstheme="minorHAnsi"/>
          <w:u w:val="single"/>
        </w:rPr>
        <w:t xml:space="preserve"> special </w:t>
      </w:r>
      <w:r w:rsidRPr="00AA23C5">
        <w:rPr>
          <w:rFonts w:asciiTheme="minorHAnsi" w:hAnsiTheme="minorHAnsi" w:cstheme="minorHAnsi"/>
          <w:b/>
          <w:u w:val="single"/>
        </w:rPr>
        <w:t>scrutiny of sales of drones with laser designators</w:t>
      </w:r>
      <w:r w:rsidRPr="00AA23C5">
        <w:rPr>
          <w:rFonts w:asciiTheme="minorHAnsi" w:hAnsiTheme="minorHAnsi" w:cstheme="minorHAnsi"/>
          <w:u w:val="single"/>
        </w:rPr>
        <w:t xml:space="preserve">. Unarmed drones with laser designators can fly over a battlefield and mark a target, then transmit the information back to a fighter jet or other system that can launch a weapon to strike the target. </w:t>
      </w:r>
      <w:r w:rsidRPr="00AA23C5">
        <w:rPr>
          <w:rFonts w:asciiTheme="minorHAnsi" w:hAnsiTheme="minorHAnsi" w:cstheme="minorHAnsi"/>
          <w:sz w:val="12"/>
        </w:rPr>
        <w:t xml:space="preserve">“We are widening the space for the companies to do their sales and marketing via direct commercial sales,” Kaidanow said. “We’re eliminating some of the specific factors that in the past we looked at when we approved these sales or didn’t.” </w:t>
      </w:r>
      <w:r w:rsidRPr="00AA23C5">
        <w:rPr>
          <w:rFonts w:asciiTheme="minorHAnsi" w:hAnsiTheme="minorHAnsi" w:cstheme="minorHAnsi"/>
          <w:u w:val="single"/>
        </w:rPr>
        <w:t xml:space="preserve">U.S. dronemakers have long expressed frustration that they face greater restrictions than foreign competitors such as China when selling their products to other nations. </w:t>
      </w:r>
      <w:r w:rsidRPr="00AA23C5">
        <w:rPr>
          <w:rFonts w:asciiTheme="minorHAnsi" w:hAnsiTheme="minorHAnsi" w:cstheme="minorHAnsi"/>
          <w:sz w:val="12"/>
        </w:rPr>
        <w:t xml:space="preserve">The companies argue that the U.S. restrictions haven’t prevented the proliferation of drones, as the Obama administration intended. They say the rules have simply caused foreign countries that would have bought U.S. equipment, such as Saudi Arabia and the United Arab Emirates, to pursue Chinese products instead. Peter Navarro, director of the White House Office of Trade and Manufacturing Policy, echoed that argument Thursday. Navarro said the Obama administration’s policy on drone exports accelerated an undesirable outcome for U.S. manufacturers, with Chinese replicas of their technology ending up “deployed on the runways in the Middle East.” The Trump administration “is changing that policy,” he said. The change marks a win for allies that have long sought to buy top-of-the-line U.S. drones but have been stymied by export rules. While the new policy doesn’t ensure they will be able to buy the technology, it represents a step in that direction. “With key countries in the Middle East, </w:t>
      </w:r>
      <w:r w:rsidRPr="00AA23C5">
        <w:rPr>
          <w:rFonts w:asciiTheme="minorHAnsi" w:hAnsiTheme="minorHAnsi" w:cstheme="minorHAnsi"/>
          <w:b/>
          <w:u w:val="single"/>
        </w:rPr>
        <w:t>this will be a welcome development</w:t>
      </w:r>
      <w:r w:rsidRPr="00AA23C5">
        <w:rPr>
          <w:rFonts w:asciiTheme="minorHAnsi" w:hAnsiTheme="minorHAnsi" w:cstheme="minorHAnsi"/>
          <w:u w:val="single"/>
        </w:rPr>
        <w:t xml:space="preserve"> by the Trump administration</w:t>
      </w:r>
      <w:r w:rsidRPr="00AA23C5">
        <w:rPr>
          <w:rFonts w:asciiTheme="minorHAnsi" w:hAnsiTheme="minorHAnsi" w:cstheme="minorHAnsi"/>
          <w:sz w:val="12"/>
        </w:rPr>
        <w:t xml:space="preserve">,” said Danny Sebright, a former Pentagon official and current president of the U.S.-U.A.E. Business Council. Still, the revisions fell short of a fuller-scale lifting of restrictions that some in the U.S. defense industry hope to see. U.S. drone exports are regulated under the Missile Technology Control Regime, or MTCR, a voluntary agreement among more than 30 countries, including the United States. The agreement subjects exports of large drones such as the popular American-made Predators and Reapers to a “presumption of denial.” China is not a signatory to the agreement. Kaidanow said that </w:t>
      </w:r>
      <w:r w:rsidRPr="00AA23C5">
        <w:rPr>
          <w:rFonts w:asciiTheme="minorHAnsi" w:hAnsiTheme="minorHAnsi" w:cstheme="minorHAnsi"/>
          <w:u w:val="single"/>
        </w:rPr>
        <w:t>exports of such large U.S. drones</w:t>
      </w:r>
      <w:r w:rsidRPr="00AA23C5">
        <w:rPr>
          <w:rFonts w:asciiTheme="minorHAnsi" w:hAnsiTheme="minorHAnsi" w:cstheme="minorHAnsi"/>
          <w:sz w:val="12"/>
        </w:rPr>
        <w:t xml:space="preserve"> would remain subject to the “presumption of denial” but that the United States would </w:t>
      </w:r>
      <w:r w:rsidRPr="00AA23C5">
        <w:rPr>
          <w:rFonts w:asciiTheme="minorHAnsi" w:hAnsiTheme="minorHAnsi" w:cstheme="minorHAnsi"/>
          <w:u w:val="single"/>
        </w:rPr>
        <w:t xml:space="preserve">work to update the agreement and ensure that it keeps pace with U.S. priorities for arms exports. </w:t>
      </w:r>
      <w:r w:rsidRPr="00AA23C5">
        <w:rPr>
          <w:rFonts w:asciiTheme="minorHAnsi" w:hAnsiTheme="minorHAnsi" w:cstheme="minorHAnsi"/>
          <w:sz w:val="12"/>
        </w:rPr>
        <w:t>Defense contractors have complained that the quirks of the agreement make it easier to export a powerful manned fighter jet from the United States than to sell a far less powerful drone to another nation. Remy Nathan, vice president of the Aerospace Industries Association, a defense industry lobby group, cheered the Trump administration for elevating economic priorities “to their appropriate position” when deciding whether to approve arms deals. “The real significance of this announcement is that you have a presidential-level declaration that defense trade is important,” Nathan said. That laid the groundwork for a conversation between the industry and the administration over the next 60 days about “some real fundamental change that needs to happen,” he added.</w:t>
      </w:r>
    </w:p>
    <w:p w:rsidR="00091F39" w:rsidRPr="00AA23C5" w:rsidRDefault="00091F39" w:rsidP="00091F39">
      <w:pPr>
        <w:rPr>
          <w:rFonts w:asciiTheme="minorHAnsi" w:hAnsiTheme="minorHAnsi" w:cstheme="minorHAnsi"/>
        </w:rPr>
      </w:pPr>
    </w:p>
    <w:p w:rsidR="00091F39" w:rsidRPr="00AA23C5" w:rsidRDefault="00091F39" w:rsidP="00091F39">
      <w:pPr>
        <w:pStyle w:val="Heading4"/>
        <w:rPr>
          <w:rFonts w:asciiTheme="minorHAnsi" w:hAnsiTheme="minorHAnsi" w:cstheme="minorHAnsi"/>
        </w:rPr>
      </w:pPr>
      <w:r w:rsidRPr="00AA23C5">
        <w:rPr>
          <w:rFonts w:asciiTheme="minorHAnsi" w:hAnsiTheme="minorHAnsi" w:cstheme="minorHAnsi"/>
        </w:rPr>
        <w:t>Plan unpopular – White Housing clearing barriers that make drones sales easier</w:t>
      </w:r>
    </w:p>
    <w:p w:rsidR="00091F39" w:rsidRPr="00AA23C5" w:rsidRDefault="00091F39" w:rsidP="00091F39">
      <w:pPr>
        <w:rPr>
          <w:rFonts w:asciiTheme="minorHAnsi" w:hAnsiTheme="minorHAnsi" w:cstheme="minorHAnsi"/>
        </w:rPr>
      </w:pPr>
      <w:r w:rsidRPr="00AA23C5">
        <w:rPr>
          <w:rFonts w:asciiTheme="minorHAnsi" w:hAnsiTheme="minorHAnsi" w:cstheme="minorHAnsi"/>
          <w:b/>
        </w:rPr>
        <w:t>Muñoz 18</w:t>
      </w:r>
      <w:r w:rsidRPr="00AA23C5">
        <w:rPr>
          <w:rFonts w:asciiTheme="minorHAnsi" w:hAnsiTheme="minorHAnsi" w:cstheme="minorHAnsi"/>
        </w:rPr>
        <w:t xml:space="preserve"> – Carlo Muñoz is the military correspondent for The Washington Times focusing on U.S. defense and national security policy, programs and operations (“'Buy America': Trump approves direct overseas sales of armed U.S. drones”, The Washington Times, 04/19/2018, </w:t>
      </w:r>
      <w:hyperlink r:id="rId54" w:history="1">
        <w:r w:rsidRPr="00AA23C5">
          <w:rPr>
            <w:rStyle w:val="Hyperlink"/>
            <w:rFonts w:asciiTheme="minorHAnsi" w:hAnsiTheme="minorHAnsi" w:cstheme="minorHAnsi"/>
          </w:rPr>
          <w:t>https://www.washingtontimes.com/news/2018/apr/19/armed-drones-now-sold-overseas-us-without-pentagon/)//AA</w:t>
        </w:r>
      </w:hyperlink>
    </w:p>
    <w:p w:rsidR="00091F39" w:rsidRPr="00AA23C5" w:rsidRDefault="00091F39" w:rsidP="00091F39">
      <w:pPr>
        <w:rPr>
          <w:rFonts w:asciiTheme="minorHAnsi" w:hAnsiTheme="minorHAnsi" w:cstheme="minorHAnsi"/>
          <w:sz w:val="12"/>
        </w:rPr>
      </w:pPr>
      <w:r w:rsidRPr="00AA23C5">
        <w:rPr>
          <w:rFonts w:asciiTheme="minorHAnsi" w:hAnsiTheme="minorHAnsi" w:cstheme="minorHAnsi"/>
          <w:sz w:val="12"/>
        </w:rPr>
        <w:t xml:space="preserve">It’s one part of his job that President Trump takes to with an enthusiasm never matched before in the Oval Office: touting American-made armaments to potential foreign buyers. The </w:t>
      </w:r>
      <w:r w:rsidRPr="00AA23C5">
        <w:rPr>
          <w:rFonts w:asciiTheme="minorHAnsi" w:hAnsiTheme="minorHAnsi" w:cstheme="minorHAnsi"/>
          <w:u w:val="single"/>
        </w:rPr>
        <w:t>Trump</w:t>
      </w:r>
      <w:r w:rsidRPr="00AA23C5">
        <w:rPr>
          <w:rFonts w:asciiTheme="minorHAnsi" w:hAnsiTheme="minorHAnsi" w:cstheme="minorHAnsi"/>
          <w:sz w:val="12"/>
        </w:rPr>
        <w:t xml:space="preserve"> administration on Thursday</w:t>
      </w:r>
      <w:r w:rsidRPr="00AA23C5">
        <w:rPr>
          <w:rFonts w:asciiTheme="minorHAnsi" w:hAnsiTheme="minorHAnsi" w:cstheme="minorHAnsi"/>
          <w:u w:val="single"/>
        </w:rPr>
        <w:t xml:space="preserve"> rolled out an even bigger “</w:t>
      </w:r>
      <w:r w:rsidRPr="00AA23C5">
        <w:rPr>
          <w:rFonts w:asciiTheme="minorHAnsi" w:hAnsiTheme="minorHAnsi" w:cstheme="minorHAnsi"/>
          <w:b/>
          <w:u w:val="single"/>
        </w:rPr>
        <w:t>Open for Business</w:t>
      </w:r>
      <w:r w:rsidRPr="00AA23C5">
        <w:rPr>
          <w:rFonts w:asciiTheme="minorHAnsi" w:hAnsiTheme="minorHAnsi" w:cstheme="minorHAnsi"/>
          <w:u w:val="single"/>
        </w:rPr>
        <w:t xml:space="preserve">” sign, streamlining the federal policies to approve arms sales to foreign governments and announcing a “manager’s special” of </w:t>
      </w:r>
      <w:r w:rsidRPr="00AA23C5">
        <w:rPr>
          <w:rFonts w:asciiTheme="minorHAnsi" w:hAnsiTheme="minorHAnsi" w:cstheme="minorHAnsi"/>
          <w:b/>
          <w:u w:val="single"/>
        </w:rPr>
        <w:t xml:space="preserve">military drones </w:t>
      </w:r>
      <w:r w:rsidRPr="00AA23C5">
        <w:rPr>
          <w:rFonts w:asciiTheme="minorHAnsi" w:hAnsiTheme="minorHAnsi" w:cstheme="minorHAnsi"/>
          <w:u w:val="single"/>
        </w:rPr>
        <w:t xml:space="preserve">that U.S. arms companies can for the first time hawk directly to overseas buyers without the Pentagon’s approval. </w:t>
      </w:r>
      <w:r w:rsidRPr="00AA23C5">
        <w:rPr>
          <w:rFonts w:asciiTheme="minorHAnsi" w:hAnsiTheme="minorHAnsi" w:cstheme="minorHAnsi"/>
          <w:b/>
          <w:u w:val="single"/>
        </w:rPr>
        <w:t>White House officials say the move will clear away unnecessary red tape that made past weapons deals more expensive and time-consuming</w:t>
      </w:r>
      <w:r w:rsidRPr="00AA23C5">
        <w:rPr>
          <w:rFonts w:asciiTheme="minorHAnsi" w:hAnsiTheme="minorHAnsi" w:cstheme="minorHAnsi"/>
          <w:sz w:val="12"/>
        </w:rPr>
        <w:t xml:space="preserve">, </w:t>
      </w:r>
      <w:r w:rsidRPr="00AA23C5">
        <w:rPr>
          <w:rFonts w:asciiTheme="minorHAnsi" w:hAnsiTheme="minorHAnsi" w:cstheme="minorHAnsi"/>
          <w:b/>
          <w:u w:val="single"/>
        </w:rPr>
        <w:t>while lifting a ban that</w:t>
      </w:r>
      <w:r w:rsidRPr="00AA23C5">
        <w:rPr>
          <w:rFonts w:asciiTheme="minorHAnsi" w:hAnsiTheme="minorHAnsi" w:cstheme="minorHAnsi"/>
          <w:sz w:val="12"/>
        </w:rPr>
        <w:t xml:space="preserve"> President </w:t>
      </w:r>
      <w:r w:rsidRPr="00AA23C5">
        <w:rPr>
          <w:rFonts w:asciiTheme="minorHAnsi" w:hAnsiTheme="minorHAnsi" w:cstheme="minorHAnsi"/>
          <w:b/>
          <w:u w:val="single"/>
        </w:rPr>
        <w:t>Obama put into place</w:t>
      </w:r>
      <w:r w:rsidRPr="00AA23C5">
        <w:rPr>
          <w:rFonts w:asciiTheme="minorHAnsi" w:hAnsiTheme="minorHAnsi" w:cstheme="minorHAnsi"/>
          <w:u w:val="single"/>
        </w:rPr>
        <w:t xml:space="preserve"> three years ago on the booming drone market. </w:t>
      </w:r>
      <w:r w:rsidRPr="00AA23C5">
        <w:rPr>
          <w:rFonts w:asciiTheme="minorHAnsi" w:hAnsiTheme="minorHAnsi" w:cstheme="minorHAnsi"/>
          <w:sz w:val="12"/>
        </w:rPr>
        <w:t xml:space="preserve">The rules were eased after U.S. defense companies reported nearly $42 billion in weapons sales to foreign partners and allies in fiscal 2017, up almost 20 percent from the year before, the State Department reported. That total included $32 billion in foreign military sales, $6 billion in financing and $3.8 billion from other sales. Officials said Thursday that the </w:t>
      </w:r>
      <w:r w:rsidRPr="00AA23C5">
        <w:rPr>
          <w:rFonts w:asciiTheme="minorHAnsi" w:hAnsiTheme="minorHAnsi" w:cstheme="minorHAnsi"/>
          <w:u w:val="single"/>
        </w:rPr>
        <w:t>arms sales mandates under the “Buy America” initiative will exponentially expand the nation’s already dominant market share</w:t>
      </w:r>
      <w:r w:rsidRPr="00AA23C5">
        <w:rPr>
          <w:rFonts w:asciiTheme="minorHAnsi" w:hAnsiTheme="minorHAnsi" w:cstheme="minorHAnsi"/>
          <w:sz w:val="12"/>
        </w:rPr>
        <w:t xml:space="preserve">. The policy, which has been in the works for several months, will carve out a role for the White House and federal government to actively advocate for sales of U.S.-made weapons to foreign countries. Mr. Trump has not been shy about prodding foreign leaders to step up their purchases of American hardware. He brandished an illustrated chart of U.S. tanks, planes and munitions in the Oval Office recently while hosting the crown prince of Saudi Arabia, a major purchaser of U.S. weaponry. </w:t>
      </w:r>
      <w:r w:rsidRPr="00AA23C5">
        <w:rPr>
          <w:rFonts w:asciiTheme="minorHAnsi" w:hAnsiTheme="minorHAnsi" w:cstheme="minorHAnsi"/>
          <w:u w:val="single"/>
        </w:rPr>
        <w:t>“Providing our allies and partners with greater access to American arms will also reduce their reliance not just on Chinese knockoffs, but also on Russian systems</w:t>
      </w:r>
      <w:r w:rsidRPr="00AA23C5">
        <w:rPr>
          <w:rFonts w:asciiTheme="minorHAnsi" w:hAnsiTheme="minorHAnsi" w:cstheme="minorHAnsi"/>
          <w:sz w:val="12"/>
        </w:rPr>
        <w:t xml:space="preserve">,” Peter Navarro, Mr. Trump’s top trade adviser and a longtime critic of Beijing, told reporters during a State Department briefing Thursday. </w:t>
      </w:r>
      <w:r w:rsidRPr="00AA23C5">
        <w:rPr>
          <w:rFonts w:asciiTheme="minorHAnsi" w:hAnsiTheme="minorHAnsi" w:cstheme="minorHAnsi"/>
          <w:u w:val="single"/>
        </w:rPr>
        <w:t>“For too long, we have hamstrung ourselves and limited our ability to provide our allies and partners with the defensive capabilities they require, even when in the U.S. interest</w:t>
      </w:r>
      <w:r w:rsidRPr="00AA23C5">
        <w:rPr>
          <w:rFonts w:asciiTheme="minorHAnsi" w:hAnsiTheme="minorHAnsi" w:cstheme="minorHAnsi"/>
          <w:sz w:val="12"/>
        </w:rPr>
        <w:t xml:space="preserve">,” he said. Nearly 100 countries fly, float and fight with American-made weapons systems, and U.S. defense firms are the leading producers of advanced strike aircraft, precision-guided munitions and missile defense systems. That effort has been spurred by U.S. defense programs specifically geared toward international consumption, such as the F-35 Joint Strike Fighter. In February, Principal Deputy Assistant Secretary of State Tina Kaidanow made an unusually high-profile appearance at Singapore’s international air show, lending the weight of the administration to U.S. defense firms looking to gin up business among Asian customers. Such appearances will likely become the norm under the new arms sales policy. </w:t>
      </w:r>
      <w:r w:rsidRPr="00AA23C5">
        <w:rPr>
          <w:rFonts w:asciiTheme="minorHAnsi" w:hAnsiTheme="minorHAnsi" w:cstheme="minorHAnsi"/>
          <w:u w:val="single"/>
        </w:rPr>
        <w:t>American diplomats and military leaders have been touting American arms as a way to promote better battlefield coordination between U.S. and allied forces rather than for the economic impact. The new arms policy will essentially flip that approach and put the fiscal benefits of arms sales to the U.S. economy at the forefront</w:t>
      </w:r>
      <w:r w:rsidRPr="00AA23C5">
        <w:rPr>
          <w:rFonts w:asciiTheme="minorHAnsi" w:hAnsiTheme="minorHAnsi" w:cstheme="minorHAnsi"/>
          <w:sz w:val="12"/>
        </w:rPr>
        <w:t xml:space="preserve">. It remains unclear whether the U.S. arms export policy will water down or eliminate the role of human rights for foreign weapons sales. But U.S. defense firms are lauding the administration’s efforts to aggressively market their products and expedite their deals. “While these </w:t>
      </w:r>
      <w:r w:rsidRPr="00AA23C5">
        <w:rPr>
          <w:rFonts w:asciiTheme="minorHAnsi" w:hAnsiTheme="minorHAnsi" w:cstheme="minorHAnsi"/>
          <w:u w:val="single"/>
        </w:rPr>
        <w:t>reform efforts will allow us to continue to outpace emerging foreign competition, they will continue to support control mechanisms that protect our most sensitive technologies and hardware while upholding U.S. human rights and nonproliferation objectives</w:t>
      </w:r>
      <w:r w:rsidRPr="00AA23C5">
        <w:rPr>
          <w:rFonts w:asciiTheme="minorHAnsi" w:hAnsiTheme="minorHAnsi" w:cstheme="minorHAnsi"/>
          <w:sz w:val="12"/>
        </w:rPr>
        <w:t xml:space="preserve">,” officials from the National Defense Industrial Association said in a statement Thursday. Administration officials want to further expand the nation’s already significant share of the global arms trade while persuading longtime allies to stick with American hardware and not shift to Chinese, Russian or Israeli-made rivals. Drone sales The new policy calls on the Pentagon and the Energy and Commerce departments to rewrite rules on drone exports. Federal guidelines on the sales of certain technologies — such as unmanned aircraft and long-range missile systems — include restrictions to ensure purchasers do not use those weapons against their own people. However, </w:t>
      </w:r>
      <w:r w:rsidRPr="00AA23C5">
        <w:rPr>
          <w:rFonts w:asciiTheme="minorHAnsi" w:hAnsiTheme="minorHAnsi" w:cstheme="minorHAnsi"/>
          <w:u w:val="single"/>
        </w:rPr>
        <w:t>modified or dumbed-down versions of those restricted weapons could sidestep the restrictions while keeping humanitarian concerns intact.</w:t>
      </w:r>
      <w:r w:rsidRPr="00AA23C5">
        <w:rPr>
          <w:rFonts w:asciiTheme="minorHAnsi" w:hAnsiTheme="minorHAnsi" w:cstheme="minorHAnsi"/>
          <w:sz w:val="12"/>
        </w:rPr>
        <w:t xml:space="preserve"> “We look at democracy, at governance, at human rights, at economic development, at security, at the creation of U.S. jobs and American prosperity. We look at all those things,” Ms. Kaidanow said. </w:t>
      </w:r>
      <w:r w:rsidRPr="00AA23C5">
        <w:rPr>
          <w:rFonts w:asciiTheme="minorHAnsi" w:hAnsiTheme="minorHAnsi" w:cstheme="minorHAnsi"/>
          <w:b/>
          <w:u w:val="single"/>
        </w:rPr>
        <w:t xml:space="preserve">The Trump White House is “very, very focused” on ensuring foreign buyers </w:t>
      </w:r>
      <w:r w:rsidRPr="00AA23C5">
        <w:rPr>
          <w:rFonts w:asciiTheme="minorHAnsi" w:hAnsiTheme="minorHAnsi" w:cstheme="minorHAnsi"/>
          <w:u w:val="single"/>
        </w:rPr>
        <w:t xml:space="preserve">who </w:t>
      </w:r>
      <w:r w:rsidRPr="00AA23C5">
        <w:rPr>
          <w:rFonts w:asciiTheme="minorHAnsi" w:hAnsiTheme="minorHAnsi" w:cstheme="minorHAnsi"/>
          <w:b/>
          <w:u w:val="single"/>
        </w:rPr>
        <w:t>have access to drones</w:t>
      </w:r>
      <w:r w:rsidRPr="00AA23C5">
        <w:rPr>
          <w:rFonts w:asciiTheme="minorHAnsi" w:hAnsiTheme="minorHAnsi" w:cstheme="minorHAnsi"/>
          <w:u w:val="single"/>
        </w:rPr>
        <w:t xml:space="preserve"> or other sensitive technologies all adhere to international norms regarding human rights</w:t>
      </w:r>
      <w:r w:rsidRPr="00AA23C5">
        <w:rPr>
          <w:rFonts w:asciiTheme="minorHAnsi" w:hAnsiTheme="minorHAnsi" w:cstheme="minorHAnsi"/>
          <w:sz w:val="12"/>
        </w:rPr>
        <w:t xml:space="preserve">, she said. </w:t>
      </w:r>
      <w:r w:rsidRPr="00AA23C5">
        <w:rPr>
          <w:rFonts w:asciiTheme="minorHAnsi" w:hAnsiTheme="minorHAnsi" w:cstheme="minorHAnsi"/>
          <w:b/>
          <w:u w:val="single"/>
        </w:rPr>
        <w:t>The revised drone sales rules will ensure American defense firms maintain their dominance over China and other competitors in unmanned technology</w:t>
      </w:r>
      <w:r w:rsidRPr="00AA23C5">
        <w:rPr>
          <w:rFonts w:asciiTheme="minorHAnsi" w:hAnsiTheme="minorHAnsi" w:cstheme="minorHAnsi"/>
          <w:sz w:val="12"/>
        </w:rPr>
        <w:t>, said Mr. Navarro. “Although the U.S. leads the way in [drone] technology, overly restrictive policies enacted by the previous administration have accelerated an undesirable outcome,” he said. “Already, we are seeing Chinese replicas … deployed on the runways in the Middle East.” Obama administration officials suspended a handful of key U.S. arms sales to Saudi Arabia over concerns about civilian deaths tied to the Saudi-led operations against Houthi rebels in Yemen. Riyadh’s heavy-handed strategy to defeat the Houthi separatists, punctuated by a devastating artillery and aerial campaign that reportedly has included the use of banned cluster bombs, has generated strong criticism among human rights groups and lawmakers on Capitol Hill. Critics of the new policy say Mr. Trump is badly overselling the job-generating benefits of military sales abroad. They also say the loosened rules call into question other U.S. foreign policy priorities in the search for more markets and bigger deals. “Rather than buy into Trump’s claims about arms sales generating U.S. jobs, Congress should do its job by making sure that the commercial interests don’t override the national interest when it comes to arms exports,” William D. Hartung, director of the Arms and Security Project at the Center for International Policy, wrote in The Hill newspaper Thursday. But Trump administration officials signed off on a $1 billion arms deal with Saudi Arabia in April. The deal included 100 155 mm M109 Howitzers, 180 .50-caliber M2 heavy machine guns, eight Advanced Field Artillery Tactical Data Systems and three Fire Support Combined Arms Tactical Trainers for a grand total of $1.3 billion. It was the second billion-dollar arms deal signed by the White House with Riyadh since Crown Prince Mohammed bin Salman’s visit to Washington in March. “America is safer when our partners have access to the American-built systems they need to defend themselves and our shared interests, and when American industry competes on a level playing field,” White House press secretary Sarah Huckabee Sanders said in a statement.</w:t>
      </w:r>
    </w:p>
    <w:p w:rsidR="00091F39" w:rsidRPr="00AA23C5" w:rsidRDefault="000943CF" w:rsidP="000943CF">
      <w:pPr>
        <w:pStyle w:val="Heading3"/>
        <w:rPr>
          <w:rFonts w:asciiTheme="minorHAnsi" w:hAnsiTheme="minorHAnsi" w:cstheme="minorHAnsi"/>
        </w:rPr>
      </w:pPr>
      <w:r>
        <w:t>Link – Drones –Trump</w:t>
      </w:r>
    </w:p>
    <w:p w:rsidR="00091F39" w:rsidRPr="00AA23C5" w:rsidRDefault="00091F39" w:rsidP="00091F39">
      <w:pPr>
        <w:pStyle w:val="Heading4"/>
        <w:rPr>
          <w:rFonts w:asciiTheme="minorHAnsi" w:hAnsiTheme="minorHAnsi" w:cstheme="minorHAnsi"/>
        </w:rPr>
      </w:pPr>
      <w:r>
        <w:rPr>
          <w:rFonts w:asciiTheme="minorHAnsi" w:hAnsiTheme="minorHAnsi" w:cstheme="minorHAnsi"/>
        </w:rPr>
        <w:t>The plan hurts Trump – he’s emphasized increased DCS for drones to monopolize the market</w:t>
      </w:r>
    </w:p>
    <w:p w:rsidR="00091F39" w:rsidRPr="00AA23C5" w:rsidRDefault="00091F39" w:rsidP="00091F39">
      <w:pPr>
        <w:rPr>
          <w:rFonts w:asciiTheme="minorHAnsi" w:hAnsiTheme="minorHAnsi" w:cstheme="minorHAnsi"/>
        </w:rPr>
      </w:pPr>
      <w:r w:rsidRPr="00AA23C5">
        <w:rPr>
          <w:rFonts w:asciiTheme="minorHAnsi" w:hAnsiTheme="minorHAnsi" w:cstheme="minorHAnsi"/>
          <w:b/>
        </w:rPr>
        <w:t>Mehta 18</w:t>
      </w:r>
      <w:r w:rsidRPr="00AA23C5">
        <w:rPr>
          <w:rFonts w:asciiTheme="minorHAnsi" w:hAnsiTheme="minorHAnsi" w:cstheme="minorHAnsi"/>
        </w:rPr>
        <w:t xml:space="preserve"> – Aaron Mehta Aaron Mehta is Deputy Editor and Senior Pentagon Correspondent for Defense News, covering policy, strategy and acquisition at the highest levels of the Department of Defense and its international partners (“Trump admin rolls out new rules for weapon, drone sales abroad”, Defense News, 4/19/2018, </w:t>
      </w:r>
      <w:hyperlink r:id="rId55" w:history="1">
        <w:r w:rsidRPr="00AA23C5">
          <w:rPr>
            <w:rStyle w:val="Hyperlink"/>
            <w:rFonts w:asciiTheme="minorHAnsi" w:hAnsiTheme="minorHAnsi" w:cstheme="minorHAnsi"/>
          </w:rPr>
          <w:t>https://www.defensenews.com/news/pentagon-congress/2018/04/19/trump-admin-rolls-out-new-rules-for-weapon-drone-sales-abroad/</w:t>
        </w:r>
      </w:hyperlink>
      <w:r w:rsidRPr="00AA23C5">
        <w:rPr>
          <w:rFonts w:asciiTheme="minorHAnsi" w:hAnsiTheme="minorHAnsi" w:cstheme="minorHAnsi"/>
        </w:rPr>
        <w:t>)//AA</w:t>
      </w:r>
    </w:p>
    <w:p w:rsidR="00091F39" w:rsidRPr="00AA23C5" w:rsidRDefault="00091F39" w:rsidP="00091F39">
      <w:pPr>
        <w:rPr>
          <w:rFonts w:asciiTheme="minorHAnsi" w:hAnsiTheme="minorHAnsi" w:cstheme="minorHAnsi"/>
          <w:sz w:val="16"/>
        </w:rPr>
      </w:pPr>
      <w:r w:rsidRPr="00AA23C5">
        <w:rPr>
          <w:rFonts w:asciiTheme="minorHAnsi" w:hAnsiTheme="minorHAnsi" w:cstheme="minorHAnsi"/>
          <w:sz w:val="16"/>
        </w:rPr>
        <w:t xml:space="preserve">WASHINGTON ― The </w:t>
      </w:r>
      <w:r w:rsidRPr="00AA23C5">
        <w:rPr>
          <w:rFonts w:asciiTheme="minorHAnsi" w:hAnsiTheme="minorHAnsi" w:cstheme="minorHAnsi"/>
          <w:u w:val="single"/>
        </w:rPr>
        <w:t>Trump administration has rolled out a new set of policies governing its exports of military equipment abroad, with a focus on the idea that “economic security is national security.”</w:t>
      </w:r>
      <w:r w:rsidRPr="00AA23C5">
        <w:rPr>
          <w:rFonts w:asciiTheme="minorHAnsi" w:hAnsiTheme="minorHAnsi" w:cstheme="minorHAnsi"/>
          <w:sz w:val="16"/>
        </w:rPr>
        <w:t xml:space="preserve"> But the changes may fall short of what the defense industry was hoping for, particularly when it comes to the export of military drones. </w:t>
      </w:r>
      <w:r w:rsidRPr="00AA23C5">
        <w:rPr>
          <w:rFonts w:asciiTheme="minorHAnsi" w:hAnsiTheme="minorHAnsi" w:cstheme="minorHAnsi"/>
          <w:u w:val="single"/>
        </w:rPr>
        <w:t>The new rules</w:t>
      </w:r>
      <w:r w:rsidRPr="00AA23C5">
        <w:rPr>
          <w:rFonts w:asciiTheme="minorHAnsi" w:hAnsiTheme="minorHAnsi" w:cstheme="minorHAnsi"/>
          <w:sz w:val="16"/>
        </w:rPr>
        <w:t xml:space="preserve">, rolled out April 19, </w:t>
      </w:r>
      <w:r w:rsidRPr="00AA23C5">
        <w:rPr>
          <w:rFonts w:asciiTheme="minorHAnsi" w:hAnsiTheme="minorHAnsi" w:cstheme="minorHAnsi"/>
          <w:b/>
          <w:u w:val="single"/>
        </w:rPr>
        <w:t xml:space="preserve">create broad new language emphasizing the need to consider economic benefits when looking at potential weapon exports to partner nations. </w:t>
      </w:r>
      <w:r w:rsidRPr="00AA23C5">
        <w:rPr>
          <w:rFonts w:asciiTheme="minorHAnsi" w:hAnsiTheme="minorHAnsi" w:cstheme="minorHAnsi"/>
          <w:sz w:val="16"/>
        </w:rPr>
        <w:t>Peter Navarro, White House National Trade Council head, said this change will allow allies and partners “to more easily obtain” American security goods, which in turn improves the security of the Untied States while “reducing” the need for them to buy Chinese and Russian systems. “For too long we have hamstrung ourselves and limited our ability to provide our allies and partners with the defensive capabilities they require, even when in the U.S. interests,” Navarro said. Tina Kaidanow, principal deputy assistant secretary for political-military affairs, said the change represents “</w:t>
      </w:r>
      <w:r w:rsidRPr="00AA23C5">
        <w:rPr>
          <w:rFonts w:asciiTheme="minorHAnsi" w:hAnsiTheme="minorHAnsi" w:cstheme="minorHAnsi"/>
          <w:u w:val="single"/>
        </w:rPr>
        <w:t xml:space="preserve">efforts to do things a little bit more strategically. We need to do, the U.S. government, a better job of strategic advocacy for some of our companies. We need to think about those areas where we can really enable sales oversea.” </w:t>
      </w:r>
      <w:r w:rsidRPr="00AA23C5">
        <w:rPr>
          <w:rFonts w:asciiTheme="minorHAnsi" w:hAnsiTheme="minorHAnsi" w:cstheme="minorHAnsi"/>
          <w:sz w:val="16"/>
        </w:rPr>
        <w:t xml:space="preserve">Talking to reporters ahead of the announcement, both noted that there will now be a 60-day period for feedback from industry, which will help shape potential changes in the future. However, </w:t>
      </w:r>
      <w:r w:rsidRPr="00AA23C5">
        <w:rPr>
          <w:rFonts w:asciiTheme="minorHAnsi" w:hAnsiTheme="minorHAnsi" w:cstheme="minorHAnsi"/>
          <w:u w:val="single"/>
        </w:rPr>
        <w:t>the two offered few hard details about what would change for conventional arms transfers</w:t>
      </w:r>
      <w:r w:rsidRPr="00AA23C5">
        <w:rPr>
          <w:rFonts w:asciiTheme="minorHAnsi" w:hAnsiTheme="minorHAnsi" w:cstheme="minorHAnsi"/>
          <w:sz w:val="16"/>
        </w:rPr>
        <w:t xml:space="preserve">, and Navarro declined to say what economic impact could potentially be in terms of jobs or dollar figures. But </w:t>
      </w:r>
      <w:r w:rsidRPr="00AA23C5">
        <w:rPr>
          <w:rFonts w:asciiTheme="minorHAnsi" w:hAnsiTheme="minorHAnsi" w:cstheme="minorHAnsi"/>
          <w:u w:val="single"/>
        </w:rPr>
        <w:t>industry is excited about the possible impact</w:t>
      </w:r>
      <w:r w:rsidRPr="00AA23C5">
        <w:rPr>
          <w:rFonts w:asciiTheme="minorHAnsi" w:hAnsiTheme="minorHAnsi" w:cstheme="minorHAnsi"/>
          <w:sz w:val="16"/>
        </w:rPr>
        <w:t xml:space="preserve">. “This is a really big deal. These are issues that had typically been relegated to the second tier,” said Remy Nathan, vice president of the Aerospace Industries Association. “Credit this administration, credit [Secretary of Defense Jim Mattis] for putting partnerships in his top three priorities.” The U.S. defense industry continues to dominate on a global scale. According to numbers from the Stockholm International Peace Research Institute, American accounted for 34 percent of total arms exports from 2013–17, with 98 countries buying American goods. The second largest exporter in the world, Russia, accounted for 22 percent of weapon exports during that same period, with 47 countries as clients; China, the fifth-ranked exporter, represented only 5.7 percent of global exports, with 48 countries. And while it is an imperfect measurement, the State Department cleared $75.9 billion in potential arms sales in fiscal year 2017, setting a new record. So far in FY18, State has ok’d over $55 billion in potential future sales. Drone changes But where the U.S. is seeing a steep rise in competition is in the unmanned vehicle sector, particularly from China, who has made inroads into the traditionally U.S. dominated Middle East with their cheaper UAVs. With today’s announcement, </w:t>
      </w:r>
      <w:r w:rsidRPr="00AA23C5">
        <w:rPr>
          <w:rFonts w:asciiTheme="minorHAnsi" w:hAnsiTheme="minorHAnsi" w:cstheme="minorHAnsi"/>
          <w:b/>
          <w:u w:val="single"/>
        </w:rPr>
        <w:t xml:space="preserve">the U.S. has made two tweaks to how it handles drone exports. The first is opening up the opportunity for companies to sell systems via Direct Commercial Sales process, under which a company and another nation can directly negotiate, rather than requiring a more formal Foreign Military Sales process, where the U.S. government acts as a go-between. DCS sales are seen as faster than FMS sales. </w:t>
      </w:r>
      <w:r w:rsidRPr="00AA23C5">
        <w:rPr>
          <w:rFonts w:asciiTheme="minorHAnsi" w:hAnsiTheme="minorHAnsi" w:cstheme="minorHAnsi"/>
          <w:sz w:val="16"/>
        </w:rPr>
        <w:t xml:space="preserve">Secondly, </w:t>
      </w:r>
      <w:r w:rsidRPr="00AA23C5">
        <w:rPr>
          <w:rFonts w:asciiTheme="minorHAnsi" w:hAnsiTheme="minorHAnsi" w:cstheme="minorHAnsi"/>
          <w:b/>
          <w:u w:val="single"/>
        </w:rPr>
        <w:t xml:space="preserve">the government is eliminating rules that marked unarmed systems with laser-designator technology as “strike enabling,” which put them in the same category as armed drones, and hence received higher scrutiny. </w:t>
      </w:r>
      <w:r w:rsidRPr="00AA23C5">
        <w:rPr>
          <w:rFonts w:asciiTheme="minorHAnsi" w:hAnsiTheme="minorHAnsi" w:cstheme="minorHAnsi"/>
          <w:sz w:val="16"/>
        </w:rPr>
        <w:t>Kaidanow said the goal was to make sure “</w:t>
      </w:r>
      <w:r w:rsidRPr="00AA23C5">
        <w:rPr>
          <w:rFonts w:asciiTheme="minorHAnsi" w:hAnsiTheme="minorHAnsi" w:cstheme="minorHAnsi"/>
          <w:b/>
          <w:u w:val="single"/>
        </w:rPr>
        <w:t>U.S. industry faces fewer barriers and less confusion</w:t>
      </w:r>
      <w:r w:rsidRPr="00AA23C5">
        <w:rPr>
          <w:rFonts w:asciiTheme="minorHAnsi" w:hAnsiTheme="minorHAnsi" w:cstheme="minorHAnsi"/>
          <w:sz w:val="16"/>
        </w:rPr>
        <w:t xml:space="preserve"> when they are attempting to compete against other countries and marketing and selling those similar systems to our partners. “ While those changes will be welcomed by the UAV industry, it falls short of what was expected and hoped for by major producers of military drones. It had been expected that the new policy would reinterpret the “strong presumption of denial” clause in the Missile Technology Control Regime, an international arms control agreement among 35 nations that governs the export of missiles and drones, a second source explained. The current clause makes it difficult to approve the sale of category-1 drones capable of carrying 500-kilogram payloads for more than 300 kilometers. The Obama administration had set a standard of how it interprets the MTCR language that some in industry have complained is too strict, and had expected to see changed with this policy a “presumption of approval” for a specific set of allies and partners in Europe, the Middle East and the Asia-Pacific region. However, changes to the MTCR remain on the table for the long term, with Kaidanow saying: “We are looking to ensure that the MTCR keeps pace with the dynamic quality.” While she did not explain what changes to the MTCR may come, American officials in October floated a whitepaper to allies proposing that any air vehicle that flies under 650 kilometers per hour would drop to “category-2” and thus be subject to approval on a case-by-case basis, as opposed to having to follow the more strict “category-1” policies. Despite fears from nongovernmental organizations that human rights concerns would be weakened under the new policy, both Navarro and Kaidanow pushed back at the idea human rights were being weakened under the new policy, with Kaidanow saying “nothing” had changed from that regard. Navarro added that the policy continues to “require enhanced end use monitoring, directing the federal government to work with partners to reduce civilian casualties in conflict and championing principals of human rights in international law, including the law of armed conflict.”</w:t>
      </w:r>
    </w:p>
    <w:p w:rsidR="00091F39" w:rsidRPr="00AA23C5" w:rsidRDefault="00091F39" w:rsidP="00091F39">
      <w:pPr>
        <w:pStyle w:val="Heading4"/>
        <w:rPr>
          <w:rFonts w:asciiTheme="minorHAnsi" w:hAnsiTheme="minorHAnsi" w:cstheme="minorHAnsi"/>
        </w:rPr>
      </w:pPr>
      <w:r>
        <w:rPr>
          <w:rFonts w:asciiTheme="minorHAnsi" w:hAnsiTheme="minorHAnsi" w:cstheme="minorHAnsi"/>
        </w:rPr>
        <w:t>Drone lobbies will backlash – the plan undermines a key Trump initiative</w:t>
      </w:r>
    </w:p>
    <w:p w:rsidR="00091F39" w:rsidRPr="00AA23C5" w:rsidRDefault="00091F39" w:rsidP="00091F39">
      <w:pPr>
        <w:rPr>
          <w:rFonts w:asciiTheme="minorHAnsi" w:hAnsiTheme="minorHAnsi" w:cstheme="minorHAnsi"/>
        </w:rPr>
      </w:pPr>
      <w:r w:rsidRPr="00AA23C5">
        <w:rPr>
          <w:rFonts w:asciiTheme="minorHAnsi" w:hAnsiTheme="minorHAnsi" w:cstheme="minorHAnsi"/>
          <w:b/>
        </w:rPr>
        <w:t>Stone and Spetalnick</w:t>
      </w:r>
      <w:r w:rsidRPr="00AA23C5">
        <w:rPr>
          <w:rFonts w:asciiTheme="minorHAnsi" w:hAnsiTheme="minorHAnsi" w:cstheme="minorHAnsi"/>
        </w:rPr>
        <w:t xml:space="preserve"> </w:t>
      </w:r>
      <w:r w:rsidRPr="00AA23C5">
        <w:rPr>
          <w:rFonts w:asciiTheme="minorHAnsi" w:hAnsiTheme="minorHAnsi" w:cstheme="minorHAnsi"/>
          <w:b/>
        </w:rPr>
        <w:t>18</w:t>
      </w:r>
      <w:r w:rsidRPr="00AA23C5">
        <w:rPr>
          <w:rFonts w:asciiTheme="minorHAnsi" w:hAnsiTheme="minorHAnsi" w:cstheme="minorHAnsi"/>
        </w:rPr>
        <w:t xml:space="preserve"> – Mike Stone and Matt Spetalnick (“Exclusive: Trump to boost exports of lethal drones to more U.S. allies – sources”, Reuters, 3/20/2018, https://www.reuters.com/article/us-usa-arms-drones-exclusive/exclusive-trump-to-boost-exports-of-lethal-drones-to-more-u-s-allies-sources-idUSKBN1GW12D)//AA</w:t>
      </w:r>
    </w:p>
    <w:p w:rsidR="00091F39" w:rsidRDefault="00091F39" w:rsidP="00091F39">
      <w:pPr>
        <w:rPr>
          <w:rFonts w:asciiTheme="minorHAnsi" w:hAnsiTheme="minorHAnsi" w:cstheme="minorHAnsi"/>
          <w:sz w:val="14"/>
        </w:rPr>
      </w:pPr>
      <w:r w:rsidRPr="00AA23C5">
        <w:rPr>
          <w:rFonts w:asciiTheme="minorHAnsi" w:hAnsiTheme="minorHAnsi" w:cstheme="minorHAnsi"/>
          <w:sz w:val="14"/>
        </w:rPr>
        <w:t xml:space="preserve">WASHINGTON (Reuters) - President Donald </w:t>
      </w:r>
      <w:r w:rsidRPr="00AA23C5">
        <w:rPr>
          <w:rFonts w:asciiTheme="minorHAnsi" w:hAnsiTheme="minorHAnsi" w:cstheme="minorHAnsi"/>
          <w:u w:val="single"/>
        </w:rPr>
        <w:t>Trump will soon make it easier to export some types of lethal U.S.-made drones to potentially dozens more allies and partners, according to people familiar with the plan. Trump is expected to ease rules for such foreign sales under a long-delayed new policy on unmanned military aircraft</w:t>
      </w:r>
      <w:r w:rsidRPr="00AA23C5">
        <w:rPr>
          <w:rFonts w:asciiTheme="minorHAnsi" w:hAnsiTheme="minorHAnsi" w:cstheme="minorHAnsi"/>
          <w:sz w:val="14"/>
        </w:rPr>
        <w:t xml:space="preserve"> due to be rolled out as early as this month, the first phase of a broader overhaul of arms export regulations. </w:t>
      </w:r>
      <w:r w:rsidRPr="00AA23C5">
        <w:rPr>
          <w:rFonts w:asciiTheme="minorHAnsi" w:hAnsiTheme="minorHAnsi" w:cstheme="minorHAnsi"/>
          <w:u w:val="single"/>
        </w:rPr>
        <w:t>U.S. drone manufacturers</w:t>
      </w:r>
      <w:r w:rsidRPr="00AA23C5">
        <w:rPr>
          <w:rFonts w:asciiTheme="minorHAnsi" w:hAnsiTheme="minorHAnsi" w:cstheme="minorHAnsi"/>
          <w:sz w:val="14"/>
        </w:rPr>
        <w:t xml:space="preserve">, facing growing competition overseas especially from Chinese and Israeli rivals who often sell under lighter restrictions, </w:t>
      </w:r>
      <w:r w:rsidRPr="00AA23C5">
        <w:rPr>
          <w:rFonts w:asciiTheme="minorHAnsi" w:hAnsiTheme="minorHAnsi" w:cstheme="minorHAnsi"/>
          <w:u w:val="single"/>
        </w:rPr>
        <w:t>have lobbied hard for the rule changes.</w:t>
      </w:r>
      <w:r w:rsidRPr="00AA23C5">
        <w:rPr>
          <w:rFonts w:asciiTheme="minorHAnsi" w:hAnsiTheme="minorHAnsi" w:cstheme="minorHAnsi"/>
          <w:sz w:val="14"/>
        </w:rPr>
        <w:t xml:space="preserve"> The </w:t>
      </w:r>
      <w:r w:rsidRPr="00AA23C5">
        <w:rPr>
          <w:rFonts w:asciiTheme="minorHAnsi" w:hAnsiTheme="minorHAnsi" w:cstheme="minorHAnsi"/>
          <w:u w:val="single"/>
        </w:rPr>
        <w:t>White House is expected to tout the move as part of Trump’s “Buy American” initiative to create jobs and reduce the U.S. trade deficit</w:t>
      </w:r>
      <w:r w:rsidRPr="00AA23C5">
        <w:rPr>
          <w:rFonts w:asciiTheme="minorHAnsi" w:hAnsiTheme="minorHAnsi" w:cstheme="minorHAnsi"/>
          <w:sz w:val="14"/>
        </w:rPr>
        <w:t xml:space="preserve">. Human rights and arms control advocates, however, </w:t>
      </w:r>
      <w:r w:rsidRPr="00AA23C5">
        <w:rPr>
          <w:rFonts w:asciiTheme="minorHAnsi" w:hAnsiTheme="minorHAnsi" w:cstheme="minorHAnsi"/>
          <w:u w:val="single"/>
        </w:rPr>
        <w:t>warn it risks fueling violence and instability in regions such as the Middle East and South Asia.</w:t>
      </w:r>
      <w:r w:rsidRPr="00AA23C5">
        <w:rPr>
          <w:rFonts w:asciiTheme="minorHAnsi" w:hAnsiTheme="minorHAnsi" w:cstheme="minorHAnsi"/>
          <w:sz w:val="14"/>
        </w:rPr>
        <w:t xml:space="preserve"> An </w:t>
      </w:r>
      <w:r w:rsidRPr="00AA23C5">
        <w:rPr>
          <w:rFonts w:asciiTheme="minorHAnsi" w:hAnsiTheme="minorHAnsi" w:cstheme="minorHAnsi"/>
          <w:u w:val="single"/>
        </w:rPr>
        <w:t xml:space="preserve">announcement of the new policy has been held up for months </w:t>
      </w:r>
      <w:r w:rsidRPr="001E3E7D">
        <w:rPr>
          <w:rFonts w:asciiTheme="minorHAnsi" w:hAnsiTheme="minorHAnsi" w:cstheme="minorHAnsi"/>
          <w:b/>
          <w:u w:val="single"/>
        </w:rPr>
        <w:t>amid deliberations on how far to go in</w:t>
      </w:r>
      <w:r w:rsidRPr="00AA23C5">
        <w:rPr>
          <w:rFonts w:asciiTheme="minorHAnsi" w:hAnsiTheme="minorHAnsi" w:cstheme="minorHAnsi"/>
          <w:u w:val="single"/>
        </w:rPr>
        <w:t xml:space="preserve"> </w:t>
      </w:r>
      <w:r w:rsidRPr="001E3E7D">
        <w:rPr>
          <w:rFonts w:asciiTheme="minorHAnsi" w:hAnsiTheme="minorHAnsi" w:cstheme="minorHAnsi"/>
          <w:b/>
          <w:u w:val="single"/>
        </w:rPr>
        <w:t>unleashing drones exports</w:t>
      </w:r>
      <w:r w:rsidRPr="00AA23C5">
        <w:rPr>
          <w:rFonts w:asciiTheme="minorHAnsi" w:hAnsiTheme="minorHAnsi" w:cstheme="minorHAnsi"/>
          <w:sz w:val="14"/>
        </w:rPr>
        <w:t xml:space="preserve">. That delay prompted Defense Secretary Jim Mattis to write to Trump’s national security adviser H.R. McMaster to press him to expedite the policy shift to avoid losing out on sales to certain countries, an industry source and two U.S officials said. </w:t>
      </w:r>
      <w:r w:rsidRPr="001E3E7D">
        <w:rPr>
          <w:rFonts w:asciiTheme="minorHAnsi" w:hAnsiTheme="minorHAnsi" w:cstheme="minorHAnsi"/>
          <w:b/>
          <w:u w:val="single"/>
        </w:rPr>
        <w:t>A key thrust of the policy will be to lower barriers to sales of smaller hunter-killer drones that carry fewer missiles and travel shorter distances than larger models</w:t>
      </w:r>
      <w:r w:rsidRPr="00AA23C5">
        <w:rPr>
          <w:rFonts w:asciiTheme="minorHAnsi" w:hAnsiTheme="minorHAnsi" w:cstheme="minorHAnsi"/>
          <w:sz w:val="14"/>
        </w:rPr>
        <w:t xml:space="preserve"> such as the iconic Predator drone, the sources said. Export regulations will also be eased for surveillance drones of all sizes, they said, speaking on condition of anonymity. Even though </w:t>
      </w:r>
      <w:r w:rsidRPr="00AA23C5">
        <w:rPr>
          <w:rFonts w:asciiTheme="minorHAnsi" w:hAnsiTheme="minorHAnsi" w:cstheme="minorHAnsi"/>
          <w:b/>
          <w:u w:val="single"/>
        </w:rPr>
        <w:t>Trump will stop short of completely opening up sales of top-of-the-line lethal drones, it will mark a major step toward overcoming a long-standing U.S. taboo against selling armed drones to countries other than a handful of Washington’s most trusted allies.</w:t>
      </w:r>
      <w:r w:rsidRPr="00AA23C5">
        <w:rPr>
          <w:rFonts w:asciiTheme="minorHAnsi" w:hAnsiTheme="minorHAnsi" w:cstheme="minorHAnsi"/>
          <w:sz w:val="14"/>
        </w:rPr>
        <w:t xml:space="preserve"> Military drones have changed the face of modern warfare, with U.S. models in greatest demand. Trump’s aides had initially focused mostly on devising ways to boost sales of “eye in the sky” drones used for tracking and targeting. But after a more than year-long review, they have crafted a plan that will reinterpret some rules to allow for more armed drone sales overseas. A list of potential buyers being given fast-track treatment is expected to expand to include more NATO members, Saudi Arabia and other Gulf partners as well as treaty allies such as Japan and South Korea, the people familiar with the plan said. Also likely to be in the favored group would be key partners such as India, Singapore and Australia as well as many of the 35 signatories to the Missile Technology Control Regime (MTCR), an international agreement that sets rules for export of missiles and related weaponry. The </w:t>
      </w:r>
      <w:r w:rsidRPr="00AA23C5">
        <w:rPr>
          <w:rFonts w:asciiTheme="minorHAnsi" w:hAnsiTheme="minorHAnsi" w:cstheme="minorHAnsi"/>
          <w:u w:val="single"/>
        </w:rPr>
        <w:t xml:space="preserve">only sales of armed U.S. drones in recent years have been to Britain and Italy. </w:t>
      </w:r>
      <w:r w:rsidRPr="00AA23C5">
        <w:rPr>
          <w:rFonts w:asciiTheme="minorHAnsi" w:hAnsiTheme="minorHAnsi" w:cstheme="minorHAnsi"/>
          <w:sz w:val="14"/>
        </w:rPr>
        <w:t>“</w:t>
      </w:r>
      <w:r w:rsidRPr="001E3E7D">
        <w:rPr>
          <w:rFonts w:asciiTheme="minorHAnsi" w:hAnsiTheme="minorHAnsi" w:cstheme="minorHAnsi"/>
          <w:b/>
          <w:u w:val="single"/>
        </w:rPr>
        <w:t>We’re getting outplayed</w:t>
      </w:r>
      <w:r w:rsidRPr="00AA23C5">
        <w:rPr>
          <w:rFonts w:asciiTheme="minorHAnsi" w:hAnsiTheme="minorHAnsi" w:cstheme="minorHAnsi"/>
          <w:u w:val="single"/>
        </w:rPr>
        <w:t xml:space="preserve"> all over the world</w:t>
      </w:r>
      <w:r w:rsidRPr="00AA23C5">
        <w:rPr>
          <w:rFonts w:asciiTheme="minorHAnsi" w:hAnsiTheme="minorHAnsi" w:cstheme="minorHAnsi"/>
          <w:sz w:val="14"/>
        </w:rPr>
        <w:t xml:space="preserve">,” a U.S. official told Reuters. </w:t>
      </w:r>
      <w:r w:rsidRPr="00AA23C5">
        <w:rPr>
          <w:rFonts w:asciiTheme="minorHAnsi" w:hAnsiTheme="minorHAnsi" w:cstheme="minorHAnsi"/>
          <w:u w:val="single"/>
        </w:rPr>
        <w:t xml:space="preserve">“Why can our competitors sell to our own allies the equipment they are clamoring to buy from us? This policy is meant to turn that around.” </w:t>
      </w:r>
      <w:r w:rsidRPr="00AA23C5">
        <w:rPr>
          <w:rFonts w:asciiTheme="minorHAnsi" w:hAnsiTheme="minorHAnsi" w:cstheme="minorHAnsi"/>
          <w:sz w:val="14"/>
        </w:rPr>
        <w:t xml:space="preserve">A Trump administration official, responding to a request for comment on the story, said the </w:t>
      </w:r>
      <w:r w:rsidRPr="00AA23C5">
        <w:rPr>
          <w:rFonts w:asciiTheme="minorHAnsi" w:hAnsiTheme="minorHAnsi" w:cstheme="minorHAnsi"/>
          <w:u w:val="single"/>
        </w:rPr>
        <w:t>U.S. government is seeking to “minimize the self-inflicted bureaucratic and administrative hurdles to U.S. competitiveness in the global aerospace markets.”</w:t>
      </w:r>
      <w:r w:rsidRPr="00AA23C5">
        <w:rPr>
          <w:rFonts w:asciiTheme="minorHAnsi" w:hAnsiTheme="minorHAnsi" w:cstheme="minorHAnsi"/>
          <w:sz w:val="14"/>
        </w:rPr>
        <w:t xml:space="preserve"> The official insisted, however, that </w:t>
      </w:r>
      <w:r w:rsidRPr="00AA23C5">
        <w:rPr>
          <w:rFonts w:asciiTheme="minorHAnsi" w:hAnsiTheme="minorHAnsi" w:cstheme="minorHAnsi"/>
          <w:u w:val="single"/>
        </w:rPr>
        <w:t xml:space="preserve">any sales of armed drones would be in accordance with U.S. law and require that buyers adhere to international standards. </w:t>
      </w:r>
      <w:r w:rsidRPr="00AA23C5">
        <w:rPr>
          <w:rFonts w:asciiTheme="minorHAnsi" w:hAnsiTheme="minorHAnsi" w:cstheme="minorHAnsi"/>
          <w:sz w:val="14"/>
        </w:rPr>
        <w:t>There was no immediate comment from the White House or Pentagon on the Mattis message to McMaster.</w:t>
      </w:r>
    </w:p>
    <w:p w:rsidR="005E4C9F" w:rsidRDefault="005E4C9F" w:rsidP="005E4C9F">
      <w:pPr>
        <w:pStyle w:val="Heading2"/>
      </w:pPr>
      <w:r>
        <w:t>India</w:t>
      </w:r>
    </w:p>
    <w:p w:rsidR="005E4C9F" w:rsidRPr="008B54DE" w:rsidRDefault="005E4C9F" w:rsidP="005E4C9F">
      <w:pPr>
        <w:pStyle w:val="Heading3"/>
      </w:pPr>
      <w:r>
        <w:t>Link – India – 1nc</w:t>
      </w:r>
    </w:p>
    <w:p w:rsidR="005E4C9F" w:rsidRDefault="005E4C9F" w:rsidP="005E4C9F">
      <w:pPr>
        <w:pStyle w:val="Heading4"/>
      </w:pPr>
      <w:r>
        <w:t xml:space="preserve">Reducing arms sales to India causes massive fights—selling them arms is </w:t>
      </w:r>
      <w:r>
        <w:rPr>
          <w:u w:val="single"/>
        </w:rPr>
        <w:t>uniquely bipartisan</w:t>
      </w:r>
      <w:r>
        <w:t xml:space="preserve">, </w:t>
      </w:r>
      <w:r>
        <w:rPr>
          <w:u w:val="single"/>
        </w:rPr>
        <w:t xml:space="preserve">insulated from nationalism, </w:t>
      </w:r>
      <w:r>
        <w:t xml:space="preserve">and </w:t>
      </w:r>
      <w:r>
        <w:rPr>
          <w:u w:val="single"/>
        </w:rPr>
        <w:t>economically important</w:t>
      </w:r>
    </w:p>
    <w:p w:rsidR="005E4C9F" w:rsidRPr="008E3E9F" w:rsidRDefault="005E4C9F" w:rsidP="005E4C9F">
      <w:pPr>
        <w:rPr>
          <w:sz w:val="16"/>
          <w:szCs w:val="16"/>
        </w:rPr>
      </w:pPr>
      <w:r w:rsidRPr="008E3E9F">
        <w:rPr>
          <w:rStyle w:val="Style13ptBold"/>
        </w:rPr>
        <w:t>Parpiani 2/26/19</w:t>
      </w:r>
      <w:r>
        <w:t xml:space="preserve"> </w:t>
      </w:r>
      <w:r w:rsidRPr="008E3E9F">
        <w:rPr>
          <w:sz w:val="16"/>
          <w:szCs w:val="16"/>
        </w:rPr>
        <w:t>(Kashish Parpiani is a Research Fellow at ORF’s Mumbai Centre. His research interests include: US grand strategy, US civil</w:t>
      </w:r>
      <w:r w:rsidRPr="008E3E9F">
        <w:rPr>
          <w:rFonts w:ascii="Cambria Math" w:hAnsi="Cambria Math" w:cs="Cambria Math"/>
          <w:sz w:val="16"/>
          <w:szCs w:val="16"/>
        </w:rPr>
        <w:t>⎯</w:t>
      </w:r>
      <w:r w:rsidRPr="008E3E9F">
        <w:rPr>
          <w:sz w:val="16"/>
          <w:szCs w:val="16"/>
        </w:rPr>
        <w:t>military relations, and US foreign policy in the Asia</w:t>
      </w:r>
      <w:r w:rsidRPr="008E3E9F">
        <w:rPr>
          <w:rFonts w:ascii="Cambria Math" w:hAnsi="Cambria Math" w:cs="Cambria Math"/>
          <w:sz w:val="16"/>
          <w:szCs w:val="16"/>
        </w:rPr>
        <w:t>⎯</w:t>
      </w:r>
      <w:r w:rsidRPr="008E3E9F">
        <w:rPr>
          <w:sz w:val="16"/>
          <w:szCs w:val="16"/>
        </w:rPr>
        <w:t xml:space="preserve">Pacific. MA United States’ Foreign Policy, University of Warwick, UK. MSc International Relations, Nanyang Technological University, Singapore. BMM Journalism, University of Mumbai. “Institutionalising India-US defence ties in American legislative precedents” 2/26/19 </w:t>
      </w:r>
      <w:hyperlink r:id="rId56" w:history="1">
        <w:r w:rsidRPr="00233F74">
          <w:rPr>
            <w:rStyle w:val="Hyperlink"/>
            <w:sz w:val="16"/>
            <w:szCs w:val="16"/>
          </w:rPr>
          <w:t>https://www.orfonline.org/research/institutionalising-india-us-defence-ties-in-american-legislative-precedents-48539/</w:t>
        </w:r>
      </w:hyperlink>
      <w:r w:rsidRPr="008E3E9F">
        <w:rPr>
          <w:sz w:val="16"/>
          <w:szCs w:val="16"/>
        </w:rPr>
        <w:t>)</w:t>
      </w:r>
      <w:r>
        <w:rPr>
          <w:sz w:val="16"/>
          <w:szCs w:val="16"/>
        </w:rPr>
        <w:t xml:space="preserve"> wtk</w:t>
      </w:r>
    </w:p>
    <w:p w:rsidR="005E4C9F" w:rsidRPr="00066127" w:rsidRDefault="005E4C9F" w:rsidP="005E4C9F">
      <w:pPr>
        <w:rPr>
          <w:sz w:val="16"/>
        </w:rPr>
      </w:pPr>
      <w:r w:rsidRPr="00066127">
        <w:rPr>
          <w:rStyle w:val="StyleUnderline"/>
        </w:rPr>
        <w:t>In the impending scenario of greater Congressional</w:t>
      </w:r>
      <w:r w:rsidRPr="00066127">
        <w:rPr>
          <w:sz w:val="16"/>
        </w:rPr>
        <w:t xml:space="preserve"> oversight and </w:t>
      </w:r>
      <w:r w:rsidRPr="00066127">
        <w:rPr>
          <w:rStyle w:val="StyleUnderline"/>
        </w:rPr>
        <w:t>scrutiny into US arms exports</w:t>
      </w:r>
      <w:r w:rsidRPr="00066127">
        <w:rPr>
          <w:sz w:val="16"/>
        </w:rPr>
        <w:t xml:space="preserve">, </w:t>
      </w:r>
      <w:r w:rsidRPr="00066127">
        <w:rPr>
          <w:rStyle w:val="Emphasis"/>
        </w:rPr>
        <w:t>India is unlikely to be in the cross-hairs of Capitol Hill for three reasons</w:t>
      </w:r>
      <w:r w:rsidRPr="00066127">
        <w:rPr>
          <w:sz w:val="16"/>
        </w:rPr>
        <w:t xml:space="preserve">: One, </w:t>
      </w:r>
      <w:r w:rsidRPr="00066127">
        <w:rPr>
          <w:rStyle w:val="StyleUnderline"/>
        </w:rPr>
        <w:t xml:space="preserve">support for India on the Hill is largely </w:t>
      </w:r>
      <w:r w:rsidRPr="00066127">
        <w:rPr>
          <w:rStyle w:val="Emphasis"/>
        </w:rPr>
        <w:t>bipartisan</w:t>
      </w:r>
      <w:r w:rsidRPr="00066127">
        <w:rPr>
          <w:sz w:val="16"/>
        </w:rPr>
        <w:t xml:space="preserve">. </w:t>
      </w:r>
      <w:r w:rsidRPr="00066127">
        <w:rPr>
          <w:rStyle w:val="StyleUnderline"/>
        </w:rPr>
        <w:t>In the</w:t>
      </w:r>
      <w:r w:rsidRPr="00066127">
        <w:rPr>
          <w:sz w:val="16"/>
        </w:rPr>
        <w:t xml:space="preserve"> US </w:t>
      </w:r>
      <w:r w:rsidRPr="00066127">
        <w:rPr>
          <w:rStyle w:val="StyleUnderline"/>
        </w:rPr>
        <w:t>House</w:t>
      </w:r>
      <w:r w:rsidRPr="00066127">
        <w:rPr>
          <w:sz w:val="16"/>
        </w:rPr>
        <w:t xml:space="preserve"> of Representatives, </w:t>
      </w:r>
      <w:r w:rsidRPr="00066127">
        <w:rPr>
          <w:rStyle w:val="StyleUnderline"/>
        </w:rPr>
        <w:t>the India caucus is the largest country-specific caucus</w:t>
      </w:r>
      <w:r w:rsidRPr="00066127">
        <w:rPr>
          <w:sz w:val="16"/>
        </w:rPr>
        <w:t xml:space="preserve">. </w:t>
      </w:r>
      <w:r w:rsidRPr="00066127">
        <w:rPr>
          <w:rStyle w:val="StyleUnderline"/>
        </w:rPr>
        <w:t>In the</w:t>
      </w:r>
      <w:r w:rsidRPr="00066127">
        <w:rPr>
          <w:sz w:val="16"/>
        </w:rPr>
        <w:t xml:space="preserve"> </w:t>
      </w:r>
      <w:r w:rsidRPr="00066127">
        <w:rPr>
          <w:rStyle w:val="StyleUnderline"/>
        </w:rPr>
        <w:t>Senate</w:t>
      </w:r>
      <w:r w:rsidRPr="00066127">
        <w:rPr>
          <w:sz w:val="16"/>
        </w:rPr>
        <w:t xml:space="preserve">, </w:t>
      </w:r>
      <w:r w:rsidRPr="00066127">
        <w:rPr>
          <w:rStyle w:val="StyleUnderline"/>
        </w:rPr>
        <w:t>the India caucus is the only country-specific caucus</w:t>
      </w:r>
      <w:r w:rsidRPr="00066127">
        <w:rPr>
          <w:sz w:val="16"/>
        </w:rPr>
        <w:t xml:space="preserve">. Further, </w:t>
      </w:r>
      <w:r w:rsidRPr="00066127">
        <w:rPr>
          <w:rStyle w:val="StyleUnderline"/>
        </w:rPr>
        <w:t>the rise of Indian-American legislators</w:t>
      </w:r>
      <w:r w:rsidRPr="00066127">
        <w:rPr>
          <w:sz w:val="16"/>
        </w:rPr>
        <w:t xml:space="preserve"> — who also have a strong inclination on greater American engagement with India, </w:t>
      </w:r>
      <w:r w:rsidRPr="00066127">
        <w:rPr>
          <w:rStyle w:val="StyleUnderline"/>
        </w:rPr>
        <w:t xml:space="preserve">to prominent positions is </w:t>
      </w:r>
      <w:r w:rsidRPr="00066127">
        <w:rPr>
          <w:rStyle w:val="Emphasis"/>
        </w:rPr>
        <w:t>certain to influence consolidation of that bipartisan consensus on India</w:t>
      </w:r>
      <w:r w:rsidRPr="00066127">
        <w:rPr>
          <w:sz w:val="16"/>
        </w:rPr>
        <w:t xml:space="preserve">. Some notable examples are Rep. Ro Khanna (D-CA) joining the House Armed Services subcommittees on Intelligence and Emerging Threats, and Strategic Forces, as well as the Oversight subcommittees of Government Operations and Economic Policy;[46] and Rep. Pramila Jayapal (D-WA) as the co-chair of the Congressional Progressive Caucus.[47] Two, </w:t>
      </w:r>
      <w:r w:rsidRPr="00066127">
        <w:rPr>
          <w:rStyle w:val="Emphasis"/>
        </w:rPr>
        <w:t>India continues to be the US’ coveted arms market</w:t>
      </w:r>
      <w:r w:rsidRPr="00066127">
        <w:rPr>
          <w:sz w:val="16"/>
        </w:rPr>
        <w:t xml:space="preserve">. </w:t>
      </w:r>
      <w:r w:rsidRPr="00066127">
        <w:rPr>
          <w:rStyle w:val="StyleUnderline"/>
        </w:rPr>
        <w:t>According to a report by the US Department of Defense, India is “modernizing its military and the United States would like to compete for those sales”</w:t>
      </w:r>
      <w:r w:rsidRPr="00066127">
        <w:rPr>
          <w:sz w:val="16"/>
        </w:rPr>
        <w:t xml:space="preserve">.[48] Quoting Army Lt. Gen. Charles Hooper (Director, Defence Security Cooperation Agency), the report continues, “We’re very confident that, when given all of the information that they need, they’ll (India will) choose American systems and American services.”[49] In addition to this envisioned rising tempo of Indo-US defence trade in the context of New Delhi’s planned US$ 250-billion defence modernisation initiative, </w:t>
      </w:r>
      <w:r w:rsidRPr="00066127">
        <w:rPr>
          <w:rStyle w:val="StyleUnderline"/>
        </w:rPr>
        <w:t>India is a robust civil aviation market as well</w:t>
      </w:r>
      <w:r w:rsidRPr="00066127">
        <w:rPr>
          <w:sz w:val="16"/>
        </w:rPr>
        <w:t xml:space="preserve">. </w:t>
      </w:r>
      <w:r w:rsidRPr="00066127">
        <w:rPr>
          <w:rStyle w:val="StyleUnderline"/>
        </w:rPr>
        <w:t>The world’s largest aerospace company, Boeing, recently deemed India to “become the third-largest commercial aviation market by the early 2020s”</w:t>
      </w:r>
      <w:r w:rsidRPr="00066127">
        <w:rPr>
          <w:sz w:val="16"/>
        </w:rPr>
        <w:t xml:space="preserve">.[50] According to estimates, </w:t>
      </w:r>
      <w:r w:rsidRPr="00066127">
        <w:rPr>
          <w:rStyle w:val="StyleUnderline"/>
        </w:rPr>
        <w:t>India is set to order “a record of up to 2,300 new planes worth $320 billion from global planemakers over the next 20 years.”</w:t>
      </w:r>
      <w:r w:rsidRPr="00066127">
        <w:rPr>
          <w:sz w:val="16"/>
        </w:rPr>
        <w:t xml:space="preserve">[51] Three, </w:t>
      </w:r>
      <w:r w:rsidRPr="00066127">
        <w:rPr>
          <w:rStyle w:val="StyleUnderline"/>
        </w:rPr>
        <w:t>India</w:t>
      </w:r>
      <w:r w:rsidRPr="00066127">
        <w:rPr>
          <w:sz w:val="16"/>
        </w:rPr>
        <w:t xml:space="preserve">, </w:t>
      </w:r>
      <w:r w:rsidRPr="00066127">
        <w:rPr>
          <w:rStyle w:val="StyleUnderline"/>
        </w:rPr>
        <w:t xml:space="preserve">due to its historic insistence on maintaining a certain degree of autonomy has largely </w:t>
      </w:r>
      <w:r w:rsidRPr="00066127">
        <w:rPr>
          <w:rStyle w:val="Emphasis"/>
        </w:rPr>
        <w:t>avoided the stigma associated with allied and partner nations of the US in these times of rising conservative nationalism</w:t>
      </w:r>
      <w:r w:rsidRPr="00066127">
        <w:rPr>
          <w:sz w:val="16"/>
        </w:rPr>
        <w:t xml:space="preserve">. </w:t>
      </w:r>
      <w:r w:rsidRPr="00066127">
        <w:rPr>
          <w:rStyle w:val="StyleUnderline"/>
        </w:rPr>
        <w:t>The current political climate, which centres on the United States settling scores over its 70-odd year-period of largesse, has led to derision of allied countries</w:t>
      </w:r>
      <w:r w:rsidRPr="00066127">
        <w:rPr>
          <w:sz w:val="16"/>
        </w:rPr>
        <w:t>— from Canada to Japan—</w:t>
      </w:r>
      <w:r w:rsidRPr="00066127">
        <w:rPr>
          <w:rStyle w:val="StyleUnderline"/>
        </w:rPr>
        <w:t>for their dependence on Washington</w:t>
      </w:r>
      <w:r w:rsidRPr="00066127">
        <w:rPr>
          <w:sz w:val="16"/>
        </w:rPr>
        <w:t xml:space="preserve">. </w:t>
      </w:r>
      <w:r w:rsidRPr="00066127">
        <w:rPr>
          <w:rStyle w:val="StyleUnderline"/>
        </w:rPr>
        <w:t>India, however, due to its lack of overt dependence on Washington</w:t>
      </w:r>
      <w:r w:rsidRPr="00066127">
        <w:rPr>
          <w:sz w:val="16"/>
        </w:rPr>
        <w:t xml:space="preserve"> — absent a formal alliance—</w:t>
      </w:r>
      <w:r w:rsidRPr="00066127">
        <w:rPr>
          <w:rStyle w:val="StyleUnderline"/>
        </w:rPr>
        <w:t>mostly escapes the ire of conservative nationalists.</w:t>
      </w:r>
      <w:r>
        <w:rPr>
          <w:rStyle w:val="StyleUnderline"/>
        </w:rPr>
        <w:t xml:space="preserve"> </w:t>
      </w:r>
      <w:r w:rsidRPr="00066127">
        <w:rPr>
          <w:rStyle w:val="StyleUnderline"/>
        </w:rPr>
        <w:t>The Congressional relevance of India can be seen in instances such as amendments in both chambers to the Arms Export Control Act</w:t>
      </w:r>
      <w:r w:rsidRPr="00066127">
        <w:rPr>
          <w:sz w:val="16"/>
        </w:rPr>
        <w:t xml:space="preserve">. Chiefly, the H.R. 4825 - U.S.-India Defense Technology and Partnership Act </w:t>
      </w:r>
      <w:r w:rsidRPr="00066127">
        <w:rPr>
          <w:rStyle w:val="StyleUnderline"/>
        </w:rPr>
        <w:t>which designated India as a “U.S. major partner” in matters pertaining to arms sales</w:t>
      </w:r>
      <w:r w:rsidRPr="00066127">
        <w:rPr>
          <w:sz w:val="16"/>
        </w:rPr>
        <w:t>.[52]</w:t>
      </w:r>
    </w:p>
    <w:p w:rsidR="000974AB" w:rsidRDefault="000974AB" w:rsidP="000943CF">
      <w:pPr>
        <w:pStyle w:val="Heading2"/>
      </w:pPr>
      <w:r>
        <w:t xml:space="preserve">Israel </w:t>
      </w:r>
    </w:p>
    <w:p w:rsidR="000943CF" w:rsidRPr="000943CF" w:rsidRDefault="000943CF" w:rsidP="000943CF">
      <w:pPr>
        <w:pStyle w:val="Heading3"/>
      </w:pPr>
      <w:r>
        <w:t>Link – Israel – 1nc</w:t>
      </w:r>
    </w:p>
    <w:p w:rsidR="000974AB" w:rsidRPr="002B7FA6" w:rsidRDefault="000974AB" w:rsidP="000974AB">
      <w:pPr>
        <w:pStyle w:val="Heading4"/>
      </w:pPr>
      <w:r w:rsidRPr="002B7FA6">
        <w:t>The plan destroys Trump – Israel lobby support is vital to his pc – the backlash from the enormously powerful MIC – Israel lobby permutation is tremendous</w:t>
      </w:r>
    </w:p>
    <w:p w:rsidR="000974AB" w:rsidRPr="005B3219" w:rsidRDefault="000974AB" w:rsidP="000974AB">
      <w:r w:rsidRPr="00913FB2">
        <w:rPr>
          <w:rStyle w:val="Heading4Char"/>
        </w:rPr>
        <w:t>Cook 18</w:t>
      </w:r>
      <w:r>
        <w:t xml:space="preserve"> May 30, 2018. “Under Trump, the Israel lobby is a Hydra with many heads Jonathan Cook, a British journalist based in Nazareth since 2001, is the the author of three books on the Israeli-Palestinian conflict. He is a past winner of the Martha Gellhorn Special Prize for Journalism. His website and blog can be found at: www.jonathan-cook.net . </w:t>
      </w:r>
      <w:hyperlink r:id="rId57" w:history="1">
        <w:r w:rsidRPr="00567DD2">
          <w:rPr>
            <w:rStyle w:val="Hyperlink"/>
          </w:rPr>
          <w:t>https://www.middleeasteye.net/opinion/under-trump-israel-lobby-hydra-many-heads \\</w:t>
        </w:r>
      </w:hyperlink>
      <w:r>
        <w:t xml:space="preserve"> anko</w:t>
      </w:r>
    </w:p>
    <w:p w:rsidR="000974AB" w:rsidRDefault="000974AB" w:rsidP="000974AB">
      <w:pPr>
        <w:rPr>
          <w:rStyle w:val="Heading4Char"/>
          <w:rFonts w:eastAsiaTheme="minorHAnsi" w:cstheme="minorBidi"/>
          <w:sz w:val="22"/>
          <w:u w:val="single"/>
        </w:rPr>
      </w:pPr>
      <w:r w:rsidRPr="009A2046">
        <w:rPr>
          <w:sz w:val="14"/>
        </w:rPr>
        <w:t xml:space="preserve">Five lobbies in one </w:t>
      </w:r>
      <w:r w:rsidRPr="004C5A67">
        <w:rPr>
          <w:rStyle w:val="StyleUnderline"/>
          <w:highlight w:val="yellow"/>
        </w:rPr>
        <w:t>Rather than exposing</w:t>
      </w:r>
      <w:r w:rsidRPr="00C06A32">
        <w:rPr>
          <w:rStyle w:val="StyleUnderline"/>
        </w:rPr>
        <w:t xml:space="preserve"> and confronting </w:t>
      </w:r>
      <w:r w:rsidRPr="004C5A67">
        <w:rPr>
          <w:rStyle w:val="StyleUnderline"/>
          <w:highlight w:val="yellow"/>
        </w:rPr>
        <w:t>the</w:t>
      </w:r>
      <w:r w:rsidRPr="00C06A32">
        <w:rPr>
          <w:rStyle w:val="StyleUnderline"/>
        </w:rPr>
        <w:t xml:space="preserve"> Israel </w:t>
      </w:r>
      <w:r w:rsidRPr="004C5A67">
        <w:rPr>
          <w:rStyle w:val="StyleUnderline"/>
          <w:highlight w:val="yellow"/>
        </w:rPr>
        <w:t>lobby</w:t>
      </w:r>
      <w:r w:rsidRPr="00C06A32">
        <w:rPr>
          <w:rStyle w:val="StyleUnderline"/>
        </w:rPr>
        <w:t xml:space="preserve">, however, </w:t>
      </w:r>
      <w:r w:rsidRPr="004C5A67">
        <w:rPr>
          <w:rStyle w:val="StyleUnderline"/>
          <w:highlight w:val="yellow"/>
        </w:rPr>
        <w:t>US presidents have</w:t>
      </w:r>
      <w:r w:rsidRPr="00C06A32">
        <w:rPr>
          <w:rStyle w:val="StyleUnderline"/>
        </w:rPr>
        <w:t xml:space="preserve"> more typically </w:t>
      </w:r>
      <w:r w:rsidRPr="004C5A67">
        <w:rPr>
          <w:rStyle w:val="StyleUnderline"/>
          <w:highlight w:val="yellow"/>
        </w:rPr>
        <w:t>bent to its will</w:t>
      </w:r>
      <w:r w:rsidRPr="00C06A32">
        <w:rPr>
          <w:rStyle w:val="StyleUnderline"/>
        </w:rPr>
        <w:t>.</w:t>
      </w:r>
      <w:r w:rsidRPr="009A2046">
        <w:rPr>
          <w:sz w:val="14"/>
        </w:rPr>
        <w:t xml:space="preserve"> That was only too obvious, for example, when Barack Obama folded in his early battle with Netanyahu to limit the expansion of illegal Jewish settlements in the West Bank. But </w:t>
      </w:r>
      <w:r w:rsidRPr="004C5A67">
        <w:rPr>
          <w:rStyle w:val="StyleUnderline"/>
          <w:highlight w:val="yellow"/>
        </w:rPr>
        <w:t>under Trump, the Israel lobby has come to exercise unrivalled power</w:t>
      </w:r>
      <w:r w:rsidRPr="00C06A32">
        <w:rPr>
          <w:rStyle w:val="Emphasis"/>
        </w:rPr>
        <w:t xml:space="preserve">, because it is now far more than just one lobby. </w:t>
      </w:r>
      <w:r w:rsidRPr="004C5A67">
        <w:rPr>
          <w:rStyle w:val="Emphasis"/>
          <w:highlight w:val="yellow"/>
        </w:rPr>
        <w:t>It is a five-headed Hydra</w:t>
      </w:r>
      <w:r w:rsidRPr="009A2046">
        <w:rPr>
          <w:sz w:val="14"/>
        </w:rPr>
        <w:t xml:space="preserve"> worthy of Greek mythology, and only one of its heads relates directly to Israel or organised American Jewry. In fact, the lobby’s power now derives not chiefly from Israel. Since Trump's election, </w:t>
      </w:r>
      <w:r w:rsidRPr="004C5A67">
        <w:rPr>
          <w:rStyle w:val="Emphasis"/>
          <w:highlight w:val="yellow"/>
        </w:rPr>
        <w:t>the</w:t>
      </w:r>
      <w:r w:rsidRPr="004F4AA9">
        <w:rPr>
          <w:rStyle w:val="Emphasis"/>
        </w:rPr>
        <w:t xml:space="preserve"> Israel </w:t>
      </w:r>
      <w:r w:rsidRPr="004C5A67">
        <w:rPr>
          <w:rStyle w:val="Emphasis"/>
          <w:highlight w:val="yellow"/>
        </w:rPr>
        <w:t>lobby has managed to absorb and mobilise</w:t>
      </w:r>
      <w:r w:rsidRPr="004C5A67">
        <w:rPr>
          <w:rStyle w:val="StyleUnderline"/>
          <w:highlight w:val="yellow"/>
        </w:rPr>
        <w:t xml:space="preserve"> </w:t>
      </w:r>
      <w:r w:rsidRPr="004C5A67">
        <w:rPr>
          <w:sz w:val="14"/>
          <w:highlight w:val="yellow"/>
        </w:rPr>
        <w:t>an additional four</w:t>
      </w:r>
      <w:r w:rsidRPr="004C5A67">
        <w:rPr>
          <w:rStyle w:val="StyleUnderline"/>
          <w:highlight w:val="yellow"/>
        </w:rPr>
        <w:t xml:space="preserve"> </w:t>
      </w:r>
      <w:r w:rsidRPr="004C5A67">
        <w:rPr>
          <w:rStyle w:val="Emphasis"/>
          <w:highlight w:val="yellow"/>
        </w:rPr>
        <w:t>powerful lobbies</w:t>
      </w:r>
      <w:r w:rsidRPr="00C06A32">
        <w:rPr>
          <w:rStyle w:val="StyleUnderline"/>
        </w:rPr>
        <w:t xml:space="preserve"> – and to a degree not seen before. </w:t>
      </w:r>
      <w:r w:rsidRPr="004C5A67">
        <w:rPr>
          <w:rStyle w:val="StyleUnderline"/>
          <w:highlight w:val="yellow"/>
        </w:rPr>
        <w:t>They are: the Christian evangelicals, the alt-right, the m</w:t>
      </w:r>
      <w:r w:rsidRPr="00C06A32">
        <w:rPr>
          <w:rStyle w:val="StyleUnderline"/>
        </w:rPr>
        <w:t>ilitary-</w:t>
      </w:r>
      <w:r w:rsidRPr="004C5A67">
        <w:rPr>
          <w:rStyle w:val="StyleUnderline"/>
          <w:highlight w:val="yellow"/>
        </w:rPr>
        <w:t>i</w:t>
      </w:r>
      <w:r w:rsidRPr="00C06A32">
        <w:rPr>
          <w:rStyle w:val="StyleUnderline"/>
        </w:rPr>
        <w:t xml:space="preserve">ndustrial </w:t>
      </w:r>
      <w:r w:rsidRPr="004C5A67">
        <w:rPr>
          <w:rStyle w:val="StyleUnderline"/>
          <w:highlight w:val="yellow"/>
        </w:rPr>
        <w:t>c</w:t>
      </w:r>
      <w:r w:rsidRPr="00C06A32">
        <w:rPr>
          <w:rStyle w:val="StyleUnderline"/>
        </w:rPr>
        <w:t xml:space="preserve">omplex, </w:t>
      </w:r>
      <w:r w:rsidRPr="004C5A67">
        <w:rPr>
          <w:rStyle w:val="StyleUnderline"/>
          <w:highlight w:val="yellow"/>
        </w:rPr>
        <w:t>and the Saudi</w:t>
      </w:r>
      <w:r w:rsidRPr="00C06A32">
        <w:rPr>
          <w:rStyle w:val="StyleUnderline"/>
        </w:rPr>
        <w:t xml:space="preserve"> Arabia </w:t>
      </w:r>
      <w:r w:rsidRPr="004C5A67">
        <w:rPr>
          <w:rStyle w:val="StyleUnderline"/>
          <w:highlight w:val="yellow"/>
        </w:rPr>
        <w:t>lobby</w:t>
      </w:r>
      <w:r w:rsidRPr="00C06A32">
        <w:rPr>
          <w:rStyle w:val="StyleUnderline"/>
        </w:rPr>
        <w:t>.</w:t>
      </w:r>
      <w:r>
        <w:rPr>
          <w:rStyle w:val="StyleUnderline"/>
        </w:rPr>
        <w:t xml:space="preserve"> </w:t>
      </w:r>
      <w:r w:rsidRPr="009A2046">
        <w:rPr>
          <w:sz w:val="14"/>
        </w:rPr>
        <w:t>Domestically</w:t>
      </w:r>
      <w:r w:rsidRPr="00913FB2">
        <w:rPr>
          <w:rStyle w:val="StyleUnderline"/>
        </w:rPr>
        <w:t xml:space="preserve">, </w:t>
      </w:r>
      <w:r w:rsidRPr="002B7FA6">
        <w:rPr>
          <w:rStyle w:val="Emphasis"/>
          <w:highlight w:val="yellow"/>
        </w:rPr>
        <w:t>Trump's</w:t>
      </w:r>
      <w:r w:rsidRPr="00913FB2">
        <w:rPr>
          <w:rStyle w:val="StyleUnderline"/>
        </w:rPr>
        <w:t xml:space="preserve"> election </w:t>
      </w:r>
      <w:r w:rsidRPr="002B7FA6">
        <w:rPr>
          <w:rStyle w:val="Emphasis"/>
          <w:highlight w:val="yellow"/>
        </w:rPr>
        <w:t>victory depended on his ability to rally to his side</w:t>
      </w:r>
      <w:r w:rsidRPr="00913FB2">
        <w:rPr>
          <w:rStyle w:val="StyleUnderline"/>
        </w:rPr>
        <w:t xml:space="preserve"> two </w:t>
      </w:r>
      <w:r w:rsidRPr="002B7FA6">
        <w:rPr>
          <w:rStyle w:val="Emphasis"/>
          <w:highlight w:val="yellow"/>
        </w:rPr>
        <w:t>groups</w:t>
      </w:r>
      <w:r w:rsidRPr="002B7FA6">
        <w:rPr>
          <w:rStyle w:val="Emphasis"/>
        </w:rPr>
        <w:t xml:space="preserve"> </w:t>
      </w:r>
      <w:r w:rsidRPr="00913FB2">
        <w:rPr>
          <w:rStyle w:val="StyleUnderline"/>
        </w:rPr>
        <w:t xml:space="preserve">that are profoundly </w:t>
      </w:r>
      <w:r w:rsidRPr="002B7FA6">
        <w:rPr>
          <w:rStyle w:val="Emphasis"/>
          <w:highlight w:val="yellow"/>
        </w:rPr>
        <w:t>committed to Israel</w:t>
      </w:r>
      <w:r w:rsidRPr="00913FB2">
        <w:rPr>
          <w:rStyle w:val="StyleUnderline"/>
        </w:rPr>
        <w:t>, even though they are largely indifferent, or actively hostile, to the Jews who live there</w:t>
      </w:r>
      <w:r w:rsidRPr="009A2046">
        <w:rPr>
          <w:sz w:val="14"/>
        </w:rPr>
        <w:t xml:space="preserve">. Leaders of the US alt-right – a loose coalition of white supremacist and neo-Nazi groups – are infatuated with Israel but typically dislike Jews. That sentiment has been encapsulated by alt-right leader Richard Spencer, who describes himself as a "white Zionist". In short, the alt-right treasures Israel because it has preserved a long-discredited model of a fortress-like, belligerent racial homeland. They want the US reserved exclusively for an imagined "white" community, just as Israel defines itself as representing an exclusive Jewish community. Trump's reliance on the alt-right vote was highlighted by the early appointment to his administration of several leading figures associated with the movement, including Steve Bannon, Stephen Miller, Michael Flynn, Julia Hahn and Sebastian Gorka. Fulfilling God’s prophecy But more significant still has been the role of evangelicals. That is why Mike Pence, a devout Christian, was chosen as Trump's running mate. Trump's team understood that the votes of tens of millions of Americans were assured if Trump pandered to their prejudices. And happily for Netanyahu, their keenest prejudice is fanatical support for Israel – and not just for Israel inside its internationally recognised borders, but also for Greater Israel, which includes many dozens of illegal Jewish settlements built on Palestinian land. The Christian Zionists believe that Jews must be corralled into their biblical homeland to fulfil divine prophecy and bring about the Second Coming of the Messiah. It was primarily for the sake of these Christian Zionists that Trump moved the US embassy to Jerusalem. And it was why two evangelical pastors with a history of anti-Semitic remarks, John Hagee and Robert Jeffress, were called on to offer their blessings at the opening ceremony. Trump's indebtedness to the evangelicals is one reason to be worried about his policies in the region. The Christian Zionists have no interest in fairness, justice or international law. Rather, they are prepared to inflame tensions in the Middle East – and even trigger Armageddon itself – if they think it might benefit Israel and further God’s prophecy. Eisenhower’s warning </w:t>
      </w:r>
      <w:r w:rsidRPr="00671FB1">
        <w:rPr>
          <w:rStyle w:val="StyleUnderline"/>
          <w:highlight w:val="yellow"/>
        </w:rPr>
        <w:t>The m</w:t>
      </w:r>
      <w:r w:rsidRPr="00C06A32">
        <w:rPr>
          <w:rStyle w:val="StyleUnderline"/>
        </w:rPr>
        <w:t>ilitary-</w:t>
      </w:r>
      <w:r w:rsidRPr="00671FB1">
        <w:rPr>
          <w:rStyle w:val="StyleUnderline"/>
          <w:highlight w:val="yellow"/>
        </w:rPr>
        <w:t>i</w:t>
      </w:r>
      <w:r w:rsidRPr="00C06A32">
        <w:rPr>
          <w:rStyle w:val="StyleUnderline"/>
        </w:rPr>
        <w:t xml:space="preserve">ndustrial </w:t>
      </w:r>
      <w:r w:rsidRPr="00671FB1">
        <w:rPr>
          <w:rStyle w:val="StyleUnderline"/>
          <w:highlight w:val="yellow"/>
        </w:rPr>
        <w:t>c</w:t>
      </w:r>
      <w:r w:rsidRPr="00C06A32">
        <w:rPr>
          <w:rStyle w:val="StyleUnderline"/>
        </w:rPr>
        <w:t xml:space="preserve">omplex </w:t>
      </w:r>
      <w:r w:rsidRPr="00671FB1">
        <w:rPr>
          <w:rStyle w:val="StyleUnderline"/>
          <w:highlight w:val="yellow"/>
        </w:rPr>
        <w:t>has</w:t>
      </w:r>
      <w:r w:rsidRPr="00C06A32">
        <w:rPr>
          <w:rStyle w:val="StyleUnderline"/>
        </w:rPr>
        <w:t xml:space="preserve"> </w:t>
      </w:r>
      <w:r w:rsidRPr="00671FB1">
        <w:rPr>
          <w:rStyle w:val="StyleUnderline"/>
          <w:highlight w:val="yellow"/>
        </w:rPr>
        <w:t>enjoyed a</w:t>
      </w:r>
      <w:r w:rsidRPr="00C06A32">
        <w:rPr>
          <w:rStyle w:val="StyleUnderline"/>
        </w:rPr>
        <w:t xml:space="preserve"> much </w:t>
      </w:r>
      <w:r w:rsidRPr="00671FB1">
        <w:rPr>
          <w:rStyle w:val="StyleUnderline"/>
          <w:highlight w:val="yellow"/>
        </w:rPr>
        <w:t>longer,</w:t>
      </w:r>
      <w:r w:rsidRPr="00C06A32">
        <w:rPr>
          <w:rStyle w:val="StyleUnderline"/>
        </w:rPr>
        <w:t xml:space="preserve"> if </w:t>
      </w:r>
      <w:r w:rsidRPr="00671FB1">
        <w:rPr>
          <w:rStyle w:val="StyleUnderline"/>
          <w:highlight w:val="yellow"/>
        </w:rPr>
        <w:t>more veiled, influence on</w:t>
      </w:r>
      <w:r w:rsidRPr="00C06A32">
        <w:rPr>
          <w:rStyle w:val="StyleUnderline"/>
        </w:rPr>
        <w:t xml:space="preserve"> US </w:t>
      </w:r>
      <w:r w:rsidRPr="00671FB1">
        <w:rPr>
          <w:rStyle w:val="StyleUnderline"/>
          <w:highlight w:val="yellow"/>
        </w:rPr>
        <w:t>politic</w:t>
      </w:r>
      <w:r w:rsidRPr="00C06A32">
        <w:rPr>
          <w:rStyle w:val="StyleUnderline"/>
        </w:rPr>
        <w:t>s</w:t>
      </w:r>
      <w:r w:rsidRPr="009A2046">
        <w:rPr>
          <w:sz w:val="14"/>
        </w:rPr>
        <w:t xml:space="preserve">. A former US army general who became president, Dwight Eisenhower, warned of the looming threat posed by an increasingly dominant corporate sector dependent on war profits back in 1961. Since then, the power of these corporations has accreted and expanded in precisely the ways Eisenhower feared. And that has only helped Israel. </w:t>
      </w:r>
      <w:r w:rsidRPr="00C06A32">
        <w:rPr>
          <w:rStyle w:val="StyleUnderline"/>
        </w:rPr>
        <w:t>In the early 1980s, Noam Chomsky, the dissident US intellectual, observed in his book The Fateful Triangle that Israel and the US had different conceptions of the Middle East.</w:t>
      </w:r>
      <w:r>
        <w:rPr>
          <w:rStyle w:val="StyleUnderline"/>
        </w:rPr>
        <w:t xml:space="preserve"> </w:t>
      </w:r>
      <w:r w:rsidRPr="00C06A32">
        <w:rPr>
          <w:rStyle w:val="StyleUnderline"/>
        </w:rPr>
        <w:t>The US was then what Chomsky termed a "status quo power" that was mostly interested in preserving the existing regional order. Israel, on the other hand, was committed to destabilisation of the region – its Balkanisation – as a strategy to extend its hegemony over feuding, internally divided neighbouring states.</w:t>
      </w:r>
      <w:r>
        <w:rPr>
          <w:rStyle w:val="StyleUnderline"/>
        </w:rPr>
        <w:t xml:space="preserve"> </w:t>
      </w:r>
      <w:r w:rsidRPr="009A2046">
        <w:rPr>
          <w:sz w:val="14"/>
        </w:rPr>
        <w:t xml:space="preserve">Today, it is not hard to see which vision of the Middle East prevailed. </w:t>
      </w:r>
      <w:r w:rsidRPr="00C06A32">
        <w:rPr>
          <w:rStyle w:val="StyleUnderline"/>
        </w:rPr>
        <w:t xml:space="preserve">The </w:t>
      </w:r>
      <w:r w:rsidRPr="00671FB1">
        <w:rPr>
          <w:rStyle w:val="StyleUnderline"/>
          <w:highlight w:val="yellow"/>
        </w:rPr>
        <w:t>US</w:t>
      </w:r>
      <w:r w:rsidRPr="00C06A32">
        <w:rPr>
          <w:rStyle w:val="StyleUnderline"/>
        </w:rPr>
        <w:t xml:space="preserve">-headquartered </w:t>
      </w:r>
      <w:r w:rsidRPr="00671FB1">
        <w:rPr>
          <w:rStyle w:val="StyleUnderline"/>
          <w:highlight w:val="yellow"/>
        </w:rPr>
        <w:t>war industries lobbied for – and have profited enormously</w:t>
      </w:r>
      <w:r w:rsidRPr="00C06A32">
        <w:rPr>
          <w:rStyle w:val="StyleUnderline"/>
        </w:rPr>
        <w:t xml:space="preserve"> from – an endless, global "war on terror"</w:t>
      </w:r>
      <w:r w:rsidRPr="009A2046">
        <w:rPr>
          <w:sz w:val="14"/>
        </w:rPr>
        <w:t xml:space="preserve"> that needs their expensive killing toys. The West has even been able to market its wars of aggression against other sovereign states as "humanitarian" in nature. </w:t>
      </w:r>
      <w:r w:rsidRPr="00C06A32">
        <w:rPr>
          <w:rStyle w:val="StyleUnderline"/>
        </w:rPr>
        <w:t>The benefits to the military industries can be gauged by examining the ever-surging profits of large US arms manufacturers such as Lockheed Martin and Raytheon over the past decade.</w:t>
      </w:r>
      <w:r>
        <w:rPr>
          <w:rStyle w:val="StyleUnderline"/>
        </w:rPr>
        <w:t xml:space="preserve"> </w:t>
      </w:r>
      <w:r w:rsidRPr="009A2046">
        <w:rPr>
          <w:sz w:val="14"/>
        </w:rPr>
        <w:t xml:space="preserve">Cultivation of fear Israel has not only benefited from the sanctioning and dismemberment of regional rivals, such as Syria, Iraq and Iran, but it has exploited the opportunity to make itself indispensable to these war-profiting industries. It has, for example, </w:t>
      </w:r>
      <w:r w:rsidRPr="00C06A32">
        <w:rPr>
          <w:rStyle w:val="StyleUnderline"/>
        </w:rPr>
        <w:t>been the linchpin in developing and refining new ways to exploit the cultivation of fear – most significantly, the ever-expanding "homeland security" industry.</w:t>
      </w:r>
      <w:r>
        <w:rPr>
          <w:rStyle w:val="StyleUnderline"/>
        </w:rPr>
        <w:t xml:space="preserve"> </w:t>
      </w:r>
      <w:r w:rsidRPr="009A2046">
        <w:rPr>
          <w:sz w:val="14"/>
        </w:rPr>
        <w:t xml:space="preserve">Using the occupied Palestinian territories for experimentation, </w:t>
      </w:r>
      <w:r w:rsidRPr="00C06A32">
        <w:rPr>
          <w:rStyle w:val="StyleUnderline"/>
        </w:rPr>
        <w:t>Israel has specialised in developing surveillance and biometric technologies, lethal and non-lethal crowd control methods, complex incarceration systems, psychological profiling of subjugated populations, and highly dubious redefinitions of international law</w:t>
      </w:r>
      <w:r w:rsidRPr="009A2046">
        <w:rPr>
          <w:sz w:val="14"/>
        </w:rPr>
        <w:t xml:space="preserve"> to lift existing restraints on war crimes and wars of aggression. </w:t>
      </w:r>
      <w:r w:rsidRPr="00C06A32">
        <w:rPr>
          <w:rStyle w:val="StyleUnderline"/>
        </w:rPr>
        <w:t xml:space="preserve">That has proved invaluable to the military industries that have sought to profit from new wars and occupations across the Middle East. </w:t>
      </w:r>
      <w:r w:rsidRPr="009A2046">
        <w:rPr>
          <w:sz w:val="14"/>
        </w:rPr>
        <w:t xml:space="preserve">But it has also meant Israel's expertise is much sought-after by US political and security elites who wish to pacify and control restless domestic populations. Israel's encouragement of the Middle East's destabilisation has raised new threats in the US – of protest, immigration and terrorism – for which Israel has then supplied readymade solutions. Israel has helped to rationalise the militarisation of police forces in the US and elsewhere, and provided the training. It has also gradually introduced to the US and other Western countries the kind of racial and political profiling that has long been standard in Israel. That is the reason why Israeli academic Jeff Halper has warned of the danger that the "war on terror" could ultimately turn all of us into Palestinians. Alliance with Saudi Arabia But </w:t>
      </w:r>
      <w:r w:rsidRPr="00C06A32">
        <w:rPr>
          <w:rStyle w:val="StyleUnderline"/>
        </w:rPr>
        <w:t xml:space="preserve">perhaps </w:t>
      </w:r>
      <w:r w:rsidRPr="00671FB1">
        <w:rPr>
          <w:rStyle w:val="StyleUnderline"/>
          <w:highlight w:val="yellow"/>
        </w:rPr>
        <w:t>the most significant additional boost to Israel's power</w:t>
      </w:r>
      <w:r w:rsidRPr="00C06A32">
        <w:rPr>
          <w:rStyle w:val="StyleUnderline"/>
        </w:rPr>
        <w:t xml:space="preserve"> in Washington </w:t>
      </w:r>
      <w:r w:rsidRPr="00671FB1">
        <w:rPr>
          <w:rStyle w:val="StyleUnderline"/>
          <w:highlight w:val="yellow"/>
        </w:rPr>
        <w:t>has been its</w:t>
      </w:r>
      <w:r w:rsidRPr="00C06A32">
        <w:rPr>
          <w:rStyle w:val="StyleUnderline"/>
        </w:rPr>
        <w:t xml:space="preserve"> newfound and barely concealed </w:t>
      </w:r>
      <w:r w:rsidRPr="00671FB1">
        <w:rPr>
          <w:rStyle w:val="StyleUnderline"/>
          <w:highlight w:val="yellow"/>
        </w:rPr>
        <w:t>alliance with Saudi Arabia. For decades, the oil lobby in the US was seen as a counterweight to the Israel lobby</w:t>
      </w:r>
      <w:r w:rsidRPr="00671FB1">
        <w:rPr>
          <w:sz w:val="14"/>
          <w:highlight w:val="yellow"/>
        </w:rPr>
        <w:t>. T</w:t>
      </w:r>
      <w:r w:rsidRPr="009A2046">
        <w:rPr>
          <w:sz w:val="14"/>
        </w:rPr>
        <w:t xml:space="preserve">hat was why Israel's supporters traditionally reviled the US State Department, which was viewed as an Arabist outpost. </w:t>
      </w:r>
      <w:r w:rsidRPr="00671FB1">
        <w:rPr>
          <w:rStyle w:val="StyleUnderline"/>
          <w:highlight w:val="yellow"/>
        </w:rPr>
        <w:t>No longer. Trump</w:t>
      </w:r>
      <w:r w:rsidRPr="00C06A32">
        <w:rPr>
          <w:rStyle w:val="StyleUnderline"/>
        </w:rPr>
        <w:t xml:space="preserve">, ever the businessman, </w:t>
      </w:r>
      <w:r w:rsidRPr="00671FB1">
        <w:rPr>
          <w:rStyle w:val="StyleUnderline"/>
          <w:highlight w:val="yellow"/>
        </w:rPr>
        <w:t>has cultivated</w:t>
      </w:r>
      <w:r w:rsidRPr="00C06A32">
        <w:rPr>
          <w:rStyle w:val="StyleUnderline"/>
        </w:rPr>
        <w:t xml:space="preserve"> even </w:t>
      </w:r>
      <w:r w:rsidRPr="00671FB1">
        <w:rPr>
          <w:rStyle w:val="StyleUnderline"/>
          <w:highlight w:val="yellow"/>
        </w:rPr>
        <w:t xml:space="preserve">stronger ties to the Saudis, hoping that arms and technology sales will revive the US economy </w:t>
      </w:r>
      <w:r w:rsidRPr="00671FB1">
        <w:rPr>
          <w:rStyle w:val="StyleUnderline"/>
        </w:rPr>
        <w:t>and his political fortunes</w:t>
      </w:r>
      <w:r w:rsidRPr="00C06A32">
        <w:rPr>
          <w:rStyle w:val="StyleUnderline"/>
        </w:rPr>
        <w:t>.</w:t>
      </w:r>
      <w:r>
        <w:rPr>
          <w:rStyle w:val="StyleUnderline"/>
        </w:rPr>
        <w:t xml:space="preserve"> </w:t>
      </w:r>
      <w:r w:rsidRPr="009A2046">
        <w:rPr>
          <w:sz w:val="14"/>
        </w:rPr>
        <w:t xml:space="preserve">During a visit by Saudi Crown Prince Mohammad bin Salman to the US in March, Trump noted: "Saudi Arabia is a very wealthy nation, and they’re going to give the United States some of that wealth hopefully, in the form of jobs, in the form of the purchase of the finest military equipment anywhere in the world." But Washington's close ties to the Saudis are increasingly a boon to Israel rather than an impediment. The two have found common cause in their feverish opposition to Iran, and its Shia allies in Syria and Lebanon, and their determination to prevent them from gaining more power in the region. Israel wants a military hegemony over the Middle East that Iran could undermine, while Riyadh needs an ideological and financial hegemony that Iran might be able to disrupt. And the Palestinians – the only issue that continues formally to divide Israel and Saudi Arabia – are increasingly viewed by bin Salman as a chess piece he is ready to sacrifice in exchange for Iran's destruction. Trump tore up the nuclear accord agreed by Obama with Iran with such incendiary abandon this month because his two Middle East allies jointly demanded he do so. And the indications are that he may do worse – even attacking Iran – if the pressure from Israel and the Saudis reaches a critical mass. Time for a little humility </w:t>
      </w:r>
      <w:r w:rsidRPr="00C06A32">
        <w:rPr>
          <w:rStyle w:val="StyleUnderline"/>
        </w:rPr>
        <w:t xml:space="preserve">All of </w:t>
      </w:r>
      <w:r w:rsidRPr="00671FB1">
        <w:rPr>
          <w:rStyle w:val="StyleUnderline"/>
          <w:highlight w:val="yellow"/>
        </w:rPr>
        <w:t>these various lobbies</w:t>
      </w:r>
      <w:r w:rsidRPr="00C06A32">
        <w:rPr>
          <w:rStyle w:val="StyleUnderline"/>
        </w:rPr>
        <w:t xml:space="preserve"> have long </w:t>
      </w:r>
      <w:r w:rsidRPr="00671FB1">
        <w:rPr>
          <w:rStyle w:val="StyleUnderline"/>
          <w:highlight w:val="yellow"/>
        </w:rPr>
        <w:t>wield</w:t>
      </w:r>
      <w:r w:rsidRPr="00C06A32">
        <w:rPr>
          <w:rStyle w:val="StyleUnderline"/>
        </w:rPr>
        <w:t xml:space="preserve">ed </w:t>
      </w:r>
      <w:r w:rsidRPr="00671FB1">
        <w:rPr>
          <w:rStyle w:val="StyleUnderline"/>
          <w:highlight w:val="yellow"/>
        </w:rPr>
        <w:t>significant power in Washington</w:t>
      </w:r>
      <w:r w:rsidRPr="00C06A32">
        <w:rPr>
          <w:rStyle w:val="StyleUnderline"/>
        </w:rPr>
        <w:t xml:space="preserve">, but remained largely </w:t>
      </w:r>
      <w:r w:rsidRPr="004F4AA9">
        <w:rPr>
          <w:rStyle w:val="Emphasis"/>
        </w:rPr>
        <w:t xml:space="preserve">separate. In recent years, </w:t>
      </w:r>
      <w:r w:rsidRPr="00671FB1">
        <w:rPr>
          <w:rStyle w:val="Emphasis"/>
          <w:highlight w:val="yellow"/>
        </w:rPr>
        <w:t>their interests have come to overlap</w:t>
      </w:r>
      <w:r w:rsidRPr="004F4AA9">
        <w:rPr>
          <w:rStyle w:val="Emphasis"/>
        </w:rPr>
        <w:t xml:space="preserve"> considerably, </w:t>
      </w:r>
      <w:r w:rsidRPr="00671FB1">
        <w:rPr>
          <w:rStyle w:val="Emphasis"/>
          <w:highlight w:val="yellow"/>
        </w:rPr>
        <w:t>making Israel ever more unassailable</w:t>
      </w:r>
      <w:r w:rsidRPr="004F4AA9">
        <w:rPr>
          <w:rStyle w:val="Emphasis"/>
        </w:rPr>
        <w:t xml:space="preserve"> in US politics. Under Trump, their agendas have aligned so completely that this multi-headed lobby has as good as collectively captured the presidency on matters that concern it most. </w:t>
      </w:r>
    </w:p>
    <w:p w:rsidR="000943CF" w:rsidRDefault="000943CF" w:rsidP="000943CF">
      <w:pPr>
        <w:pStyle w:val="Heading3"/>
      </w:pPr>
      <w:r>
        <w:t xml:space="preserve">Link – Israel – Lobby </w:t>
      </w:r>
    </w:p>
    <w:p w:rsidR="000974AB" w:rsidRPr="002B7FA6" w:rsidRDefault="000974AB" w:rsidP="000974AB">
      <w:pPr>
        <w:pStyle w:val="Heading4"/>
      </w:pPr>
      <w:r w:rsidRPr="002B7FA6">
        <w:t>Tremendous opposition from lawmakers in both parties that have been bought and paid for by the Israel lobby</w:t>
      </w:r>
    </w:p>
    <w:p w:rsidR="000974AB" w:rsidRPr="0024492C" w:rsidRDefault="000974AB" w:rsidP="000974AB">
      <w:r w:rsidRPr="00913FB2">
        <w:rPr>
          <w:rStyle w:val="Heading4Char"/>
        </w:rPr>
        <w:t>Cook 18</w:t>
      </w:r>
      <w:r>
        <w:t xml:space="preserve"> May 30, 2018. “Under Trump, the Israel lobby is a Hydra with many heads Jonathan Cook, a British journalist based in Nazareth since 2001, is the the author of three books on the Israeli-Palestinian conflict. He is a past winner of the Martha Gellhorn Special Prize for Journalism. His website and blog can be found at: www.jonathan-cook.net . </w:t>
      </w:r>
      <w:hyperlink r:id="rId58" w:history="1">
        <w:r w:rsidRPr="00567DD2">
          <w:rPr>
            <w:rStyle w:val="Hyperlink"/>
          </w:rPr>
          <w:t>https://www.middleeasteye.net/opinion/under-trump-israel-lobby-hydra-many-heads \\</w:t>
        </w:r>
      </w:hyperlink>
      <w:r>
        <w:t xml:space="preserve"> anko</w:t>
      </w:r>
    </w:p>
    <w:p w:rsidR="000974AB" w:rsidRDefault="000974AB" w:rsidP="000974AB">
      <w:r w:rsidRPr="00C06A32">
        <w:rPr>
          <w:rStyle w:val="StyleUnderline"/>
        </w:rPr>
        <w:t>The wall of silence was broken only with the publication in 2006 of a seminal essay – later turned into a book – by two prominent US academics, John Mearsheimer and Stephen Walt.</w:t>
      </w:r>
      <w:r>
        <w:rPr>
          <w:rStyle w:val="StyleUnderline"/>
        </w:rPr>
        <w:t xml:space="preserve"> </w:t>
      </w:r>
      <w:r>
        <w:t xml:space="preserve">But in a sign of the immense weight of the lobby even as it was being dragged into the light, the pair were unable to find a publisher in the US. Instead, the essay found a home across the Atlantic in the prestigious, if obscure, London Review of Books. One of the pair, Stephen Walt, has publicly admitted that his career suffered as a result. Since then, a little leeway has opened up on the subject. Even New York Times columnist Thomas Friedman, a staunch advocate for Israel, has conceded the lobby's existence. </w:t>
      </w:r>
      <w:r w:rsidRPr="00C06A32">
        <w:rPr>
          <w:rStyle w:val="StyleUnderline"/>
        </w:rPr>
        <w:t xml:space="preserve">In 2011, he explained a well-established, if astounding, ritual of US politics: that the </w:t>
      </w:r>
      <w:r w:rsidRPr="004C5A67">
        <w:rPr>
          <w:rStyle w:val="StyleUnderline"/>
          <w:highlight w:val="yellow"/>
        </w:rPr>
        <w:t>Congress greets every visiting Israeli pr</w:t>
      </w:r>
      <w:r w:rsidRPr="00C06A32">
        <w:rPr>
          <w:rStyle w:val="StyleUnderline"/>
        </w:rPr>
        <w:t xml:space="preserve">ime </w:t>
      </w:r>
      <w:r w:rsidRPr="004C5A67">
        <w:rPr>
          <w:rStyle w:val="StyleUnderline"/>
          <w:highlight w:val="yellow"/>
        </w:rPr>
        <w:t>m</w:t>
      </w:r>
      <w:r w:rsidRPr="00C06A32">
        <w:rPr>
          <w:rStyle w:val="StyleUnderline"/>
        </w:rPr>
        <w:t xml:space="preserve">inister </w:t>
      </w:r>
      <w:r w:rsidRPr="004C5A67">
        <w:rPr>
          <w:rStyle w:val="StyleUnderline"/>
          <w:highlight w:val="yellow"/>
        </w:rPr>
        <w:t>more rapturously than the American president himself</w:t>
      </w:r>
      <w:r w:rsidRPr="00C06A32">
        <w:rPr>
          <w:rStyle w:val="StyleUnderline"/>
        </w:rPr>
        <w:t>.</w:t>
      </w:r>
      <w:r>
        <w:rPr>
          <w:rStyle w:val="StyleUnderline"/>
        </w:rPr>
        <w:t xml:space="preserve"> </w:t>
      </w:r>
      <w:r w:rsidRPr="00C06A32">
        <w:rPr>
          <w:rStyle w:val="StyleUnderline"/>
        </w:rPr>
        <w:t xml:space="preserve">Friedman observed: "I sure hope that Israel's prime minister, Benjamin </w:t>
      </w:r>
      <w:r w:rsidRPr="004C5A67">
        <w:rPr>
          <w:rStyle w:val="StyleUnderline"/>
          <w:highlight w:val="yellow"/>
        </w:rPr>
        <w:t>Netanyahu</w:t>
      </w:r>
      <w:r w:rsidRPr="00C06A32">
        <w:rPr>
          <w:rStyle w:val="StyleUnderline"/>
        </w:rPr>
        <w:t xml:space="preserve">, understands that the </w:t>
      </w:r>
      <w:r w:rsidRPr="004C5A67">
        <w:rPr>
          <w:rStyle w:val="StyleUnderline"/>
          <w:highlight w:val="yellow"/>
        </w:rPr>
        <w:t>standing ovation</w:t>
      </w:r>
      <w:r w:rsidRPr="00C06A32">
        <w:rPr>
          <w:rStyle w:val="StyleUnderline"/>
        </w:rPr>
        <w:t xml:space="preserve"> he got in Congress this year </w:t>
      </w:r>
      <w:r w:rsidRPr="004C5A67">
        <w:rPr>
          <w:rStyle w:val="StyleUnderline"/>
          <w:highlight w:val="yellow"/>
        </w:rPr>
        <w:t>was not for his politics. That</w:t>
      </w:r>
      <w:r w:rsidRPr="00C06A32">
        <w:rPr>
          <w:rStyle w:val="StyleUnderline"/>
        </w:rPr>
        <w:t xml:space="preserve"> ovation </w:t>
      </w:r>
      <w:r w:rsidRPr="004C5A67">
        <w:rPr>
          <w:rStyle w:val="StyleUnderline"/>
          <w:highlight w:val="yellow"/>
        </w:rPr>
        <w:t>was bought and paid for by the Israel lobby</w:t>
      </w:r>
      <w:r w:rsidRPr="00C06A32">
        <w:rPr>
          <w:rStyle w:val="StyleUnderline"/>
        </w:rPr>
        <w:t>."</w:t>
      </w:r>
      <w:r>
        <w:rPr>
          <w:rStyle w:val="StyleUnderline"/>
        </w:rPr>
        <w:t xml:space="preserve"> </w:t>
      </w:r>
      <w:r>
        <w:t xml:space="preserve">Intimidating Congress </w:t>
      </w:r>
      <w:r w:rsidRPr="00C06A32">
        <w:rPr>
          <w:rStyle w:val="StyleUnderline"/>
        </w:rPr>
        <w:t xml:space="preserve">Friedman was alluding to </w:t>
      </w:r>
      <w:r w:rsidRPr="004C5A67">
        <w:rPr>
          <w:rStyle w:val="StyleUnderline"/>
          <w:highlight w:val="yellow"/>
        </w:rPr>
        <w:t>the network of Jewish leadership organisations and p</w:t>
      </w:r>
      <w:r w:rsidRPr="00C06A32">
        <w:rPr>
          <w:rStyle w:val="StyleUnderline"/>
        </w:rPr>
        <w:t xml:space="preserve">olitical </w:t>
      </w:r>
      <w:r w:rsidRPr="004C5A67">
        <w:rPr>
          <w:rStyle w:val="StyleUnderline"/>
          <w:highlight w:val="yellow"/>
        </w:rPr>
        <w:t>a</w:t>
      </w:r>
      <w:r w:rsidRPr="00C06A32">
        <w:rPr>
          <w:rStyle w:val="StyleUnderline"/>
        </w:rPr>
        <w:t xml:space="preserve">ction </w:t>
      </w:r>
      <w:r w:rsidRPr="004C5A67">
        <w:rPr>
          <w:rStyle w:val="StyleUnderline"/>
          <w:highlight w:val="yellow"/>
        </w:rPr>
        <w:t>c</w:t>
      </w:r>
      <w:r w:rsidRPr="00C06A32">
        <w:rPr>
          <w:rStyle w:val="StyleUnderline"/>
        </w:rPr>
        <w:t>ommittee</w:t>
      </w:r>
      <w:r w:rsidRPr="004C5A67">
        <w:rPr>
          <w:rStyle w:val="StyleUnderline"/>
          <w:highlight w:val="yellow"/>
        </w:rPr>
        <w:t>s</w:t>
      </w:r>
      <w:r w:rsidRPr="00C06A32">
        <w:rPr>
          <w:rStyle w:val="StyleUnderline"/>
        </w:rPr>
        <w:t xml:space="preserve"> in the US, </w:t>
      </w:r>
      <w:r w:rsidRPr="004C5A67">
        <w:rPr>
          <w:rStyle w:val="StyleUnderline"/>
          <w:highlight w:val="yellow"/>
        </w:rPr>
        <w:t>all of them hawkishly pro-Israel, that</w:t>
      </w:r>
      <w:r w:rsidRPr="00C06A32">
        <w:rPr>
          <w:rStyle w:val="StyleUnderline"/>
        </w:rPr>
        <w:t xml:space="preserve"> at election time can </w:t>
      </w:r>
      <w:r w:rsidRPr="004C5A67">
        <w:rPr>
          <w:rStyle w:val="StyleUnderline"/>
          <w:highlight w:val="yellow"/>
        </w:rPr>
        <w:t>channel</w:t>
      </w:r>
      <w:r w:rsidRPr="00C06A32">
        <w:rPr>
          <w:rStyle w:val="StyleUnderline"/>
        </w:rPr>
        <w:t xml:space="preserve"> </w:t>
      </w:r>
      <w:r w:rsidRPr="004C5A67">
        <w:rPr>
          <w:rStyle w:val="StyleUnderline"/>
          <w:highlight w:val="yellow"/>
        </w:rPr>
        <w:t>large sums of money for or against</w:t>
      </w:r>
      <w:r w:rsidRPr="00C06A32">
        <w:rPr>
          <w:rStyle w:val="StyleUnderline"/>
        </w:rPr>
        <w:t xml:space="preserve"> Congressional </w:t>
      </w:r>
      <w:r w:rsidRPr="004C5A67">
        <w:rPr>
          <w:rStyle w:val="StyleUnderline"/>
          <w:highlight w:val="yellow"/>
        </w:rPr>
        <w:t>candidates</w:t>
      </w:r>
      <w:r w:rsidRPr="005B3219">
        <w:rPr>
          <w:sz w:val="16"/>
          <w:szCs w:val="16"/>
        </w:rPr>
        <w:t xml:space="preserve">. It is not that these </w:t>
      </w:r>
      <w:r w:rsidRPr="004C5A67">
        <w:rPr>
          <w:rStyle w:val="Emphasis"/>
          <w:highlight w:val="yellow"/>
        </w:rPr>
        <w:t>pro-Israel organisations</w:t>
      </w:r>
      <w:r w:rsidRPr="005B3219">
        <w:rPr>
          <w:sz w:val="16"/>
          <w:szCs w:val="16"/>
        </w:rPr>
        <w:t xml:space="preserve"> control the Congress.</w:t>
      </w:r>
      <w:r w:rsidRPr="00C06A32">
        <w:rPr>
          <w:rStyle w:val="StyleUnderline"/>
        </w:rPr>
        <w:t xml:space="preserve"> It is that they </w:t>
      </w:r>
      <w:r w:rsidRPr="004C5A67">
        <w:rPr>
          <w:rStyle w:val="Emphasis"/>
          <w:highlight w:val="yellow"/>
        </w:rPr>
        <w:t>have mastered the techniques of political intimidation. They</w:t>
      </w:r>
      <w:r w:rsidRPr="0024492C">
        <w:rPr>
          <w:rStyle w:val="Emphasis"/>
        </w:rPr>
        <w:t xml:space="preserve"> understand and </w:t>
      </w:r>
      <w:r w:rsidRPr="004C5A67">
        <w:rPr>
          <w:rStyle w:val="Emphasis"/>
          <w:highlight w:val="yellow"/>
        </w:rPr>
        <w:t>exploit a</w:t>
      </w:r>
      <w:r w:rsidRPr="0024492C">
        <w:rPr>
          <w:rStyle w:val="Emphasis"/>
        </w:rPr>
        <w:t xml:space="preserve"> flawed American </w:t>
      </w:r>
      <w:r w:rsidRPr="004C5A67">
        <w:rPr>
          <w:rStyle w:val="Emphasis"/>
          <w:highlight w:val="yellow"/>
        </w:rPr>
        <w:t>system that has allowed lobbies</w:t>
      </w:r>
      <w:r w:rsidRPr="0024492C">
        <w:rPr>
          <w:rStyle w:val="Emphasis"/>
        </w:rPr>
        <w:t xml:space="preserve"> and their money </w:t>
      </w:r>
      <w:r w:rsidRPr="004C5A67">
        <w:rPr>
          <w:rStyle w:val="Emphasis"/>
          <w:highlight w:val="yellow"/>
        </w:rPr>
        <w:t>to dictate the agendas of</w:t>
      </w:r>
      <w:r w:rsidRPr="0024492C">
        <w:rPr>
          <w:rStyle w:val="Emphasis"/>
        </w:rPr>
        <w:t xml:space="preserve"> </w:t>
      </w:r>
      <w:r w:rsidRPr="004C5A67">
        <w:rPr>
          <w:rStyle w:val="Emphasis"/>
          <w:highlight w:val="yellow"/>
        </w:rPr>
        <w:t>most</w:t>
      </w:r>
      <w:r w:rsidRPr="0024492C">
        <w:rPr>
          <w:rStyle w:val="Emphasis"/>
        </w:rPr>
        <w:t xml:space="preserve"> US </w:t>
      </w:r>
      <w:r w:rsidRPr="004C5A67">
        <w:rPr>
          <w:rStyle w:val="Emphasis"/>
          <w:highlight w:val="yellow"/>
        </w:rPr>
        <w:t>lawmakers</w:t>
      </w:r>
      <w:r w:rsidRPr="004C5A67">
        <w:rPr>
          <w:rStyle w:val="StyleUnderline"/>
          <w:highlight w:val="yellow"/>
        </w:rPr>
        <w:t>.</w:t>
      </w:r>
      <w:r>
        <w:t xml:space="preserve"> Congresspeople are vulnerable as individuals – not only to the loss of donations, but to a generously funded opponent. </w:t>
      </w:r>
      <w:r w:rsidRPr="00C06A32">
        <w:rPr>
          <w:rStyle w:val="StyleUnderline"/>
        </w:rPr>
        <w:t>In Trump's case, the follow-the-money principle could not have been clearer. In the early stages of his battle</w:t>
      </w:r>
      <w:r>
        <w:t xml:space="preserve"> to become the Republican party candidate for president, when most assumed he stood no chance and he was funding the campaign himself, </w:t>
      </w:r>
      <w:r w:rsidRPr="00C06A32">
        <w:rPr>
          <w:rStyle w:val="StyleUnderline"/>
        </w:rPr>
        <w:t>he was relatively critical of Israel.</w:t>
      </w:r>
      <w:r>
        <w:rPr>
          <w:rStyle w:val="StyleUnderline"/>
        </w:rPr>
        <w:t xml:space="preserve"> </w:t>
      </w:r>
      <w:r>
        <w:t xml:space="preserve">Hard as it is to believe now, </w:t>
      </w:r>
      <w:r w:rsidRPr="00C06A32">
        <w:rPr>
          <w:rStyle w:val="StyleUnderline"/>
        </w:rPr>
        <w:t>he promised to be "neutral" on the Israel-Palestine issue; expressed doubts about whether it made sense to hand Israel billions of dollars annually in military aid; backed a two-state solution; and refused to commit to recognising Jerusalem as Israel's capital.</w:t>
      </w:r>
      <w:r>
        <w:rPr>
          <w:rStyle w:val="StyleUnderline"/>
        </w:rPr>
        <w:t xml:space="preserve"> </w:t>
      </w:r>
      <w:r w:rsidRPr="00C06A32">
        <w:rPr>
          <w:rStyle w:val="StyleUnderline"/>
        </w:rPr>
        <w:t>All of that got ditched the moment he needed big funders for his presidential bid.</w:t>
      </w:r>
      <w:r>
        <w:t xml:space="preserve"> The kingmaker in the Republican party is </w:t>
      </w:r>
      <w:r w:rsidRPr="004C5A67">
        <w:rPr>
          <w:highlight w:val="yellow"/>
        </w:rPr>
        <w:t>Sheldon Adelson, the</w:t>
      </w:r>
      <w:r>
        <w:t xml:space="preserve"> casino billionaire and </w:t>
      </w:r>
      <w:r w:rsidRPr="004C5A67">
        <w:rPr>
          <w:highlight w:val="yellow"/>
        </w:rPr>
        <w:t>champion of the</w:t>
      </w:r>
      <w:r>
        <w:t xml:space="preserve"> kind of </w:t>
      </w:r>
      <w:r w:rsidRPr="004C5A67">
        <w:rPr>
          <w:highlight w:val="yellow"/>
        </w:rPr>
        <w:t>Israeli ultra-nationalist</w:t>
      </w:r>
      <w:r>
        <w:t xml:space="preserve">, anti-Arab </w:t>
      </w:r>
      <w:r w:rsidRPr="004C5A67">
        <w:rPr>
          <w:highlight w:val="yellow"/>
        </w:rPr>
        <w:t>politics</w:t>
      </w:r>
      <w:r>
        <w:t xml:space="preserve"> in which Netanyahu excels. Adelson likes Netanyahu so much he even bought him a newspaper, Israel Hayom, which Adelson has grown into the largest-circulation daily in Israel. </w:t>
      </w:r>
      <w:r w:rsidRPr="00C06A32">
        <w:rPr>
          <w:rStyle w:val="StyleUnderline"/>
        </w:rPr>
        <w:t xml:space="preserve">In the end, Adelson </w:t>
      </w:r>
      <w:r w:rsidRPr="004C5A67">
        <w:rPr>
          <w:rStyle w:val="StyleUnderline"/>
          <w:highlight w:val="yellow"/>
        </w:rPr>
        <w:t>backed Trump's election campaign to the tune of $35m</w:t>
      </w:r>
      <w:r w:rsidRPr="00C06A32">
        <w:rPr>
          <w:rStyle w:val="StyleUnderline"/>
        </w:rPr>
        <w:t>. It was the need for Adelson's support that ensured Trump appointed David Friedman, a long-time benefactor of the illegal Jewish settlements in the West Bank, in the supposedly non-partisan position of US ambassador to Israel.</w:t>
      </w:r>
      <w:r>
        <w:t xml:space="preserve"> And it was Adelson who was among the honoured guests at the opening of the US embassy in Jerusalem last week.</w:t>
      </w:r>
    </w:p>
    <w:p w:rsidR="000974AB" w:rsidRPr="002B7FA6" w:rsidRDefault="000974AB" w:rsidP="000974AB">
      <w:pPr>
        <w:pStyle w:val="Heading4"/>
      </w:pPr>
      <w:r w:rsidRPr="002B7FA6">
        <w:t>The lobby enjoys unprecedented influence – UN support and embassy move prove</w:t>
      </w:r>
    </w:p>
    <w:p w:rsidR="000974AB" w:rsidRPr="00913FB2" w:rsidRDefault="000974AB" w:rsidP="000974AB">
      <w:r w:rsidRPr="00913FB2">
        <w:rPr>
          <w:rStyle w:val="Heading4Char"/>
        </w:rPr>
        <w:t>Cook 18</w:t>
      </w:r>
      <w:r>
        <w:t xml:space="preserve"> May 30, 2018. “Under Trump, the Israel lobby is a Hydra with many heads Jonathan Cook, a British journalist based in Nazareth since 2001, is the the author of three books on the Israeli-Palestinian conflict. He is a past winner of the Martha Gellhorn Special Prize for Journalism. His website and blog can be found at: www.jonathan-cook.net . </w:t>
      </w:r>
      <w:hyperlink r:id="rId59" w:history="1">
        <w:r w:rsidRPr="00567DD2">
          <w:rPr>
            <w:rStyle w:val="Hyperlink"/>
          </w:rPr>
          <w:t>https://www.middleeasteye.net/opinion/under-trump-israel-lobby-hydra-many-heads</w:t>
        </w:r>
      </w:hyperlink>
      <w:r>
        <w:t xml:space="preserve"> \\anko</w:t>
      </w:r>
    </w:p>
    <w:p w:rsidR="000943CF" w:rsidRPr="000943CF" w:rsidRDefault="000974AB" w:rsidP="000943CF">
      <w:pPr>
        <w:rPr>
          <w:u w:val="single"/>
        </w:rPr>
      </w:pPr>
      <w:r w:rsidRPr="004C5A67">
        <w:rPr>
          <w:rStyle w:val="StyleUnderline"/>
        </w:rPr>
        <w:t xml:space="preserve">The </w:t>
      </w:r>
      <w:r w:rsidRPr="004C5A67">
        <w:rPr>
          <w:rStyle w:val="StyleUnderline"/>
          <w:highlight w:val="yellow"/>
        </w:rPr>
        <w:t>Trump</w:t>
      </w:r>
      <w:r w:rsidRPr="00C06A32">
        <w:rPr>
          <w:rStyle w:val="StyleUnderline"/>
        </w:rPr>
        <w:t xml:space="preserve"> administration'</w:t>
      </w:r>
      <w:r w:rsidRPr="004C5A67">
        <w:rPr>
          <w:rStyle w:val="StyleUnderline"/>
          <w:highlight w:val="yellow"/>
        </w:rPr>
        <w:t>s</w:t>
      </w:r>
      <w:r w:rsidRPr="00C06A32">
        <w:rPr>
          <w:rStyle w:val="StyleUnderline"/>
        </w:rPr>
        <w:t xml:space="preserve"> recent </w:t>
      </w:r>
      <w:r w:rsidRPr="004C5A67">
        <w:rPr>
          <w:rStyle w:val="StyleUnderline"/>
          <w:highlight w:val="yellow"/>
        </w:rPr>
        <w:t>steps in the Israeli-Palestinian conflict</w:t>
      </w:r>
      <w:r w:rsidRPr="00C06A32">
        <w:rPr>
          <w:rStyle w:val="StyleUnderline"/>
        </w:rPr>
        <w:t xml:space="preserve"> should </w:t>
      </w:r>
      <w:r w:rsidRPr="004C5A67">
        <w:rPr>
          <w:rStyle w:val="StyleUnderline"/>
          <w:highlight w:val="yellow"/>
        </w:rPr>
        <w:t>surely lay to rest any doubts about the enormou</w:t>
      </w:r>
      <w:r w:rsidRPr="00C06A32">
        <w:rPr>
          <w:rStyle w:val="StyleUnderline"/>
        </w:rPr>
        <w:t xml:space="preserve">s, and dangerous, </w:t>
      </w:r>
      <w:r w:rsidRPr="004C5A67">
        <w:rPr>
          <w:rStyle w:val="StyleUnderline"/>
          <w:highlight w:val="yellow"/>
        </w:rPr>
        <w:t>power of the Israel lobby</w:t>
      </w:r>
      <w:r w:rsidRPr="00C06A32">
        <w:rPr>
          <w:rStyle w:val="StyleUnderline"/>
        </w:rPr>
        <w:t xml:space="preserve"> in Washington</w:t>
      </w:r>
      <w:r w:rsidRPr="004F4AA9">
        <w:rPr>
          <w:rStyle w:val="Emphasis"/>
        </w:rPr>
        <w:t xml:space="preserve">.  </w:t>
      </w:r>
      <w:r w:rsidRPr="004C5A67">
        <w:rPr>
          <w:rStyle w:val="Emphasis"/>
          <w:highlight w:val="yellow"/>
        </w:rPr>
        <w:t>Under Trump, the lobby has shown it can wield unprecedented influence</w:t>
      </w:r>
      <w:r w:rsidRPr="004F4AA9">
        <w:rPr>
          <w:rStyle w:val="Emphasis"/>
        </w:rPr>
        <w:t xml:space="preserve"> – even by its usual standards – in flagrant disregard for all apparent US interests. </w:t>
      </w:r>
      <w:r w:rsidRPr="004C5A67">
        <w:rPr>
          <w:rStyle w:val="StyleUnderline"/>
          <w:highlight w:val="yellow"/>
        </w:rPr>
        <w:t>First,</w:t>
      </w:r>
      <w:r w:rsidRPr="00C06A32">
        <w:rPr>
          <w:rStyle w:val="StyleUnderline"/>
        </w:rPr>
        <w:t xml:space="preserve"> </w:t>
      </w:r>
      <w:r w:rsidRPr="004C5A67">
        <w:rPr>
          <w:rStyle w:val="StyleUnderline"/>
          <w:highlight w:val="yellow"/>
        </w:rPr>
        <w:t>there was the move</w:t>
      </w:r>
      <w:r w:rsidRPr="00C06A32">
        <w:rPr>
          <w:rStyle w:val="StyleUnderline"/>
        </w:rPr>
        <w:t xml:space="preserve"> this month </w:t>
      </w:r>
      <w:r w:rsidRPr="004C5A67">
        <w:rPr>
          <w:rStyle w:val="StyleUnderline"/>
          <w:highlight w:val="yellow"/>
        </w:rPr>
        <w:t>of the</w:t>
      </w:r>
      <w:r w:rsidRPr="00C06A32">
        <w:rPr>
          <w:rStyle w:val="StyleUnderline"/>
        </w:rPr>
        <w:t xml:space="preserve"> US </w:t>
      </w:r>
      <w:r w:rsidRPr="004C5A67">
        <w:rPr>
          <w:rStyle w:val="StyleUnderline"/>
          <w:highlight w:val="yellow"/>
        </w:rPr>
        <w:t>embassy</w:t>
      </w:r>
      <w:r w:rsidRPr="00C06A32">
        <w:rPr>
          <w:rStyle w:val="StyleUnderline"/>
        </w:rPr>
        <w:t xml:space="preserve"> to Jerusalem,</w:t>
      </w:r>
      <w:r w:rsidRPr="00C06A32">
        <w:rPr>
          <w:sz w:val="16"/>
        </w:rPr>
        <w:t xml:space="preserve"> not quietly but on the 70th anniversary of the most sensitive day in the Palestinian calendar, Nakba Day. That is when Palestinians commemorate their mass expulsion from their homeland in 1948. By relocating the embassy, Trump gave official US blessing to tearing up the 25-year-old peace process – and in choosing Nakba Day for the move, he rubbed the noses of Palestinians, and by extension the Arab world, in their defeat.  </w:t>
      </w:r>
      <w:r w:rsidRPr="00C06A32">
        <w:rPr>
          <w:rStyle w:val="StyleUnderline"/>
        </w:rPr>
        <w:t xml:space="preserve">Then, </w:t>
      </w:r>
      <w:r w:rsidRPr="004C5A67">
        <w:rPr>
          <w:rStyle w:val="StyleUnderline"/>
          <w:highlight w:val="yellow"/>
        </w:rPr>
        <w:t>the White House</w:t>
      </w:r>
      <w:r w:rsidRPr="00C06A32">
        <w:rPr>
          <w:rStyle w:val="StyleUnderline"/>
        </w:rPr>
        <w:t xml:space="preserve"> compounded the offence by </w:t>
      </w:r>
      <w:r w:rsidRPr="004C5A67">
        <w:rPr>
          <w:rStyle w:val="StyleUnderline"/>
          <w:highlight w:val="yellow"/>
        </w:rPr>
        <w:t>lauding Israeli snipers who massacred dozens of unarmed Palestinians</w:t>
      </w:r>
      <w:r w:rsidRPr="00C06A32">
        <w:rPr>
          <w:rStyle w:val="StyleUnderline"/>
        </w:rPr>
        <w:t xml:space="preserve"> protesting at the perimeter fence around Gaza the same day.</w:t>
      </w:r>
      <w:r w:rsidRPr="00C06A32">
        <w:rPr>
          <w:sz w:val="16"/>
        </w:rPr>
        <w:t xml:space="preserve"> A series of statements issued by the White House could have been written by Israel’s far-right prime minister, Benjamin Netanyahu, himself. </w:t>
      </w:r>
      <w:r w:rsidRPr="004C5A67">
        <w:rPr>
          <w:rStyle w:val="StyleUnderline"/>
        </w:rPr>
        <w:t>At the U</w:t>
      </w:r>
      <w:r w:rsidRPr="00C06A32">
        <w:rPr>
          <w:rStyle w:val="StyleUnderline"/>
        </w:rPr>
        <w:t xml:space="preserve">nited </w:t>
      </w:r>
      <w:r w:rsidRPr="004C5A67">
        <w:rPr>
          <w:rStyle w:val="StyleUnderline"/>
        </w:rPr>
        <w:t>N</w:t>
      </w:r>
      <w:r w:rsidRPr="00C06A32">
        <w:rPr>
          <w:rStyle w:val="StyleUnderline"/>
        </w:rPr>
        <w:t xml:space="preserve">ations, </w:t>
      </w:r>
      <w:r w:rsidRPr="004C5A67">
        <w:rPr>
          <w:rStyle w:val="StyleUnderline"/>
        </w:rPr>
        <w:t>the US blocked a Security Council resolution</w:t>
      </w:r>
      <w:r w:rsidRPr="00C06A32">
        <w:rPr>
          <w:rStyle w:val="StyleUnderline"/>
        </w:rPr>
        <w:t xml:space="preserve"> calling for the massacre to be investigated</w:t>
      </w:r>
      <w:r w:rsidRPr="00C06A32">
        <w:rPr>
          <w:sz w:val="16"/>
        </w:rPr>
        <w:t xml:space="preserve">, while Nikki Haley, Trump's UN envoy, observed to fellow delegates: "No country in this chamber would act with more restraint than Israel has." </w:t>
      </w:r>
      <w:r w:rsidRPr="004C5A67">
        <w:rPr>
          <w:rStyle w:val="StyleUnderline"/>
          <w:highlight w:val="yellow"/>
        </w:rPr>
        <w:t>None of these moves served any obvious US national interest</w:t>
      </w:r>
      <w:r w:rsidRPr="00C06A32">
        <w:rPr>
          <w:rStyle w:val="StyleUnderline"/>
        </w:rPr>
        <w:t xml:space="preserve">, nor did Trump's decision the previous week to tear up the 2015 nuclear accord with Iran that has long been reviled by the Israeli government. </w:t>
      </w:r>
    </w:p>
    <w:p w:rsidR="000974AB" w:rsidRPr="002B7FA6" w:rsidRDefault="000974AB" w:rsidP="000974AB">
      <w:pPr>
        <w:pStyle w:val="Heading4"/>
      </w:pPr>
      <w:r w:rsidRPr="002B7FA6">
        <w:t>The condition triggers backlash – the lobby works incessantly to derail peace process efforts</w:t>
      </w:r>
    </w:p>
    <w:p w:rsidR="000974AB" w:rsidRDefault="000974AB" w:rsidP="000974AB">
      <w:r w:rsidRPr="004C58E7">
        <w:rPr>
          <w:rStyle w:val="Heading4Char"/>
        </w:rPr>
        <w:t>Massing 06</w:t>
      </w:r>
      <w:r>
        <w:t xml:space="preserve"> D1. Michael Massing, “The Storm over the Israel Lobby,”” New York Review of Books, 8 June 2006 (excerpts) Michael Massing, a former executive editor of the Columbia Journalism Review, is the author of Fatal Discord: Erasmus, Luther, and the Fight for the Western Mind. (February 2018) \\ anko</w:t>
      </w:r>
    </w:p>
    <w:p w:rsidR="000974AB" w:rsidRPr="00E3679A" w:rsidRDefault="000974AB" w:rsidP="000974AB">
      <w:pPr>
        <w:rPr>
          <w:sz w:val="16"/>
        </w:rPr>
      </w:pPr>
      <w:r w:rsidRPr="00E911AD">
        <w:rPr>
          <w:rStyle w:val="Emphasis"/>
        </w:rPr>
        <w:t>What AIPAC wants can be summed up very succinctly: a powerful Israel free to occupy the territory it chooses</w:t>
      </w:r>
      <w:r w:rsidRPr="00E911AD">
        <w:rPr>
          <w:rStyle w:val="StyleUnderline"/>
        </w:rPr>
        <w:t>; enfeebled Palestinians; and unquestioning support for Israel by the United States</w:t>
      </w:r>
      <w:r w:rsidRPr="00E3679A">
        <w:rPr>
          <w:sz w:val="16"/>
        </w:rPr>
        <w:t xml:space="preserve">. </w:t>
      </w:r>
      <w:r w:rsidRPr="00671FB1">
        <w:rPr>
          <w:rStyle w:val="Emphasis"/>
          <w:highlight w:val="yellow"/>
        </w:rPr>
        <w:t>AIPAC is skeptical of negotiations and peace accord</w:t>
      </w:r>
      <w:r w:rsidRPr="00E911AD">
        <w:rPr>
          <w:rStyle w:val="Emphasis"/>
        </w:rPr>
        <w:t>s</w:t>
      </w:r>
      <w:r w:rsidRPr="00E911AD">
        <w:rPr>
          <w:rStyle w:val="StyleUnderline"/>
        </w:rPr>
        <w:t xml:space="preserve">, along with the efforts by Israeli doves, the Palestinians, and Americans to promote them. </w:t>
      </w:r>
      <w:r w:rsidRPr="00E3679A">
        <w:rPr>
          <w:sz w:val="16"/>
        </w:rPr>
        <w:t>During the 1980s, when Israel was aggressively expanding its presence on the West Bank</w:t>
      </w:r>
      <w:r w:rsidRPr="00E911AD">
        <w:rPr>
          <w:rStyle w:val="StyleUnderline"/>
        </w:rPr>
        <w:t>, AIPAC had a very close relationship with the Israeli government</w:t>
      </w:r>
      <w:r w:rsidRPr="00E3679A">
        <w:rPr>
          <w:sz w:val="16"/>
        </w:rPr>
        <w:t xml:space="preserve">, especially the Likud leader Yitzhak Shamir. That quickly changed in 1992, with the election of Labor's Yitzhak Rabin. On a visit to Washington soon after taking power, he admonished AIPAC for having cozy ties with the Likud. No longer, Rabin said, would the organization act as Jerusalem's representative in Washington. When Rabin and Arafat signed the Oslo accords in 1993, AIPAC officially endorsed them, but—in contrast to its outspoken support of Likud policies—it remained largely silent. </w:t>
      </w:r>
      <w:r w:rsidRPr="00671FB1">
        <w:rPr>
          <w:rStyle w:val="StyleUnderline"/>
          <w:highlight w:val="yellow"/>
        </w:rPr>
        <w:t>Seeing the Palestinians as terrorists who could not be trusted, the lobby looked</w:t>
      </w:r>
      <w:r w:rsidRPr="00E911AD">
        <w:rPr>
          <w:rStyle w:val="StyleUnderline"/>
        </w:rPr>
        <w:t xml:space="preserve"> for a way </w:t>
      </w:r>
      <w:r w:rsidRPr="00671FB1">
        <w:rPr>
          <w:rStyle w:val="StyleUnderline"/>
          <w:highlight w:val="yellow"/>
        </w:rPr>
        <w:t>to</w:t>
      </w:r>
      <w:r w:rsidRPr="00E911AD">
        <w:rPr>
          <w:rStyle w:val="StyleUnderline"/>
        </w:rPr>
        <w:t xml:space="preserve"> subtly </w:t>
      </w:r>
      <w:r w:rsidRPr="00671FB1">
        <w:rPr>
          <w:rStyle w:val="StyleUnderline"/>
          <w:highlight w:val="yellow"/>
        </w:rPr>
        <w:t>undermine the accords</w:t>
      </w:r>
      <w:r w:rsidRPr="00E911AD">
        <w:rPr>
          <w:rStyle w:val="StyleUnderline"/>
        </w:rPr>
        <w:t>.</w:t>
      </w:r>
      <w:r w:rsidRPr="00E3679A">
        <w:rPr>
          <w:sz w:val="16"/>
        </w:rPr>
        <w:t xml:space="preserve"> It found one in the issue of where the US embassy in Israel should be located. Unlike all but two countries in the world (Costa Rica and El Salvador), </w:t>
      </w:r>
      <w:r w:rsidRPr="00671FB1">
        <w:rPr>
          <w:rStyle w:val="StyleUnderline"/>
          <w:highlight w:val="yellow"/>
        </w:rPr>
        <w:t>the U</w:t>
      </w:r>
      <w:r w:rsidRPr="00E911AD">
        <w:rPr>
          <w:rStyle w:val="StyleUnderline"/>
        </w:rPr>
        <w:t xml:space="preserve">nited </w:t>
      </w:r>
      <w:r w:rsidRPr="00671FB1">
        <w:rPr>
          <w:rStyle w:val="StyleUnderline"/>
          <w:highlight w:val="yellow"/>
        </w:rPr>
        <w:t>S</w:t>
      </w:r>
      <w:r w:rsidRPr="00E911AD">
        <w:rPr>
          <w:rStyle w:val="StyleUnderline"/>
        </w:rPr>
        <w:t xml:space="preserve">tates </w:t>
      </w:r>
      <w:r w:rsidRPr="00671FB1">
        <w:rPr>
          <w:rStyle w:val="StyleUnderline"/>
          <w:highlight w:val="yellow"/>
        </w:rPr>
        <w:t>had its embassy not in Jerusalem</w:t>
      </w:r>
      <w:r w:rsidRPr="00E3679A">
        <w:rPr>
          <w:sz w:val="16"/>
        </w:rPr>
        <w:t xml:space="preserve"> but in Tel Aviv, in recognition of Jerusalem's contested status. Under the Oslo accords, the city's final disposition was to be taken up in talks set to begin in May 1996 and to conclude three years later. </w:t>
      </w:r>
      <w:r w:rsidRPr="00E911AD">
        <w:rPr>
          <w:rStyle w:val="StyleUnderline"/>
        </w:rPr>
        <w:t xml:space="preserve">But pro-Israel activists in Congress were unwilling to wait. </w:t>
      </w:r>
      <w:r w:rsidRPr="00E3679A">
        <w:rPr>
          <w:sz w:val="16"/>
        </w:rPr>
        <w:t xml:space="preserve">They got an unexpected boost in early 1995, when Republicans took control of the House. The new speaker, Newt Gingrich— casting about for ways to steer Jewish money and votes away from the Democrats—announced on a visit to Israel in January that he was going to support the transfer of the US embassy to Jerusalem. </w:t>
      </w:r>
      <w:r w:rsidRPr="00E911AD">
        <w:rPr>
          <w:rStyle w:val="StyleUnderline"/>
        </w:rPr>
        <w:t>In the Senate, Bob Dole, who had never shown much regard for Israel but who was preparing to challenge Bill Clinton for the presidency, said at that year's AIPAC policy conference that he would support legislation mandating the transfer. He got a standing ovation.</w:t>
      </w:r>
      <w:r>
        <w:rPr>
          <w:rStyle w:val="StyleUnderline"/>
        </w:rPr>
        <w:t xml:space="preserve"> </w:t>
      </w:r>
      <w:r w:rsidRPr="00E911AD">
        <w:rPr>
          <w:rStyle w:val="StyleUnderline"/>
        </w:rPr>
        <w:t xml:space="preserve">Both Rabin and Bill </w:t>
      </w:r>
      <w:r w:rsidRPr="00671FB1">
        <w:rPr>
          <w:rStyle w:val="StyleUnderline"/>
          <w:highlight w:val="yellow"/>
        </w:rPr>
        <w:t>Clinton</w:t>
      </w:r>
      <w:r w:rsidRPr="00E911AD">
        <w:rPr>
          <w:rStyle w:val="StyleUnderline"/>
        </w:rPr>
        <w:t xml:space="preserve"> were </w:t>
      </w:r>
      <w:r w:rsidRPr="00671FB1">
        <w:rPr>
          <w:rStyle w:val="StyleUnderline"/>
          <w:highlight w:val="yellow"/>
        </w:rPr>
        <w:t>opposed to moving</w:t>
      </w:r>
      <w:r w:rsidRPr="00E911AD">
        <w:rPr>
          <w:rStyle w:val="StyleUnderline"/>
        </w:rPr>
        <w:t xml:space="preserve"> the embassy. </w:t>
      </w:r>
      <w:r w:rsidRPr="00671FB1">
        <w:rPr>
          <w:rStyle w:val="StyleUnderline"/>
          <w:highlight w:val="yellow"/>
        </w:rPr>
        <w:t>They knew that such a step, by inflaming the Arab world, could disrupt the peace process. But for AIPAC and its allies, that was precisely the point</w:t>
      </w:r>
      <w:r w:rsidRPr="00542C25">
        <w:rPr>
          <w:rStyle w:val="StyleUnderline"/>
        </w:rPr>
        <w:t>. In October 1995 the Jerusalem Embassy Act overwhelmingly passed both houses of Congress.</w:t>
      </w:r>
      <w:r w:rsidRPr="00E3679A">
        <w:rPr>
          <w:sz w:val="16"/>
        </w:rPr>
        <w:t xml:space="preserve"> The act mandated the transfer of the embassy to Jerusalem by 1999, unless the president invoked a national security waiver. </w:t>
      </w:r>
      <w:r w:rsidRPr="00542C25">
        <w:rPr>
          <w:rStyle w:val="StyleUnderline"/>
        </w:rPr>
        <w:t>Unwilling to challenge AIPAC, President Clinton let the bill become law without signing it.</w:t>
      </w:r>
      <w:r w:rsidRPr="00E3679A">
        <w:rPr>
          <w:sz w:val="16"/>
        </w:rPr>
        <w:t xml:space="preserve"> As antici-pated, vehement protests came from every Arab capital. Clinton duly invoked the waiver, so no transfer occurred, but every six months his administration had to submit to Congress a report explaining how it was complying with the law. And members of Congress, eager to demonstrate their support for Israel, continued to produce a stream of resolutions and letters demanding the embassy's transfer. The strain on the Oslo accords was intense. It became even more so when Hillary Clinton decided to run for the Senate in New York. Wanting to court the all-important Jewish vote, she early on declared Jerusalem "the eternal and indivisible capital of Israel," and throughout the remainder of the race she and her Republican opponent Rick Lazio argued in synagogues and speeches over who would be the quickest to move the embassy to Jerusalem. By then, Bill Clinton was overseeing the Camp David peace talks. Every time the issue of the embassy transfer was mentioned in the news, the Palestinians objected, and America's ability to serve as an honest broker was undermined. "I wasn't thrilled with their emphasis on moving the embassy," recalls Dennis Ross, Clinton's chief negotiator. As he observes, the Israel lobby ultimately did not succeed—the embassy was never moved—but the semiannual need to invoke the waiver and report to Congress "put a burden on us. It took up a lot of our time." </w:t>
      </w:r>
    </w:p>
    <w:p w:rsidR="000974AB" w:rsidRPr="002B7FA6" w:rsidRDefault="000974AB" w:rsidP="000974AB">
      <w:pPr>
        <w:pStyle w:val="Heading4"/>
      </w:pPr>
      <w:r w:rsidRPr="002B7FA6">
        <w:t>The lobby is nearly invisible</w:t>
      </w:r>
    </w:p>
    <w:p w:rsidR="000974AB" w:rsidRPr="00913FB2" w:rsidRDefault="000974AB" w:rsidP="000974AB">
      <w:r w:rsidRPr="00913FB2">
        <w:rPr>
          <w:rFonts w:eastAsiaTheme="majorEastAsia" w:cstheme="majorBidi"/>
          <w:b/>
          <w:iCs/>
          <w:sz w:val="26"/>
        </w:rPr>
        <w:t>Massing 06</w:t>
      </w:r>
      <w:r>
        <w:t xml:space="preserve"> D1. Michael Massing, ““The Storm over the Israel Lobby,”” New York Review of Books, 8 June 2006 (excerpts) Michael Massing, a former executive editor of the Columbia Journalism Review, is the author of Fatal Discord: Erasmus, Luther, and the Fight for the Western Mind. (February 2018) \\ anko</w:t>
      </w:r>
    </w:p>
    <w:p w:rsidR="000974AB" w:rsidRDefault="000974AB" w:rsidP="000974AB">
      <w:pPr>
        <w:rPr>
          <w:rStyle w:val="Emphasis"/>
        </w:rPr>
      </w:pPr>
      <w:r w:rsidRPr="00EC3C60">
        <w:rPr>
          <w:rStyle w:val="StyleUnderline"/>
        </w:rPr>
        <w:t>Any discussion of AIPAC's activities must begin with the policy conference it sponsors each year in Washington, a combination of trade show, party convention, and Hollywood extravaganza that seems designed to show AIPAC's national power.</w:t>
      </w:r>
      <w:r w:rsidRPr="00913FB2">
        <w:rPr>
          <w:sz w:val="14"/>
        </w:rPr>
        <w:t xml:space="preserve"> On Sunday, March 5, 2006, the start of this year's gathering, five thousand pro-Israel activists from around the country crowded into the Washington Convention Center. During the next three days, they listened to speeches, sat in on panels, chatted at receptions, and attended a book signing by Natan Sharansky. The crowd included more than a thousand college and high school students, mobilized through AIPAC's ambitious campus advocacy program. Speakers included a cross-section of Washington's political establishment—John Bolton, Newt Gingrich, Senators Evan Bayh and Susan Collins, House Majority Whip Roy Blunt—as well as all three Israeli candidates for prime minister (speaking via satellite from Israel, where they were campaigning). On several giant screens around the hall there flashed alternating clips of Adolf Hitler denouncing the Jews and Iranian President Mahmoud Ahmadinejad vowing to destroy Israel. The show ended with a fade-out to the post-Holocaust vow "Never Again." </w:t>
      </w:r>
      <w:r w:rsidRPr="00EC3C60">
        <w:rPr>
          <w:rStyle w:val="StyleUnderline"/>
        </w:rPr>
        <w:t>The next day, members of the conference went to Capitol Hill to lobby for AIPAC's top legislative priority</w:t>
      </w:r>
      <w:r w:rsidRPr="00913FB2">
        <w:rPr>
          <w:sz w:val="14"/>
        </w:rPr>
        <w:t>—the Palestinian Anti-Terrorism Act of 2006. Drafted with AIPAC's help following Hamas's recent electoral victory, the bill placed so many restrictions on aid to, and contacts with, the Palestinian Authority that even the Israeli government, seeking more flexibility, had expressed some unease about it.[2] Already, though, the bill had more than two hundred sponsors in the House; now, to press the point, supporters of AIPAC held meetings in more than 450 congressional offices</w:t>
      </w:r>
      <w:r w:rsidRPr="00894534">
        <w:rPr>
          <w:rStyle w:val="StyleUnderline"/>
        </w:rPr>
        <w:t>. At dinner that night, AIPAC Executive Director How- ard Kohr, as he does each year, read the "roll call" of dignitaries in attendance. It included a majority of the Senate, a quarter of the House, more than fifty ambassadors, and dozens of administration officials. Reciting the names took twenty-seven minutes in all, with each name greeted by a roar</w:t>
      </w:r>
      <w:r w:rsidRPr="00913FB2">
        <w:rPr>
          <w:sz w:val="14"/>
        </w:rPr>
        <w:t xml:space="preserve">, the loudest going to Joe Lieberman. The conference ended the next day with a speech by Dick Cheney. The Vice President used the occasion to deliver the administration's sternest warning yet to the government of Iran, promising that it would face "meaningful consequences" if it continued to pursue nuclear technology. "We join other nations in sending that regime a clear message: We will not allow Iran to have a nuclear weapon," Cheney declared to loud applause. For the AIPAC faithful, Cheney ranks as a true American hero. For many American Jews, of course, Cheney is nothing of the sort. On most issues, Jews are quite liberal, and the issue of Israel is no exception. J.J. Goldberg, the editor of the Forward, observes that opinion surveys consistently show that "a majority of American Jews favor Palestinian statehood, and that a significant majority favor ceding a significant amount of territory on the West Bank and withdrawing from the settlements." AIPAC claims to represent most of the Jewish community. Its executive committee has a couple of hundred members representing a wide spectrum of American Jewish opinion, from the dovish Americans for Peace Now to the militantly right-wing Zionist Organization of America. Four times a year this group meets to decide AIPAC policy. According to several former AIPAC officials I have talked to, however, the executive committee has little real power. Rather, power rests with the fifty-odd-member board of directors, which is selected not according to how well they represent AIPAC's members but according to how much money they give and raise. </w:t>
      </w:r>
      <w:r w:rsidRPr="00894534">
        <w:rPr>
          <w:rStyle w:val="StyleUnderline"/>
        </w:rPr>
        <w:t>Reflecting this, the board is thick with corporate lawyers, Wall Street investors, business executives, and heirs to family fortunes</w:t>
      </w:r>
      <w:r w:rsidRPr="00913FB2">
        <w:rPr>
          <w:sz w:val="14"/>
        </w:rPr>
        <w:t xml:space="preserve">. Within the board itself, power is concentrated in an extremely rich subgroup, known as the "minyan club." And, within that group, four members are dominant: Robert Asher, a retired lighting fixtures dealer in Chicago; Edward Levy, a building supplies executive in Detroit; Mayer "Bubba" Mitchell, a construction materials dealer in Mobile, Alabama; and Larry Weinberg, a real estate developer in Los Angeles (and a former owner of the Portland Trail Blazers). Asher, Levy, and Mitchell are loyal Republicans; Weinberg is a Scoop Jackson Democrat who has moved rightward over the years. </w:t>
      </w:r>
      <w:r w:rsidRPr="00894534">
        <w:rPr>
          <w:rStyle w:val="StyleUnderline"/>
        </w:rPr>
        <w:t xml:space="preserve">The "Gang of Four," as these men are known, do not share the general interest of a large part of the Jewish community in promoting peace in the Middle East. Rather, </w:t>
      </w:r>
      <w:r w:rsidRPr="00894534">
        <w:rPr>
          <w:rStyle w:val="Emphasis"/>
        </w:rPr>
        <w:t>they seek to keep Israel strong, the Palestinians weak, and the United States from exerting pressure on Israel.</w:t>
      </w:r>
      <w:r w:rsidRPr="00894534">
        <w:rPr>
          <w:rStyle w:val="StyleUnderline"/>
        </w:rPr>
        <w:t xml:space="preserve"> </w:t>
      </w:r>
      <w:r w:rsidRPr="00913FB2">
        <w:rPr>
          <w:sz w:val="14"/>
        </w:rPr>
        <w:t xml:space="preserve">AIPAC's director, Howard Kohr, is a conservative Republican long used to doing the Gang of Four's bidding. For many years Steven Rosen, AIPAC's director of foreign policy issues, was the main power on the staff, helping to shape the Gang of Four's pro-Likud beliefs into practical measures that AIPAC could promote in Congress. (In 2005, Rosen and fellow AIPAC analyst Keith Weissman left the organization and were soon after indicted by federal authorities for receiving classified national security information and passing it on to foreign (Israeli) officials.) </w:t>
      </w:r>
      <w:r w:rsidRPr="007128D6">
        <w:rPr>
          <w:rStyle w:val="StyleUnderline"/>
        </w:rPr>
        <w:t>AIPAC's defenders like to argue that its success is explained by its ability to exploit the organizing opportunities available in democratic America. To some extent, this is true. AIPAC has a formidable network of supporters throughout the US. Its 100,000 members—up 60 percent from five years ago —are guided by AIPAC's nine regional offices, its ten satellite offices, and its one-hundred-person-plus Washington staff, a highly professional group that includes lobbyists, researchers, analysts, organizers, and publicists, backed by an enormous $47 million annual budget. AIPAC's staff is famous on Capitol Hill for its skill in gathering up-to-the-minute information about Middle Eastern affairs and working it up into neatly digestible and carefully slanted policy packages, on which many congressional staffers have come to rely.</w:t>
      </w:r>
      <w:r>
        <w:rPr>
          <w:rStyle w:val="StyleUnderline"/>
        </w:rPr>
        <w:t xml:space="preserve"> </w:t>
      </w:r>
      <w:r w:rsidRPr="00913FB2">
        <w:rPr>
          <w:sz w:val="14"/>
        </w:rPr>
        <w:t>Such an account, however, overlooks a key element in AIPAC's success: money</w:t>
      </w:r>
      <w:r w:rsidRPr="007128D6">
        <w:rPr>
          <w:rStyle w:val="StyleUnderline"/>
        </w:rPr>
        <w:t>. AIPAC itself is not a political action committee. Rather, by assessing voting records and public statements, it provides information to such committees, which donate money to candidates;</w:t>
      </w:r>
      <w:r w:rsidRPr="00913FB2">
        <w:rPr>
          <w:sz w:val="14"/>
        </w:rPr>
        <w:t xml:space="preserve"> </w:t>
      </w:r>
      <w:r w:rsidRPr="007128D6">
        <w:rPr>
          <w:rStyle w:val="StyleUnderline"/>
        </w:rPr>
        <w:t>AIPAC helps them to decide who Israel's friends are according to AIPAC's criteria.</w:t>
      </w:r>
      <w:r w:rsidRPr="00913FB2">
        <w:rPr>
          <w:sz w:val="14"/>
        </w:rPr>
        <w:t xml:space="preserve"> The Center for Responsive Politics, a nonpartisan group that analyzes political contributions, lists a total of thirty-six pro-Israel PACs, which together contributed $3.14 million to candidates in the 2004 election cycle. </w:t>
      </w:r>
      <w:r w:rsidRPr="007128D6">
        <w:rPr>
          <w:rStyle w:val="StyleUnderline"/>
        </w:rPr>
        <w:t>Pro-Israel donors give many millions</w:t>
      </w:r>
      <w:r w:rsidRPr="00913FB2">
        <w:rPr>
          <w:sz w:val="14"/>
        </w:rPr>
        <w:t xml:space="preserve"> more. Over the last five years, for instance, Robert Asher, together with his various relatives (a common device used to maximize contributions), has donated $148,000, mostly in sums of $1,000 or $2,000 to individual candidates. A former AIPAC staff member described for me how the system works. </w:t>
      </w:r>
      <w:r w:rsidRPr="007128D6">
        <w:rPr>
          <w:rStyle w:val="StyleUnderline"/>
        </w:rPr>
        <w:t>A candidate will contact AIPAC and express strong sympathies with Israel. AIPAC will point out that it doesn't endorse candidates but will offer to introduce him to people who do. Someone affiliated with AIPAC will be assigned to the candidate to act as a contact person. Checks for $500 or $1,000 from pro-Israel donors will be bundled together and provided to the candidate with a clear indication of the donors' political views. (All of this is perfectly legal.) In addition, meetings to raise funds will be organized in various cities</w:t>
      </w:r>
      <w:r w:rsidRPr="00913FB2">
        <w:rPr>
          <w:sz w:val="14"/>
        </w:rPr>
        <w:t xml:space="preserve">. Often, the candidates are from states with negligible Jewish populations. One congressional staff member told me of the case of a Democratic candidate from a mountain state who, eager to tap into pro-Israel money, got in touch with AIPAC, which assigned him to a Manhattan software executive eager to move up in AIPAC's organization. The executive held a fund-raising reception in his apartment on the Upper West Side, and the candidate left with $15,000. In his state's small market for press and televised ads, that sum proved an important factor in a race he narrowly won. The congressman thus became one of hundreds of members who could be relied upon to vote AIPAC's way. (The staffer told me the name of the congressman but asked that I withhold it in order to spare him embarrassment.) </w:t>
      </w:r>
      <w:r w:rsidRPr="007128D6">
        <w:rPr>
          <w:rStyle w:val="Emphasis"/>
        </w:rPr>
        <w:t xml:space="preserve">Conversely, candidates who challenge AIPAC can find their funds suddenly dry up. </w:t>
      </w:r>
      <w:r w:rsidRPr="00913FB2">
        <w:rPr>
          <w:sz w:val="14"/>
        </w:rPr>
        <w:t xml:space="preserve">Two well-publicized cases are those of Representatives Cynthia McKinney of Georgia and Earl Hilliard of Alabama, both African-Americans. In 2002, McKinney and Hilliard were alleged to have made statements or taken positions critical of Israel, and their primary opponents received large amounts of pro-Israel money. Both candidates had limited public support and ended up losing. Cases such as these occur infrequently: a candidate's position on Israel is rarely enough by itself to cause defeat. But it can have a very large effect on fund-raising. (McKinney was reelected to Congress in 2004.) In 1981, after leaving the Senate, Adlai Stevenson III decided to run for governor of Illinois. In the late 1970s, Stevenson had introduced an amendment to an appropriations bill in the Senate that would have cut US aid to Israel by $200 million until such time as the president could certify that Israel's settlements policy was consistent with US policy. The amendment failed, but, as Stevenson told me, "the Israeli lobby lowered the boom. The money dried up." The campaign, he told me, became demoralized, and his poll ratings dropped. In the end the race was so close that it was finally decided by the Illinois Supreme Court in favor of his opponent, Jim Thompson. The drop in funds, Stevenson says, "was critical." Cases such as this "happen almost once a year," I was told by a Democratic congressman (who asked not to be named). Emphasizing that Israel "is never the sole thing" that causes a defeat, he proceeded to give a list of several politicians who had suffered because they had offended AIPAC. They include Tony Beilenson in Los Angeles (because he had wanted to divert one percent of all US foreign aid—including aid to Israel—to help drought victims in sub-Saharan Africa); John Bryant of Texas (for seeking to withhold funds in order to protest Israel's settlements policy); and James Moran of Virginia, who found that his anticipated election funds dropped several tens of thousands of dollars after he said at a town meeting in 2003 that the Iraq war would not have been fought had it not been for the strong support of the Jewish community. (Both Bryant and Moran won anyway.) This year, pro-Israel forces are targeting Senator Lincoln Chafee of Rhode Island. A Republican, Chafee has taken a number of positions that run counter to AIPAC's, including a vote against the Syria Accountability Act, which prepared the way for US sanctions against that country. His challenger in the Republican primary, Stephen Laffey, has taken a strong pro-Israel position, and already he has received $5,000 (the maximum allowed) from the pro-Israel Washington Political Action Committee. In a recent report, the Forward noted that a Providence lawyer and pro-Israel activist named Norman Orodenker was preparing to send out a letter to other pro-Israel PACs praising Laffey's lifelong record of support for Israel. </w:t>
      </w:r>
      <w:r w:rsidRPr="007128D6">
        <w:rPr>
          <w:rStyle w:val="StyleUnderline"/>
        </w:rPr>
        <w:t>Democrats, though, still get most of the pro-Israel dollars.</w:t>
      </w:r>
      <w:r w:rsidRPr="00913FB2">
        <w:rPr>
          <w:sz w:val="14"/>
        </w:rPr>
        <w:t xml:space="preserve"> Among AIPAC's staunchest backers in Congress are such well-known liberals as Nancy Pelosi, Henry Waxman, Jerrold Nadler, and Howard Berman. Steny Hoyer, the House minority whip, is so reliable that "he might as well be on the AIPAC payroll," a congressional staffer told me. Hillary Clinton is equally dependable. Still attempting to live down her 1998 declaration of support for a Palestinian state and the kiss she gave Suha Arafat in 1999, Clinton has sought to compensate by voting AIPAC's way on almost every issue. In the current election cycle, she has received $80,000 in pro-Israel money—more than any other congressional candidate. </w:t>
      </w:r>
      <w:r w:rsidRPr="007128D6">
        <w:rPr>
          <w:rStyle w:val="Emphasis"/>
        </w:rPr>
        <w:t>Partly as a result of such giving, says one Hill staffer, "We can count on well over half the House—250 to 300 members—to do reflexively whatever AIPAC wants."</w:t>
      </w:r>
    </w:p>
    <w:p w:rsidR="000974AB" w:rsidRPr="000974AB" w:rsidRDefault="000974AB" w:rsidP="000974AB"/>
    <w:p w:rsidR="005E4C9F" w:rsidRDefault="005E4C9F" w:rsidP="005E4C9F">
      <w:pPr>
        <w:pStyle w:val="Heading2"/>
      </w:pPr>
      <w:r>
        <w:t>Nuclear Exports</w:t>
      </w:r>
    </w:p>
    <w:p w:rsidR="005E4C9F" w:rsidRDefault="005E4C9F" w:rsidP="005E4C9F">
      <w:pPr>
        <w:pStyle w:val="Heading3"/>
      </w:pPr>
      <w:r>
        <w:t>Link—Nuclear Exports—Lobbying/Controversy</w:t>
      </w:r>
    </w:p>
    <w:p w:rsidR="005E4C9F" w:rsidRPr="00AC7484" w:rsidRDefault="005E4C9F" w:rsidP="005E4C9F"/>
    <w:p w:rsidR="005E4C9F" w:rsidRDefault="005E4C9F" w:rsidP="005E4C9F">
      <w:pPr>
        <w:pStyle w:val="Heading4"/>
      </w:pPr>
      <w:r>
        <w:t>Reducing nuclear exports sparks controversy—Saudi Arabia proves the nuclear industry will lobby against the plan</w:t>
      </w:r>
    </w:p>
    <w:p w:rsidR="005E4C9F" w:rsidRPr="00AC7484" w:rsidRDefault="005E4C9F" w:rsidP="005E4C9F">
      <w:pPr>
        <w:rPr>
          <w:sz w:val="16"/>
          <w:szCs w:val="16"/>
        </w:rPr>
      </w:pPr>
      <w:r w:rsidRPr="00AC7484">
        <w:rPr>
          <w:rStyle w:val="Style13ptBold"/>
        </w:rPr>
        <w:t>CRS 18</w:t>
      </w:r>
      <w:r>
        <w:t xml:space="preserve"> </w:t>
      </w:r>
      <w:r w:rsidRPr="00AC7484">
        <w:rPr>
          <w:sz w:val="16"/>
          <w:szCs w:val="16"/>
        </w:rPr>
        <w:t xml:space="preserve">(Congressional Research Service, “Nuclear Energy: Overview of Congressional Issues” 11/16/18 p.22-23 </w:t>
      </w:r>
      <w:hyperlink r:id="rId60" w:history="1">
        <w:r w:rsidRPr="00AA6AF2">
          <w:rPr>
            <w:rStyle w:val="Hyperlink"/>
            <w:sz w:val="16"/>
            <w:szCs w:val="16"/>
          </w:rPr>
          <w:t>https://www.everycrsreport.com/files/20181116_R42853_69013a8247d990673f67dcf550bdb2180a723058.pdf</w:t>
        </w:r>
      </w:hyperlink>
      <w:r w:rsidRPr="00AC7484">
        <w:rPr>
          <w:sz w:val="16"/>
          <w:szCs w:val="16"/>
        </w:rPr>
        <w:t>)</w:t>
      </w:r>
      <w:r>
        <w:rPr>
          <w:sz w:val="16"/>
          <w:szCs w:val="16"/>
        </w:rPr>
        <w:t xml:space="preserve"> wtk</w:t>
      </w:r>
    </w:p>
    <w:p w:rsidR="005E4C9F" w:rsidRPr="00430ABA" w:rsidRDefault="005E4C9F" w:rsidP="005E4C9F">
      <w:pPr>
        <w:rPr>
          <w:sz w:val="16"/>
        </w:rPr>
      </w:pPr>
      <w:r w:rsidRPr="00430ABA">
        <w:rPr>
          <w:rStyle w:val="StyleUnderline"/>
        </w:rPr>
        <w:t xml:space="preserve">Recent discussions between the United States and Saudi Arabia toward drafting a peaceful nuclear cooperation agreement have prompted </w:t>
      </w:r>
      <w:r w:rsidRPr="00430ABA">
        <w:rPr>
          <w:rStyle w:val="Emphasis"/>
        </w:rPr>
        <w:t>substantial controversy</w:t>
      </w:r>
      <w:r w:rsidRPr="00430ABA">
        <w:rPr>
          <w:sz w:val="16"/>
        </w:rPr>
        <w:t xml:space="preserve">. </w:t>
      </w:r>
      <w:r w:rsidRPr="00430ABA">
        <w:rPr>
          <w:rStyle w:val="StyleUnderline"/>
        </w:rPr>
        <w:t>The U.S. nuclear industry stro</w:t>
      </w:r>
      <w:r w:rsidRPr="00430ABA">
        <w:rPr>
          <w:rStyle w:val="Emphasis"/>
        </w:rPr>
        <w:t xml:space="preserve">ngly supports </w:t>
      </w:r>
      <w:r w:rsidRPr="00430ABA">
        <w:rPr>
          <w:rStyle w:val="StyleUnderline"/>
        </w:rPr>
        <w:t>an agreement so that it could supply reactors and other nuclear technology to Saudi Arabia</w:t>
      </w:r>
      <w:r w:rsidRPr="00430ABA">
        <w:rPr>
          <w:sz w:val="16"/>
        </w:rPr>
        <w:t xml:space="preserve">.45 However, </w:t>
      </w:r>
      <w:r w:rsidRPr="00430ABA">
        <w:rPr>
          <w:rStyle w:val="StyleUnderline"/>
        </w:rPr>
        <w:t>nuclear nonproliferation groups want any nuclear cooperation agreement to include a binding commitment from Saudi Arabia to forswear uranium enrichment and spent fuel reprocessing on its territory</w:t>
      </w:r>
      <w:r w:rsidRPr="00430ABA">
        <w:rPr>
          <w:sz w:val="16"/>
        </w:rPr>
        <w:t>.46 Secretary of State Mike Pompeo testified to the Senate Foreign Relations Committee May 24, 2018, that the United States was insisting that Saudi Arabia accept such a commitment as part of any 123 agreement, despite Saudi arguments that the country has a right to enrich and reprocess under international inspections.47 It has also been proposed that a U.S.-Saudi 123 Agreement be conditioned on Saudi acceptance of the Additional Protocol, which allows strengthened international safeguards on nuclear activities.48</w:t>
      </w:r>
    </w:p>
    <w:p w:rsidR="005E4C9F" w:rsidRDefault="005E4C9F" w:rsidP="005E4C9F">
      <w:pPr>
        <w:pStyle w:val="Heading3"/>
      </w:pPr>
      <w:r>
        <w:t>Link—Nuclear Exports—Partisan Fights</w:t>
      </w:r>
    </w:p>
    <w:p w:rsidR="005E4C9F" w:rsidRPr="00BC5508" w:rsidRDefault="005E4C9F" w:rsidP="005E4C9F"/>
    <w:p w:rsidR="005E4C9F" w:rsidRDefault="005E4C9F" w:rsidP="005E4C9F">
      <w:pPr>
        <w:pStyle w:val="Heading4"/>
      </w:pPr>
      <w:r>
        <w:t>Reducing nuclear exports causes fierce partisan fights</w:t>
      </w:r>
    </w:p>
    <w:p w:rsidR="005E4C9F" w:rsidRPr="00BC5508" w:rsidRDefault="005E4C9F" w:rsidP="005E4C9F">
      <w:pPr>
        <w:rPr>
          <w:sz w:val="16"/>
          <w:szCs w:val="16"/>
        </w:rPr>
      </w:pPr>
      <w:r w:rsidRPr="00BC5508">
        <w:rPr>
          <w:rStyle w:val="Style13ptBold"/>
        </w:rPr>
        <w:t>Finnegan 19</w:t>
      </w:r>
      <w:r>
        <w:t xml:space="preserve"> </w:t>
      </w:r>
      <w:r w:rsidRPr="00BC5508">
        <w:rPr>
          <w:sz w:val="16"/>
          <w:szCs w:val="16"/>
        </w:rPr>
        <w:t xml:space="preserve">(Conor, ABC News, “Lawmakers concerned about Trump administration's authorization for 6 nuclear-related projects in Saudi Arabia” 3/28/19 </w:t>
      </w:r>
      <w:hyperlink r:id="rId61" w:history="1">
        <w:r w:rsidRPr="007C069C">
          <w:rPr>
            <w:rStyle w:val="Hyperlink"/>
            <w:sz w:val="16"/>
            <w:szCs w:val="16"/>
          </w:rPr>
          <w:t>https://abcnews.go.com/Politics/lawmakers-concerned-trump-administrations-authorization-nuclear-related-projects/story?id=62005538</w:t>
        </w:r>
      </w:hyperlink>
      <w:r w:rsidRPr="00BC5508">
        <w:rPr>
          <w:sz w:val="16"/>
          <w:szCs w:val="16"/>
        </w:rPr>
        <w:t>) wtk</w:t>
      </w:r>
    </w:p>
    <w:p w:rsidR="005E4C9F" w:rsidRPr="00BC5508" w:rsidRDefault="005E4C9F" w:rsidP="005E4C9F">
      <w:pPr>
        <w:rPr>
          <w:sz w:val="16"/>
        </w:rPr>
      </w:pPr>
      <w:r w:rsidRPr="00BC5508">
        <w:rPr>
          <w:sz w:val="16"/>
        </w:rPr>
        <w:t xml:space="preserve">The </w:t>
      </w:r>
      <w:r w:rsidRPr="00BC5508">
        <w:rPr>
          <w:rStyle w:val="StyleUnderline"/>
        </w:rPr>
        <w:t>Trump</w:t>
      </w:r>
      <w:r w:rsidRPr="00BC5508">
        <w:rPr>
          <w:sz w:val="16"/>
        </w:rPr>
        <w:t xml:space="preserve"> administration has </w:t>
      </w:r>
      <w:r w:rsidRPr="00BC5508">
        <w:rPr>
          <w:rStyle w:val="StyleUnderline"/>
        </w:rPr>
        <w:t>approved six authorizations for U.S. companies to conduct nuclear-related work with Saudi Arabia</w:t>
      </w:r>
      <w:r w:rsidRPr="00BC5508">
        <w:rPr>
          <w:sz w:val="16"/>
        </w:rPr>
        <w:t xml:space="preserve">, Energy Secretary Rick Perry confirmed Thursday. </w:t>
      </w:r>
      <w:r w:rsidRPr="00BC5508">
        <w:rPr>
          <w:rStyle w:val="StyleUnderline"/>
        </w:rPr>
        <w:t>The move has raised concerns on Capitol Hill</w:t>
      </w:r>
      <w:r w:rsidRPr="00BC5508">
        <w:rPr>
          <w:sz w:val="16"/>
        </w:rPr>
        <w:t xml:space="preserve">. </w:t>
      </w:r>
      <w:r w:rsidRPr="00BC5508">
        <w:rPr>
          <w:rStyle w:val="StyleUnderline"/>
        </w:rPr>
        <w:t>Democratic lawmakers</w:t>
      </w:r>
      <w:r w:rsidRPr="00BC5508">
        <w:rPr>
          <w:sz w:val="16"/>
        </w:rPr>
        <w:t xml:space="preserve">, in particular, </w:t>
      </w:r>
      <w:r w:rsidRPr="00BC5508">
        <w:rPr>
          <w:rStyle w:val="StyleUnderline"/>
        </w:rPr>
        <w:t>are worried about the kingdom pursuing a nuclear weapon</w:t>
      </w:r>
      <w:r w:rsidRPr="00BC5508">
        <w:rPr>
          <w:sz w:val="16"/>
        </w:rPr>
        <w:t xml:space="preserve"> and about the lack of congressional oversight on the agreements. These authorizations, known as Part 810s, are required for companies to export nuclear technology or to help develop nuclear facilities or material in foreign countries. But while they're often open to public review, these companies have requested that these six not be open. There's growing concern about a Middle East nuclear arms race after Saudi Crown Prince Mohammed bin Salman told CBS News last year he'd pursue a nuclear weapon if Iran had one. Lawmakers are also concerned whether any of the authorizations were inked after the murder of Washington Post columnist Jamal Khashoggi in October. "If you cannot trust a regime with a bone saw, you should not trust them with nuclear weapons," Rep. Brad Sherman, D-Calif., told Secretary of State Mike Pompeo on Wednesday, making a reference to the weapon reportedly used to help dispose of Khashoggi's body after his gruesome death. On Thursday, </w:t>
      </w:r>
      <w:r w:rsidRPr="00BC5508">
        <w:rPr>
          <w:rStyle w:val="StyleUnderline"/>
        </w:rPr>
        <w:t>Perry</w:t>
      </w:r>
      <w:r w:rsidRPr="00BC5508">
        <w:rPr>
          <w:sz w:val="16"/>
        </w:rPr>
        <w:t xml:space="preserve"> downplayed his approval of these authorizations and </w:t>
      </w:r>
      <w:r w:rsidRPr="00BC5508">
        <w:rPr>
          <w:rStyle w:val="Emphasis"/>
        </w:rPr>
        <w:t>fiercely defended the U.S. working with the Saudis.</w:t>
      </w:r>
      <w:r>
        <w:rPr>
          <w:rStyle w:val="Emphasis"/>
        </w:rPr>
        <w:t xml:space="preserve"> </w:t>
      </w:r>
      <w:r w:rsidRPr="00BC5508">
        <w:rPr>
          <w:sz w:val="16"/>
        </w:rPr>
        <w:t xml:space="preserve">While speaking during a Senate Armed Services Committee hearing, he did not share any details of what these authorizations are specifically for or which companies are involved, but he said the six were out of 37 signed -- in total -- since 2017, and specifically mentioned two others were approved for Jordan. The companies requested that the details of their authorizations not be shared because they contained proprietary information, Perry said, adding that he "totally" understands that. </w:t>
      </w:r>
      <w:r w:rsidRPr="00BC5508">
        <w:rPr>
          <w:rStyle w:val="StyleUnderline"/>
        </w:rPr>
        <w:t>While Perry said he shared Democrats' "concern</w:t>
      </w:r>
      <w:r w:rsidRPr="00BC5508">
        <w:rPr>
          <w:sz w:val="16"/>
        </w:rPr>
        <w:t xml:space="preserve"> with any world leader -- that we're doing or we're not doing business with, for that matter -- that would say it's their intention to" pursue a nuclear bomb, </w:t>
      </w:r>
      <w:r w:rsidRPr="00BC5508">
        <w:rPr>
          <w:rStyle w:val="StyleUnderline"/>
        </w:rPr>
        <w:t>he</w:t>
      </w:r>
      <w:r w:rsidRPr="00BC5508">
        <w:rPr>
          <w:sz w:val="16"/>
        </w:rPr>
        <w:t xml:space="preserve"> also </w:t>
      </w:r>
      <w:r w:rsidRPr="00BC5508">
        <w:rPr>
          <w:rStyle w:val="StyleUnderline"/>
        </w:rPr>
        <w:t>argued that it's important for the U.S.,</w:t>
      </w:r>
      <w:r w:rsidRPr="00BC5508">
        <w:rPr>
          <w:sz w:val="16"/>
        </w:rPr>
        <w:t xml:space="preserve"> with its history of commitment to nonproliferation</w:t>
      </w:r>
      <w:r w:rsidRPr="00BC5508">
        <w:rPr>
          <w:rStyle w:val="StyleUnderline"/>
        </w:rPr>
        <w:t>, to be the one working with the Saudis</w:t>
      </w:r>
      <w:r w:rsidRPr="00BC5508">
        <w:rPr>
          <w:sz w:val="16"/>
        </w:rPr>
        <w:t>, instead of them turning to Russia or China.</w:t>
      </w:r>
    </w:p>
    <w:p w:rsidR="000943CF" w:rsidRDefault="000943CF" w:rsidP="000943CF">
      <w:pPr>
        <w:pStyle w:val="Heading2"/>
      </w:pPr>
      <w:r>
        <w:t>Saudi Arabia</w:t>
      </w:r>
    </w:p>
    <w:p w:rsidR="000943CF" w:rsidRDefault="00B47473" w:rsidP="00B47473">
      <w:pPr>
        <w:pStyle w:val="Heading3"/>
      </w:pPr>
      <w:r>
        <w:t>Link – Saudi Arabia</w:t>
      </w:r>
      <w:r w:rsidR="00B9290B">
        <w:t xml:space="preserve"> – </w:t>
      </w:r>
      <w:r w:rsidR="000943CF">
        <w:t>1nc</w:t>
      </w:r>
    </w:p>
    <w:p w:rsidR="000943CF" w:rsidRPr="00FB7828" w:rsidRDefault="000943CF" w:rsidP="000943CF">
      <w:pPr>
        <w:pStyle w:val="Heading4"/>
      </w:pPr>
      <w:r w:rsidRPr="00FB7828">
        <w:t xml:space="preserve">Efforts to block arms sales costs pc – crossing defense lobbies requires </w:t>
      </w:r>
      <w:r w:rsidRPr="00FB7828">
        <w:rPr>
          <w:u w:val="single"/>
        </w:rPr>
        <w:t>tremendous political muscle</w:t>
      </w:r>
      <w:r w:rsidRPr="00FB7828">
        <w:t xml:space="preserve"> – the industry pours millions into the campaigns of lawmakers from both sides of the aisle</w:t>
      </w:r>
    </w:p>
    <w:p w:rsidR="000943CF" w:rsidRPr="000C673A" w:rsidRDefault="000943CF" w:rsidP="000943CF">
      <w:pPr>
        <w:spacing w:after="0"/>
        <w:rPr>
          <w:rStyle w:val="Style13ptBold"/>
        </w:rPr>
      </w:pPr>
      <w:r w:rsidRPr="000C673A">
        <w:rPr>
          <w:rStyle w:val="Style13ptBold"/>
        </w:rPr>
        <w:t>Kane 2019</w:t>
      </w:r>
    </w:p>
    <w:p w:rsidR="000943CF" w:rsidRDefault="000943CF" w:rsidP="000943CF">
      <w:pPr>
        <w:spacing w:after="0"/>
      </w:pPr>
      <w:r>
        <w:t xml:space="preserve">Alex, is a New York-based journalist who focuses on U.S. foreign policy in the Middle East. “Here’s Exactly Who’s Profiting from the War on Yemen And how the U.S. could stop weapon sales if it wanted to.” May/June 2019 </w:t>
      </w:r>
      <w:hyperlink r:id="rId62" w:history="1">
        <w:r w:rsidRPr="00010F9F">
          <w:rPr>
            <w:rStyle w:val="Hyperlink"/>
          </w:rPr>
          <w:t>https://inthesetimes.com/features/us-saudi-arabia-yemen-war-arms-sales.html</w:t>
        </w:r>
      </w:hyperlink>
      <w:r>
        <w:rPr>
          <w:rStyle w:val="Hyperlink"/>
        </w:rPr>
        <w:t>//dmr</w:t>
      </w:r>
    </w:p>
    <w:p w:rsidR="000943CF" w:rsidRPr="00122720" w:rsidRDefault="000943CF" w:rsidP="000943CF">
      <w:pPr>
        <w:spacing w:after="0"/>
        <w:rPr>
          <w:sz w:val="16"/>
        </w:rPr>
      </w:pPr>
      <w:r w:rsidRPr="00344F46">
        <w:rPr>
          <w:rStyle w:val="StyleUnderline"/>
          <w:highlight w:val="yellow"/>
        </w:rPr>
        <w:t>Under</w:t>
      </w:r>
      <w:r w:rsidRPr="00B11758">
        <w:rPr>
          <w:rStyle w:val="StyleUnderline"/>
        </w:rPr>
        <w:t xml:space="preserve"> </w:t>
      </w:r>
      <w:r w:rsidRPr="00122720">
        <w:rPr>
          <w:sz w:val="16"/>
        </w:rPr>
        <w:t xml:space="preserve">President Barack </w:t>
      </w:r>
      <w:r w:rsidRPr="00344F46">
        <w:rPr>
          <w:rStyle w:val="StyleUnderline"/>
          <w:highlight w:val="yellow"/>
        </w:rPr>
        <w:t>Obama</w:t>
      </w:r>
      <w:r w:rsidRPr="00122720">
        <w:rPr>
          <w:sz w:val="16"/>
        </w:rPr>
        <w:t xml:space="preserve">’s administration </w:t>
      </w:r>
      <w:r w:rsidRPr="00344F46">
        <w:rPr>
          <w:rStyle w:val="StyleUnderline"/>
          <w:highlight w:val="yellow"/>
        </w:rPr>
        <w:t>and</w:t>
      </w:r>
      <w:r w:rsidRPr="00B11758">
        <w:rPr>
          <w:rStyle w:val="StyleUnderline"/>
        </w:rPr>
        <w:t>, now</w:t>
      </w:r>
      <w:r w:rsidRPr="00122720">
        <w:rPr>
          <w:sz w:val="16"/>
        </w:rPr>
        <w:t xml:space="preserve">, President Donald </w:t>
      </w:r>
      <w:r w:rsidRPr="00344F46">
        <w:rPr>
          <w:rStyle w:val="StyleUnderline"/>
          <w:highlight w:val="yellow"/>
        </w:rPr>
        <w:t>Trump</w:t>
      </w:r>
      <w:r w:rsidRPr="00122720">
        <w:rPr>
          <w:sz w:val="16"/>
        </w:rPr>
        <w:t xml:space="preserve">’s, </w:t>
      </w:r>
      <w:r w:rsidRPr="00B11758">
        <w:rPr>
          <w:rStyle w:val="StyleUnderline"/>
        </w:rPr>
        <w:t>the U</w:t>
      </w:r>
      <w:r w:rsidRPr="00122720">
        <w:rPr>
          <w:sz w:val="16"/>
        </w:rPr>
        <w:t xml:space="preserve">nited </w:t>
      </w:r>
      <w:r w:rsidRPr="00B11758">
        <w:rPr>
          <w:rStyle w:val="StyleUnderline"/>
        </w:rPr>
        <w:t>S</w:t>
      </w:r>
      <w:r w:rsidRPr="00122720">
        <w:rPr>
          <w:sz w:val="16"/>
        </w:rPr>
        <w:t xml:space="preserve">tates </w:t>
      </w:r>
      <w:r w:rsidRPr="00B11758">
        <w:rPr>
          <w:rStyle w:val="StyleUnderline"/>
        </w:rPr>
        <w:t>has put its military might behind the Saudi-led coalition,</w:t>
      </w:r>
      <w:r w:rsidRPr="00122720">
        <w:rPr>
          <w:sz w:val="16"/>
        </w:rPr>
        <w:t xml:space="preserve"> waging a war without congressional authorization. That war has devastated Yemen’s infrastructure, destroyed or damaged more than half of Yemen’s health facilities, killed more than 8,350 civilians, injured another 9,500 civilians, displaced 3.3 million people, and created a humanitarian disaster that threatens the lives of millions as cholera and famine spread through the country. </w:t>
      </w:r>
      <w:r w:rsidRPr="00344F46">
        <w:rPr>
          <w:rStyle w:val="Emphasis"/>
          <w:highlight w:val="yellow"/>
        </w:rPr>
        <w:t>U.S. arms</w:t>
      </w:r>
      <w:r w:rsidRPr="00B40850">
        <w:rPr>
          <w:rStyle w:val="Emphasis"/>
        </w:rPr>
        <w:t xml:space="preserve"> </w:t>
      </w:r>
      <w:r w:rsidRPr="00344F46">
        <w:rPr>
          <w:rStyle w:val="Emphasis"/>
          <w:highlight w:val="yellow"/>
        </w:rPr>
        <w:t>merchants</w:t>
      </w:r>
      <w:r w:rsidRPr="00122720">
        <w:rPr>
          <w:sz w:val="16"/>
        </w:rPr>
        <w:t xml:space="preserve">, however, </w:t>
      </w:r>
      <w:r w:rsidRPr="00344F46">
        <w:rPr>
          <w:rStyle w:val="Emphasis"/>
          <w:highlight w:val="yellow"/>
        </w:rPr>
        <w:t>have grown rich</w:t>
      </w:r>
      <w:r w:rsidRPr="00122720">
        <w:rPr>
          <w:sz w:val="16"/>
        </w:rPr>
        <w:t xml:space="preserve">. Fragments of the bombs were documented by journalists and HRW with help from Mastaba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Paveway guidance system, made by either Raytheon of Waltham, Mass., the third-largest arms company in the world, or Lockheed Martin of Bethesda, Md., the world’s top weapons contractor. An In These Times analysis found that in the past decade, the State Department has approved at least $30.1 billion in Saudi military contracts for these four companies. The war in Yemen has been particularly lucrative for </w:t>
      </w:r>
      <w:r w:rsidRPr="00B40850">
        <w:rPr>
          <w:rStyle w:val="StyleUnderline"/>
        </w:rPr>
        <w:t>General Dynamics, Boeing and Raytheon</w:t>
      </w:r>
      <w:r w:rsidRPr="00122720">
        <w:rPr>
          <w:sz w:val="16"/>
        </w:rPr>
        <w:t xml:space="preserve">, which </w:t>
      </w:r>
      <w:r w:rsidRPr="00B40850">
        <w:rPr>
          <w:rStyle w:val="StyleUnderline"/>
        </w:rPr>
        <w:t>have received hundreds of millions of dollars in Saudi weapons deals</w:t>
      </w:r>
      <w:r w:rsidRPr="00122720">
        <w:rPr>
          <w:sz w:val="16"/>
        </w:rPr>
        <w:t xml:space="preserve">. All three corporations have highlighted business with Saudi Arabia in their reports to shareholders. Since the war began in March 2015, General Dynamics’ stock price has risen from about $135 to $169 per share, Raytheon’s from about $108 to more than $180, and Boeing’s from about $150 to $360. 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 The </w:t>
      </w:r>
      <w:r w:rsidRPr="00B40850">
        <w:rPr>
          <w:rStyle w:val="Emphasis"/>
        </w:rPr>
        <w:t>weapons contractors are</w:t>
      </w:r>
      <w:r w:rsidRPr="00122720">
        <w:rPr>
          <w:sz w:val="16"/>
        </w:rPr>
        <w:t xml:space="preserve"> correct on one point: They’re </w:t>
      </w:r>
      <w:r w:rsidRPr="00344F46">
        <w:rPr>
          <w:rStyle w:val="Emphasis"/>
          <w:highlight w:val="yellow"/>
        </w:rPr>
        <w:t>working hand-in-glove with the State Department</w:t>
      </w:r>
      <w:r w:rsidRPr="00122720">
        <w:rPr>
          <w:sz w:val="16"/>
        </w:rPr>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But </w:t>
      </w:r>
      <w:r w:rsidRPr="00344F46">
        <w:rPr>
          <w:rStyle w:val="Emphasis"/>
          <w:highlight w:val="yellow"/>
        </w:rPr>
        <w:t xml:space="preserve">ending sales </w:t>
      </w:r>
      <w:r w:rsidRPr="00FB7828">
        <w:rPr>
          <w:rStyle w:val="Emphasis"/>
        </w:rPr>
        <w:t xml:space="preserve">to Saudi Arabia would </w:t>
      </w:r>
      <w:r w:rsidRPr="00344F46">
        <w:rPr>
          <w:rStyle w:val="Emphasis"/>
          <w:highlight w:val="yellow"/>
        </w:rPr>
        <w:t>cost the</w:t>
      </w:r>
      <w:r w:rsidRPr="00B40850">
        <w:rPr>
          <w:rStyle w:val="Emphasis"/>
        </w:rPr>
        <w:t xml:space="preserve"> U.S. arms </w:t>
      </w:r>
      <w:r w:rsidRPr="00344F46">
        <w:rPr>
          <w:rStyle w:val="Emphasis"/>
          <w:highlight w:val="yellow"/>
        </w:rPr>
        <w:t xml:space="preserve">industry </w:t>
      </w:r>
      <w:r w:rsidRPr="00FB7828">
        <w:rPr>
          <w:rStyle w:val="Emphasis"/>
        </w:rPr>
        <w:t xml:space="preserve">its biggest global customer, and </w:t>
      </w:r>
      <w:r w:rsidRPr="00344F46">
        <w:rPr>
          <w:rStyle w:val="Emphasis"/>
          <w:highlight w:val="yellow"/>
        </w:rPr>
        <w:t>to do so, Congress must cross an industry that pours millions into the campaigns of lawmakers of both parties</w:t>
      </w:r>
      <w:r w:rsidRPr="00122720">
        <w:rPr>
          <w:sz w:val="16"/>
        </w:rPr>
        <w:t xml:space="preserve">. THE CIVILIAN DEATH TOLL Saudi coalition spokesperson Gen. Ahmed al-Assiri told the press that the Mastaba market bombing targeted a gathering of Houthi fighters. But because the attack was indiscriminate, in that it hit both civilians and a military target, and disproportionate, in that the 97 civilian deaths would outweigh any expected military advantage, HRW charged that the missile strikes violated international law. According to an In These Times analysis of reports by HRW and the Yemeni group Mwatana for Human Rights, the Saudi-led coalition (including the United Arab Emirates [UAE], a Saudi ally that is also bombing Yemen) has used U.S. weapons to kill at least 434 people and injure at least 1,004 in attacks that overwhelmingly include civilians and civilian targets. “Most of the weapons that we have found and been able to identify in strikes that appear unlawful have been U.S. weapons,” Motaparthy says. “Factories have been hit. Farmlands have been hit with cluster bombs. Not only have they killed civilians, but they have also destroyed livelihoods and contributed to a dire humanitarian situation.” “The [U.S. government is] now on notice that there’s a high likelihood these weapons could be used in strikes that violate the laws of war,” Motaparthy says. “They can no longer say the Saudis are targeting accurately, that they have done their utmost to avoid civilian casualties.” According to the Foreign Assistance Act of 1961, the United States may not authorize arms exports to governments that consistently engage in “gross violations of internationally recognized human rights.” The Arms Export Control Act of 1976 stipulates that exported weapons may only be used for a country’s defense. “When a country uses U.S.-origin weapons for other than legitimate self-defense purposes, the administration must suspend further sales, unless it issues a certification to Congress that there’s an overwhelming national security need,” says Brittany Benowitz, a former defense adviser for former Sen. Russ Feingold (D-Wis.). “The Trump administration has not done that.” A HUNDRED-BILLION-DOLLAR CLIENT Over the past decade, Saudi Arabia has ordered U.S.-made offensive weapons, surveillance equipment, transportation, parts and training valued at $109.3 billion, according to an In These Times analysis of Pentagon announcements, contracts announced on defense industry websites and arms transfers documented by the Stockholm International Peace Research Institute. That arsenal is now being deployed against Yemen. Saudi Arabia’s precision-guided munitions are responsible for the vast majority of deaths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 About $650 million of those Raytheon orders and an estimated $103 million of the Boeing orders came after the Saudi war in Yemen began. Without these ongoing American-origin weapons transfers, the Saudi coalition’s ability to prosecute its war would wither. “We can stop providing munitions, and they could run out of munitions, and then it would be impossible to keep the war going,” says Jonathan Caverley, associate professor at the U.S. Naval War College and a research scientist at M.I.T. The warplanes the United States delivers also need steady upkeep. </w:t>
      </w:r>
      <w:r w:rsidRPr="00B40850">
        <w:rPr>
          <w:rStyle w:val="StyleUnderline"/>
        </w:rPr>
        <w:t>Since the war began, the Saudis have struck deals worth $5.5 billion with war contractors for weapons maintenance, support and training</w:t>
      </w:r>
      <w:r w:rsidRPr="00122720">
        <w:rPr>
          <w:sz w:val="16"/>
        </w:rPr>
        <w:t xml:space="preserve">. “The Saudi military has a very sophisticated, high-tech, capital-intensive military that requires almost constant customer service,” Caverley says. “And so most of the planes would be grounded if Lockheed Martin or Boeing turn off the help line.” “JUST A PILIING UP OF STUFF” 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 Arms exports accelerated under Obama. By 2016, his administration had offered to sell $115 billion in weapons and defensive equipment to Saudi Arabia—the most of any administration in history. Those arms exports “used to be more of a symbolic thing, just piling up the stuff,” says William Hartung, director of the Arms and Security Project at the Center for International Policy. But experts also say selling the Saudis so many arms incentivized the Arab monarchy to use them in devastating fashion. “If a country, like Saudi Arabia or the UAE, has no commitment to human rights—whether stated or in practice—it’s no wonder that those countries would eventually misuse U.S.-sold weapons by committing war crimes,” says Kate Kizer, the policy director of Win Without War. “The U.S. government should be assuming these weapons of warfare will eventually be used in a conflict, even if one isn’t going on at the moment.” With the Saudi invasion of Yemen in 2015, the U.S.-Saudi arms pipeline became deadly. </w:t>
      </w:r>
      <w:r w:rsidRPr="00B40850">
        <w:rPr>
          <w:rStyle w:val="StyleUnderline"/>
        </w:rPr>
        <w:t>Despite reports that U.S. bombs were killing civilians, the Obama administration’s support for the Saudi war drew only muted criticism in Washington</w:t>
      </w:r>
      <w:r w:rsidRPr="00122720">
        <w:rPr>
          <w:sz w:val="16"/>
        </w:rPr>
        <w:t>. “It was Obama’s war, and there was a lot of reluctance in Congress to take this on, particularly among Democrats,” says Shireen Al-Adeimi, a Yemeni American activist and professor at Michigan State University. Still, advocates with groups like Win Without War, Just Foreign Policy and the Yemen Peace Project worked to raise public awareness of the war’s horrors, lobbying Congress and the White House. In May 2016, Obama canceled the delivery of 400 Textron cluster bombs to Saudi Arabia. In December 2016, two months after a Saudi airstrike hit a funeral hall and killed more than 100 people in the Yemeni capital of Sanaa, he halted the sale of 16,000 precision guided bombs from Raytheon, a deal worth $350 million. Those two decisions accounted for only a fraction of overall arms sales to the Saudis, and the flow of most weapons continued unchecked. TRUMP’S BIG PHOTO OPP When Trump took office in January 2017, he made it a priority to strengthen the U.S.-Saudi relationship, which had taken a hit after Obama’s nuclear deal with Iran. As part of that bid, Trump reversed Obama’s decision to halt the $350 million Raytheon order. Trump’s first overseas visit, in May 2017, was to Saudi Arabia, a jaunt to strengthen the alliance against Iran and get Saudi Arabia to sign on to Trump’s plans for an Israeli-Palestinian peace deal. During that visit, the United States agreed to sell Saudi Arabia $110 billion</w:t>
      </w:r>
      <w:r w:rsidRPr="00B40850">
        <w:rPr>
          <w:rStyle w:val="StyleUnderline"/>
        </w:rPr>
        <w:t xml:space="preserve"> </w:t>
      </w:r>
      <w:r w:rsidRPr="00344F46">
        <w:rPr>
          <w:rStyle w:val="StyleUnderline"/>
          <w:highlight w:val="yellow"/>
        </w:rPr>
        <w:t>in</w:t>
      </w:r>
      <w:r w:rsidRPr="00122720">
        <w:rPr>
          <w:sz w:val="16"/>
        </w:rPr>
        <w:t xml:space="preserve"> American weapons, with an option for a total of $350 billion over the next decade. Trump boasted his deals would bring 500,000 jobs to the United States, but his own State Department put the figure at tens of thousands. On May 20, </w:t>
      </w:r>
      <w:r w:rsidRPr="00344F46">
        <w:rPr>
          <w:rStyle w:val="StyleUnderline"/>
          <w:highlight w:val="yellow"/>
        </w:rPr>
        <w:t>2017,</w:t>
      </w:r>
      <w:r w:rsidRPr="00B40850">
        <w:rPr>
          <w:rStyle w:val="StyleUnderline"/>
        </w:rPr>
        <w:t xml:space="preserve"> Trump</w:t>
      </w:r>
      <w:r w:rsidRPr="00122720">
        <w:rPr>
          <w:sz w:val="16"/>
        </w:rPr>
        <w:t xml:space="preserve"> and King Salman bin Abdulaziz Al Saud </w:t>
      </w:r>
      <w:r w:rsidRPr="00B40850">
        <w:rPr>
          <w:rStyle w:val="StyleUnderline"/>
        </w:rPr>
        <w:t>presided over Boeing’s and Raytheon’s signings of M</w:t>
      </w:r>
      <w:r w:rsidRPr="00122720">
        <w:rPr>
          <w:sz w:val="16"/>
        </w:rPr>
        <w:t xml:space="preserve">emorandums </w:t>
      </w:r>
      <w:r w:rsidRPr="00B40850">
        <w:rPr>
          <w:rStyle w:val="StyleUnderline"/>
        </w:rPr>
        <w:t>o</w:t>
      </w:r>
      <w:r w:rsidRPr="00122720">
        <w:rPr>
          <w:sz w:val="16"/>
        </w:rPr>
        <w:t xml:space="preserve">f </w:t>
      </w:r>
      <w:r w:rsidRPr="00B40850">
        <w:rPr>
          <w:rStyle w:val="StyleUnderline"/>
        </w:rPr>
        <w:t>A</w:t>
      </w:r>
      <w:r w:rsidRPr="00122720">
        <w:rPr>
          <w:sz w:val="16"/>
        </w:rPr>
        <w:t xml:space="preserve">greement </w:t>
      </w:r>
      <w:r w:rsidRPr="00B40850">
        <w:rPr>
          <w:rStyle w:val="StyleUnderline"/>
        </w:rPr>
        <w:t>with Saudi Arabia for future business</w:t>
      </w:r>
      <w:r w:rsidRPr="00122720">
        <w:rPr>
          <w:sz w:val="16"/>
        </w:rPr>
        <w:t xml:space="preserve">.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 </w:t>
      </w:r>
      <w:r w:rsidRPr="00B40850">
        <w:rPr>
          <w:rStyle w:val="StyleUnderline"/>
        </w:rPr>
        <w:t xml:space="preserve">The ink was barely dry before $500 million of the deal was threatened by </w:t>
      </w:r>
      <w:r w:rsidRPr="00344F46">
        <w:rPr>
          <w:rStyle w:val="StyleUnderline"/>
          <w:highlight w:val="yellow"/>
        </w:rPr>
        <w:t>a bill</w:t>
      </w:r>
      <w:r w:rsidRPr="00B40850">
        <w:rPr>
          <w:rStyle w:val="StyleUnderline"/>
        </w:rPr>
        <w:t>, introduced by</w:t>
      </w:r>
      <w:r w:rsidRPr="00122720">
        <w:rPr>
          <w:sz w:val="16"/>
        </w:rPr>
        <w:t xml:space="preserve"> Sen. Rand </w:t>
      </w:r>
      <w:r w:rsidRPr="00B40850">
        <w:rPr>
          <w:rStyle w:val="StyleUnderline"/>
        </w:rPr>
        <w:t>Paul</w:t>
      </w:r>
      <w:r w:rsidRPr="00122720">
        <w:rPr>
          <w:sz w:val="16"/>
        </w:rPr>
        <w:t xml:space="preserve"> (R-Ky.) in May 2017, </w:t>
      </w:r>
      <w:r w:rsidRPr="00344F46">
        <w:rPr>
          <w:rStyle w:val="StyleUnderline"/>
          <w:highlight w:val="yellow"/>
        </w:rPr>
        <w:t>to block the sale of bombs to Saudi Arabia. In response, Boeing and Raytheon hired lobbying firms to make their case</w:t>
      </w:r>
      <w:r w:rsidRPr="00344F46">
        <w:rPr>
          <w:sz w:val="16"/>
          <w:highlight w:val="yellow"/>
        </w:rPr>
        <w:t xml:space="preserve">. </w:t>
      </w:r>
      <w:r w:rsidRPr="00344F46">
        <w:rPr>
          <w:rStyle w:val="StyleUnderline"/>
          <w:highlight w:val="yellow"/>
        </w:rPr>
        <w:t>In the end, five Democrats</w:t>
      </w:r>
      <w:r w:rsidRPr="00122720">
        <w:rPr>
          <w:sz w:val="16"/>
        </w:rPr>
        <w:t xml:space="preserve">—Joe </w:t>
      </w:r>
      <w:r w:rsidRPr="00B40850">
        <w:rPr>
          <w:rStyle w:val="StyleUnderline"/>
        </w:rPr>
        <w:t>Donnelly</w:t>
      </w:r>
      <w:r w:rsidRPr="00122720">
        <w:rPr>
          <w:sz w:val="16"/>
        </w:rPr>
        <w:t xml:space="preserve"> (Ind.), Claire </w:t>
      </w:r>
      <w:r w:rsidRPr="00B40850">
        <w:rPr>
          <w:rStyle w:val="StyleUnderline"/>
        </w:rPr>
        <w:t>McCaskill</w:t>
      </w:r>
      <w:r w:rsidRPr="00122720">
        <w:rPr>
          <w:sz w:val="16"/>
        </w:rPr>
        <w:t xml:space="preserve"> (Mo.), Joe </w:t>
      </w:r>
      <w:r w:rsidRPr="00B40850">
        <w:rPr>
          <w:rStyle w:val="StyleUnderline"/>
        </w:rPr>
        <w:t>Manchin</w:t>
      </w:r>
      <w:r w:rsidRPr="00122720">
        <w:rPr>
          <w:sz w:val="16"/>
        </w:rPr>
        <w:t xml:space="preserve"> (W.Va.), Bill </w:t>
      </w:r>
      <w:r w:rsidRPr="00B40850">
        <w:rPr>
          <w:rStyle w:val="StyleUnderline"/>
        </w:rPr>
        <w:t>Nelson</w:t>
      </w:r>
      <w:r w:rsidRPr="00122720">
        <w:rPr>
          <w:sz w:val="16"/>
        </w:rPr>
        <w:t xml:space="preserve"> (Fla.) </w:t>
      </w:r>
      <w:r w:rsidRPr="00B40850">
        <w:rPr>
          <w:rStyle w:val="StyleUnderline"/>
        </w:rPr>
        <w:t>and</w:t>
      </w:r>
      <w:r w:rsidRPr="00122720">
        <w:rPr>
          <w:sz w:val="16"/>
        </w:rPr>
        <w:t xml:space="preserve"> Mark </w:t>
      </w:r>
      <w:r w:rsidRPr="00B40850">
        <w:rPr>
          <w:rStyle w:val="StyleUnderline"/>
        </w:rPr>
        <w:t>Warner</w:t>
      </w:r>
      <w:r w:rsidRPr="00122720">
        <w:rPr>
          <w:sz w:val="16"/>
        </w:rPr>
        <w:t xml:space="preserve"> (Va.)—</w:t>
      </w:r>
      <w:r w:rsidRPr="00344F46">
        <w:rPr>
          <w:rStyle w:val="StyleUnderline"/>
          <w:highlight w:val="yellow"/>
        </w:rPr>
        <w:t>broke with their party to ensure arms sales continued</w:t>
      </w:r>
      <w:r w:rsidRPr="00122720">
        <w:rPr>
          <w:sz w:val="16"/>
        </w:rPr>
        <w:t xml:space="preserve">, in a 53-47 vote. </w:t>
      </w:r>
      <w:r w:rsidRPr="00344F46">
        <w:rPr>
          <w:rStyle w:val="StyleUnderline"/>
          <w:highlight w:val="yellow"/>
        </w:rPr>
        <w:t>The five had collectively received tens of thousands in arms industry donations</w:t>
      </w:r>
      <w:r w:rsidRPr="00344F46">
        <w:rPr>
          <w:sz w:val="16"/>
          <w:highlight w:val="yellow"/>
        </w:rPr>
        <w:t>,</w:t>
      </w:r>
      <w:r w:rsidRPr="00122720">
        <w:rPr>
          <w:sz w:val="16"/>
        </w:rPr>
        <w:t xml:space="preserve"> and would receive another $148,032 in the next election cycle from the PACs and employees of Boeing and Raytheon. Nelson and McCaskill pulled in $44,308 and $57,230, respectively</w:t>
      </w:r>
      <w:r w:rsidRPr="00122720">
        <w:rPr>
          <w:rStyle w:val="StyleUnderline"/>
        </w:rPr>
        <w:t>. Weapons firms are aided by a revolving door with the Trump administration</w:t>
      </w:r>
      <w:r w:rsidRPr="00122720">
        <w:rPr>
          <w:sz w:val="16"/>
        </w:rPr>
        <w:t xml:space="preserve">.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 The Wall Street Journal reports 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The bureau is led by Charles Faulkner, a former Raytheon lobbyist. CONGRESS WAKES UP In October 2018, the U.S. relationship with Saudi Arabia took center stage in Washington, when Saudi agents murdered and dismembered journalist Jamal Khashoggi in their country’s consulate in Istanbul. Khashoggi, a Saudi Washington Post columnist, had been critical of Saudi Crown Prince Mohammed bin Salman. The murder forced Congress to reckon with Salman, who, as defense minister, had launched the Saudi war on Yemen alongside a vicious crackdown on human rights activists. Suddenly, leading members of Congress, including Graham and other defenders of the U.S.-Saudi relationship, were alarmed at the prospect of selling more arms to Salman. “The Khashoggi murder really broke the dam on congressional outrage about what the administration’s conduct has been [toward Saudi Arabia],” says Kate Gould, former legislative director for Middle East policy at the Friends Committee on National Legislation. 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 Arms expert William Hartung says the current political climate makes new deals unlikely: “It’d be very difficult [right now] to push a substantial sale of offensive weapons like bombs. Anything that can be used in the war is probably a non-starter.” Still, billions of dollars of approved weapons are already in the pipeline. If congressional anger at the Saudis wanes, the arms spigot could reopen. </w:t>
      </w:r>
      <w:r w:rsidRPr="00122720">
        <w:rPr>
          <w:rStyle w:val="StyleUnderline"/>
        </w:rPr>
        <w:t>In February, a bipartisan group of senators</w:t>
      </w:r>
      <w:r w:rsidRPr="00122720">
        <w:rPr>
          <w:sz w:val="16"/>
        </w:rPr>
        <w:t>—including Graham and Chris Murphy (D-Conn.)—</w:t>
      </w:r>
      <w:r w:rsidRPr="00122720">
        <w:rPr>
          <w:rStyle w:val="StyleUnderline"/>
        </w:rPr>
        <w:t>introduced</w:t>
      </w:r>
      <w:r w:rsidRPr="00122720">
        <w:rPr>
          <w:sz w:val="16"/>
        </w:rPr>
        <w:t xml:space="preserve"> the Saudi Arabia Accountability </w:t>
      </w:r>
      <w:r w:rsidRPr="00122720">
        <w:rPr>
          <w:rStyle w:val="StyleUnderline"/>
        </w:rPr>
        <w:t>an</w:t>
      </w:r>
      <w:r w:rsidRPr="00122720">
        <w:rPr>
          <w:sz w:val="16"/>
        </w:rPr>
        <w:t xml:space="preserve">d Yemen </w:t>
      </w:r>
      <w:r w:rsidRPr="00122720">
        <w:rPr>
          <w:rStyle w:val="StyleUnderline"/>
        </w:rPr>
        <w:t xml:space="preserve">Act </w:t>
      </w:r>
      <w:r w:rsidRPr="00122720">
        <w:rPr>
          <w:sz w:val="16"/>
        </w:rPr>
        <w:t xml:space="preserve">of 2019, </w:t>
      </w:r>
      <w:r w:rsidRPr="00122720">
        <w:rPr>
          <w:rStyle w:val="StyleUnderline"/>
        </w:rPr>
        <w:t>which would halt future sales</w:t>
      </w:r>
      <w:r w:rsidRPr="00122720">
        <w:rPr>
          <w:sz w:val="16"/>
        </w:rPr>
        <w:t xml:space="preserve"> of ammunition, tanks, warplanes and bombs, and suspend exports of bombs that had been given a prior green light. Rep. Jim McGovern (D-Mass.) wants to go even further. In January, he introduced legislation that would ban all weapons exports to Saudi Arabia, as well as maintenance and logistical support. The bill has 29 cosponsors (most of them Democrats). “The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 McGovern says that if a measure like his is not passed, “other authoritarian regimes around the world will say, ‘Hey, we can do whatever the hell we want.’” </w:t>
      </w:r>
      <w:r w:rsidRPr="00344F46">
        <w:rPr>
          <w:rStyle w:val="Emphasis"/>
          <w:highlight w:val="yellow"/>
          <w:bdr w:val="single" w:sz="4" w:space="0" w:color="auto"/>
        </w:rPr>
        <w:t>To pass such bills, Congress members will have to muscle past the arms industry.</w:t>
      </w:r>
      <w:r w:rsidRPr="00122720">
        <w:rPr>
          <w:sz w:val="16"/>
        </w:rPr>
        <w:t xml:space="preserve"> In Lockheed Martin’s 2018 annual report, the company warned, “Discussions in Congress may result in sanctions on the Kingdom of Saudi Arabia.” For Jehan Hakim of the Yemeni Alliance Committee, </w:t>
      </w:r>
      <w:r w:rsidRPr="00344F46">
        <w:rPr>
          <w:rStyle w:val="StyleUnderline"/>
          <w:highlight w:val="yellow"/>
        </w:rPr>
        <w:t>the ongoing war comes down to the influence of money in Washington</w:t>
      </w:r>
      <w:r w:rsidRPr="00122720">
        <w:rPr>
          <w:sz w:val="16"/>
        </w:rPr>
        <w:t>. “We talk to family back home [in Yemen] and the question they ask is, ‘Why? Why is the U.S. supporting the Saudi coalition?’” Hakim says. “Profiteering is put before the lives of humans.”</w:t>
      </w:r>
    </w:p>
    <w:p w:rsidR="000943CF" w:rsidRPr="000943CF" w:rsidRDefault="000943CF" w:rsidP="000943CF">
      <w:r w:rsidRPr="00344F46">
        <w:t xml:space="preserve"> </w:t>
      </w:r>
    </w:p>
    <w:p w:rsidR="00B47473" w:rsidRDefault="000943CF" w:rsidP="00B47473">
      <w:pPr>
        <w:pStyle w:val="Heading3"/>
      </w:pPr>
      <w:r>
        <w:t xml:space="preserve">Link – Saudi Arabia – Saudi </w:t>
      </w:r>
      <w:r w:rsidR="00B9290B">
        <w:t>Lobb</w:t>
      </w:r>
      <w:r w:rsidR="00522F14">
        <w:t>y</w:t>
      </w:r>
      <w:r w:rsidR="00B9290B">
        <w:t xml:space="preserve"> </w:t>
      </w:r>
    </w:p>
    <w:p w:rsidR="00B47473" w:rsidRDefault="00B47473" w:rsidP="00B47473">
      <w:pPr>
        <w:pStyle w:val="Heading4"/>
      </w:pPr>
      <w:r>
        <w:t>Saudi lobby enjoys extraordinary influence—campaign contributions and hundreds of lobbyists</w:t>
      </w:r>
    </w:p>
    <w:p w:rsidR="00B47473" w:rsidRPr="00F848EA" w:rsidRDefault="00B47473" w:rsidP="00B47473">
      <w:pPr>
        <w:rPr>
          <w:rStyle w:val="Style13ptBold"/>
          <w:b w:val="0"/>
          <w:bCs w:val="0"/>
          <w:sz w:val="22"/>
        </w:rPr>
      </w:pPr>
      <w:r>
        <w:rPr>
          <w:rStyle w:val="Style13ptBold"/>
        </w:rPr>
        <w:t xml:space="preserve">Freeman 19 </w:t>
      </w:r>
      <w:r>
        <w:rPr>
          <w:rStyle w:val="Style13ptBold"/>
          <w:b w:val="0"/>
          <w:bCs w:val="0"/>
          <w:sz w:val="22"/>
        </w:rPr>
        <w:t xml:space="preserve">(Ben, director and founder of the Foreign Influence Transparency Initiative at the Center for International Policy, </w:t>
      </w:r>
      <w:r>
        <w:rPr>
          <w:rStyle w:val="Style13ptBold"/>
          <w:b w:val="0"/>
          <w:bCs w:val="0"/>
          <w:i/>
          <w:iCs/>
          <w:sz w:val="22"/>
        </w:rPr>
        <w:t xml:space="preserve">The Washington Post, </w:t>
      </w:r>
      <w:r>
        <w:rPr>
          <w:rStyle w:val="Style13ptBold"/>
          <w:b w:val="0"/>
          <w:bCs w:val="0"/>
          <w:sz w:val="22"/>
        </w:rPr>
        <w:t>“The Saudi lobbying machine continues to exert influence on Congress — and Trump,” published April 17</w:t>
      </w:r>
      <w:r w:rsidRPr="00311B72">
        <w:rPr>
          <w:rStyle w:val="Style13ptBold"/>
          <w:b w:val="0"/>
          <w:bCs w:val="0"/>
          <w:sz w:val="22"/>
          <w:vertAlign w:val="superscript"/>
        </w:rPr>
        <w:t>th</w:t>
      </w:r>
      <w:r>
        <w:rPr>
          <w:rStyle w:val="Style13ptBold"/>
          <w:b w:val="0"/>
          <w:bCs w:val="0"/>
          <w:sz w:val="22"/>
        </w:rPr>
        <w:t xml:space="preserve">, 2019, </w:t>
      </w:r>
      <w:hyperlink r:id="rId63" w:history="1">
        <w:r w:rsidRPr="00FF3595">
          <w:rPr>
            <w:rStyle w:val="Hyperlink"/>
          </w:rPr>
          <w:t>https://www.washingtonpost.com/opinions/2019/04/18/saudi-lobbying-machine-continues-exert-influence-congress-trump/</w:t>
        </w:r>
      </w:hyperlink>
      <w:r>
        <w:rPr>
          <w:rStyle w:val="Style13ptBold"/>
          <w:b w:val="0"/>
          <w:bCs w:val="0"/>
          <w:sz w:val="22"/>
        </w:rPr>
        <w:t>, accessed 7/2/19, JME.)</w:t>
      </w:r>
    </w:p>
    <w:p w:rsidR="00B47473" w:rsidRDefault="00B47473" w:rsidP="00B47473">
      <w:pPr>
        <w:rPr>
          <w:rStyle w:val="Style13ptBold"/>
          <w:b w:val="0"/>
          <w:bCs w:val="0"/>
          <w:sz w:val="16"/>
        </w:rPr>
      </w:pPr>
      <w:r w:rsidRPr="0065710F">
        <w:rPr>
          <w:rStyle w:val="Style13ptBold"/>
          <w:b w:val="0"/>
          <w:bCs w:val="0"/>
          <w:sz w:val="22"/>
          <w:u w:val="single"/>
        </w:rPr>
        <w:t xml:space="preserve">Earlier this month, </w:t>
      </w:r>
      <w:r w:rsidRPr="00025D6C">
        <w:rPr>
          <w:rStyle w:val="Style13ptBold"/>
          <w:b w:val="0"/>
          <w:bCs w:val="0"/>
          <w:sz w:val="22"/>
          <w:highlight w:val="yellow"/>
          <w:u w:val="single"/>
        </w:rPr>
        <w:t>Congress passed a historic resolution to end U.S. involvement in</w:t>
      </w:r>
      <w:r w:rsidRPr="0065710F">
        <w:rPr>
          <w:rStyle w:val="Style13ptBold"/>
          <w:b w:val="0"/>
          <w:bCs w:val="0"/>
          <w:sz w:val="22"/>
          <w:u w:val="single"/>
        </w:rPr>
        <w:t xml:space="preserve"> the </w:t>
      </w:r>
      <w:r w:rsidRPr="00025D6C">
        <w:rPr>
          <w:rStyle w:val="Style13ptBold"/>
          <w:b w:val="0"/>
          <w:bCs w:val="0"/>
          <w:sz w:val="22"/>
          <w:highlight w:val="yellow"/>
          <w:u w:val="single"/>
        </w:rPr>
        <w:t>Yemen</w:t>
      </w:r>
      <w:r w:rsidRPr="0065710F">
        <w:rPr>
          <w:rStyle w:val="Style13ptBold"/>
          <w:b w:val="0"/>
          <w:bCs w:val="0"/>
          <w:sz w:val="22"/>
          <w:u w:val="single"/>
        </w:rPr>
        <w:t xml:space="preserve"> war, sending a harsh rebuke of the Saudi-led coalition that has helped cause the world’s worst humanitarian crisis. But on Tuesday, President </w:t>
      </w:r>
      <w:r w:rsidRPr="00025D6C">
        <w:rPr>
          <w:rStyle w:val="Style13ptBold"/>
          <w:b w:val="0"/>
          <w:bCs w:val="0"/>
          <w:sz w:val="22"/>
          <w:highlight w:val="yellow"/>
          <w:u w:val="single"/>
        </w:rPr>
        <w:t>Trump vetoed the resolution</w:t>
      </w:r>
      <w:r w:rsidRPr="00311B72">
        <w:rPr>
          <w:rStyle w:val="Style13ptBold"/>
          <w:b w:val="0"/>
          <w:bCs w:val="0"/>
          <w:sz w:val="16"/>
        </w:rPr>
        <w:t xml:space="preserve"> — a move that was expected but still disappointing. It’s abundantly clear that the United States shouldn’t be supporting the Saudi-led coalition, which has repeatedly used U.S. weapons in attacks that have killed civilians and even secretly partnered with al-Qaeda militants in Yemen, leading to a resurgence of the terrorist organization responsible for 9/11. So why would Congress take so long to pass something so clearly in America’s interests — </w:t>
      </w:r>
      <w:r w:rsidRPr="0065710F">
        <w:rPr>
          <w:rStyle w:val="Emphasis"/>
          <w:b w:val="0"/>
          <w:bCs/>
        </w:rPr>
        <w:t>and</w:t>
      </w:r>
      <w:r w:rsidRPr="0065710F">
        <w:rPr>
          <w:rStyle w:val="Emphasis"/>
        </w:rPr>
        <w:t xml:space="preserve"> </w:t>
      </w:r>
      <w:r w:rsidRPr="00025D6C">
        <w:rPr>
          <w:rStyle w:val="Emphasis"/>
          <w:highlight w:val="yellow"/>
        </w:rPr>
        <w:t>why</w:t>
      </w:r>
      <w:r w:rsidRPr="0065710F">
        <w:rPr>
          <w:rStyle w:val="Emphasis"/>
        </w:rPr>
        <w:t xml:space="preserve"> would Trump veto it? </w:t>
      </w:r>
      <w:r w:rsidRPr="0065710F">
        <w:rPr>
          <w:rStyle w:val="Emphasis"/>
          <w:b w:val="0"/>
          <w:bCs/>
        </w:rPr>
        <w:t>There’s a simple answer</w:t>
      </w:r>
      <w:r w:rsidRPr="0065710F">
        <w:rPr>
          <w:rStyle w:val="Emphasis"/>
        </w:rPr>
        <w:t xml:space="preserve">: </w:t>
      </w:r>
      <w:r w:rsidRPr="00025D6C">
        <w:rPr>
          <w:rStyle w:val="Emphasis"/>
          <w:highlight w:val="yellow"/>
        </w:rPr>
        <w:t>the extraordinary influence of the Saudi lobby</w:t>
      </w:r>
      <w:r w:rsidRPr="0065710F">
        <w:rPr>
          <w:rStyle w:val="Emphasis"/>
        </w:rPr>
        <w:t>.</w:t>
      </w:r>
      <w:r w:rsidRPr="00311B72">
        <w:rPr>
          <w:rStyle w:val="Emphasis"/>
          <w:b w:val="0"/>
          <w:iCs w:val="0"/>
          <w:sz w:val="16"/>
          <w:u w:val="none"/>
        </w:rPr>
        <w:t xml:space="preserve"> </w:t>
      </w:r>
      <w:r w:rsidRPr="00311B72">
        <w:rPr>
          <w:rStyle w:val="Style13ptBold"/>
          <w:b w:val="0"/>
          <w:bCs w:val="0"/>
          <w:sz w:val="16"/>
        </w:rPr>
        <w:t xml:space="preserve">According to a new report from the Foreign Influence Transparency Initiative, which I direct, </w:t>
      </w:r>
      <w:r w:rsidRPr="00025D6C">
        <w:rPr>
          <w:rStyle w:val="Style13ptBold"/>
          <w:b w:val="0"/>
          <w:bCs w:val="0"/>
          <w:sz w:val="22"/>
          <w:highlight w:val="yellow"/>
          <w:u w:val="single"/>
        </w:rPr>
        <w:t>firms</w:t>
      </w:r>
      <w:r w:rsidRPr="00311B72">
        <w:rPr>
          <w:rStyle w:val="Style13ptBold"/>
          <w:b w:val="0"/>
          <w:bCs w:val="0"/>
          <w:sz w:val="16"/>
        </w:rPr>
        <w:t xml:space="preserve"> registered under the Foreign Agents Registration Act </w:t>
      </w:r>
      <w:r w:rsidRPr="004C5AB7">
        <w:rPr>
          <w:rStyle w:val="Style13ptBold"/>
          <w:b w:val="0"/>
          <w:bCs w:val="0"/>
          <w:sz w:val="22"/>
          <w:u w:val="single"/>
        </w:rPr>
        <w:t xml:space="preserve">have </w:t>
      </w:r>
      <w:r w:rsidRPr="00025D6C">
        <w:rPr>
          <w:rStyle w:val="Style13ptBold"/>
          <w:b w:val="0"/>
          <w:bCs w:val="0"/>
          <w:sz w:val="22"/>
          <w:highlight w:val="yellow"/>
          <w:u w:val="single"/>
        </w:rPr>
        <w:t>reported receiving more than $40 million from Saudi Arabia in 2017 and 2018</w:t>
      </w:r>
      <w:r w:rsidRPr="004C5AB7">
        <w:rPr>
          <w:rStyle w:val="Style13ptBold"/>
          <w:b w:val="0"/>
          <w:bCs w:val="0"/>
          <w:sz w:val="22"/>
          <w:u w:val="single"/>
        </w:rPr>
        <w:t>. Saudi l</w:t>
      </w:r>
      <w:r w:rsidRPr="00025D6C">
        <w:rPr>
          <w:rStyle w:val="Style13ptBold"/>
          <w:b w:val="0"/>
          <w:bCs w:val="0"/>
          <w:sz w:val="22"/>
          <w:highlight w:val="yellow"/>
          <w:u w:val="single"/>
        </w:rPr>
        <w:t>obbyists and p</w:t>
      </w:r>
      <w:r w:rsidRPr="004C5AB7">
        <w:rPr>
          <w:rStyle w:val="Style13ptBold"/>
          <w:b w:val="0"/>
          <w:bCs w:val="0"/>
          <w:sz w:val="22"/>
          <w:u w:val="single"/>
        </w:rPr>
        <w:t xml:space="preserve">ublic </w:t>
      </w:r>
      <w:r w:rsidRPr="00025D6C">
        <w:rPr>
          <w:rStyle w:val="Style13ptBold"/>
          <w:b w:val="0"/>
          <w:bCs w:val="0"/>
          <w:sz w:val="22"/>
          <w:highlight w:val="yellow"/>
          <w:u w:val="single"/>
        </w:rPr>
        <w:t>r</w:t>
      </w:r>
      <w:r w:rsidRPr="004C5AB7">
        <w:rPr>
          <w:rStyle w:val="Style13ptBold"/>
          <w:b w:val="0"/>
          <w:bCs w:val="0"/>
          <w:sz w:val="22"/>
          <w:u w:val="single"/>
        </w:rPr>
        <w:t xml:space="preserve">elations </w:t>
      </w:r>
      <w:r w:rsidRPr="00025D6C">
        <w:rPr>
          <w:rStyle w:val="Style13ptBold"/>
          <w:b w:val="0"/>
          <w:bCs w:val="0"/>
          <w:sz w:val="22"/>
          <w:highlight w:val="yellow"/>
          <w:u w:val="single"/>
        </w:rPr>
        <w:t>professionals have contacted Congress, the executive</w:t>
      </w:r>
      <w:r w:rsidRPr="004C5AB7">
        <w:rPr>
          <w:rStyle w:val="Style13ptBold"/>
          <w:b w:val="0"/>
          <w:bCs w:val="0"/>
          <w:sz w:val="22"/>
          <w:u w:val="single"/>
        </w:rPr>
        <w:t xml:space="preserve"> branch, </w:t>
      </w:r>
      <w:r w:rsidRPr="00025D6C">
        <w:rPr>
          <w:rStyle w:val="Style13ptBold"/>
          <w:b w:val="0"/>
          <w:bCs w:val="0"/>
          <w:sz w:val="22"/>
          <w:highlight w:val="yellow"/>
          <w:u w:val="single"/>
        </w:rPr>
        <w:t>media outlets and think tanks more than 4,000 times</w:t>
      </w:r>
      <w:r w:rsidRPr="00025D6C">
        <w:rPr>
          <w:rStyle w:val="Style13ptBold"/>
          <w:b w:val="0"/>
          <w:bCs w:val="0"/>
          <w:sz w:val="16"/>
          <w:highlight w:val="yellow"/>
        </w:rPr>
        <w:t>.</w:t>
      </w:r>
      <w:r w:rsidRPr="00311B72">
        <w:rPr>
          <w:rStyle w:val="Style13ptBold"/>
          <w:b w:val="0"/>
          <w:bCs w:val="0"/>
          <w:sz w:val="16"/>
        </w:rPr>
        <w:t xml:space="preserve"> Much of this work has been focused on ensuring that sales of U.S. arms to Saudi Arabia continue unabated and blocking congressional actions that would end U.S. support for the Saudi-led coalition in Yemen. </w:t>
      </w:r>
      <w:r w:rsidRPr="00025D6C">
        <w:rPr>
          <w:rStyle w:val="Style13ptBold"/>
          <w:b w:val="0"/>
          <w:bCs w:val="0"/>
          <w:sz w:val="22"/>
          <w:u w:val="single"/>
        </w:rPr>
        <w:t>Lobbyists</w:t>
      </w:r>
      <w:r w:rsidRPr="007721AB">
        <w:rPr>
          <w:rStyle w:val="Style13ptBold"/>
          <w:b w:val="0"/>
          <w:bCs w:val="0"/>
          <w:sz w:val="22"/>
          <w:u w:val="single"/>
        </w:rPr>
        <w:t xml:space="preserve">, lawyers and public relations firms working for </w:t>
      </w:r>
      <w:r w:rsidRPr="00025D6C">
        <w:rPr>
          <w:rStyle w:val="Style13ptBold"/>
          <w:b w:val="0"/>
          <w:bCs w:val="0"/>
          <w:sz w:val="22"/>
          <w:highlight w:val="yellow"/>
          <w:u w:val="single"/>
        </w:rPr>
        <w:t>the Saudis have</w:t>
      </w:r>
      <w:r w:rsidRPr="007721AB">
        <w:rPr>
          <w:rStyle w:val="Style13ptBold"/>
          <w:b w:val="0"/>
          <w:bCs w:val="0"/>
          <w:sz w:val="22"/>
          <w:u w:val="single"/>
        </w:rPr>
        <w:t xml:space="preserve"> also </w:t>
      </w:r>
      <w:r w:rsidRPr="00025D6C">
        <w:rPr>
          <w:rStyle w:val="Style13ptBold"/>
          <w:b w:val="0"/>
          <w:bCs w:val="0"/>
          <w:sz w:val="22"/>
          <w:highlight w:val="yellow"/>
          <w:u w:val="single"/>
        </w:rPr>
        <w:t>reported doling out more than $4.5 million in campaign contributions in the past two years</w:t>
      </w:r>
      <w:r w:rsidRPr="007721AB">
        <w:rPr>
          <w:rStyle w:val="Style13ptBold"/>
          <w:b w:val="0"/>
          <w:bCs w:val="0"/>
          <w:sz w:val="22"/>
          <w:u w:val="single"/>
        </w:rPr>
        <w:t>, including at least $6,000 to Trump. In many cases, these contributions have gone to members of Congress they’ve contacted regarding the Yemen wa</w:t>
      </w:r>
      <w:r w:rsidRPr="00311B72">
        <w:rPr>
          <w:rStyle w:val="Style13ptBold"/>
          <w:b w:val="0"/>
          <w:bCs w:val="0"/>
          <w:sz w:val="16"/>
        </w:rPr>
        <w:t>r. In fact, some contributions have gone to members of Congress on the exact same day they were contacted by Saudi lobbyists, and some were made to key members just before, and even on the day of, important Yemen votes. For example, on Nov. 14, registered Saudi foreign agents at the McKeon Group — whose chief executive and namesake, Howard “Buck” McKeon, was the former chairman of the House Armed Services Committee — reported meeting with Sen. James M. Inhofe’s (R-Okla.) military legislative assistant to discuss the kingdom and making a $1,000 contribution to Inhofe’s campaign that same day. Two weeks later, Inhofe voted against a resolution to end U.S. involvement in the Saudi-led war in Yemen and vehemently opposed the Senate’s passage of the bill this year. Earlier in 2018, on May 16, Sen. Robert Menendez (D-N.J.) and his chief of staff reportedly met a registered Saudi foreign agent with Brownstein Hyatt Farber Schreck to discuss the Yemen resolution and received a $500 contribution from BHFS lobbyist Elizabeth Gore that same day. Two months earlier, on March 20, Menendez voted to table a motion to end U.S. involvement in the Yemen war. Menendez also received a contribution from Squire Patton Boggs, another firm representing the Saudis, days before the vote. Similarly, just eight days before the vote, Sen. Heidi Heitkamp (D-N.D.) received a $1,000 contribution from the Glover Park Group, which was on the Saudi payroll at the time. (They dropped Saudi Arabia as a client in October.) And, in the four days before the March 20 vote, Sen. Bill Nelson (D-Fla.), received $3,000 in campaign contributions from BHFS, including one contribution on the same day of the vote. All of these were key swing votes that were pivotal in keeping the United States in the Yemen war.</w:t>
      </w:r>
    </w:p>
    <w:p w:rsidR="00B9290B" w:rsidRDefault="00B9290B" w:rsidP="00B9290B">
      <w:pPr>
        <w:pStyle w:val="Heading4"/>
      </w:pPr>
      <w:r>
        <w:t>Saudi lobby outweighs</w:t>
      </w:r>
    </w:p>
    <w:p w:rsidR="00B9290B" w:rsidRPr="00D42508" w:rsidRDefault="00B9290B" w:rsidP="00B9290B">
      <w:pPr>
        <w:rPr>
          <w:rStyle w:val="Style13ptBold"/>
          <w:b w:val="0"/>
          <w:bCs w:val="0"/>
          <w:sz w:val="22"/>
        </w:rPr>
      </w:pPr>
      <w:r>
        <w:rPr>
          <w:rStyle w:val="Style13ptBold"/>
        </w:rPr>
        <w:t xml:space="preserve">Hennigan 18 </w:t>
      </w:r>
      <w:r>
        <w:rPr>
          <w:rStyle w:val="Style13ptBold"/>
          <w:b w:val="0"/>
          <w:bCs w:val="0"/>
          <w:sz w:val="22"/>
        </w:rPr>
        <w:t xml:space="preserve">(W.J., journalist covering US national security issues, </w:t>
      </w:r>
      <w:r>
        <w:rPr>
          <w:rStyle w:val="Style13ptBold"/>
          <w:b w:val="0"/>
          <w:bCs w:val="0"/>
          <w:i/>
          <w:iCs/>
          <w:sz w:val="22"/>
        </w:rPr>
        <w:t xml:space="preserve">TIME Magazine, </w:t>
      </w:r>
      <w:r>
        <w:rPr>
          <w:rStyle w:val="Style13ptBold"/>
          <w:b w:val="0"/>
          <w:bCs w:val="0"/>
          <w:sz w:val="22"/>
        </w:rPr>
        <w:t>“What Makes the U.S.-Saudi Relationship So Special? Weapons, Oil and 'An Army of Lobbyists,’” published October 18</w:t>
      </w:r>
      <w:r w:rsidRPr="00B30552">
        <w:rPr>
          <w:rStyle w:val="Style13ptBold"/>
          <w:b w:val="0"/>
          <w:bCs w:val="0"/>
          <w:sz w:val="22"/>
          <w:vertAlign w:val="superscript"/>
        </w:rPr>
        <w:t>th</w:t>
      </w:r>
      <w:r>
        <w:rPr>
          <w:rStyle w:val="Style13ptBold"/>
          <w:b w:val="0"/>
          <w:bCs w:val="0"/>
          <w:sz w:val="22"/>
        </w:rPr>
        <w:t xml:space="preserve">, 2018, </w:t>
      </w:r>
      <w:hyperlink r:id="rId64" w:history="1">
        <w:r w:rsidRPr="00CC5460">
          <w:rPr>
            <w:rStyle w:val="Hyperlink"/>
          </w:rPr>
          <w:t>https://time.com/5428669/saudi-arabia-military-relationship/</w:t>
        </w:r>
      </w:hyperlink>
      <w:r>
        <w:rPr>
          <w:rStyle w:val="Style13ptBold"/>
          <w:b w:val="0"/>
          <w:bCs w:val="0"/>
          <w:sz w:val="22"/>
        </w:rPr>
        <w:t>, accessed 7/3/19, JME.)</w:t>
      </w:r>
    </w:p>
    <w:p w:rsidR="00B9290B" w:rsidRPr="00FB49F4" w:rsidRDefault="00B9290B" w:rsidP="00B9290B">
      <w:pPr>
        <w:rPr>
          <w:rStyle w:val="Style13ptBold"/>
          <w:b w:val="0"/>
          <w:bCs w:val="0"/>
          <w:sz w:val="16"/>
        </w:rPr>
      </w:pPr>
      <w:r w:rsidRPr="006B413B">
        <w:rPr>
          <w:rStyle w:val="Style13ptBold"/>
          <w:b w:val="0"/>
          <w:bCs w:val="0"/>
          <w:sz w:val="22"/>
          <w:u w:val="single"/>
        </w:rPr>
        <w:t xml:space="preserve">It’s a cold financial calculation: Saudi money for U.S.-made weaponry results in American </w:t>
      </w:r>
      <w:r w:rsidRPr="004421B1">
        <w:rPr>
          <w:rStyle w:val="Style13ptBold"/>
          <w:b w:val="0"/>
          <w:bCs w:val="0"/>
          <w:sz w:val="22"/>
          <w:highlight w:val="yellow"/>
          <w:u w:val="single"/>
        </w:rPr>
        <w:t>jobs. This is</w:t>
      </w:r>
      <w:r w:rsidRPr="006B413B">
        <w:rPr>
          <w:rStyle w:val="Style13ptBold"/>
          <w:b w:val="0"/>
          <w:bCs w:val="0"/>
          <w:sz w:val="22"/>
          <w:u w:val="single"/>
        </w:rPr>
        <w:t xml:space="preserve"> President Donald </w:t>
      </w:r>
      <w:r w:rsidRPr="004421B1">
        <w:rPr>
          <w:rStyle w:val="Style13ptBold"/>
          <w:b w:val="0"/>
          <w:bCs w:val="0"/>
          <w:sz w:val="22"/>
          <w:highlight w:val="yellow"/>
          <w:u w:val="single"/>
        </w:rPr>
        <w:t xml:space="preserve">Trump’s rationale in </w:t>
      </w:r>
      <w:r w:rsidRPr="004421B1">
        <w:rPr>
          <w:rStyle w:val="Style13ptBold"/>
          <w:sz w:val="22"/>
          <w:highlight w:val="yellow"/>
          <w:u w:val="single"/>
        </w:rPr>
        <w:t>dismissing calls in Congress to halt</w:t>
      </w:r>
      <w:r w:rsidRPr="00E064BE">
        <w:rPr>
          <w:rStyle w:val="Style13ptBold"/>
          <w:sz w:val="22"/>
          <w:u w:val="single"/>
        </w:rPr>
        <w:t xml:space="preserve"> future arms </w:t>
      </w:r>
      <w:r w:rsidRPr="004421B1">
        <w:rPr>
          <w:rStyle w:val="Style13ptBold"/>
          <w:sz w:val="22"/>
          <w:highlight w:val="yellow"/>
          <w:u w:val="single"/>
        </w:rPr>
        <w:t>sales to Saudi</w:t>
      </w:r>
      <w:r w:rsidRPr="00E064BE">
        <w:rPr>
          <w:rStyle w:val="Style13ptBold"/>
          <w:sz w:val="22"/>
          <w:u w:val="single"/>
        </w:rPr>
        <w:t xml:space="preserve"> </w:t>
      </w:r>
      <w:r w:rsidRPr="004421B1">
        <w:rPr>
          <w:rStyle w:val="Style13ptBold"/>
          <w:sz w:val="22"/>
          <w:highlight w:val="yellow"/>
          <w:u w:val="single"/>
        </w:rPr>
        <w:t>Arabia</w:t>
      </w:r>
      <w:r w:rsidRPr="006B413B">
        <w:rPr>
          <w:rStyle w:val="Style13ptBold"/>
          <w:b w:val="0"/>
          <w:bCs w:val="0"/>
          <w:sz w:val="22"/>
          <w:u w:val="single"/>
        </w:rPr>
        <w:t xml:space="preserve"> following the mysterious disappearance of Jamal Khashoggi</w:t>
      </w:r>
      <w:r w:rsidRPr="00FB49F4">
        <w:rPr>
          <w:rStyle w:val="Style13ptBold"/>
          <w:b w:val="0"/>
          <w:bCs w:val="0"/>
          <w:sz w:val="16"/>
        </w:rPr>
        <w:t>, the Saudi journalist and American resident. “</w:t>
      </w:r>
      <w:r w:rsidRPr="006B413B">
        <w:rPr>
          <w:rStyle w:val="Style13ptBold"/>
          <w:b w:val="0"/>
          <w:bCs w:val="0"/>
          <w:sz w:val="22"/>
          <w:u w:val="single"/>
        </w:rPr>
        <w:t>I don’t like the concept of stopping an investment of $110 billion into the United States,” Trump said</w:t>
      </w:r>
      <w:r w:rsidRPr="00FB49F4">
        <w:rPr>
          <w:rStyle w:val="Style13ptBold"/>
          <w:b w:val="0"/>
          <w:bCs w:val="0"/>
          <w:sz w:val="16"/>
        </w:rPr>
        <w:t xml:space="preserve"> last week. “All they’re going to do is say, ‘That’s OK. We don’t have to buy it from Boeing. We don’t have to buy it from Lockheed. We don’t have to buy it from Raytheon and all these great companies. We’ll buy it from Russia. We’ll buy it from China,” he said. </w:t>
      </w:r>
      <w:r w:rsidRPr="004421B1">
        <w:rPr>
          <w:rStyle w:val="Style13ptBold"/>
          <w:b w:val="0"/>
          <w:bCs w:val="0"/>
          <w:sz w:val="22"/>
          <w:highlight w:val="yellow"/>
          <w:u w:val="single"/>
        </w:rPr>
        <w:t>The 75-year alliance</w:t>
      </w:r>
      <w:r w:rsidRPr="00C14A0D">
        <w:rPr>
          <w:rStyle w:val="Style13ptBold"/>
          <w:b w:val="0"/>
          <w:bCs w:val="0"/>
          <w:sz w:val="22"/>
          <w:u w:val="single"/>
        </w:rPr>
        <w:t xml:space="preserve"> between the two nations </w:t>
      </w:r>
      <w:r w:rsidRPr="004421B1">
        <w:rPr>
          <w:rStyle w:val="Style13ptBold"/>
          <w:b w:val="0"/>
          <w:bCs w:val="0"/>
          <w:sz w:val="22"/>
          <w:highlight w:val="yellow"/>
          <w:u w:val="single"/>
        </w:rPr>
        <w:t>has been built on a simple arrangement: American demand for Saudi oil and Saudi demand for</w:t>
      </w:r>
      <w:r w:rsidRPr="00C14A0D">
        <w:rPr>
          <w:rStyle w:val="Style13ptBold"/>
          <w:b w:val="0"/>
          <w:bCs w:val="0"/>
          <w:sz w:val="22"/>
          <w:u w:val="single"/>
        </w:rPr>
        <w:t xml:space="preserve"> American </w:t>
      </w:r>
      <w:r w:rsidRPr="004421B1">
        <w:rPr>
          <w:rStyle w:val="Style13ptBold"/>
          <w:b w:val="0"/>
          <w:bCs w:val="0"/>
          <w:sz w:val="22"/>
          <w:highlight w:val="yellow"/>
          <w:u w:val="single"/>
        </w:rPr>
        <w:t xml:space="preserve">firepower. </w:t>
      </w:r>
      <w:r w:rsidRPr="004421B1">
        <w:rPr>
          <w:rStyle w:val="Style13ptBold"/>
          <w:sz w:val="22"/>
          <w:highlight w:val="yellow"/>
          <w:u w:val="single"/>
        </w:rPr>
        <w:t>It is a relationship that is not easily unwound</w:t>
      </w:r>
      <w:r w:rsidRPr="00C14A0D">
        <w:rPr>
          <w:rStyle w:val="Style13ptBold"/>
          <w:b w:val="0"/>
          <w:bCs w:val="0"/>
          <w:sz w:val="22"/>
          <w:u w:val="single"/>
        </w:rPr>
        <w:t xml:space="preserve"> as a bipartisan group of U.S. Senators found out earlier this year when they moved to cut off military assistance to the Saudis in their war against Houthi rebels in Yemen</w:t>
      </w:r>
      <w:r w:rsidRPr="00FB49F4">
        <w:rPr>
          <w:rStyle w:val="Style13ptBold"/>
          <w:b w:val="0"/>
          <w:bCs w:val="0"/>
          <w:sz w:val="16"/>
        </w:rPr>
        <w:t xml:space="preserve">. The United Nations has said that more half of the more than 10,000 people who have been killed in the three-year old war are civilians, and the lives of millions are potentially at risk from famine. The U.S. government has provided intelligence, munitions and midair refueling to Saudi warplanes since operations kicked off in 2015. </w:t>
      </w:r>
      <w:r w:rsidRPr="009976BB">
        <w:rPr>
          <w:rStyle w:val="Style13ptBold"/>
          <w:b w:val="0"/>
          <w:bCs w:val="0"/>
          <w:sz w:val="22"/>
          <w:u w:val="single"/>
        </w:rPr>
        <w:t xml:space="preserve">Attempts by American lawmakers to stop that aid have thus far failed. </w:t>
      </w:r>
      <w:r w:rsidRPr="004421B1">
        <w:rPr>
          <w:rStyle w:val="Style13ptBold"/>
          <w:b w:val="0"/>
          <w:bCs w:val="0"/>
          <w:sz w:val="22"/>
          <w:highlight w:val="yellow"/>
          <w:u w:val="single"/>
        </w:rPr>
        <w:t xml:space="preserve">Saudi Arabia has spent </w:t>
      </w:r>
      <w:r w:rsidRPr="004421B1">
        <w:rPr>
          <w:rStyle w:val="Style13ptBold"/>
          <w:b w:val="0"/>
          <w:bCs w:val="0"/>
          <w:sz w:val="22"/>
          <w:u w:val="single"/>
        </w:rPr>
        <w:t>at least $5.8 million on lobbying Congress this year,</w:t>
      </w:r>
      <w:r w:rsidRPr="009976BB">
        <w:rPr>
          <w:rStyle w:val="Style13ptBold"/>
          <w:b w:val="0"/>
          <w:bCs w:val="0"/>
          <w:sz w:val="22"/>
          <w:u w:val="single"/>
        </w:rPr>
        <w:t xml:space="preserve"> according to data compiled by the Center for Responsive Politics, a government watchdog. But </w:t>
      </w:r>
      <w:r w:rsidRPr="00D376C2">
        <w:rPr>
          <w:rStyle w:val="Style13ptBold"/>
          <w:sz w:val="22"/>
          <w:u w:val="single"/>
        </w:rPr>
        <w:t>recently filed documents</w:t>
      </w:r>
      <w:r w:rsidRPr="009976BB">
        <w:rPr>
          <w:rStyle w:val="Style13ptBold"/>
          <w:b w:val="0"/>
          <w:bCs w:val="0"/>
          <w:sz w:val="22"/>
          <w:u w:val="single"/>
        </w:rPr>
        <w:t xml:space="preserve"> detailing expenses and reimbursements </w:t>
      </w:r>
      <w:r w:rsidRPr="00D376C2">
        <w:rPr>
          <w:rStyle w:val="Style13ptBold"/>
          <w:sz w:val="22"/>
          <w:u w:val="single"/>
        </w:rPr>
        <w:t>put the</w:t>
      </w:r>
      <w:r w:rsidRPr="002776A9">
        <w:rPr>
          <w:rStyle w:val="Style13ptBold"/>
          <w:sz w:val="22"/>
          <w:u w:val="single"/>
        </w:rPr>
        <w:t xml:space="preserve"> actual number </w:t>
      </w:r>
      <w:r w:rsidRPr="004421B1">
        <w:rPr>
          <w:rStyle w:val="Style13ptBold"/>
          <w:sz w:val="22"/>
          <w:highlight w:val="yellow"/>
          <w:u w:val="single"/>
        </w:rPr>
        <w:t>close</w:t>
      </w:r>
      <w:r w:rsidRPr="002776A9">
        <w:rPr>
          <w:rStyle w:val="Style13ptBold"/>
          <w:sz w:val="22"/>
          <w:u w:val="single"/>
        </w:rPr>
        <w:t xml:space="preserve">r </w:t>
      </w:r>
      <w:r w:rsidRPr="004421B1">
        <w:rPr>
          <w:rStyle w:val="Style13ptBold"/>
          <w:sz w:val="22"/>
          <w:highlight w:val="yellow"/>
          <w:u w:val="single"/>
        </w:rPr>
        <w:t>to $9 million</w:t>
      </w:r>
      <w:r w:rsidRPr="00FB49F4">
        <w:rPr>
          <w:rStyle w:val="Style13ptBold"/>
          <w:b w:val="0"/>
          <w:bCs w:val="0"/>
          <w:sz w:val="16"/>
        </w:rPr>
        <w:t xml:space="preserve">, said Lydia Dennett, investigator with the Project </w:t>
      </w:r>
      <w:r w:rsidRPr="004421B1">
        <w:rPr>
          <w:rStyle w:val="Style13ptBold"/>
          <w:b w:val="0"/>
          <w:bCs w:val="0"/>
          <w:sz w:val="16"/>
          <w:highlight w:val="yellow"/>
        </w:rPr>
        <w:t>on</w:t>
      </w:r>
      <w:r w:rsidRPr="00FB49F4">
        <w:rPr>
          <w:rStyle w:val="Style13ptBold"/>
          <w:b w:val="0"/>
          <w:bCs w:val="0"/>
          <w:sz w:val="16"/>
        </w:rPr>
        <w:t xml:space="preserve"> Government Oversight. “</w:t>
      </w:r>
      <w:r w:rsidRPr="009976BB">
        <w:rPr>
          <w:rStyle w:val="Style13ptBold"/>
          <w:b w:val="0"/>
          <w:bCs w:val="0"/>
          <w:sz w:val="22"/>
          <w:u w:val="single"/>
        </w:rPr>
        <w:t xml:space="preserve">The Kingdom has </w:t>
      </w:r>
      <w:r w:rsidRPr="004421B1">
        <w:rPr>
          <w:rStyle w:val="Style13ptBold"/>
          <w:b w:val="0"/>
          <w:bCs w:val="0"/>
          <w:sz w:val="22"/>
          <w:highlight w:val="yellow"/>
          <w:u w:val="single"/>
        </w:rPr>
        <w:t>a veritable army of lobbyists</w:t>
      </w:r>
      <w:r w:rsidRPr="009976BB">
        <w:rPr>
          <w:rStyle w:val="Style13ptBold"/>
          <w:b w:val="0"/>
          <w:bCs w:val="0"/>
          <w:sz w:val="22"/>
          <w:u w:val="single"/>
        </w:rPr>
        <w:t xml:space="preserve"> and PR firms working to promote their interests in a wide variety of ways</w:t>
      </w:r>
      <w:r w:rsidRPr="00FB49F4">
        <w:rPr>
          <w:rStyle w:val="Style13ptBold"/>
          <w:b w:val="0"/>
          <w:bCs w:val="0"/>
          <w:sz w:val="16"/>
        </w:rPr>
        <w:t xml:space="preserve">,” she said. The Foreign Influence Transparency Initiative, a left-leaning think tank in Washington, recently compiled records filed under Foreign Agents Registration Act that show in 2017 Saudi lobbyists contacted over 200 members of Congress, including every Senator. </w:t>
      </w:r>
      <w:r w:rsidRPr="00890ADF">
        <w:rPr>
          <w:rStyle w:val="Style13ptBold"/>
          <w:b w:val="0"/>
          <w:bCs w:val="0"/>
          <w:sz w:val="22"/>
          <w:u w:val="single"/>
        </w:rPr>
        <w:t xml:space="preserve">The </w:t>
      </w:r>
      <w:r w:rsidRPr="004421B1">
        <w:rPr>
          <w:rStyle w:val="Style13ptBold"/>
          <w:b w:val="0"/>
          <w:bCs w:val="0"/>
          <w:sz w:val="22"/>
          <w:highlight w:val="yellow"/>
          <w:u w:val="single"/>
        </w:rPr>
        <w:t>data</w:t>
      </w:r>
      <w:r w:rsidRPr="00890ADF">
        <w:rPr>
          <w:rStyle w:val="Style13ptBold"/>
          <w:b w:val="0"/>
          <w:bCs w:val="0"/>
          <w:sz w:val="22"/>
          <w:u w:val="single"/>
        </w:rPr>
        <w:t xml:space="preserve"> also </w:t>
      </w:r>
      <w:r w:rsidRPr="004421B1">
        <w:rPr>
          <w:rStyle w:val="Style13ptBold"/>
          <w:b w:val="0"/>
          <w:bCs w:val="0"/>
          <w:sz w:val="22"/>
          <w:highlight w:val="yellow"/>
          <w:u w:val="single"/>
        </w:rPr>
        <w:t>found</w:t>
      </w:r>
      <w:r w:rsidRPr="00890ADF">
        <w:rPr>
          <w:rStyle w:val="Style13ptBold"/>
          <w:b w:val="0"/>
          <w:bCs w:val="0"/>
          <w:sz w:val="22"/>
          <w:u w:val="single"/>
        </w:rPr>
        <w:t xml:space="preserve"> the </w:t>
      </w:r>
      <w:r w:rsidRPr="004421B1">
        <w:rPr>
          <w:rStyle w:val="Style13ptBold"/>
          <w:b w:val="0"/>
          <w:bCs w:val="0"/>
          <w:sz w:val="22"/>
          <w:highlight w:val="yellow"/>
          <w:u w:val="single"/>
        </w:rPr>
        <w:t>Saudi agents contacted officials in</w:t>
      </w:r>
      <w:r w:rsidRPr="00890ADF">
        <w:rPr>
          <w:rStyle w:val="Style13ptBold"/>
          <w:b w:val="0"/>
          <w:bCs w:val="0"/>
          <w:sz w:val="22"/>
          <w:u w:val="single"/>
        </w:rPr>
        <w:t xml:space="preserve"> the </w:t>
      </w:r>
      <w:r w:rsidRPr="004421B1">
        <w:rPr>
          <w:rStyle w:val="Style13ptBold"/>
          <w:b w:val="0"/>
          <w:bCs w:val="0"/>
          <w:sz w:val="22"/>
          <w:highlight w:val="yellow"/>
          <w:u w:val="single"/>
        </w:rPr>
        <w:t>State</w:t>
      </w:r>
      <w:r w:rsidRPr="00890ADF">
        <w:rPr>
          <w:rStyle w:val="Style13ptBold"/>
          <w:b w:val="0"/>
          <w:bCs w:val="0"/>
          <w:sz w:val="22"/>
          <w:u w:val="single"/>
        </w:rPr>
        <w:t xml:space="preserve"> Department, </w:t>
      </w:r>
      <w:r w:rsidRPr="00FB49F4">
        <w:rPr>
          <w:rStyle w:val="Style13ptBold"/>
          <w:b w:val="0"/>
          <w:bCs w:val="0"/>
          <w:sz w:val="16"/>
        </w:rPr>
        <w:t>which oversees foreign military sales,</w:t>
      </w:r>
      <w:r w:rsidRPr="00890ADF">
        <w:rPr>
          <w:rStyle w:val="Style13ptBold"/>
          <w:b w:val="0"/>
          <w:bCs w:val="0"/>
          <w:sz w:val="22"/>
          <w:u w:val="single"/>
        </w:rPr>
        <w:t xml:space="preserve"> </w:t>
      </w:r>
      <w:r w:rsidRPr="004421B1">
        <w:rPr>
          <w:rStyle w:val="Style13ptBold"/>
          <w:b w:val="0"/>
          <w:bCs w:val="0"/>
          <w:sz w:val="22"/>
          <w:highlight w:val="yellow"/>
          <w:u w:val="single"/>
        </w:rPr>
        <w:t>nearly 100 times. The Saudi-U.S. relationship is peerless when it comes to arms sales</w:t>
      </w:r>
      <w:r w:rsidRPr="00FB49F4">
        <w:rPr>
          <w:rStyle w:val="Style13ptBold"/>
          <w:b w:val="0"/>
          <w:bCs w:val="0"/>
          <w:sz w:val="16"/>
        </w:rPr>
        <w:t xml:space="preserve">. The kingdom buys more American weapons than any other nation. </w:t>
      </w:r>
      <w:r w:rsidRPr="00263391">
        <w:rPr>
          <w:rStyle w:val="Style13ptBold"/>
          <w:b w:val="0"/>
          <w:bCs w:val="0"/>
          <w:sz w:val="22"/>
          <w:u w:val="single"/>
        </w:rPr>
        <w:t>Saudi Arabia accounted for nearly one-fifth of American of all weapons exports over the past five years</w:t>
      </w:r>
      <w:r w:rsidRPr="00FB49F4">
        <w:rPr>
          <w:rStyle w:val="Style13ptBold"/>
          <w:b w:val="0"/>
          <w:bCs w:val="0"/>
          <w:sz w:val="16"/>
        </w:rPr>
        <w:t xml:space="preserve">, according to a recent report by the Stockholm International Peace Research Institute. The Pentagon has a team of U.S. service members based out of the capital Riyadh wholly dedicated the “management and administration of Saudi Arabian Foreign Military Sales.” It serves as a direct pipeline to move weapons from U.S. arms manufacturers into the arms of the Saudi military. The U.S. military’s Joint Advisory Division works alongside commanders in each branch of the Saudi military to help fill their weapons needs. Once the Saudis commit to what they want — tanks, attack helicopters, missiles, ships, laser-guided bombs — the arms packages must be OK’d by the U.S. Defense and State Departments, and approved by Congress. The arrangement falls under the U.S. Military Training Mission to Saudi Arabia, which is led by a two-star American general. The mission is primarily designed to bolster Saudi Arabia against arch-rival Iran in order to assert power and influence in the Middle East. “We have other very good allies in the Middle East, but if you look at Saudi Arabia: They’re an ally and they’re a tremendous purchaser of not only military equipment, but other things,” Trump said Wednesday in the Oval Office. It was the President’s latest attempt to trumpet $400 billion in business deals that his administration signed in May 2017 during a two-day visit to Saudi Arabia. The eye-popping figure includes $110 billion in military sales, which analysts point out is misleading because it represented letters of interest and not firmed-up contracts. Saudi Arabia has thus far only committed to purchase $14.5 billion-worth of equipment since the announcement was made 17 months ago. The Administration says the Saudis are currently pursuing more than $114 billion in military hardware. But even if the kingdom moves forward with the sales, the transactions wouldn’t be worth it, according to William D. Hartung, director of the arms and security project at the Center for International Policy. “Jobs are no excuse for arming a regime with Saudi Arabia’s dismal human rights record, whether it is its role in the killing of Jamal Khashoggi or its indiscriminate bombing of civilians in Yemen,” he said. The Khashoggi case has caused an escalating debate on Capitol Hill over the U.S.-Saudi relationship. Lawmakers on both sides have called for a reappraisal if the kingdom is found responsible for Khashoggi’s disappearance or death. James Carafano, a vice president at the Heritage Foundation, a conservative think tank, says it’s critical that Washington doesn’t rush policy changes on such an enduring alliance until the facts are clear. “This isn’t an episode of ‘Law &amp; Order.’ This is a murder investigation and a murder investigation takes a lot of time,” he said. </w:t>
      </w:r>
      <w:r w:rsidRPr="00AC3F65">
        <w:rPr>
          <w:rStyle w:val="Style13ptBold"/>
          <w:b w:val="0"/>
          <w:bCs w:val="0"/>
          <w:sz w:val="22"/>
          <w:u w:val="single"/>
        </w:rPr>
        <w:t>The Trump Administration has repeatedly called for patience</w:t>
      </w:r>
      <w:r w:rsidRPr="00FB49F4">
        <w:rPr>
          <w:rStyle w:val="Style13ptBold"/>
          <w:b w:val="0"/>
          <w:bCs w:val="0"/>
          <w:sz w:val="16"/>
        </w:rPr>
        <w:t>. On Thursday, Secretary of State Mike Pompeo told reporters outside the White House that the U.S. will give Saudi Arabia a “few more days” to “conduct a complete, thorough investigation.” “We’re all going to get to see the response from Saudi Arabia to this,” he said. “When we see that, we’ll get a chance to determine—all of us will get a chance to make a determination as to the credibility of the work that went into that, whether it’s truly accurate, fair, and transparent in the very way they made a personal commitment to me, and ultimately made a personal commitment to the president when they spoke to him.” Before taking the short walk back into the White House, he added that Saudi Arabia was also “an important strategic alliance of the United States. We need to be mindful of that as well.”</w:t>
      </w:r>
    </w:p>
    <w:p w:rsidR="00B9290B" w:rsidRDefault="00B9290B" w:rsidP="00B9290B">
      <w:pPr>
        <w:pStyle w:val="Heading4"/>
      </w:pPr>
      <w:r>
        <w:t>The link outweighs the turn—no matter how much congressional momentum there is, the lobby stays ahead</w:t>
      </w:r>
    </w:p>
    <w:p w:rsidR="00B9290B" w:rsidRPr="000829DA" w:rsidRDefault="00B9290B" w:rsidP="00B9290B">
      <w:pPr>
        <w:rPr>
          <w:rStyle w:val="Style13ptBold"/>
          <w:b w:val="0"/>
          <w:bCs w:val="0"/>
          <w:sz w:val="22"/>
        </w:rPr>
      </w:pPr>
      <w:r>
        <w:rPr>
          <w:rStyle w:val="Style13ptBold"/>
        </w:rPr>
        <w:t xml:space="preserve">Freeman 18 </w:t>
      </w:r>
      <w:r>
        <w:rPr>
          <w:rStyle w:val="Style13ptBold"/>
          <w:b w:val="0"/>
          <w:bCs w:val="0"/>
          <w:sz w:val="22"/>
        </w:rPr>
        <w:t xml:space="preserve">(Ben, director and founder of the Foreign Influence Transparency Initiative at the Center for International Policy, </w:t>
      </w:r>
      <w:r>
        <w:rPr>
          <w:rStyle w:val="Style13ptBold"/>
          <w:b w:val="0"/>
          <w:bCs w:val="0"/>
          <w:i/>
          <w:iCs/>
          <w:sz w:val="22"/>
        </w:rPr>
        <w:t xml:space="preserve">The Washington Post, </w:t>
      </w:r>
      <w:r>
        <w:rPr>
          <w:rStyle w:val="Style13ptBold"/>
          <w:b w:val="0"/>
          <w:bCs w:val="0"/>
          <w:sz w:val="22"/>
        </w:rPr>
        <w:t>“It’s time to silence the Saudi lobbying machine in Washington,” published October 22</w:t>
      </w:r>
      <w:r w:rsidRPr="00B245BC">
        <w:rPr>
          <w:rStyle w:val="Style13ptBold"/>
          <w:b w:val="0"/>
          <w:bCs w:val="0"/>
          <w:sz w:val="22"/>
          <w:vertAlign w:val="superscript"/>
        </w:rPr>
        <w:t>nd</w:t>
      </w:r>
      <w:r>
        <w:rPr>
          <w:rStyle w:val="Style13ptBold"/>
          <w:b w:val="0"/>
          <w:bCs w:val="0"/>
          <w:sz w:val="22"/>
        </w:rPr>
        <w:t xml:space="preserve"> 2018, </w:t>
      </w:r>
      <w:hyperlink r:id="rId65" w:history="1">
        <w:r w:rsidRPr="00CC5460">
          <w:rPr>
            <w:rStyle w:val="Hyperlink"/>
          </w:rPr>
          <w:t>https://www.washingtonpost.com/news/global-opinions/wp/2018/10/22/its-time-to-silence-the-saudi-lobbying-machine-in-washington/?utm_term=.b124fa66eeaf</w:t>
        </w:r>
      </w:hyperlink>
      <w:r>
        <w:rPr>
          <w:rStyle w:val="Style13ptBold"/>
          <w:b w:val="0"/>
          <w:bCs w:val="0"/>
          <w:sz w:val="22"/>
        </w:rPr>
        <w:t>, accessed 7/3/19, JME.)</w:t>
      </w:r>
    </w:p>
    <w:p w:rsidR="00B9290B" w:rsidRPr="00EA4B34" w:rsidRDefault="00B9290B" w:rsidP="00B9290B">
      <w:pPr>
        <w:rPr>
          <w:sz w:val="16"/>
        </w:rPr>
      </w:pPr>
      <w:r w:rsidRPr="00661C5B">
        <w:rPr>
          <w:rStyle w:val="Style13ptBold"/>
          <w:b w:val="0"/>
          <w:bCs w:val="0"/>
          <w:sz w:val="22"/>
          <w:highlight w:val="yellow"/>
          <w:u w:val="single"/>
        </w:rPr>
        <w:t>Before</w:t>
      </w:r>
      <w:r w:rsidRPr="00661C5B">
        <w:rPr>
          <w:rStyle w:val="Style13ptBold"/>
          <w:b w:val="0"/>
          <w:bCs w:val="0"/>
          <w:sz w:val="22"/>
          <w:u w:val="single"/>
        </w:rPr>
        <w:t xml:space="preserve"> the horrific murder of Jamal </w:t>
      </w:r>
      <w:r w:rsidRPr="00661C5B">
        <w:rPr>
          <w:rStyle w:val="Style13ptBold"/>
          <w:b w:val="0"/>
          <w:bCs w:val="0"/>
          <w:sz w:val="22"/>
          <w:highlight w:val="yellow"/>
          <w:u w:val="single"/>
        </w:rPr>
        <w:t>Khashoggi</w:t>
      </w:r>
      <w:r w:rsidRPr="00661C5B">
        <w:rPr>
          <w:rStyle w:val="Style13ptBold"/>
          <w:b w:val="0"/>
          <w:bCs w:val="0"/>
          <w:sz w:val="22"/>
          <w:u w:val="single"/>
        </w:rPr>
        <w:t xml:space="preserve"> in the Saudi Consulate in Turkey, </w:t>
      </w:r>
      <w:r w:rsidRPr="00661C5B">
        <w:rPr>
          <w:rStyle w:val="Style13ptBold"/>
          <w:b w:val="0"/>
          <w:bCs w:val="0"/>
          <w:sz w:val="22"/>
          <w:highlight w:val="yellow"/>
          <w:u w:val="single"/>
        </w:rPr>
        <w:t>Saudi</w:t>
      </w:r>
      <w:r w:rsidRPr="00661C5B">
        <w:rPr>
          <w:rStyle w:val="Style13ptBold"/>
          <w:b w:val="0"/>
          <w:bCs w:val="0"/>
          <w:sz w:val="22"/>
          <w:u w:val="single"/>
        </w:rPr>
        <w:t xml:space="preserve"> Arabia had </w:t>
      </w:r>
      <w:r w:rsidRPr="00661C5B">
        <w:rPr>
          <w:rStyle w:val="Style13ptBold"/>
          <w:b w:val="0"/>
          <w:bCs w:val="0"/>
          <w:sz w:val="22"/>
          <w:highlight w:val="yellow"/>
          <w:u w:val="single"/>
        </w:rPr>
        <w:t xml:space="preserve">amassed one of the largest </w:t>
      </w:r>
      <w:r w:rsidRPr="00661C5B">
        <w:rPr>
          <w:rStyle w:val="Style13ptBold"/>
          <w:b w:val="0"/>
          <w:bCs w:val="0"/>
          <w:sz w:val="22"/>
          <w:u w:val="single"/>
        </w:rPr>
        <w:t xml:space="preserve">and well-funded </w:t>
      </w:r>
      <w:r w:rsidRPr="00661C5B">
        <w:rPr>
          <w:rStyle w:val="Style13ptBold"/>
          <w:b w:val="0"/>
          <w:bCs w:val="0"/>
          <w:sz w:val="22"/>
          <w:highlight w:val="yellow"/>
          <w:u w:val="single"/>
        </w:rPr>
        <w:t>influence operations in the U</w:t>
      </w:r>
      <w:r w:rsidRPr="00661C5B">
        <w:rPr>
          <w:rStyle w:val="Style13ptBold"/>
          <w:b w:val="0"/>
          <w:bCs w:val="0"/>
          <w:sz w:val="22"/>
          <w:u w:val="single"/>
        </w:rPr>
        <w:t xml:space="preserve">nited </w:t>
      </w:r>
      <w:r w:rsidRPr="00661C5B">
        <w:rPr>
          <w:rStyle w:val="Style13ptBold"/>
          <w:b w:val="0"/>
          <w:bCs w:val="0"/>
          <w:sz w:val="22"/>
          <w:highlight w:val="yellow"/>
          <w:u w:val="single"/>
        </w:rPr>
        <w:t>S</w:t>
      </w:r>
      <w:r w:rsidRPr="00661C5B">
        <w:rPr>
          <w:rStyle w:val="Style13ptBold"/>
          <w:b w:val="0"/>
          <w:bCs w:val="0"/>
          <w:sz w:val="22"/>
          <w:u w:val="single"/>
        </w:rPr>
        <w:t xml:space="preserve">tates. It had more than two dozen lobbying and public relations firms on its payroll. Its lobbyists lined congressional campaign coffers on the very same day they met with senators and representatives to discuss Saudi interests, and the Saudis were pumping cash into think tanks and elite American universities across the nation. But </w:t>
      </w:r>
      <w:r w:rsidRPr="00661C5B">
        <w:rPr>
          <w:rStyle w:val="Style13ptBold"/>
          <w:b w:val="0"/>
          <w:bCs w:val="0"/>
          <w:sz w:val="22"/>
          <w:highlight w:val="yellow"/>
          <w:u w:val="single"/>
        </w:rPr>
        <w:t>now the Saudi’s</w:t>
      </w:r>
      <w:r w:rsidRPr="00661C5B">
        <w:rPr>
          <w:rStyle w:val="Style13ptBold"/>
          <w:b w:val="0"/>
          <w:bCs w:val="0"/>
          <w:sz w:val="22"/>
          <w:u w:val="single"/>
        </w:rPr>
        <w:t xml:space="preserve"> once seemingly </w:t>
      </w:r>
      <w:r w:rsidRPr="00661C5B">
        <w:rPr>
          <w:rStyle w:val="Style13ptBold"/>
          <w:b w:val="0"/>
          <w:bCs w:val="0"/>
          <w:sz w:val="22"/>
          <w:highlight w:val="yellow"/>
          <w:u w:val="single"/>
        </w:rPr>
        <w:t>invincible</w:t>
      </w:r>
      <w:r w:rsidRPr="00661C5B">
        <w:rPr>
          <w:rStyle w:val="Style13ptBold"/>
          <w:b w:val="0"/>
          <w:bCs w:val="0"/>
          <w:sz w:val="22"/>
          <w:u w:val="single"/>
        </w:rPr>
        <w:t xml:space="preserve"> influence </w:t>
      </w:r>
      <w:r w:rsidRPr="00661C5B">
        <w:rPr>
          <w:rStyle w:val="Style13ptBold"/>
          <w:b w:val="0"/>
          <w:bCs w:val="0"/>
          <w:sz w:val="22"/>
          <w:highlight w:val="yellow"/>
          <w:u w:val="single"/>
        </w:rPr>
        <w:t>machine has started to malfunction</w:t>
      </w:r>
      <w:r w:rsidRPr="00661C5B">
        <w:rPr>
          <w:rStyle w:val="Style13ptBold"/>
          <w:b w:val="0"/>
          <w:bCs w:val="0"/>
          <w:sz w:val="16"/>
        </w:rPr>
        <w:t xml:space="preserve">. Four of Saudi Arabia’s lobbying and public relations firms, and at least one think tank, have severed ties with the Saudis. The question isn’t why organizations are distancing themselves from Saudi Arabia now; the real question is why did Washington wait to sour on the Saudis? The short answer: the Saudis’ extraordinary spending on influence in the United States. The story of the rise of Saudi influence in Washington begins after the terrorist attacks of Sept. 11, 2001, when it was revealed that 15 of the 19 hijackers were from Saudi Arabia. In the next 10 years, the Saudis spent more than $100 million to reshape their image in Washington. They were so successful that the Obama administration — while negotiating the Iran deal that the Saudis opposed — offered Saudi Arabia $115 billion in arms sales, far more than any administration in U.S. history. These are the same arms deals that President Trump keeps falsely claiming credit for and is using as a completely misguided justification for not punishing the Saudis for Khashoggi’s death. While becoming the leading recipient of U.S. arms sales just 15 years after being implicated in the most devastating terrorist attack on U.S. soil might seem surprising, the Saudi lobby was only getting started. In 2016, the Saudi government was fighting the Justice Against State Sponsors of Terrorism Act (JASTA), which effectively would allow for the families of 9/11 victims to continue with a lawsuit against Saudi Arabia. To fight JASTA, Saudi Arabia’s longtime public relations consultant Qorvis/MSL Group, among others, orchestrated a campaign that reportedly duped U.S. military veterans into lobbying against the 9/11 victims’ families in exchange for a trip to Washington, including a stay at the Trump International Hotel. This was just the beginning of Saudi Arabia’s courtship of the Trump administration and the dramatic expansion of their influence operation in Washington. Foreign Agent’s Registration Act (FARA) records filed in 2017 show the Saudis spent nearly $27 million on lobbying and public relations firms, nearly triple their spending in 2016. Further analysis of 2017 FARA filings shows that these firms contacted members of Congress, the Trump administration, the media and various think tanks more than 2,500 times. And they made nearly $400,000 in campaign contributions to representatives and senators they’d contacted on behalf of their Saudi clients. Eleven of these contributions occurred on the exact same day the member was contacted on behalf of Saudi Arabia. All of this paid off immensely for the Saudis as the United States, particularly Trump, either cheered or, at best, remained silent in a series of alarming events in the past two years. Since 2015 Saudi Arabia has been indiscriminately killing civilians with U.S. bombs in the war in Yemen. Yet, just last month Secretary of State Mike Pompeo certified that Saudi Arabia has been protecting civilians, and Trump has repeatedly defended the sale of weapons to Saudi Arabia. Trump’s first trip abroad as president was to Saudi Arabia in May 2017, reportedly at the suggestion of his son-in-law, Jared Kushner, who had become friends with Mohammed bin Salman, King Salman’s son. Within a month of the trip, Saudi Arabia orchestrated a blockade of Qatar, home to the largest U.S. military base in the Middle East, and Mohammed launched a literal palace coupe to depose his cousin and become crown prince. Trump’s reported response: “We’ve put our man on top!” In November, MBS, as the crown prince is known, then kidnapped, held hostage and tortured some of the Saudi royals who had opposed his power grab, to which Trump tweeted he had “great confidence” in the Saudi king and crown prince. But Khashoggi’s murder by the Saudis has changed the equation. </w:t>
      </w:r>
      <w:r w:rsidRPr="00661C5B">
        <w:rPr>
          <w:rStyle w:val="Style13ptBold"/>
          <w:b w:val="0"/>
          <w:bCs w:val="0"/>
          <w:sz w:val="22"/>
          <w:highlight w:val="yellow"/>
          <w:u w:val="single"/>
        </w:rPr>
        <w:t>For the first time</w:t>
      </w:r>
      <w:r w:rsidRPr="00661C5B">
        <w:rPr>
          <w:rStyle w:val="Style13ptBold"/>
          <w:b w:val="0"/>
          <w:bCs w:val="0"/>
          <w:sz w:val="22"/>
          <w:u w:val="single"/>
        </w:rPr>
        <w:t xml:space="preserve"> in the recent history of Saudi misdeeds, </w:t>
      </w:r>
      <w:r w:rsidRPr="00661C5B">
        <w:rPr>
          <w:rStyle w:val="Style13ptBold"/>
          <w:b w:val="0"/>
          <w:bCs w:val="0"/>
          <w:sz w:val="22"/>
          <w:highlight w:val="yellow"/>
          <w:u w:val="single"/>
        </w:rPr>
        <w:t>there are outcries from across the political spectrum</w:t>
      </w:r>
      <w:r w:rsidRPr="00661C5B">
        <w:rPr>
          <w:rStyle w:val="Style13ptBold"/>
          <w:b w:val="0"/>
          <w:bCs w:val="0"/>
          <w:sz w:val="22"/>
          <w:u w:val="single"/>
        </w:rPr>
        <w:t>. Some of the loudest voices opposing the Saudis are congressional Republicans who</w:t>
      </w:r>
      <w:r w:rsidRPr="00661C5B">
        <w:rPr>
          <w:rStyle w:val="Style13ptBold"/>
          <w:b w:val="0"/>
          <w:bCs w:val="0"/>
          <w:sz w:val="16"/>
        </w:rPr>
        <w:t xml:space="preserve">, along with many of their Democratic colleagues, </w:t>
      </w:r>
      <w:r w:rsidRPr="00661C5B">
        <w:rPr>
          <w:rStyle w:val="Style13ptBold"/>
          <w:b w:val="0"/>
          <w:bCs w:val="0"/>
          <w:sz w:val="22"/>
          <w:u w:val="single"/>
        </w:rPr>
        <w:t xml:space="preserve">have called for a host of punishments for the Saudis, including sanctions, blocking arms sales and ending U.S. support for Saudi Arabia’s war in Yemen. </w:t>
      </w:r>
      <w:r w:rsidRPr="00661C5B">
        <w:rPr>
          <w:rStyle w:val="Style13ptBold"/>
          <w:sz w:val="22"/>
          <w:highlight w:val="yellow"/>
          <w:u w:val="single"/>
        </w:rPr>
        <w:t>One thing hasn’t changed</w:t>
      </w:r>
      <w:r w:rsidRPr="00661C5B">
        <w:rPr>
          <w:rStyle w:val="Style13ptBold"/>
          <w:sz w:val="22"/>
          <w:u w:val="single"/>
        </w:rPr>
        <w:t xml:space="preserve">, however: </w:t>
      </w:r>
      <w:r w:rsidRPr="00661C5B">
        <w:rPr>
          <w:rStyle w:val="Style13ptBold"/>
          <w:sz w:val="22"/>
          <w:highlight w:val="yellow"/>
          <w:u w:val="single"/>
        </w:rPr>
        <w:t>The Saudis still have an army of lobbyists and public relations firms on their payroll</w:t>
      </w:r>
      <w:r w:rsidRPr="00661C5B">
        <w:rPr>
          <w:rStyle w:val="Style13ptBold"/>
          <w:b w:val="0"/>
          <w:bCs w:val="0"/>
          <w:sz w:val="22"/>
          <w:u w:val="single"/>
        </w:rPr>
        <w:t xml:space="preserve">. While some firms have dropped the Saudis as a client since Khashoggi’s disappearance, another, </w:t>
      </w:r>
      <w:r w:rsidRPr="00661C5B">
        <w:rPr>
          <w:rStyle w:val="Style13ptBold"/>
          <w:b w:val="0"/>
          <w:bCs w:val="0"/>
          <w:sz w:val="22"/>
          <w:highlight w:val="yellow"/>
          <w:u w:val="single"/>
        </w:rPr>
        <w:t>Southwind Strategies</w:t>
      </w:r>
      <w:r w:rsidRPr="00661C5B">
        <w:rPr>
          <w:rStyle w:val="Style13ptBold"/>
          <w:b w:val="0"/>
          <w:bCs w:val="0"/>
          <w:sz w:val="22"/>
          <w:u w:val="single"/>
        </w:rPr>
        <w:t xml:space="preserve">, </w:t>
      </w:r>
      <w:r w:rsidRPr="00661C5B">
        <w:rPr>
          <w:rStyle w:val="Style13ptBold"/>
          <w:b w:val="0"/>
          <w:bCs w:val="0"/>
          <w:sz w:val="22"/>
          <w:highlight w:val="yellow"/>
          <w:u w:val="single"/>
        </w:rPr>
        <w:t xml:space="preserve">recently signed a deal with the Saudis, and </w:t>
      </w:r>
      <w:r w:rsidRPr="00661C5B">
        <w:rPr>
          <w:rStyle w:val="Style13ptBold"/>
          <w:b w:val="0"/>
          <w:bCs w:val="0"/>
          <w:sz w:val="22"/>
          <w:u w:val="single"/>
        </w:rPr>
        <w:t xml:space="preserve">more than </w:t>
      </w:r>
      <w:r w:rsidRPr="00661C5B">
        <w:rPr>
          <w:rStyle w:val="Style13ptBold"/>
          <w:b w:val="0"/>
          <w:bCs w:val="0"/>
          <w:sz w:val="22"/>
          <w:highlight w:val="yellow"/>
          <w:u w:val="single"/>
        </w:rPr>
        <w:t xml:space="preserve">two dozen </w:t>
      </w:r>
      <w:r w:rsidRPr="00661C5B">
        <w:rPr>
          <w:rStyle w:val="Style13ptBold"/>
          <w:b w:val="0"/>
          <w:bCs w:val="0"/>
          <w:sz w:val="22"/>
          <w:u w:val="single"/>
        </w:rPr>
        <w:t xml:space="preserve">FARA-registered </w:t>
      </w:r>
      <w:r w:rsidRPr="00661C5B">
        <w:rPr>
          <w:rStyle w:val="Style13ptBold"/>
          <w:b w:val="0"/>
          <w:bCs w:val="0"/>
          <w:sz w:val="22"/>
          <w:highlight w:val="yellow"/>
          <w:u w:val="single"/>
        </w:rPr>
        <w:t xml:space="preserve">firms continue to work for the kingdom. They’re </w:t>
      </w:r>
      <w:r w:rsidRPr="00661C5B">
        <w:rPr>
          <w:rStyle w:val="Style13ptBold"/>
          <w:b w:val="0"/>
          <w:bCs w:val="0"/>
          <w:sz w:val="22"/>
          <w:u w:val="single"/>
        </w:rPr>
        <w:t xml:space="preserve">likely </w:t>
      </w:r>
      <w:r w:rsidRPr="00661C5B">
        <w:rPr>
          <w:rStyle w:val="Style13ptBold"/>
          <w:b w:val="0"/>
          <w:bCs w:val="0"/>
          <w:sz w:val="22"/>
          <w:highlight w:val="yellow"/>
          <w:u w:val="single"/>
        </w:rPr>
        <w:t xml:space="preserve">working tirelessly </w:t>
      </w:r>
      <w:r w:rsidRPr="00661C5B">
        <w:rPr>
          <w:rStyle w:val="Style13ptBold"/>
          <w:b w:val="0"/>
          <w:bCs w:val="0"/>
          <w:sz w:val="22"/>
          <w:u w:val="single"/>
        </w:rPr>
        <w:t xml:space="preserve">right now </w:t>
      </w:r>
      <w:r w:rsidRPr="00661C5B">
        <w:rPr>
          <w:rStyle w:val="Style13ptBold"/>
          <w:b w:val="0"/>
          <w:bCs w:val="0"/>
          <w:sz w:val="22"/>
          <w:highlight w:val="yellow"/>
          <w:u w:val="single"/>
        </w:rPr>
        <w:t>to help the Saudis come out of this unscathed</w:t>
      </w:r>
      <w:r w:rsidRPr="00661C5B">
        <w:rPr>
          <w:rStyle w:val="Style13ptBold"/>
          <w:b w:val="0"/>
          <w:bCs w:val="0"/>
          <w:sz w:val="16"/>
          <w:highlight w:val="yellow"/>
        </w:rPr>
        <w:t>.</w:t>
      </w:r>
      <w:r w:rsidRPr="00661C5B">
        <w:rPr>
          <w:rStyle w:val="Style13ptBold"/>
          <w:b w:val="0"/>
          <w:bCs w:val="0"/>
          <w:sz w:val="16"/>
        </w:rPr>
        <w:t xml:space="preserve"> We owe it to Jamal Khashoggi to not let them win. We owe it to him to silence the Saudi lobby and punish Saudi Arabia for what they have done.</w:t>
      </w:r>
    </w:p>
    <w:p w:rsidR="00B9290B" w:rsidRPr="00522F14" w:rsidRDefault="00522F14" w:rsidP="00522F14">
      <w:pPr>
        <w:pStyle w:val="Heading3"/>
      </w:pPr>
      <w:r w:rsidRPr="00522F14">
        <w:t>Link – Saudi Arabia – Defense Lobby</w:t>
      </w:r>
    </w:p>
    <w:p w:rsidR="00522F14" w:rsidRDefault="00522F14" w:rsidP="00522F14">
      <w:pPr>
        <w:spacing w:after="0"/>
        <w:rPr>
          <w:rStyle w:val="Style13ptBold"/>
        </w:rPr>
      </w:pPr>
      <w:r>
        <w:rPr>
          <w:rStyle w:val="Style13ptBold"/>
        </w:rPr>
        <w:t>Crossing defense lobbies requires tremendous political muscle – the industry pours millions into the campaigns of lawmakers from both sides of the aisle</w:t>
      </w:r>
    </w:p>
    <w:p w:rsidR="00522F14" w:rsidRPr="000C673A" w:rsidRDefault="00522F14" w:rsidP="00522F14">
      <w:pPr>
        <w:spacing w:after="0"/>
        <w:rPr>
          <w:rStyle w:val="Style13ptBold"/>
        </w:rPr>
      </w:pPr>
      <w:r w:rsidRPr="000C673A">
        <w:rPr>
          <w:rStyle w:val="Style13ptBold"/>
        </w:rPr>
        <w:t>Kane 2019</w:t>
      </w:r>
    </w:p>
    <w:p w:rsidR="00522F14" w:rsidRDefault="00522F14" w:rsidP="00522F14">
      <w:pPr>
        <w:spacing w:after="0"/>
      </w:pPr>
      <w:r>
        <w:t xml:space="preserve">Alex, is a New York-based journalist who focuses on U.S. foreign policy in the Middle East. “Here’s Exactly Who’s Profiting from the War on Yemen And how the U.S. could stop weapon sales if it wanted to.” May/June 2019 </w:t>
      </w:r>
      <w:hyperlink r:id="rId66" w:history="1">
        <w:r w:rsidRPr="00010F9F">
          <w:rPr>
            <w:rStyle w:val="Hyperlink"/>
          </w:rPr>
          <w:t>https://inthesetimes.com/features/us-saudi-arabia-yemen-war-arms-sales.html</w:t>
        </w:r>
      </w:hyperlink>
      <w:r>
        <w:rPr>
          <w:rStyle w:val="Hyperlink"/>
        </w:rPr>
        <w:t>//dmr</w:t>
      </w:r>
    </w:p>
    <w:p w:rsidR="00522F14" w:rsidRPr="00122720" w:rsidRDefault="00522F14" w:rsidP="00522F14">
      <w:pPr>
        <w:spacing w:after="0"/>
        <w:rPr>
          <w:sz w:val="16"/>
        </w:rPr>
      </w:pPr>
      <w:r w:rsidRPr="00344F46">
        <w:rPr>
          <w:rStyle w:val="StyleUnderline"/>
          <w:highlight w:val="yellow"/>
        </w:rPr>
        <w:t>Under</w:t>
      </w:r>
      <w:r w:rsidRPr="00B11758">
        <w:rPr>
          <w:rStyle w:val="StyleUnderline"/>
        </w:rPr>
        <w:t xml:space="preserve"> </w:t>
      </w:r>
      <w:r w:rsidRPr="00122720">
        <w:rPr>
          <w:sz w:val="16"/>
        </w:rPr>
        <w:t xml:space="preserve">President Barack </w:t>
      </w:r>
      <w:r w:rsidRPr="00344F46">
        <w:rPr>
          <w:rStyle w:val="StyleUnderline"/>
          <w:highlight w:val="yellow"/>
        </w:rPr>
        <w:t>Obama</w:t>
      </w:r>
      <w:r w:rsidRPr="00122720">
        <w:rPr>
          <w:sz w:val="16"/>
        </w:rPr>
        <w:t xml:space="preserve">’s administration </w:t>
      </w:r>
      <w:r w:rsidRPr="00344F46">
        <w:rPr>
          <w:rStyle w:val="StyleUnderline"/>
          <w:highlight w:val="yellow"/>
        </w:rPr>
        <w:t>and</w:t>
      </w:r>
      <w:r w:rsidRPr="00B11758">
        <w:rPr>
          <w:rStyle w:val="StyleUnderline"/>
        </w:rPr>
        <w:t>, now</w:t>
      </w:r>
      <w:r w:rsidRPr="00122720">
        <w:rPr>
          <w:sz w:val="16"/>
        </w:rPr>
        <w:t xml:space="preserve">, President Donald </w:t>
      </w:r>
      <w:r w:rsidRPr="00344F46">
        <w:rPr>
          <w:rStyle w:val="StyleUnderline"/>
          <w:highlight w:val="yellow"/>
        </w:rPr>
        <w:t>Trump</w:t>
      </w:r>
      <w:r w:rsidRPr="00122720">
        <w:rPr>
          <w:sz w:val="16"/>
        </w:rPr>
        <w:t xml:space="preserve">’s, </w:t>
      </w:r>
      <w:r w:rsidRPr="00B11758">
        <w:rPr>
          <w:rStyle w:val="StyleUnderline"/>
        </w:rPr>
        <w:t>the U</w:t>
      </w:r>
      <w:r w:rsidRPr="00122720">
        <w:rPr>
          <w:sz w:val="16"/>
        </w:rPr>
        <w:t xml:space="preserve">nited </w:t>
      </w:r>
      <w:r w:rsidRPr="00B11758">
        <w:rPr>
          <w:rStyle w:val="StyleUnderline"/>
        </w:rPr>
        <w:t>S</w:t>
      </w:r>
      <w:r w:rsidRPr="00122720">
        <w:rPr>
          <w:sz w:val="16"/>
        </w:rPr>
        <w:t xml:space="preserve">tates </w:t>
      </w:r>
      <w:r w:rsidRPr="00B11758">
        <w:rPr>
          <w:rStyle w:val="StyleUnderline"/>
        </w:rPr>
        <w:t>has put its military might behind the Saudi-led coalition,</w:t>
      </w:r>
      <w:r w:rsidRPr="00122720">
        <w:rPr>
          <w:sz w:val="16"/>
        </w:rPr>
        <w:t xml:space="preserve"> waging a war without congressional authorization. That war has devastated Yemen’s infrastructure, destroyed or damaged more than half of Yemen’s health facilities, killed more than 8,350 civilians, injured another 9,500 civilians, displaced 3.3 million people, and created a humanitarian disaster that threatens the lives of millions as cholera and famine spread through the country. </w:t>
      </w:r>
      <w:r w:rsidRPr="00344F46">
        <w:rPr>
          <w:rStyle w:val="Emphasis"/>
          <w:highlight w:val="yellow"/>
        </w:rPr>
        <w:t>U.S. arms</w:t>
      </w:r>
      <w:r w:rsidRPr="00B40850">
        <w:rPr>
          <w:rStyle w:val="Emphasis"/>
        </w:rPr>
        <w:t xml:space="preserve"> </w:t>
      </w:r>
      <w:r w:rsidRPr="00344F46">
        <w:rPr>
          <w:rStyle w:val="Emphasis"/>
          <w:highlight w:val="yellow"/>
        </w:rPr>
        <w:t>merchants</w:t>
      </w:r>
      <w:r w:rsidRPr="00122720">
        <w:rPr>
          <w:sz w:val="16"/>
        </w:rPr>
        <w:t xml:space="preserve">, however, </w:t>
      </w:r>
      <w:r w:rsidRPr="00344F46">
        <w:rPr>
          <w:rStyle w:val="Emphasis"/>
          <w:highlight w:val="yellow"/>
        </w:rPr>
        <w:t>have grown rich</w:t>
      </w:r>
      <w:r w:rsidRPr="00122720">
        <w:rPr>
          <w:sz w:val="16"/>
        </w:rPr>
        <w:t xml:space="preserve">. Fragments of the bombs were documented by journalists and HRW with help from Mastaba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Paveway guidance system, made by either Raytheon of Waltham, Mass., the third-largest arms company in the world, or Lockheed Martin of Bethesda, Md., the world’s top weapons contractor. An In These Times analysis found that in the past decade, the State Department has approved at least $30.1 billion in Saudi military contracts for these four companies. The war in Yemen has been particularly lucrative for </w:t>
      </w:r>
      <w:r w:rsidRPr="00B40850">
        <w:rPr>
          <w:rStyle w:val="StyleUnderline"/>
        </w:rPr>
        <w:t>General Dynamics, Boeing and Raytheon</w:t>
      </w:r>
      <w:r w:rsidRPr="00122720">
        <w:rPr>
          <w:sz w:val="16"/>
        </w:rPr>
        <w:t xml:space="preserve">, which </w:t>
      </w:r>
      <w:r w:rsidRPr="00B40850">
        <w:rPr>
          <w:rStyle w:val="StyleUnderline"/>
        </w:rPr>
        <w:t>have received hundreds of millions of dollars in Saudi weapons deals</w:t>
      </w:r>
      <w:r w:rsidRPr="00122720">
        <w:rPr>
          <w:sz w:val="16"/>
        </w:rPr>
        <w:t xml:space="preserve">. All three corporations have highlighted business with Saudi Arabia in their reports to shareholders. Since the war began in March 2015, General Dynamics’ stock price has risen from about $135 to $169 per share, Raytheon’s from about $108 to more than $180, and Boeing’s from about $150 to $360. 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 The </w:t>
      </w:r>
      <w:r w:rsidRPr="00B40850">
        <w:rPr>
          <w:rStyle w:val="Emphasis"/>
        </w:rPr>
        <w:t>weapons contractors are</w:t>
      </w:r>
      <w:r w:rsidRPr="00122720">
        <w:rPr>
          <w:sz w:val="16"/>
        </w:rPr>
        <w:t xml:space="preserve"> correct on one point: They’re </w:t>
      </w:r>
      <w:r w:rsidRPr="00344F46">
        <w:rPr>
          <w:rStyle w:val="Emphasis"/>
          <w:highlight w:val="yellow"/>
        </w:rPr>
        <w:t>working hand-in-glove with the State Department</w:t>
      </w:r>
      <w:r w:rsidRPr="00122720">
        <w:rPr>
          <w:sz w:val="16"/>
        </w:rPr>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But </w:t>
      </w:r>
      <w:r w:rsidRPr="00344F46">
        <w:rPr>
          <w:rStyle w:val="Emphasis"/>
          <w:highlight w:val="yellow"/>
        </w:rPr>
        <w:t>ending sales to Saudi Arabia would cost the</w:t>
      </w:r>
      <w:r w:rsidRPr="00B40850">
        <w:rPr>
          <w:rStyle w:val="Emphasis"/>
        </w:rPr>
        <w:t xml:space="preserve"> U.S. arms </w:t>
      </w:r>
      <w:r w:rsidRPr="00344F46">
        <w:rPr>
          <w:rStyle w:val="Emphasis"/>
          <w:highlight w:val="yellow"/>
        </w:rPr>
        <w:t>industry its biggest global customer, and to do so, Congress must cross an industry that pours millions into the campaigns of lawmakers of both parties</w:t>
      </w:r>
      <w:r w:rsidRPr="00122720">
        <w:rPr>
          <w:sz w:val="16"/>
        </w:rPr>
        <w:t xml:space="preserve">. THE CIVILIAN DEATH TOLL Saudi coalition spokesperson Gen. Ahmed al-Assiri told the press that the Mastaba market bombing targeted a gathering of Houthi fighters. But because the attack was indiscriminate, in that it hit both civilians and a military target, and disproportionate, in that the 97 civilian deaths would outweigh any expected military advantage, HRW charged that the missile strikes violated international law. According to an In These Times analysis of reports by HRW and the Yemeni group Mwatana for Human Rights, the Saudi-led coalition (including the United Arab Emirates [UAE], a Saudi ally that is also bombing Yemen) has used U.S. weapons to kill at least 434 people and injure at least 1,004 in attacks that overwhelmingly include civilians and civilian targets. “Most of the weapons that we have found and been able to identify in strikes that appear unlawful have been U.S. weapons,” Motaparthy says. “Factories have been hit. Farmlands have been hit with cluster bombs. Not only have they killed civilians, but they have also destroyed livelihoods and contributed to a dire humanitarian situation.” “The [U.S. government is] now on notice that there’s a high likelihood these weapons could be used in strikes that violate the laws of war,” Motaparthy says. “They can no longer say the Saudis are targeting accurately, that they have done their utmost to avoid civilian casualties.” According to the Foreign Assistance Act of 1961, the United States may not authorize arms exports to governments that consistently engage in “gross violations of internationally recognized human rights.” The Arms Export Control Act of 1976 stipulates that exported weapons may only be used for a country’s defense. “When a country uses U.S.-origin weapons for other than legitimate self-defense purposes, the administration must suspend further sales, unless it issues a certification to Congress that there’s an overwhelming national security need,” says Brittany Benowitz, a former defense adviser for former Sen. Russ Feingold (D-Wis.). “The Trump administration has not done that.” A HUNDRED-BILLION-DOLLAR CLIENT Over the past decade, Saudi Arabia has ordered U.S.-made offensive weapons, surveillance equipment, transportation, parts and training valued at $109.3 billion, according to an In These Times analysis of Pentagon announcements, contracts announced on defense industry websites and arms transfers documented by the Stockholm International Peace Research Institute. That arsenal is now being deployed against Yemen. Saudi Arabia’s precision-guided munitions are responsible for the vast majority of deaths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 About $650 million of those Raytheon orders and an estimated $103 million of the Boeing orders came after the Saudi war in Yemen began. Without these ongoing American-origin weapons transfers, the Saudi coalition’s ability to prosecute its war would wither. “We can stop providing munitions, and they could run out of munitions, and then it would be impossible to keep the war going,” says Jonathan Caverley, associate professor at the U.S. Naval War College and a research scientist at M.I.T. The warplanes the United States delivers also need steady upkeep. </w:t>
      </w:r>
      <w:r w:rsidRPr="00B40850">
        <w:rPr>
          <w:rStyle w:val="StyleUnderline"/>
        </w:rPr>
        <w:t>Since the war began, the Saudis have struck deals worth $5.5 billion with war contractors for weapons maintenance, support and training</w:t>
      </w:r>
      <w:r w:rsidRPr="00122720">
        <w:rPr>
          <w:sz w:val="16"/>
        </w:rPr>
        <w:t xml:space="preserve">. “The Saudi military has a very sophisticated, high-tech, capital-intensive military that requires almost constant customer service,” Caverley says. “And so most of the planes would be grounded if Lockheed Martin or Boeing turn off the help line.” “JUST A PILIING UP OF STUFF” 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 Arms exports accelerated under Obama. By 2016, his administration had offered to sell $115 billion in weapons and defensive equipment to Saudi Arabia—the most of any administration in history. Those arms exports “used to be more of a symbolic thing, just piling up the stuff,” says William Hartung, director of the Arms and Security Project at the Center for International Policy. But experts also say selling the Saudis so many arms incentivized the Arab monarchy to use them in devastating fashion. “If a country, like Saudi Arabia or the UAE, has no commitment to human rights—whether stated or in practice—it’s no wonder that those countries would eventually misuse U.S.-sold weapons by committing war crimes,” says Kate Kizer, the policy director of Win Without War. “The U.S. government should be assuming these weapons of warfare will eventually be used in a conflict, even if one isn’t going on at the moment.” With the Saudi invasion of Yemen in 2015, the U.S.-Saudi arms pipeline became deadly. </w:t>
      </w:r>
      <w:r w:rsidRPr="00B40850">
        <w:rPr>
          <w:rStyle w:val="StyleUnderline"/>
        </w:rPr>
        <w:t>Despite reports that U.S. bombs were killing civilians, the Obama administration’s support for the Saudi war drew only muted criticism in Washington</w:t>
      </w:r>
      <w:r w:rsidRPr="00122720">
        <w:rPr>
          <w:sz w:val="16"/>
        </w:rPr>
        <w:t>. “It was Obama’s war, and there was a lot of reluctance in Congress to take this on, particularly among Democrats,” says Shireen Al-Adeimi, a Yemeni American activist and professor at Michigan State University. Still, advocates with groups like Win Without War, Just Foreign Policy and the Yemen Peace Project worked to raise public awareness of the war’s horrors, lobbying Congress and the White House. In May 2016, Obama canceled the delivery of 400 Textron cluster bombs to Saudi Arabia. In December 2016, two months after a Saudi airstrike hit a funeral hall and killed more than 100 people in the Yemeni capital of Sanaa, he halted the sale of 16,000 precision guided bombs from Raytheon, a deal worth $350 million. Those two decisions accounted for only a fraction of overall arms sales to the Saudis, and the flow of most weapons continued unchecked. TRUMP’S BIG PHOTO OPP When Trump took office in January 2017, he made it a priority to strengthen the U.S.-Saudi relationship, which had taken a hit after Obama’s nuclear deal with Iran. As part of that bid, Trump reversed Obama’s decision to halt the $350 million Raytheon order. Trump’s first overseas visit, in May 2017, was to Saudi Arabia, a jaunt to strengthen the alliance against Iran and get Saudi Arabia to sign on to Trump’s plans for an Israeli-Palestinian peace deal. During that visit, the United States agreed to sell Saudi Arabia $110 billion</w:t>
      </w:r>
      <w:r w:rsidRPr="00B40850">
        <w:rPr>
          <w:rStyle w:val="StyleUnderline"/>
        </w:rPr>
        <w:t xml:space="preserve"> </w:t>
      </w:r>
      <w:r w:rsidRPr="00344F46">
        <w:rPr>
          <w:rStyle w:val="StyleUnderline"/>
          <w:highlight w:val="yellow"/>
        </w:rPr>
        <w:t>in</w:t>
      </w:r>
      <w:r w:rsidRPr="00122720">
        <w:rPr>
          <w:sz w:val="16"/>
        </w:rPr>
        <w:t xml:space="preserve"> American weapons, with an option for a total of $350 billion over the next decade. Trump boasted his deals would bring 500,000 jobs to the United States, but his own State Department put the figure at tens of thousands. On May 20, </w:t>
      </w:r>
      <w:r w:rsidRPr="00344F46">
        <w:rPr>
          <w:rStyle w:val="StyleUnderline"/>
          <w:highlight w:val="yellow"/>
        </w:rPr>
        <w:t>2017,</w:t>
      </w:r>
      <w:r w:rsidRPr="00B40850">
        <w:rPr>
          <w:rStyle w:val="StyleUnderline"/>
        </w:rPr>
        <w:t xml:space="preserve"> Trump</w:t>
      </w:r>
      <w:r w:rsidRPr="00122720">
        <w:rPr>
          <w:sz w:val="16"/>
        </w:rPr>
        <w:t xml:space="preserve"> and King Salman bin Abdulaziz Al Saud </w:t>
      </w:r>
      <w:r w:rsidRPr="00B40850">
        <w:rPr>
          <w:rStyle w:val="StyleUnderline"/>
        </w:rPr>
        <w:t>presided over Boeing’s and Raytheon’s signings of M</w:t>
      </w:r>
      <w:r w:rsidRPr="00122720">
        <w:rPr>
          <w:sz w:val="16"/>
        </w:rPr>
        <w:t xml:space="preserve">emorandums </w:t>
      </w:r>
      <w:r w:rsidRPr="00B40850">
        <w:rPr>
          <w:rStyle w:val="StyleUnderline"/>
        </w:rPr>
        <w:t>o</w:t>
      </w:r>
      <w:r w:rsidRPr="00122720">
        <w:rPr>
          <w:sz w:val="16"/>
        </w:rPr>
        <w:t xml:space="preserve">f </w:t>
      </w:r>
      <w:r w:rsidRPr="00B40850">
        <w:rPr>
          <w:rStyle w:val="StyleUnderline"/>
        </w:rPr>
        <w:t>A</w:t>
      </w:r>
      <w:r w:rsidRPr="00122720">
        <w:rPr>
          <w:sz w:val="16"/>
        </w:rPr>
        <w:t xml:space="preserve">greement </w:t>
      </w:r>
      <w:r w:rsidRPr="00B40850">
        <w:rPr>
          <w:rStyle w:val="StyleUnderline"/>
        </w:rPr>
        <w:t>with Saudi Arabia for future business</w:t>
      </w:r>
      <w:r w:rsidRPr="00122720">
        <w:rPr>
          <w:sz w:val="16"/>
        </w:rPr>
        <w:t xml:space="preserve">.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 </w:t>
      </w:r>
      <w:r w:rsidRPr="00B40850">
        <w:rPr>
          <w:rStyle w:val="StyleUnderline"/>
        </w:rPr>
        <w:t xml:space="preserve">The ink was barely dry before $500 million of the deal was threatened by </w:t>
      </w:r>
      <w:r w:rsidRPr="00344F46">
        <w:rPr>
          <w:rStyle w:val="StyleUnderline"/>
          <w:highlight w:val="yellow"/>
        </w:rPr>
        <w:t>a bill</w:t>
      </w:r>
      <w:r w:rsidRPr="00B40850">
        <w:rPr>
          <w:rStyle w:val="StyleUnderline"/>
        </w:rPr>
        <w:t>, introduced by</w:t>
      </w:r>
      <w:r w:rsidRPr="00122720">
        <w:rPr>
          <w:sz w:val="16"/>
        </w:rPr>
        <w:t xml:space="preserve"> Sen. Rand </w:t>
      </w:r>
      <w:r w:rsidRPr="00B40850">
        <w:rPr>
          <w:rStyle w:val="StyleUnderline"/>
        </w:rPr>
        <w:t>Paul</w:t>
      </w:r>
      <w:r w:rsidRPr="00122720">
        <w:rPr>
          <w:sz w:val="16"/>
        </w:rPr>
        <w:t xml:space="preserve"> (R-Ky.) in May 2017, </w:t>
      </w:r>
      <w:r w:rsidRPr="00344F46">
        <w:rPr>
          <w:rStyle w:val="StyleUnderline"/>
          <w:highlight w:val="yellow"/>
        </w:rPr>
        <w:t>to block the sale of bombs to Saudi Arabia. In response, Boeing and Raytheon hired lobbying firms to make their case</w:t>
      </w:r>
      <w:r w:rsidRPr="00344F46">
        <w:rPr>
          <w:sz w:val="16"/>
          <w:highlight w:val="yellow"/>
        </w:rPr>
        <w:t xml:space="preserve">. </w:t>
      </w:r>
      <w:r w:rsidRPr="00344F46">
        <w:rPr>
          <w:rStyle w:val="StyleUnderline"/>
          <w:highlight w:val="yellow"/>
        </w:rPr>
        <w:t>In the end, five Democrats</w:t>
      </w:r>
      <w:r w:rsidRPr="00122720">
        <w:rPr>
          <w:sz w:val="16"/>
        </w:rPr>
        <w:t xml:space="preserve">—Joe </w:t>
      </w:r>
      <w:r w:rsidRPr="00B40850">
        <w:rPr>
          <w:rStyle w:val="StyleUnderline"/>
        </w:rPr>
        <w:t>Donnelly</w:t>
      </w:r>
      <w:r w:rsidRPr="00122720">
        <w:rPr>
          <w:sz w:val="16"/>
        </w:rPr>
        <w:t xml:space="preserve"> (Ind.), Claire </w:t>
      </w:r>
      <w:r w:rsidRPr="00B40850">
        <w:rPr>
          <w:rStyle w:val="StyleUnderline"/>
        </w:rPr>
        <w:t>McCaskill</w:t>
      </w:r>
      <w:r w:rsidRPr="00122720">
        <w:rPr>
          <w:sz w:val="16"/>
        </w:rPr>
        <w:t xml:space="preserve"> (Mo.), Joe </w:t>
      </w:r>
      <w:r w:rsidRPr="00B40850">
        <w:rPr>
          <w:rStyle w:val="StyleUnderline"/>
        </w:rPr>
        <w:t>Manchin</w:t>
      </w:r>
      <w:r w:rsidRPr="00122720">
        <w:rPr>
          <w:sz w:val="16"/>
        </w:rPr>
        <w:t xml:space="preserve"> (W.Va.), Bill </w:t>
      </w:r>
      <w:r w:rsidRPr="00B40850">
        <w:rPr>
          <w:rStyle w:val="StyleUnderline"/>
        </w:rPr>
        <w:t>Nelson</w:t>
      </w:r>
      <w:r w:rsidRPr="00122720">
        <w:rPr>
          <w:sz w:val="16"/>
        </w:rPr>
        <w:t xml:space="preserve"> (Fla.) </w:t>
      </w:r>
      <w:r w:rsidRPr="00B40850">
        <w:rPr>
          <w:rStyle w:val="StyleUnderline"/>
        </w:rPr>
        <w:t>and</w:t>
      </w:r>
      <w:r w:rsidRPr="00122720">
        <w:rPr>
          <w:sz w:val="16"/>
        </w:rPr>
        <w:t xml:space="preserve"> Mark </w:t>
      </w:r>
      <w:r w:rsidRPr="00B40850">
        <w:rPr>
          <w:rStyle w:val="StyleUnderline"/>
        </w:rPr>
        <w:t>Warner</w:t>
      </w:r>
      <w:r w:rsidRPr="00122720">
        <w:rPr>
          <w:sz w:val="16"/>
        </w:rPr>
        <w:t xml:space="preserve"> (Va.)—</w:t>
      </w:r>
      <w:r w:rsidRPr="00344F46">
        <w:rPr>
          <w:rStyle w:val="StyleUnderline"/>
          <w:highlight w:val="yellow"/>
        </w:rPr>
        <w:t>broke with their party to ensure arms sales continued</w:t>
      </w:r>
      <w:r w:rsidRPr="00122720">
        <w:rPr>
          <w:sz w:val="16"/>
        </w:rPr>
        <w:t xml:space="preserve">, in a 53-47 vote. </w:t>
      </w:r>
      <w:r w:rsidRPr="00344F46">
        <w:rPr>
          <w:rStyle w:val="StyleUnderline"/>
          <w:highlight w:val="yellow"/>
        </w:rPr>
        <w:t>The five had collectively received tens of thousands in arms industry donations</w:t>
      </w:r>
      <w:r w:rsidRPr="00344F46">
        <w:rPr>
          <w:sz w:val="16"/>
          <w:highlight w:val="yellow"/>
        </w:rPr>
        <w:t>,</w:t>
      </w:r>
      <w:r w:rsidRPr="00122720">
        <w:rPr>
          <w:sz w:val="16"/>
        </w:rPr>
        <w:t xml:space="preserve"> and would receive another $148,032 in the next election cycle from the PACs and employees of Boeing and Raytheon. Nelson and McCaskill pulled in $44,308 and $57,230, respectively</w:t>
      </w:r>
      <w:r w:rsidRPr="00122720">
        <w:rPr>
          <w:rStyle w:val="StyleUnderline"/>
        </w:rPr>
        <w:t>. Weapons firms are aided by a revolving door with the Trump administration</w:t>
      </w:r>
      <w:r w:rsidRPr="00122720">
        <w:rPr>
          <w:sz w:val="16"/>
        </w:rPr>
        <w:t xml:space="preserve">.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 The Wall Street Journal reports 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The bureau is led by Charles Faulkner, a former Raytheon lobbyist. CONGRESS WAKES UP In October 2018, the U.S. relationship with Saudi Arabia took center stage in Washington, when Saudi agents murdered and dismembered journalist Jamal Khashoggi in their country’s consulate in Istanbul. Khashoggi, a Saudi Washington Post columnist, had been critical of Saudi Crown Prince Mohammed bin Salman. The murder forced Congress to reckon with Salman, who, as defense minister, had launched the Saudi war on Yemen alongside a vicious crackdown on human rights activists. Suddenly, leading members of Congress, including Graham and other defenders of the U.S.-Saudi relationship, were alarmed at the prospect of selling more arms to Salman. “The Khashoggi murder really broke the dam on congressional outrage about what the administration’s conduct has been [toward Saudi Arabia],” says Kate Gould, former legislative director for Middle East policy at the Friends Committee on National Legislation. 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 Arms expert William Hartung says the current political climate makes new deals unlikely: “It’d be very difficult [right now] to push a substantial sale of offensive weapons like bombs. Anything that can be used in the war is probably a non-starter.” Still, billions of dollars of approved weapons are already in the pipeline. If congressional anger at the Saudis wanes, the arms spigot could reopen. </w:t>
      </w:r>
      <w:r w:rsidRPr="00122720">
        <w:rPr>
          <w:rStyle w:val="StyleUnderline"/>
        </w:rPr>
        <w:t>In February, a bipartisan group of senators</w:t>
      </w:r>
      <w:r w:rsidRPr="00122720">
        <w:rPr>
          <w:sz w:val="16"/>
        </w:rPr>
        <w:t>—including Graham and Chris Murphy (D-Conn.)—</w:t>
      </w:r>
      <w:r w:rsidRPr="00122720">
        <w:rPr>
          <w:rStyle w:val="StyleUnderline"/>
        </w:rPr>
        <w:t>introduced</w:t>
      </w:r>
      <w:r w:rsidRPr="00122720">
        <w:rPr>
          <w:sz w:val="16"/>
        </w:rPr>
        <w:t xml:space="preserve"> the Saudi Arabia Accountability </w:t>
      </w:r>
      <w:r w:rsidRPr="00122720">
        <w:rPr>
          <w:rStyle w:val="StyleUnderline"/>
        </w:rPr>
        <w:t>an</w:t>
      </w:r>
      <w:r w:rsidRPr="00122720">
        <w:rPr>
          <w:sz w:val="16"/>
        </w:rPr>
        <w:t xml:space="preserve">d Yemen </w:t>
      </w:r>
      <w:r w:rsidRPr="00122720">
        <w:rPr>
          <w:rStyle w:val="StyleUnderline"/>
        </w:rPr>
        <w:t xml:space="preserve">Act </w:t>
      </w:r>
      <w:r w:rsidRPr="00122720">
        <w:rPr>
          <w:sz w:val="16"/>
        </w:rPr>
        <w:t xml:space="preserve">of 2019, </w:t>
      </w:r>
      <w:r w:rsidRPr="00122720">
        <w:rPr>
          <w:rStyle w:val="StyleUnderline"/>
        </w:rPr>
        <w:t>which would halt future sales</w:t>
      </w:r>
      <w:r w:rsidRPr="00122720">
        <w:rPr>
          <w:sz w:val="16"/>
        </w:rPr>
        <w:t xml:space="preserve"> of ammunition, tanks, warplanes and bombs, and suspend exports of bombs that had been given a prior green light. Rep. Jim McGovern (D-Mass.) wants to go even further. In January, he introduced legislation that would ban all weapons exports to Saudi Arabia, as well as maintenance and logistical support. The bill has 29 cosponsors (most of them Democrats). “The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 McGovern says that if a measure like his is not passed, “other authoritarian regimes around the world will say, ‘Hey, we can do whatever the hell we want.’” </w:t>
      </w:r>
      <w:r w:rsidRPr="00344F46">
        <w:rPr>
          <w:rStyle w:val="Emphasis"/>
          <w:highlight w:val="yellow"/>
          <w:bdr w:val="single" w:sz="4" w:space="0" w:color="auto"/>
        </w:rPr>
        <w:t>To pass such bills, Congress members will have to muscle past the arms industry.</w:t>
      </w:r>
      <w:r w:rsidRPr="00122720">
        <w:rPr>
          <w:sz w:val="16"/>
        </w:rPr>
        <w:t xml:space="preserve"> In Lockheed Martin’s 2018 annual report, the company warned, “Discussions in Congress may result in sanctions on the Kingdom of Saudi Arabia.” For Jehan Hakim of the Yemeni Alliance Committee, </w:t>
      </w:r>
      <w:r w:rsidRPr="00344F46">
        <w:rPr>
          <w:rStyle w:val="StyleUnderline"/>
          <w:highlight w:val="yellow"/>
        </w:rPr>
        <w:t>the ongoing war comes down to the influence of money in Washington</w:t>
      </w:r>
      <w:r w:rsidRPr="00122720">
        <w:rPr>
          <w:sz w:val="16"/>
        </w:rPr>
        <w:t>. “We talk to family back home [in Yemen] and the question they ask is, ‘Why? Why is the U.S. supporting the Saudi coalition?’” Hakim says. “Profiteering is put before the lives of humans.”</w:t>
      </w:r>
    </w:p>
    <w:p w:rsidR="00522F14" w:rsidRDefault="00522F14" w:rsidP="00522F14">
      <w:pPr>
        <w:rPr>
          <w:rStyle w:val="Style13ptBold"/>
          <w:b w:val="0"/>
          <w:bCs w:val="0"/>
          <w:szCs w:val="26"/>
        </w:rPr>
      </w:pPr>
    </w:p>
    <w:p w:rsidR="00B9290B" w:rsidRPr="00463133" w:rsidRDefault="00B9290B" w:rsidP="00B9290B">
      <w:pPr>
        <w:pStyle w:val="Heading4"/>
        <w:rPr>
          <w:rStyle w:val="Style13ptBold"/>
          <w:b/>
          <w:bCs w:val="0"/>
          <w:szCs w:val="26"/>
        </w:rPr>
      </w:pPr>
      <w:r>
        <w:rPr>
          <w:rStyle w:val="Style13ptBold"/>
          <w:b/>
          <w:bCs w:val="0"/>
          <w:szCs w:val="26"/>
        </w:rPr>
        <w:t>The link is massive and exponentially increasing—Saudis and defense contractors hire the same lobbying firms to maximize influence</w:t>
      </w:r>
    </w:p>
    <w:p w:rsidR="00B9290B" w:rsidRDefault="00B9290B" w:rsidP="00B9290B">
      <w:pPr>
        <w:rPr>
          <w:rStyle w:val="Style13ptBold"/>
          <w:b w:val="0"/>
          <w:bCs w:val="0"/>
          <w:sz w:val="22"/>
        </w:rPr>
      </w:pPr>
      <w:r>
        <w:rPr>
          <w:rStyle w:val="Style13ptBold"/>
        </w:rPr>
        <w:t xml:space="preserve">Hashem &amp; Allen 19 </w:t>
      </w:r>
      <w:r>
        <w:rPr>
          <w:rStyle w:val="Style13ptBold"/>
          <w:b w:val="0"/>
          <w:bCs w:val="0"/>
          <w:sz w:val="22"/>
        </w:rPr>
        <w:t xml:space="preserve">(Mashal and James, research associates with the Foreign Influence Transparency Initiative at the Center for International Policy, </w:t>
      </w:r>
      <w:r>
        <w:rPr>
          <w:rStyle w:val="Style13ptBold"/>
          <w:b w:val="0"/>
          <w:bCs w:val="0"/>
          <w:i/>
          <w:iCs/>
          <w:sz w:val="22"/>
        </w:rPr>
        <w:t>The Nation</w:t>
      </w:r>
      <w:r>
        <w:rPr>
          <w:rStyle w:val="Style13ptBold"/>
          <w:b w:val="0"/>
          <w:bCs w:val="0"/>
          <w:sz w:val="22"/>
        </w:rPr>
        <w:t>, “How Lobbying Firms Helped Destroy Yemen,” published May 16</w:t>
      </w:r>
      <w:r w:rsidRPr="00524F9F">
        <w:rPr>
          <w:rStyle w:val="Style13ptBold"/>
          <w:b w:val="0"/>
          <w:bCs w:val="0"/>
          <w:sz w:val="22"/>
          <w:vertAlign w:val="superscript"/>
        </w:rPr>
        <w:t>th</w:t>
      </w:r>
      <w:r>
        <w:rPr>
          <w:rStyle w:val="Style13ptBold"/>
          <w:b w:val="0"/>
          <w:bCs w:val="0"/>
          <w:sz w:val="22"/>
        </w:rPr>
        <w:t xml:space="preserve">, 2019, </w:t>
      </w:r>
      <w:hyperlink r:id="rId67" w:history="1">
        <w:r w:rsidRPr="00CC5460">
          <w:rPr>
            <w:rStyle w:val="Hyperlink"/>
          </w:rPr>
          <w:t>https://www.thenation.com/article/tom-dispatch-lobbying-firms-yemen/</w:t>
        </w:r>
      </w:hyperlink>
      <w:r>
        <w:rPr>
          <w:rStyle w:val="Style13ptBold"/>
          <w:b w:val="0"/>
          <w:bCs w:val="0"/>
          <w:sz w:val="22"/>
        </w:rPr>
        <w:t>, accessed 7/3/19, JME.)</w:t>
      </w:r>
    </w:p>
    <w:p w:rsidR="00B9290B" w:rsidRPr="006F7B69" w:rsidRDefault="00B9290B" w:rsidP="00B9290B">
      <w:pPr>
        <w:rPr>
          <w:rStyle w:val="Style13ptBold"/>
          <w:b w:val="0"/>
          <w:bCs w:val="0"/>
          <w:sz w:val="22"/>
          <w:u w:val="single"/>
        </w:rPr>
      </w:pPr>
      <w:r w:rsidRPr="006F7B69">
        <w:rPr>
          <w:rStyle w:val="Style13ptBold"/>
          <w:b w:val="0"/>
          <w:bCs w:val="0"/>
          <w:sz w:val="16"/>
        </w:rPr>
        <w:t xml:space="preserve">A springtime wedding in Northern Yemen’s Al-Raqah village took place in April 2018, a moment of reprieve from the turmoil and devastation of that war-torn country, a moment to celebrate life, love, and the birth of a new family. From the tents constructed for the event, music flooded into the village and, as at any good wedding, exuberant dancing was a central part of the festivities. Unbeknownst to the guests, the music masked the buzzing of a warplane overhead. Suddenly, in a horrific turn of events, </w:t>
      </w:r>
      <w:r w:rsidRPr="006F7B69">
        <w:rPr>
          <w:rStyle w:val="Style13ptBold"/>
          <w:b w:val="0"/>
          <w:bCs w:val="0"/>
          <w:sz w:val="22"/>
          <w:u w:val="single"/>
        </w:rPr>
        <w:t>Saudi-led forces launched a deadly air strike and 20-year-old groom Yahya Ja’afar’s wedding was transformed into a scene of carnage.</w:t>
      </w:r>
      <w:r w:rsidRPr="006F7B69">
        <w:rPr>
          <w:rStyle w:val="Style13ptBold"/>
          <w:b w:val="0"/>
          <w:bCs w:val="0"/>
          <w:sz w:val="16"/>
        </w:rPr>
        <w:t xml:space="preserve"> Deafened by the explosion, guests fearfully searched for loved ones in a sea of confusion and body parts. In a telling photo, the flowery wreaths worn by celebrants lie atop a landscape of rubble. At least 20 wedding-goers lost their lives to the Saudi-led coalition’s now four-year-old brutal campaign in that country. Shortly thereafter, media reports identified the bomb as American-made—a GBU-12 Paveway II linked to Raytheon, one of the Pentagon’s largest defense contractors. </w:t>
      </w:r>
      <w:r w:rsidRPr="006F7B69">
        <w:rPr>
          <w:rStyle w:val="Style13ptBold"/>
          <w:b w:val="0"/>
          <w:bCs w:val="0"/>
          <w:sz w:val="22"/>
          <w:u w:val="single"/>
        </w:rPr>
        <w:t xml:space="preserve">Tragedies like this, </w:t>
      </w:r>
      <w:r w:rsidRPr="006F7B69">
        <w:rPr>
          <w:rStyle w:val="Style13ptBold"/>
          <w:b w:val="0"/>
          <w:bCs w:val="0"/>
          <w:sz w:val="16"/>
        </w:rPr>
        <w:t>however</w:t>
      </w:r>
      <w:r w:rsidRPr="006F7B69">
        <w:rPr>
          <w:rStyle w:val="Style13ptBold"/>
          <w:b w:val="0"/>
          <w:bCs w:val="0"/>
          <w:sz w:val="22"/>
          <w:u w:val="single"/>
        </w:rPr>
        <w:t xml:space="preserve">, didn’t stop </w:t>
      </w:r>
      <w:r w:rsidRPr="006F7B69">
        <w:rPr>
          <w:rStyle w:val="Style13ptBold"/>
          <w:b w:val="0"/>
          <w:bCs w:val="0"/>
          <w:sz w:val="16"/>
        </w:rPr>
        <w:t>President</w:t>
      </w:r>
      <w:r w:rsidRPr="006F7B69">
        <w:rPr>
          <w:rStyle w:val="Style13ptBold"/>
          <w:b w:val="0"/>
          <w:bCs w:val="0"/>
          <w:sz w:val="22"/>
          <w:u w:val="single"/>
        </w:rPr>
        <w:t xml:space="preserve"> Trump from exercising his veto power on April 16 to reject a resolution passed by Congress to end American involvement in the Yemeni conflict. Nor did they sway most Republicans in Congress to use their override power to kill the veto on May 2. After all, for many of Washington’s actors, </w:t>
      </w:r>
      <w:r w:rsidRPr="006F7B69">
        <w:rPr>
          <w:rStyle w:val="Style13ptBold"/>
          <w:sz w:val="22"/>
          <w:u w:val="single"/>
        </w:rPr>
        <w:t>such tragedies</w:t>
      </w:r>
      <w:r w:rsidRPr="006F7B69">
        <w:rPr>
          <w:rStyle w:val="Style13ptBold"/>
          <w:b w:val="0"/>
          <w:bCs w:val="0"/>
          <w:sz w:val="22"/>
          <w:u w:val="single"/>
        </w:rPr>
        <w:t xml:space="preserve">, while devastating, </w:t>
      </w:r>
      <w:r w:rsidRPr="006F7B69">
        <w:rPr>
          <w:rStyle w:val="Style13ptBold"/>
          <w:sz w:val="22"/>
          <w:u w:val="single"/>
        </w:rPr>
        <w:t>are part of a remarkably lucrative business model</w:t>
      </w:r>
      <w:r w:rsidRPr="006F7B69">
        <w:rPr>
          <w:rStyle w:val="Style13ptBold"/>
          <w:b w:val="0"/>
          <w:bCs w:val="0"/>
          <w:sz w:val="22"/>
          <w:u w:val="single"/>
        </w:rPr>
        <w:t>.</w:t>
      </w:r>
      <w:r w:rsidRPr="006F7B69">
        <w:rPr>
          <w:rStyle w:val="Style13ptBold"/>
          <w:b w:val="0"/>
          <w:bCs w:val="0"/>
          <w:sz w:val="16"/>
        </w:rPr>
        <w:t xml:space="preserve"> Obviously</w:t>
      </w:r>
      <w:r w:rsidRPr="006F7B69">
        <w:rPr>
          <w:rStyle w:val="Style13ptBold"/>
          <w:b w:val="0"/>
          <w:bCs w:val="0"/>
          <w:sz w:val="22"/>
          <w:u w:val="single"/>
        </w:rPr>
        <w:t xml:space="preserve">, this is the case </w:t>
      </w:r>
      <w:r w:rsidRPr="006F7B69">
        <w:rPr>
          <w:rStyle w:val="Style13ptBold"/>
          <w:b w:val="0"/>
          <w:bCs w:val="0"/>
          <w:sz w:val="16"/>
        </w:rPr>
        <w:t>for the American defense companies that have been supplying weapons and equipment of all sorts to Saudi Arabia and the United Arab Emirates (UAE) in their ongoing war. But it’s no less so</w:t>
      </w:r>
      <w:r w:rsidRPr="006F7B69">
        <w:rPr>
          <w:rStyle w:val="Style13ptBold"/>
          <w:b w:val="0"/>
          <w:bCs w:val="0"/>
          <w:sz w:val="22"/>
          <w:u w:val="single"/>
        </w:rPr>
        <w:t xml:space="preserve"> for the little-publicized lobbying groups that represent them</w:t>
      </w:r>
      <w:r w:rsidRPr="006F7B69">
        <w:rPr>
          <w:rStyle w:val="Style13ptBold"/>
          <w:b w:val="0"/>
          <w:bCs w:val="0"/>
          <w:sz w:val="16"/>
        </w:rPr>
        <w:t xml:space="preserve">. In 2018, </w:t>
      </w:r>
      <w:r w:rsidRPr="006F7B69">
        <w:rPr>
          <w:rStyle w:val="Style13ptBold"/>
          <w:b w:val="0"/>
          <w:bCs w:val="0"/>
          <w:sz w:val="22"/>
          <w:u w:val="single"/>
        </w:rPr>
        <w:t>more than a dozen such firms were working on behalf of the Saudis or the Emiratis, while also providing their services to defense contractors whose weapons are being used in the conflict.</w:t>
      </w:r>
      <w:r w:rsidRPr="006F7B69">
        <w:rPr>
          <w:rStyle w:val="Style13ptBold"/>
          <w:b w:val="0"/>
          <w:bCs w:val="0"/>
          <w:sz w:val="16"/>
        </w:rPr>
        <w:t xml:space="preserve"> </w:t>
      </w:r>
      <w:r w:rsidRPr="006F7B69">
        <w:rPr>
          <w:rStyle w:val="Style13ptBold"/>
          <w:b w:val="0"/>
          <w:bCs w:val="0"/>
          <w:sz w:val="22"/>
          <w:u w:val="single"/>
        </w:rPr>
        <w:t>Two prominent examples of lobbying firms with significant stakes in the Yemen War are the McKeon Group and American Defense International (ADI</w:t>
      </w:r>
      <w:r w:rsidRPr="006F7B69">
        <w:rPr>
          <w:rStyle w:val="Style13ptBold"/>
          <w:b w:val="0"/>
          <w:bCs w:val="0"/>
          <w:sz w:val="16"/>
        </w:rPr>
        <w:t xml:space="preserve">). Both firms have cleverly managed to represent both the most powerful US arms manufacturers and Saudi Arabia and the United Arab Emirates. </w:t>
      </w:r>
      <w:r w:rsidRPr="006F7B69">
        <w:rPr>
          <w:rStyle w:val="Style13ptBold"/>
          <w:sz w:val="22"/>
          <w:u w:val="single"/>
        </w:rPr>
        <w:t>This lobbying model</w:t>
      </w:r>
      <w:r w:rsidRPr="006F7B69">
        <w:rPr>
          <w:rStyle w:val="Style13ptBold"/>
          <w:b w:val="0"/>
          <w:bCs w:val="0"/>
          <w:sz w:val="22"/>
          <w:u w:val="single"/>
        </w:rPr>
        <w:t xml:space="preserve">, which </w:t>
      </w:r>
      <w:r w:rsidRPr="006F7B69">
        <w:rPr>
          <w:rStyle w:val="Style13ptBold"/>
          <w:sz w:val="22"/>
          <w:u w:val="single"/>
        </w:rPr>
        <w:t>allows them to satisfy</w:t>
      </w:r>
      <w:r w:rsidRPr="006F7B69">
        <w:rPr>
          <w:rStyle w:val="Style13ptBold"/>
          <w:b w:val="0"/>
          <w:bCs w:val="0"/>
          <w:sz w:val="22"/>
          <w:u w:val="single"/>
        </w:rPr>
        <w:t xml:space="preserve"> multiple clients at the same time—</w:t>
      </w:r>
      <w:r w:rsidRPr="006F7B69">
        <w:rPr>
          <w:rStyle w:val="Style13ptBold"/>
          <w:sz w:val="22"/>
          <w:u w:val="single"/>
        </w:rPr>
        <w:t>contractors eager to secure arms deals and foreign powers</w:t>
      </w:r>
      <w:r w:rsidRPr="006F7B69">
        <w:rPr>
          <w:rStyle w:val="Style13ptBold"/>
          <w:b w:val="0"/>
          <w:bCs w:val="0"/>
          <w:sz w:val="22"/>
          <w:u w:val="single"/>
        </w:rPr>
        <w:t xml:space="preserve"> that depend on American political and military support—has played a significant role in keeping the United States rooted in the Yemen conflict.</w:t>
      </w:r>
      <w:r w:rsidRPr="006F7B69">
        <w:rPr>
          <w:rStyle w:val="Style13ptBold"/>
          <w:b w:val="0"/>
          <w:bCs w:val="0"/>
          <w:sz w:val="16"/>
        </w:rPr>
        <w:t xml:space="preserve"> A LOBBYING MODEL FOR PROFITING FROM YEMEN Yahya Ja’afar’s wedding illustrates a disturbing pattern. Reports indicate that, at the sites of many Saudi-UAE coalition air strikes in Yemen, evidence of munitions produced by the big four American defense contractors—Lockheed Martin, Boeing, General Dynamics, and Raytheon—can be found. These four companies represent the largest suppliers of weapons to the Saudi and UAE coalition and have spent millions of dollars on lobbying efforts to retain political support in Washington. </w:t>
      </w:r>
      <w:r w:rsidRPr="006F7B69">
        <w:rPr>
          <w:rStyle w:val="Style13ptBold"/>
          <w:sz w:val="22"/>
          <w:u w:val="single"/>
        </w:rPr>
        <w:t>Their arsenal of lobbyists works tenaciously on the Hill</w:t>
      </w:r>
      <w:r w:rsidRPr="006F7B69">
        <w:rPr>
          <w:rStyle w:val="Style13ptBold"/>
          <w:b w:val="0"/>
          <w:bCs w:val="0"/>
          <w:sz w:val="22"/>
          <w:u w:val="single"/>
        </w:rPr>
        <w:t>, securing meetings with top officials on key congressional committees to advocate and push for increased arms sales.</w:t>
      </w:r>
      <w:r w:rsidRPr="006F7B69">
        <w:rPr>
          <w:rStyle w:val="Style13ptBold"/>
          <w:b w:val="0"/>
          <w:bCs w:val="0"/>
          <w:sz w:val="16"/>
        </w:rPr>
        <w:t xml:space="preserve"> </w:t>
      </w:r>
      <w:r w:rsidRPr="006F7B69">
        <w:rPr>
          <w:rStyle w:val="Style13ptBold"/>
          <w:b w:val="0"/>
          <w:bCs w:val="0"/>
          <w:sz w:val="22"/>
          <w:u w:val="single"/>
        </w:rPr>
        <w:t>In 2018</w:t>
      </w:r>
      <w:r w:rsidRPr="006F7B69">
        <w:rPr>
          <w:rStyle w:val="Style13ptBold"/>
          <w:b w:val="0"/>
          <w:bCs w:val="0"/>
          <w:sz w:val="16"/>
        </w:rPr>
        <w:t xml:space="preserve">, according to the Lobbying Disclosure Act website, which provides information on such firms and their domestic clients, </w:t>
      </w:r>
      <w:r w:rsidRPr="006F7B69">
        <w:rPr>
          <w:rStyle w:val="Style13ptBold"/>
          <w:b w:val="0"/>
          <w:bCs w:val="0"/>
          <w:sz w:val="22"/>
          <w:u w:val="single"/>
        </w:rPr>
        <w:t>Boeing spent $15 million on lobbyists, Lockheed Martin $13.2 million, General Dynamics $11.9 million, and Raytheon $4.4 million.</w:t>
      </w:r>
      <w:r w:rsidRPr="006F7B69">
        <w:rPr>
          <w:rStyle w:val="Style13ptBold"/>
          <w:b w:val="0"/>
          <w:bCs w:val="0"/>
          <w:sz w:val="16"/>
        </w:rPr>
        <w:t xml:space="preserve"> While this may seem like an exorbitant amount of money, </w:t>
      </w:r>
      <w:r w:rsidRPr="006F7B69">
        <w:rPr>
          <w:rStyle w:val="Style13ptBold"/>
          <w:b w:val="0"/>
          <w:bCs w:val="0"/>
          <w:sz w:val="22"/>
          <w:u w:val="single"/>
        </w:rPr>
        <w:t>such expenses have yielded an extraordinary return on investment via arms sales to the Saudis and Emiratis</w:t>
      </w:r>
      <w:r w:rsidRPr="006F7B69">
        <w:rPr>
          <w:rStyle w:val="Style13ptBold"/>
          <w:b w:val="0"/>
          <w:bCs w:val="0"/>
          <w:sz w:val="16"/>
        </w:rPr>
        <w:t xml:space="preserve">. A report published by the Center for International Policy last year documented that such companies and others like them sold $4.5 billion worth of weapons to Saudi Arabia and $1.2 billion to the United Arab Emirates in 2018 alone. </w:t>
      </w:r>
      <w:r w:rsidRPr="006F7B69">
        <w:rPr>
          <w:rStyle w:val="Style13ptBold"/>
          <w:b w:val="0"/>
          <w:bCs w:val="0"/>
          <w:sz w:val="22"/>
          <w:u w:val="single"/>
        </w:rPr>
        <w:t>And at the heart of this web of money are firms like ADI and the McKeon Group that make their profits off both the weapons makers and the war makers.</w:t>
      </w:r>
      <w:r w:rsidRPr="006F7B69">
        <w:rPr>
          <w:rStyle w:val="Style13ptBold"/>
          <w:b w:val="0"/>
          <w:bCs w:val="0"/>
          <w:sz w:val="16"/>
        </w:rPr>
        <w:t xml:space="preserve"> Led by former Republican congressman and chairman of the House Armed Services Committee Howard “Buck” McKeon, the McKeon Group has double-dipped in this “forgotten war” for three years now. After all, the firm represents many of the top sellers of arms and munitions, including Lockheed Martin, Northrop Grumman, Orbital ATK, MBDA, and L3 Technologies, as well as Saudi Arabia. In other words,</w:t>
      </w:r>
      <w:r w:rsidRPr="006F7B69">
        <w:rPr>
          <w:rStyle w:val="Style13ptBold"/>
          <w:b w:val="0"/>
          <w:bCs w:val="0"/>
          <w:sz w:val="22"/>
          <w:u w:val="single"/>
        </w:rPr>
        <w:t xml:space="preserve"> the McKeon Group lobbies Washington’s political machine for both the sellers and the buyer.</w:t>
      </w:r>
      <w:r w:rsidRPr="006F7B69">
        <w:rPr>
          <w:rStyle w:val="Style13ptBold"/>
          <w:b w:val="0"/>
          <w:bCs w:val="0"/>
          <w:sz w:val="16"/>
        </w:rPr>
        <w:t xml:space="preserve"> From his earliest days in the House, Buck McKeon has had ties to the US defense industry. His trajectory into and out of Congress offers, in fact</w:t>
      </w:r>
      <w:r w:rsidRPr="006F7B69">
        <w:rPr>
          <w:rStyle w:val="Style13ptBold"/>
          <w:b w:val="0"/>
          <w:bCs w:val="0"/>
          <w:sz w:val="22"/>
          <w:u w:val="single"/>
        </w:rPr>
        <w:t>, a perfect example of what Washington’s military-industrial “</w:t>
      </w:r>
      <w:r w:rsidRPr="006F7B69">
        <w:rPr>
          <w:rStyle w:val="Style13ptBold"/>
          <w:sz w:val="22"/>
          <w:u w:val="single"/>
        </w:rPr>
        <w:t>revolving door”</w:t>
      </w:r>
      <w:r w:rsidRPr="006F7B69">
        <w:rPr>
          <w:rStyle w:val="Style13ptBold"/>
          <w:b w:val="0"/>
          <w:bCs w:val="0"/>
          <w:sz w:val="22"/>
          <w:u w:val="single"/>
        </w:rPr>
        <w:t xml:space="preserve"> looks like</w:t>
      </w:r>
      <w:r w:rsidRPr="006F7B69">
        <w:rPr>
          <w:rStyle w:val="Style13ptBold"/>
          <w:b w:val="0"/>
          <w:bCs w:val="0"/>
          <w:sz w:val="16"/>
        </w:rPr>
        <w:t xml:space="preserve">. From 1991 to 2014, years when he held California’s 25th Congressional district seat, McKeon received campaign contributions totaling $192,900 from Lockheed Martin and $190,200 from Northrop Grumman. Those two companies were then his top campaign contributors and are now his current clients. In return, he advanced their interests inside Congress, especially as the powerful chairman of the Armed Services Committee, and now does the same from the outside as a major lobbyist. His firm receives an annual retainer of $190,000 from Lockheed Martin and $110,000 from Northrop Grumman for its efforts on the Hill. In 2018 alone, in fact, the firm took in a whopping $1,697,000 from 10 of the largest defense contractors to, among other objectives, continue the flow of arms to Saudi Arabia. At the same time, McKeon and his firm also work directly for Saudi Arabia, which just happens to be one of the biggest foreign buyers of Lockheed Martin and Northrop Grumman weaponry. The records of the Foreign Agents Registration Act (FARA) reveal that, last year, the McKeon Group was paid $920,148.21 by the Kingdom and engaged in aggressive political lobbying in Congress against bills that would have adversely affected the US arms trade with the Saudis. Above all, there was S.J. Res. 54, the Yemen resolution jointly sponsored by Senator Bernie Sanders (I-VT) and Senator Mike Lee (R-UT), meant to end American involvement in that war. FARA filings indicate that the firm made numerous phone calls and sent multiple emails to members of the Senate and House as key votes approached. Most notably, on November 14, 2018, exactly two weeks before a vote on the resolution was to take place, the McKeon Group contacted Oklahoma Republican Senator Jim Inhofe, the current chairman of the Armed Services Committee, on behalf of the Saudis. Inhofe’s congressional office was called in “regards to the KSA [Kingdom of Saudi Arabia]” and again on November 29, the day after the vote, “regarding S.J. Res. 54.” On the 14th, the firm also gave a $1,000 donation to the Senator. Ultimately, Inhofe voted in favor of continuing military support for the Saudis, undeterred by the thousands of civilian deaths the war has caused. When the McKeon Group succeeds in advancing the agenda of the Saudis and the giant weapons makers in Washington, it proves its value and receives significant compensation. </w:t>
      </w:r>
      <w:r w:rsidRPr="006F7B69">
        <w:rPr>
          <w:rStyle w:val="Style13ptBold"/>
          <w:b w:val="0"/>
          <w:bCs w:val="0"/>
          <w:sz w:val="22"/>
          <w:u w:val="single"/>
        </w:rPr>
        <w:t>And nothing, including the murder of Washington Post columnist Jamal Khashoggi</w:t>
      </w:r>
      <w:r w:rsidRPr="006F7B69">
        <w:rPr>
          <w:rStyle w:val="Style13ptBold"/>
          <w:b w:val="0"/>
          <w:bCs w:val="0"/>
          <w:sz w:val="16"/>
        </w:rPr>
        <w:t xml:space="preserve"> in the Saudi consulate in Istanbul or continued reports on the country’s brutal war and blockade in Yemen, which has left significant numbers of Yemenis dead of, or at the edge of, starvation, </w:t>
      </w:r>
      <w:r w:rsidRPr="006F7B69">
        <w:rPr>
          <w:rStyle w:val="Style13ptBold"/>
          <w:b w:val="0"/>
          <w:bCs w:val="0"/>
          <w:sz w:val="22"/>
          <w:u w:val="single"/>
        </w:rPr>
        <w:t>has stopped Buck McKeon and his firm from continuing to ramp up their lobbying activities.</w:t>
      </w:r>
      <w:r w:rsidRPr="006F7B69">
        <w:rPr>
          <w:rStyle w:val="Style13ptBold"/>
          <w:b w:val="0"/>
          <w:bCs w:val="0"/>
          <w:sz w:val="16"/>
        </w:rPr>
        <w:t xml:space="preserve"> As for American Defense International, it has similarly double-dipped in the Yemen war. It, too, represents an impressive list of defense contractors, including Raytheon, General Dynamics, Northrop Grumman, L3 Technologies, and General Atomics—and also the United Arab Emirates, the Saudi-war coalition member that often slides under the media radar. At a moment filled with harrowing reports of death, starvation, and devastation in Yemen, ADI’s lobbyists spent their days aggressively advancing the interests of their Emirati and defense contractor clients. For instance, FARA reports reveal that, in September 2018, ADI called the office of New Mexico Democratic Senator Martin Heinrich, a member of the Armed Services Committee, on behalf of the UAE embassy in Washington. The discussion, according to FARA, focused on the “situation in Yemen” and the “Paveway sale to the UAE”—in other words, on the sale of the very kind of Raytheon bomb that turned Yahya Ja’afar’s wedding into the scene of a deadly air strike. FARA filings also indicate, for example, that during the same month, ADI met with the policy adviser for Louisiana Republican Congressman Steve Scalise to lobby against the congressional resolution on Yemen. For these and similar efforts, the UAE continued to pump $45,000 a month into ADI. At the same time, such lobbying efforts clearly benefited another client of the firm: Raytheon. The manufacturer of Paveway bombs paid ADI $120,000 in 2018. </w:t>
      </w:r>
      <w:r w:rsidRPr="006F7B69">
        <w:rPr>
          <w:rStyle w:val="Style13ptBold"/>
          <w:b w:val="0"/>
          <w:bCs w:val="0"/>
          <w:sz w:val="22"/>
          <w:u w:val="single"/>
        </w:rPr>
        <w:t>For firms like American Defense International and the McKeon Group, war is a matter of profits and clients and little else.</w:t>
      </w:r>
    </w:p>
    <w:p w:rsidR="00B9290B" w:rsidRDefault="00B9290B" w:rsidP="00B9290B">
      <w:pPr>
        <w:pStyle w:val="Heading4"/>
        <w:rPr>
          <w:rStyle w:val="Style13ptBold"/>
          <w:b/>
          <w:bCs w:val="0"/>
          <w:szCs w:val="26"/>
        </w:rPr>
      </w:pPr>
      <w:r>
        <w:rPr>
          <w:rStyle w:val="Style13ptBold"/>
          <w:b/>
          <w:bCs w:val="0"/>
          <w:szCs w:val="26"/>
        </w:rPr>
        <w:t>Iranophobia means the plan costs PC – maintaining the military alliance outweighs human rights concerns</w:t>
      </w:r>
    </w:p>
    <w:p w:rsidR="00B9290B" w:rsidRPr="006D7A13" w:rsidRDefault="00B9290B" w:rsidP="00B9290B">
      <w:r>
        <w:rPr>
          <w:rStyle w:val="Style13ptBold"/>
        </w:rPr>
        <w:t xml:space="preserve">Friedman &amp; Bayoumy 7/1 </w:t>
      </w:r>
      <w:r>
        <w:rPr>
          <w:rStyle w:val="Style13ptBold"/>
          <w:b w:val="0"/>
          <w:bCs w:val="0"/>
          <w:sz w:val="22"/>
        </w:rPr>
        <w:t xml:space="preserve">(Uri, staff writer covering national security and global affairs, and Yara, senior editor, </w:t>
      </w:r>
      <w:r>
        <w:rPr>
          <w:rStyle w:val="Style13ptBold"/>
          <w:b w:val="0"/>
          <w:bCs w:val="0"/>
          <w:i/>
          <w:iCs/>
          <w:sz w:val="22"/>
        </w:rPr>
        <w:t xml:space="preserve">The Atlantic, </w:t>
      </w:r>
      <w:r>
        <w:rPr>
          <w:rStyle w:val="Style13ptBold"/>
          <w:b w:val="0"/>
          <w:bCs w:val="0"/>
          <w:sz w:val="22"/>
        </w:rPr>
        <w:t>“The U.S.-Saudi Alliance Is on the Brink,” published July 1</w:t>
      </w:r>
      <w:r w:rsidRPr="006E5C13">
        <w:rPr>
          <w:rStyle w:val="Style13ptBold"/>
          <w:b w:val="0"/>
          <w:bCs w:val="0"/>
          <w:sz w:val="22"/>
          <w:vertAlign w:val="superscript"/>
        </w:rPr>
        <w:t>st</w:t>
      </w:r>
      <w:r>
        <w:rPr>
          <w:rStyle w:val="Style13ptBold"/>
          <w:b w:val="0"/>
          <w:bCs w:val="0"/>
          <w:sz w:val="22"/>
        </w:rPr>
        <w:t xml:space="preserve">, 2019, </w:t>
      </w:r>
      <w:hyperlink r:id="rId68" w:history="1">
        <w:r w:rsidRPr="00CC5460">
          <w:rPr>
            <w:rStyle w:val="Hyperlink"/>
          </w:rPr>
          <w:t>https://www.theatlantic.com/politics/archive/2019/07/trump-blocking-big-change-us-saudi-alliance/592504/</w:t>
        </w:r>
      </w:hyperlink>
      <w:r>
        <w:rPr>
          <w:rStyle w:val="Style13ptBold"/>
          <w:b w:val="0"/>
          <w:bCs w:val="0"/>
          <w:sz w:val="22"/>
        </w:rPr>
        <w:t>, accessed 7/3/19, JME.)</w:t>
      </w:r>
    </w:p>
    <w:p w:rsidR="00B9290B" w:rsidRPr="00CB1539" w:rsidRDefault="00B9290B" w:rsidP="00B9290B">
      <w:pPr>
        <w:rPr>
          <w:sz w:val="16"/>
        </w:rPr>
      </w:pPr>
      <w:r w:rsidRPr="00CC2D58">
        <w:rPr>
          <w:b/>
          <w:bCs/>
          <w:u w:val="single"/>
        </w:rPr>
        <w:t>The GOP rebellion is real, if limited</w:t>
      </w:r>
      <w:r w:rsidRPr="006D7A13">
        <w:rPr>
          <w:u w:val="single"/>
        </w:rPr>
        <w:t>. Lindsey Graham, one of Trump’s top allies in the Senate</w:t>
      </w:r>
      <w:r w:rsidRPr="00CB1539">
        <w:rPr>
          <w:sz w:val="16"/>
        </w:rPr>
        <w:t xml:space="preserve">, hasn’t supported all anti-Saudi efforts in Congress, </w:t>
      </w:r>
      <w:r w:rsidRPr="006D7A13">
        <w:rPr>
          <w:u w:val="single"/>
        </w:rPr>
        <w:t xml:space="preserve">but he has nevertheless been extremely critical of </w:t>
      </w:r>
      <w:r w:rsidRPr="00653971">
        <w:rPr>
          <w:u w:val="single"/>
        </w:rPr>
        <w:t>MbS. Graham and other Republicans, such as Senator Todd Young of Indiana, have backed a sweeping bill that would mandate sanctions on any Saudi official found responsible for Khashoggi’s murder and seek to restrain Saudi Arabia in Yemen</w:t>
      </w:r>
      <w:r w:rsidRPr="005D1EB1">
        <w:rPr>
          <w:b/>
          <w:bCs/>
          <w:u w:val="single"/>
        </w:rPr>
        <w:t xml:space="preserve">. Most Republicans, however, are sticking with the kingdom as a bulwark against Iran. </w:t>
      </w:r>
      <w:r w:rsidRPr="00A22766">
        <w:rPr>
          <w:u w:val="single"/>
        </w:rPr>
        <w:t>Occasionally</w:t>
      </w:r>
      <w:r w:rsidRPr="00CB1539">
        <w:rPr>
          <w:sz w:val="16"/>
        </w:rPr>
        <w:t xml:space="preserve">, however, </w:t>
      </w:r>
      <w:r w:rsidRPr="00A22766">
        <w:rPr>
          <w:u w:val="single"/>
        </w:rPr>
        <w:t>the administration has succumbed to pressure from Congress. Last year it halted U.S. refueling of Saudi-coalition aircraft involved in the Yemen conflict.</w:t>
      </w:r>
      <w:r w:rsidRPr="00CB1539">
        <w:rPr>
          <w:sz w:val="16"/>
        </w:rPr>
        <w:t xml:space="preserve"> And, as Murphy pointed out to us, </w:t>
      </w:r>
      <w:r w:rsidRPr="00A22766">
        <w:rPr>
          <w:u w:val="single"/>
        </w:rPr>
        <w:t>earlier this year Trump quietly signed a budget bill that prohibits assistance to Saudi Arabia through a military-training program</w:t>
      </w:r>
      <w:r w:rsidRPr="00CB1539">
        <w:rPr>
          <w:sz w:val="16"/>
        </w:rPr>
        <w:t xml:space="preserve">. That assistance had qualified the Saudis for discounts on purchases of additional U.S. military training. “There are limits to what Congress can do when it comes to rightsizing a bilateral relationship,” especially when only “a handful of Republicans” are willing to vote with Democrats, Murphy said. “We can set boundaries. But we can’t do day-to-day management.” </w:t>
      </w:r>
      <w:r w:rsidRPr="00B563CA">
        <w:rPr>
          <w:u w:val="single"/>
        </w:rPr>
        <w:t>These limits, though, might disappear if a Democrat succeeds Trump in the White House</w:t>
      </w:r>
      <w:r w:rsidRPr="00CB1539">
        <w:rPr>
          <w:sz w:val="16"/>
        </w:rPr>
        <w:t xml:space="preserve">. Saudi officials look at the chorus of criticism from American politicians and complain that the kingdom “is guilty by association in Washington because of having cultivated a close relationship with Donald Trump,” and that it has become a “political football” between the president and his opponents, Maksad notes. Duss, the Sanders adviser, acknowledges that the Democrat-led push to rein in the Saudis isn’t just a policy dispute. “Trump, just by being Trump, has created a political incentive for questioning the relationship,” he says. “But it’s an opening to have a really important and long-overdue discussion. We started to have it after 9/11, then it kind of went nowhere.” Trump’s approach is to “align with this growing Saudi, Emirati, Israeli, anti-Iran conception of the region, and [Sanders] is very much of a different view,” Duss said, speaking with us in March before the spike in hostilities with Iran. “We have serious problems with a lot of what Iran is doing in the region, what they are doing with their own population, but the idea that we’re going to achieve our own goals or stability in the region through conflict with Iran is bonkers.” That conflict almost erupted last month, after Iran shot down a U.S. drone, but was averted—for now—when Trump called off planned strikes on Iranian targets. “The narrative that Obama was abandoning Saudi Arabia was kind of bullshit to begin with.” The president’s loyalty to Riyadh seems to stem in part from his desire to reverse the foreign policy of Obama, who was criticized for trying to reconcile with Iran at the expense of Saudi Arabia. Obama negotiated a nuclear deal with Iran and was deeply ambivalent about the alliance with Saudi Arabia, but he avoided upending the partnership—suggesting that he wouldn’t have broken off relations with the Saudis were he still president under today’s circumstances. “The narrative that Obama was abandoning Saudi Arabia was kind of bullshit to begin with,” Murphy observed. “He sold them more weapons than anybody else sold them, and he was willing to support this war in Yemen.” “I think it’s really dangerous to be in business with Mohammed bin Salman. I think he’s a reckless, destabilizing force in the Middle East,” Murphy said, using language that Trump’s camp often applies to Iran. “Saudi Arabia will remain an ally,” he predicted, in regard to what policy toward the kingdom could look like in a Democratic administration. But “we will be more careful in the nature of the military relationship and less willing to follow them into battle,” he added, advocating scaled-back arms sales that exclude offensive weapons. Asked to respond to lawmakers who say they no longer want to work with MbS, the senior Saudi official said, “Our leadership is a red line, with all due respect to U.S. lawmakers, but the succession in the kingdom is strictly a domestic affair.” The official added that “it is unimaginable to go in a different direction” now that King Salman has appointed the crown prince as his successor. Democrats and other American critics of MbS need to acknowledge that the 33-year-old crown prince is firmly entrenched in power and will be the one dealing with any future U.S. president, Maksad argues. But the Saudis, for their part, have not launched “a concerted, thought-out strategic effort” to reach out to these detractors, particularly since the aftermath of the Khashoggi killing left the Saudi embassy in D.C. without an ambassador. (The new ambassador, Princess Reema bint Bandar, is set to start her post soon.) There is some concern among Saudi watchers that the kingdom has staked too much on its personal relationship with Trump and that U.S. support for the alliance could crater if he’s not reelected, Maksad says. </w:t>
      </w:r>
      <w:r w:rsidRPr="001A2964">
        <w:rPr>
          <w:u w:val="single"/>
        </w:rPr>
        <w:t>But the Saudis are reassured by the notion that as a behemoth in the oil markets, a strategic ally in the struggle against Iran, and an arbiter in the war of ideas in the Muslim world, Saudi Arabia is too powerful a player to be overlooked, no matter who is in power in the United States. “Ultimately, the relationship is too important (for the world) to fail,”</w:t>
      </w:r>
      <w:r w:rsidRPr="00CB1539">
        <w:rPr>
          <w:sz w:val="16"/>
        </w:rPr>
        <w:t xml:space="preserve"> the senior Saudi official wrote to us. Asked what it would take for MbS and other Saudi leaders to be received more favorably in Washington, Murphy said they would need to act as the “instigator” for a peace agreement in Yemen rather than a “roadblock” and curb repression of political dissidents. “Presidents come and go, but nations that have stable relationships and strong relationships with the United States” need to retain support in Congress, Khanna argues, citing U.S. alliances with Britain, France, India, and Israel as examples: “Why I would be so concerned if I were the Saudis is they’ve lost that foundational support.”</w:t>
      </w:r>
    </w:p>
    <w:p w:rsidR="00B9290B" w:rsidRPr="00B9290B" w:rsidRDefault="00B9290B" w:rsidP="00B9290B"/>
    <w:p w:rsidR="00B9290B" w:rsidRDefault="00B9290B" w:rsidP="00B9290B">
      <w:pPr>
        <w:pStyle w:val="Heading3"/>
      </w:pPr>
      <w:r>
        <w:t xml:space="preserve">Link – Saudi Arabia – Jobs </w:t>
      </w:r>
    </w:p>
    <w:p w:rsidR="00B47473" w:rsidRDefault="00B47473" w:rsidP="00B47473">
      <w:pPr>
        <w:pStyle w:val="Heading4"/>
      </w:pPr>
      <w:r>
        <w:t>No link turn—electoral map makes strong congressional opposition impossible</w:t>
      </w:r>
    </w:p>
    <w:p w:rsidR="00B47473" w:rsidRPr="00A51F67" w:rsidRDefault="00B47473" w:rsidP="00B47473">
      <w:pPr>
        <w:rPr>
          <w:rStyle w:val="Style13ptBold"/>
          <w:b w:val="0"/>
          <w:bCs w:val="0"/>
          <w:sz w:val="22"/>
        </w:rPr>
      </w:pPr>
      <w:r>
        <w:rPr>
          <w:rStyle w:val="Style13ptBold"/>
        </w:rPr>
        <w:t xml:space="preserve">Bard 6/25 </w:t>
      </w:r>
      <w:r>
        <w:rPr>
          <w:rStyle w:val="Style13ptBold"/>
          <w:b w:val="0"/>
          <w:bCs w:val="0"/>
          <w:sz w:val="22"/>
        </w:rPr>
        <w:t xml:space="preserve">(Mitchell, PhD and Executive Director of the non-profit American–Israeli Cooperative Enterprise, </w:t>
      </w:r>
      <w:r>
        <w:rPr>
          <w:rStyle w:val="Style13ptBold"/>
          <w:b w:val="0"/>
          <w:bCs w:val="0"/>
          <w:i/>
          <w:iCs/>
          <w:sz w:val="22"/>
        </w:rPr>
        <w:t xml:space="preserve">The Algemeiner, </w:t>
      </w:r>
      <w:r>
        <w:rPr>
          <w:rStyle w:val="Style13ptBold"/>
          <w:b w:val="0"/>
          <w:bCs w:val="0"/>
          <w:sz w:val="22"/>
        </w:rPr>
        <w:t>“Trump’s Saudi Arms Sale Is About Politics and Economics, Not Security,” published June 25</w:t>
      </w:r>
      <w:r w:rsidRPr="003F5222">
        <w:rPr>
          <w:rStyle w:val="Style13ptBold"/>
          <w:b w:val="0"/>
          <w:bCs w:val="0"/>
          <w:sz w:val="22"/>
          <w:vertAlign w:val="superscript"/>
        </w:rPr>
        <w:t>th</w:t>
      </w:r>
      <w:r>
        <w:rPr>
          <w:rStyle w:val="Style13ptBold"/>
          <w:b w:val="0"/>
          <w:bCs w:val="0"/>
          <w:sz w:val="22"/>
        </w:rPr>
        <w:t xml:space="preserve">, 2019, </w:t>
      </w:r>
      <w:hyperlink r:id="rId69" w:history="1">
        <w:r w:rsidRPr="00FF3595">
          <w:rPr>
            <w:rStyle w:val="Hyperlink"/>
          </w:rPr>
          <w:t>https://www.algemeiner.com/2019/06/25/trumps-saudi-arms-sale-is-about-politics-and-economics-not-security/</w:t>
        </w:r>
      </w:hyperlink>
      <w:r>
        <w:rPr>
          <w:rStyle w:val="Style13ptBold"/>
          <w:b w:val="0"/>
          <w:bCs w:val="0"/>
          <w:sz w:val="22"/>
        </w:rPr>
        <w:t>, accessed 7/2/19, JME.)</w:t>
      </w:r>
    </w:p>
    <w:p w:rsidR="00B47473" w:rsidRDefault="00B47473" w:rsidP="00B47473">
      <w:pPr>
        <w:rPr>
          <w:rStyle w:val="Style13ptBold"/>
          <w:b w:val="0"/>
          <w:bCs w:val="0"/>
          <w:sz w:val="14"/>
        </w:rPr>
      </w:pPr>
      <w:r w:rsidRPr="00D80AD7">
        <w:rPr>
          <w:rStyle w:val="Style13ptBold"/>
          <w:b w:val="0"/>
          <w:bCs w:val="0"/>
          <w:sz w:val="22"/>
          <w:u w:val="single"/>
        </w:rPr>
        <w:t xml:space="preserve">President </w:t>
      </w:r>
      <w:r w:rsidRPr="00025D6C">
        <w:rPr>
          <w:rStyle w:val="Style13ptBold"/>
          <w:b w:val="0"/>
          <w:bCs w:val="0"/>
          <w:sz w:val="22"/>
          <w:highlight w:val="yellow"/>
          <w:u w:val="single"/>
        </w:rPr>
        <w:t>Trump wants to use</w:t>
      </w:r>
      <w:r w:rsidRPr="00D80AD7">
        <w:rPr>
          <w:rStyle w:val="Style13ptBold"/>
          <w:b w:val="0"/>
          <w:bCs w:val="0"/>
          <w:sz w:val="22"/>
          <w:u w:val="single"/>
        </w:rPr>
        <w:t xml:space="preserve"> </w:t>
      </w:r>
      <w:r w:rsidRPr="00025D6C">
        <w:rPr>
          <w:rStyle w:val="Style13ptBold"/>
          <w:b w:val="0"/>
          <w:bCs w:val="0"/>
          <w:sz w:val="22"/>
          <w:u w:val="single"/>
        </w:rPr>
        <w:t xml:space="preserve">his </w:t>
      </w:r>
      <w:r w:rsidRPr="00025D6C">
        <w:rPr>
          <w:rStyle w:val="Style13ptBold"/>
          <w:b w:val="0"/>
          <w:bCs w:val="0"/>
          <w:sz w:val="22"/>
          <w:highlight w:val="yellow"/>
          <w:u w:val="single"/>
        </w:rPr>
        <w:t>emergency powers to sell billions</w:t>
      </w:r>
      <w:r w:rsidRPr="00D80AD7">
        <w:rPr>
          <w:rStyle w:val="Style13ptBold"/>
          <w:b w:val="0"/>
          <w:bCs w:val="0"/>
          <w:sz w:val="22"/>
          <w:u w:val="single"/>
        </w:rPr>
        <w:t xml:space="preserve"> of dollars’ </w:t>
      </w:r>
      <w:r w:rsidRPr="00025D6C">
        <w:rPr>
          <w:rStyle w:val="Style13ptBold"/>
          <w:b w:val="0"/>
          <w:bCs w:val="0"/>
          <w:sz w:val="22"/>
          <w:highlight w:val="yellow"/>
          <w:u w:val="single"/>
        </w:rPr>
        <w:t>worth of weapons to Saudi</w:t>
      </w:r>
      <w:r w:rsidRPr="00D80AD7">
        <w:rPr>
          <w:rStyle w:val="Style13ptBold"/>
          <w:b w:val="0"/>
          <w:bCs w:val="0"/>
          <w:sz w:val="22"/>
          <w:u w:val="single"/>
        </w:rPr>
        <w:t xml:space="preserve"> </w:t>
      </w:r>
      <w:r w:rsidRPr="00025D6C">
        <w:rPr>
          <w:rStyle w:val="Style13ptBold"/>
          <w:b w:val="0"/>
          <w:bCs w:val="0"/>
          <w:sz w:val="22"/>
          <w:highlight w:val="yellow"/>
          <w:u w:val="single"/>
        </w:rPr>
        <w:t>Arabia</w:t>
      </w:r>
      <w:r w:rsidRPr="00D80AD7">
        <w:rPr>
          <w:rStyle w:val="Style13ptBold"/>
          <w:b w:val="0"/>
          <w:bCs w:val="0"/>
          <w:sz w:val="22"/>
          <w:u w:val="single"/>
        </w:rPr>
        <w:t xml:space="preserve"> on national security grounds</w:t>
      </w:r>
      <w:r w:rsidRPr="00025D6C">
        <w:rPr>
          <w:rStyle w:val="Style13ptBold"/>
          <w:b w:val="0"/>
          <w:bCs w:val="0"/>
          <w:sz w:val="14"/>
        </w:rPr>
        <w:t xml:space="preserve">. Congress wants to stop the sale because of lingering anger over Saudi abuses and the murder of journalist Jamal Khashoggi, and the usurpation of its legal authority to review arms sales. Both sides are ingenuous. </w:t>
      </w:r>
      <w:r w:rsidRPr="00025D6C">
        <w:rPr>
          <w:rStyle w:val="Style13ptBold"/>
          <w:b w:val="0"/>
          <w:bCs w:val="0"/>
          <w:sz w:val="22"/>
          <w:highlight w:val="yellow"/>
          <w:u w:val="single"/>
        </w:rPr>
        <w:t>The willingness</w:t>
      </w:r>
      <w:r w:rsidRPr="00D80AD7">
        <w:rPr>
          <w:rStyle w:val="Style13ptBold"/>
          <w:b w:val="0"/>
          <w:bCs w:val="0"/>
          <w:sz w:val="22"/>
          <w:u w:val="single"/>
        </w:rPr>
        <w:t xml:space="preserve"> to sell the Saudis weapons </w:t>
      </w:r>
      <w:r w:rsidRPr="00025D6C">
        <w:rPr>
          <w:rStyle w:val="Style13ptBold"/>
          <w:b w:val="0"/>
          <w:bCs w:val="0"/>
          <w:sz w:val="22"/>
          <w:highlight w:val="yellow"/>
          <w:u w:val="single"/>
        </w:rPr>
        <w:t>has</w:t>
      </w:r>
      <w:r w:rsidRPr="00D80AD7">
        <w:rPr>
          <w:rStyle w:val="Style13ptBold"/>
          <w:b w:val="0"/>
          <w:bCs w:val="0"/>
          <w:sz w:val="22"/>
          <w:u w:val="single"/>
        </w:rPr>
        <w:t xml:space="preserve"> little to do with American national security, and everything </w:t>
      </w:r>
      <w:r w:rsidRPr="00025D6C">
        <w:rPr>
          <w:rStyle w:val="Style13ptBold"/>
          <w:b w:val="0"/>
          <w:bCs w:val="0"/>
          <w:sz w:val="22"/>
          <w:highlight w:val="yellow"/>
          <w:u w:val="single"/>
        </w:rPr>
        <w:t>to do with economics and politics.</w:t>
      </w:r>
      <w:r>
        <w:rPr>
          <w:rStyle w:val="Style13ptBold"/>
          <w:b w:val="0"/>
          <w:bCs w:val="0"/>
          <w:sz w:val="22"/>
          <w:u w:val="single"/>
        </w:rPr>
        <w:t xml:space="preserve"> </w:t>
      </w:r>
      <w:r w:rsidRPr="00025D6C">
        <w:rPr>
          <w:rStyle w:val="Style13ptBold"/>
          <w:b w:val="0"/>
          <w:bCs w:val="0"/>
          <w:sz w:val="14"/>
        </w:rPr>
        <w:t xml:space="preserve">Congress has looked the other way for decades as administrations of both parties have sold some of our most sophisticated weapons to the Saudis. President Obama sold the Saudis $112 billion in weapons over eight years, including a record $60 billion package in 2010, and reportedly was prepared to sell another $115 billion in 2016. Both branches of government understand the Faustian bargain America made long ago with the kingdom. The Saudis sell us oil, and we help guarantee the survival of the monarchy. By moderating the price of oil, the Saudis help the American economy, which benefits the president. </w:t>
      </w:r>
      <w:r w:rsidRPr="00025D6C">
        <w:rPr>
          <w:rStyle w:val="Style13ptBold"/>
          <w:b w:val="0"/>
          <w:bCs w:val="0"/>
          <w:sz w:val="22"/>
          <w:highlight w:val="yellow"/>
          <w:u w:val="single"/>
        </w:rPr>
        <w:t>Selling arms gives the regime a sense of security, while</w:t>
      </w:r>
      <w:r w:rsidRPr="00831FB1">
        <w:rPr>
          <w:rStyle w:val="Style13ptBold"/>
          <w:b w:val="0"/>
          <w:bCs w:val="0"/>
          <w:sz w:val="22"/>
          <w:u w:val="single"/>
        </w:rPr>
        <w:t xml:space="preserve"> allowing us to get money we spend on oil back, </w:t>
      </w:r>
      <w:r w:rsidRPr="00025D6C">
        <w:rPr>
          <w:rStyle w:val="Emphasis"/>
        </w:rPr>
        <w:t xml:space="preserve">benefiting US defense contractors, and </w:t>
      </w:r>
      <w:r w:rsidRPr="00025D6C">
        <w:rPr>
          <w:rStyle w:val="Emphasis"/>
          <w:highlight w:val="yellow"/>
        </w:rPr>
        <w:t>creating jobs in states where a president needs to collect electoral votes</w:t>
      </w:r>
      <w:r w:rsidRPr="00A12113">
        <w:rPr>
          <w:rStyle w:val="Emphasis"/>
        </w:rPr>
        <w:t>.</w:t>
      </w:r>
      <w:r>
        <w:rPr>
          <w:rStyle w:val="Style13ptBold"/>
          <w:b w:val="0"/>
          <w:bCs w:val="0"/>
          <w:sz w:val="22"/>
          <w:u w:val="single"/>
        </w:rPr>
        <w:t xml:space="preserve"> </w:t>
      </w:r>
      <w:r w:rsidRPr="00025D6C">
        <w:rPr>
          <w:rStyle w:val="Style13ptBold"/>
          <w:b w:val="0"/>
          <w:bCs w:val="0"/>
          <w:sz w:val="14"/>
        </w:rPr>
        <w:t xml:space="preserve">In 1981, a majority of the Senate initially disapproved of the sale of AWACS radar planes to the Saudis, partly because of the potential threat they posed to Israel. The Reagan administration preposterously argued the planes couldn’t endanger Israel, but would allow the Saudis to defend themselves from the Soviet Union. Adding to the absurdity, the Saudi defense minister threatened to turn to the Soviets if the US didn’t sell them the planes. More important was the fact that more than 700 corporations in 42 states had contracts with Saudi Arabia. Each of these, in turn, had hundreds of subcontractors, all of whom shared the principals’ interest in keeping the Saudis happy. The presidents of Boeing, the main contractor for the AWACS, and United Technologies, which had $100 million at stake, sent out more than 6,500 telegrams to subsidiaries, vendors, and suppliers all over the country urging them to lobby for the sale. The president of the US Chamber of Commerce wrote to every senator the day before the AWACS vote, and 860,000 recipients of the Chamber’s newsletter were advised of the adverse consequences for US trade if the sale were not approved. The AWACS sale went through after Reagan twisted enough Republican arms to reverse what seemed a certain defeat. How did the Saudis show their gratitude? OPEC raised the price of oil, and the Saudis announced a production cutback. The kingdom also denounced Oman for participating in a US military exercise and offered money to the emirate if it canceled an agreement allowing America access to its military facilities. The Saudis subsequently opposed US policy towards Israel, Lebanon, Egypt, the PLO, Syria, and Libya. Bill Clinton shared Reagan’s economic and political motivation when he convinced the Saudis to sign a $7 billion deal for commercial aircraft. Clinton subsequently took credit for creating an estimated 100,000 jobs. The states benefiting from the deal were worth 122 electoral votes in the forthcoming election. Fast forward to today when, after the sale of more than $100 billion in US arms, the Saudis are unable to defeat an army of Iranian-backed Houthi tribesmen, who have much fewer financial resources. And their failure has been accompanied by the deaths of thousands of Yemeni civilians in attacks using American weapons. This carnage provoked Congress to vote to end US support for the Saudi war in Yemen. Congress will fail, however, to prevent the proposed arms sale. </w:t>
      </w:r>
      <w:r w:rsidRPr="00025D6C">
        <w:rPr>
          <w:sz w:val="14"/>
        </w:rPr>
        <w:t>Anger about Yemen, the lack of Saudi transparency regarding the Khashoggi murder, perpetual human rights abuses in the kingdom, and Trump’s effort to bypass Congressional review created a confluence of forces to block the sale. Nevertheless,</w:t>
      </w:r>
      <w:r w:rsidRPr="005D648A">
        <w:rPr>
          <w:rStyle w:val="Style13ptBold"/>
          <w:b w:val="0"/>
          <w:bCs w:val="0"/>
          <w:sz w:val="22"/>
          <w:u w:val="single"/>
        </w:rPr>
        <w:t xml:space="preserve"> </w:t>
      </w:r>
      <w:r w:rsidRPr="00025D6C">
        <w:rPr>
          <w:rStyle w:val="Style13ptBold"/>
          <w:sz w:val="22"/>
          <w:highlight w:val="yellow"/>
          <w:u w:val="single"/>
        </w:rPr>
        <w:t>only seven Republicans</w:t>
      </w:r>
      <w:r w:rsidRPr="00A12113">
        <w:rPr>
          <w:rStyle w:val="Style13ptBold"/>
          <w:sz w:val="22"/>
          <w:u w:val="single"/>
        </w:rPr>
        <w:t xml:space="preserve"> in the Senate </w:t>
      </w:r>
      <w:r w:rsidRPr="00025D6C">
        <w:rPr>
          <w:rStyle w:val="Style13ptBold"/>
          <w:sz w:val="22"/>
          <w:highlight w:val="yellow"/>
          <w:u w:val="single"/>
        </w:rPr>
        <w:t>voted to disapprove</w:t>
      </w:r>
      <w:r w:rsidRPr="00A12113">
        <w:rPr>
          <w:rStyle w:val="Style13ptBold"/>
          <w:sz w:val="22"/>
          <w:u w:val="single"/>
        </w:rPr>
        <w:t xml:space="preserve"> the sale, </w:t>
      </w:r>
      <w:r w:rsidRPr="001000C8">
        <w:rPr>
          <w:rStyle w:val="Style13ptBold"/>
          <w:sz w:val="22"/>
          <w:highlight w:val="yellow"/>
          <w:u w:val="single"/>
        </w:rPr>
        <w:t xml:space="preserve">far </w:t>
      </w:r>
      <w:r w:rsidRPr="00025D6C">
        <w:rPr>
          <w:rStyle w:val="Style13ptBold"/>
          <w:sz w:val="22"/>
          <w:highlight w:val="yellow"/>
          <w:u w:val="single"/>
        </w:rPr>
        <w:t>short of the veto-proof majority needed.</w:t>
      </w:r>
      <w:r w:rsidRPr="005D648A">
        <w:rPr>
          <w:rStyle w:val="Style13ptBold"/>
          <w:b w:val="0"/>
          <w:bCs w:val="0"/>
          <w:sz w:val="22"/>
          <w:u w:val="single"/>
        </w:rPr>
        <w:t xml:space="preserve"> Hence, Trump can supplement the $510 million sale of precision-guided munitions to Saudi Arabia that he authorized in 2017.</w:t>
      </w:r>
      <w:r>
        <w:rPr>
          <w:rStyle w:val="Style13ptBold"/>
          <w:b w:val="0"/>
          <w:bCs w:val="0"/>
          <w:sz w:val="22"/>
          <w:u w:val="single"/>
        </w:rPr>
        <w:t xml:space="preserve"> </w:t>
      </w:r>
      <w:r w:rsidRPr="00025D6C">
        <w:rPr>
          <w:rStyle w:val="Style13ptBold"/>
          <w:b w:val="0"/>
          <w:bCs w:val="0"/>
          <w:sz w:val="14"/>
        </w:rPr>
        <w:t>Supporting a country that undermines our values and interests has always been questionable. Up until now, however, Saudi behavior has never provoked such widespread opposition. Whether it can be sustained in the present case or beyond is unclear, but history is not reassuring given the economic and political interests of presidents of both parties.</w:t>
      </w:r>
    </w:p>
    <w:p w:rsidR="00797F7D" w:rsidRDefault="00797F7D" w:rsidP="000943CF">
      <w:pPr>
        <w:pStyle w:val="Heading2"/>
      </w:pPr>
      <w:r w:rsidRPr="00344F46">
        <w:t>Small Arms</w:t>
      </w:r>
    </w:p>
    <w:p w:rsidR="000943CF" w:rsidRPr="000943CF" w:rsidRDefault="000943CF" w:rsidP="000943CF">
      <w:pPr>
        <w:pStyle w:val="Heading3"/>
      </w:pPr>
      <w:r>
        <w:t>Link—Small Arms –1nc</w:t>
      </w:r>
    </w:p>
    <w:p w:rsidR="00797F7D" w:rsidRPr="00344F46" w:rsidRDefault="00797F7D" w:rsidP="00797F7D">
      <w:pPr>
        <w:pStyle w:val="Heading4"/>
      </w:pPr>
      <w:r w:rsidRPr="00344F46">
        <w:t>Bipartisan opposition to the plan – lawmakers and Trump pitch small arms sales as key to jobs to secure swing voters</w:t>
      </w:r>
    </w:p>
    <w:p w:rsidR="00797F7D" w:rsidRPr="00201535" w:rsidRDefault="00797F7D" w:rsidP="00797F7D">
      <w:pPr>
        <w:spacing w:after="0"/>
        <w:rPr>
          <w:rStyle w:val="Style13ptBold"/>
        </w:rPr>
      </w:pPr>
      <w:r w:rsidRPr="00201535">
        <w:rPr>
          <w:rStyle w:val="Style13ptBold"/>
        </w:rPr>
        <w:t>Hartung 2018</w:t>
      </w:r>
    </w:p>
    <w:p w:rsidR="00797F7D" w:rsidRDefault="00797F7D" w:rsidP="00797F7D">
      <w:pPr>
        <w:spacing w:after="0"/>
      </w:pPr>
      <w:r>
        <w:t>William D. Hartung, a TomDispatch regular, is the director of the Arms and Security Project at the Center for International Policy and the author of Prophets of War: Lockheed Martin and the Making of the Military-Industrial Complex. “Tomgram: William D. Hartung, 2018 Looks Like an Arms Bonanza,” January 11, 2018 http://www.tomdispatch.com/blog/176372/tomgram:_william_d._hartung,_2018_looks_like_an_arms_bonanza///dmr</w:t>
      </w:r>
    </w:p>
    <w:p w:rsidR="00797F7D" w:rsidRDefault="00797F7D" w:rsidP="00797F7D">
      <w:pPr>
        <w:spacing w:after="0"/>
        <w:rPr>
          <w:sz w:val="16"/>
        </w:rPr>
      </w:pPr>
      <w:r w:rsidRPr="00201535">
        <w:rPr>
          <w:sz w:val="16"/>
        </w:rPr>
        <w:t>Here’s a cheery note for you: the last mass killing of 2017 took place moments before midnight on New Year’s Eve.  A 16-year-old New Jersey boy picked up a semi-automatic rifle, “lawfully acquired” by a member of his family, and killed his father, mother, sister, and a family friend.  In doing so, he helped ensure that 2017 would be the deadliest year for mass killings in our modern history. (</w:t>
      </w:r>
      <w:r w:rsidRPr="00344F46">
        <w:rPr>
          <w:rStyle w:val="StyleUnderline"/>
          <w:highlight w:val="yellow"/>
        </w:rPr>
        <w:t>There is</w:t>
      </w:r>
      <w:r w:rsidRPr="00223676">
        <w:rPr>
          <w:rStyle w:val="StyleUnderline"/>
        </w:rPr>
        <w:t xml:space="preserve"> now, on average, </w:t>
      </w:r>
      <w:r w:rsidRPr="00344F46">
        <w:rPr>
          <w:rStyle w:val="StyleUnderline"/>
          <w:highlight w:val="yellow"/>
        </w:rPr>
        <w:t>slightly more than one mass killing a day in this country</w:t>
      </w:r>
      <w:r w:rsidRPr="00201535">
        <w:rPr>
          <w:sz w:val="16"/>
        </w:rPr>
        <w:t xml:space="preserve">.) Nonetheless, guns of all sorts, including military-style assault rifles and even bump stocks like the 12 Stephen Paddock evidently used to turn his semi-automatics into functional automatics and slaughter 58 people from a hotel window in Las Vegas, are still readily available. Nowhere on Earth, not even in ravaged Yemen (which takes second place in gun ownership), is more weaponry available to more types of people. As the years go by here, such weapons are more easily and openly carried with only the most minimal of background checks (or less than that). Think about this: Americans, 4.4% of the people on this planet, own 42% of the guns and commit 31% of the mass killings. Oh, and I did promise you that there was something cheery in all this, didn’t I? So here it is: the </w:t>
      </w:r>
      <w:r w:rsidRPr="00344F46">
        <w:rPr>
          <w:rStyle w:val="StyleUnderline"/>
          <w:highlight w:val="yellow"/>
        </w:rPr>
        <w:t>Trump</w:t>
      </w:r>
      <w:r w:rsidRPr="00201535">
        <w:rPr>
          <w:sz w:val="16"/>
        </w:rPr>
        <w:t xml:space="preserve"> administration, knowing a good thing when it sees it, </w:t>
      </w:r>
      <w:r w:rsidRPr="00344F46">
        <w:rPr>
          <w:rStyle w:val="StyleUnderline"/>
          <w:highlight w:val="yellow"/>
        </w:rPr>
        <w:t>is</w:t>
      </w:r>
      <w:r w:rsidRPr="00201535">
        <w:rPr>
          <w:sz w:val="16"/>
        </w:rPr>
        <w:t xml:space="preserve"> now </w:t>
      </w:r>
      <w:r w:rsidRPr="00344F46">
        <w:rPr>
          <w:rStyle w:val="StyleUnderline"/>
          <w:highlight w:val="yellow"/>
        </w:rPr>
        <w:t>hard at work ensuring</w:t>
      </w:r>
      <w:r w:rsidRPr="00223676">
        <w:rPr>
          <w:rStyle w:val="StyleUnderline"/>
        </w:rPr>
        <w:t xml:space="preserve"> that </w:t>
      </w:r>
      <w:r w:rsidRPr="00344F46">
        <w:rPr>
          <w:rStyle w:val="StyleUnderline"/>
          <w:highlight w:val="yellow"/>
        </w:rPr>
        <w:t>American weapons makers</w:t>
      </w:r>
      <w:r w:rsidRPr="00223676">
        <w:rPr>
          <w:rStyle w:val="StyleUnderline"/>
        </w:rPr>
        <w:t xml:space="preserve"> will </w:t>
      </w:r>
      <w:r w:rsidRPr="00344F46">
        <w:rPr>
          <w:rStyle w:val="StyleUnderline"/>
          <w:highlight w:val="yellow"/>
        </w:rPr>
        <w:t>make it a remarkably similar world</w:t>
      </w:r>
      <w:r w:rsidRPr="00201535">
        <w:rPr>
          <w:sz w:val="16"/>
        </w:rPr>
        <w:t xml:space="preserve">. Its officials are intent, it seems, on recreating the planet in an American image. Keep in mind that U.S. arms makers like Lockheed, Raytheon, and General Dynamics already monopolize the global arms market in a way that should (but in this country regularly doesn’t) stagger the imagination. U.S. weapons sales in 2016, for instance, took about 50% of global market share and many of those major weapons systems went into planetary hot spots, including Yemen (thanks to the American-backed Saudi war of annihilation there). Weaponry from other countries, year after year in this century, came in a distant second, third, or fourth. Between 2012 and 2016, in fact, the U.S. sold weaponry to at least 100 countries. So Washington is already, in significant ways, arming the world, but evidently, as far as President Trump and the weapons makers he loves are concerned, not yet enough of it. As a result, </w:t>
      </w:r>
      <w:r w:rsidRPr="00223676">
        <w:rPr>
          <w:rStyle w:val="StyleUnderline"/>
        </w:rPr>
        <w:t xml:space="preserve">his administration is reportedly </w:t>
      </w:r>
      <w:r w:rsidRPr="00344F46">
        <w:rPr>
          <w:rStyle w:val="StyleUnderline"/>
          <w:highlight w:val="yellow"/>
        </w:rPr>
        <w:t>planning to open the global spigot on the very sorts of weapons</w:t>
      </w:r>
      <w:r w:rsidRPr="00223676">
        <w:rPr>
          <w:rStyle w:val="StyleUnderline"/>
        </w:rPr>
        <w:t xml:space="preserve"> now </w:t>
      </w:r>
      <w:r w:rsidRPr="00344F46">
        <w:rPr>
          <w:rStyle w:val="StyleUnderline"/>
          <w:highlight w:val="yellow"/>
        </w:rPr>
        <w:t>regularly used</w:t>
      </w:r>
      <w:r w:rsidRPr="00223676">
        <w:rPr>
          <w:rStyle w:val="StyleUnderline"/>
        </w:rPr>
        <w:t xml:space="preserve"> in this country </w:t>
      </w:r>
      <w:r w:rsidRPr="00344F46">
        <w:rPr>
          <w:rStyle w:val="StyleUnderline"/>
          <w:highlight w:val="yellow"/>
        </w:rPr>
        <w:t>for mass killings, making it far easier for American gun and ammunition manufacturers to sell</w:t>
      </w:r>
      <w:r w:rsidRPr="00223676">
        <w:rPr>
          <w:rStyle w:val="StyleUnderline"/>
        </w:rPr>
        <w:t xml:space="preserve"> to anyone interested </w:t>
      </w:r>
      <w:r w:rsidRPr="00344F46">
        <w:rPr>
          <w:rStyle w:val="StyleUnderline"/>
          <w:highlight w:val="yellow"/>
        </w:rPr>
        <w:t>abroad and</w:t>
      </w:r>
      <w:r w:rsidRPr="00223676">
        <w:rPr>
          <w:rStyle w:val="StyleUnderline"/>
        </w:rPr>
        <w:t xml:space="preserve"> far </w:t>
      </w:r>
      <w:r w:rsidRPr="00344F46">
        <w:rPr>
          <w:rStyle w:val="StyleUnderline"/>
          <w:highlight w:val="yellow"/>
        </w:rPr>
        <w:t>harder for law enforcement</w:t>
      </w:r>
      <w:r w:rsidRPr="00223676">
        <w:rPr>
          <w:rStyle w:val="StyleUnderline"/>
        </w:rPr>
        <w:t xml:space="preserve"> here </w:t>
      </w:r>
      <w:r w:rsidRPr="00344F46">
        <w:rPr>
          <w:rStyle w:val="StyleUnderline"/>
          <w:highlight w:val="yellow"/>
        </w:rPr>
        <w:t>to track</w:t>
      </w:r>
      <w:r w:rsidRPr="00223676">
        <w:rPr>
          <w:rStyle w:val="StyleUnderline"/>
        </w:rPr>
        <w:t xml:space="preserve"> whose hands those weapons end up in.</w:t>
      </w:r>
      <w:r>
        <w:rPr>
          <w:rStyle w:val="StyleUnderline"/>
        </w:rPr>
        <w:t xml:space="preserve"> </w:t>
      </w:r>
      <w:r w:rsidRPr="00223676">
        <w:rPr>
          <w:rStyle w:val="StyleUnderline"/>
        </w:rPr>
        <w:t xml:space="preserve">Administration officials supposedly plan to cut down on oversight for such sales </w:t>
      </w:r>
      <w:r w:rsidRPr="00344F46">
        <w:rPr>
          <w:rStyle w:val="StyleUnderline"/>
          <w:highlight w:val="yellow"/>
        </w:rPr>
        <w:t>by making</w:t>
      </w:r>
      <w:r w:rsidRPr="00223676">
        <w:rPr>
          <w:rStyle w:val="StyleUnderline"/>
        </w:rPr>
        <w:t xml:space="preserve"> the </w:t>
      </w:r>
      <w:r w:rsidRPr="00344F46">
        <w:rPr>
          <w:rStyle w:val="StyleUnderline"/>
          <w:highlight w:val="yellow"/>
        </w:rPr>
        <w:t>Commerce</w:t>
      </w:r>
      <w:r w:rsidRPr="00223676">
        <w:rPr>
          <w:rStyle w:val="StyleUnderline"/>
        </w:rPr>
        <w:t xml:space="preserve"> Department, </w:t>
      </w:r>
      <w:r w:rsidRPr="00344F46">
        <w:rPr>
          <w:rStyle w:val="StyleUnderline"/>
          <w:highlight w:val="yellow"/>
        </w:rPr>
        <w:t>not</w:t>
      </w:r>
      <w:r w:rsidRPr="00223676">
        <w:rPr>
          <w:rStyle w:val="StyleUnderline"/>
        </w:rPr>
        <w:t xml:space="preserve"> the </w:t>
      </w:r>
      <w:r w:rsidRPr="00344F46">
        <w:rPr>
          <w:rStyle w:val="StyleUnderline"/>
          <w:highlight w:val="yellow"/>
        </w:rPr>
        <w:t>State</w:t>
      </w:r>
      <w:r w:rsidRPr="00223676">
        <w:rPr>
          <w:rStyle w:val="StyleUnderline"/>
        </w:rPr>
        <w:t xml:space="preserve"> Department, </w:t>
      </w:r>
      <w:r w:rsidRPr="00344F46">
        <w:rPr>
          <w:rStyle w:val="StyleUnderline"/>
          <w:highlight w:val="yellow"/>
        </w:rPr>
        <w:t>responsible for them, while streamlining small arms export controls</w:t>
      </w:r>
      <w:r w:rsidRPr="00201535">
        <w:rPr>
          <w:sz w:val="16"/>
        </w:rPr>
        <w:t xml:space="preserve">, a process the Obama administration began. At news of this, the (non-bump) stocks of gun manufacturers surged. Think of this in Trumpian terms as the global deregulation of American firearms which could, in turn, according to critics, put such weaponry ever more easily in the hands of both criminal gangs and extremist groups. If this happens, we’ll truly be in an open carry, NRA world, and Donald Trump will have fulfilled a campaign promise made at that organization's annual meeting last year. (“You came through for me and I am going to come through for you.”) From nuclear weapons to handguns, “arms control” increasingly seems like a concept from another century. There are nonetheless voices still speaking up against the wholesale American weaponization of the planet and one of the most knowledgeable is that of TomDispatch regular William Hartung, director of the Arms and Security Project at the Center for International Policy. So let him fill you in on what the coming boom years are likely to look like for the Pentagon, the arms makers, and their weaponry. Tom </w:t>
      </w:r>
      <w:r w:rsidRPr="00223676">
        <w:rPr>
          <w:rStyle w:val="StyleUnderline"/>
        </w:rPr>
        <w:t xml:space="preserve">As Donald </w:t>
      </w:r>
      <w:r w:rsidRPr="00344F46">
        <w:rPr>
          <w:rStyle w:val="StyleUnderline"/>
          <w:highlight w:val="yellow"/>
        </w:rPr>
        <w:t>Trump</w:t>
      </w:r>
      <w:r w:rsidRPr="00223676">
        <w:rPr>
          <w:rStyle w:val="StyleUnderline"/>
        </w:rPr>
        <w:t xml:space="preserve"> might put it, major weapons contractors like Boeing, Raytheon, and Lockheed Martin cashed in “bigly” in his first year in office. They raked in tens of billions of dollars in Pentagon contracts, while posting sharp stock price increases and healthy profits driven by the continuation and expansion of Washington’s post-9/11 wars. But </w:t>
      </w:r>
      <w:r w:rsidRPr="00344F46">
        <w:rPr>
          <w:rStyle w:val="StyleUnderline"/>
          <w:highlight w:val="yellow"/>
        </w:rPr>
        <w:t>last year’s bonanza is likely to be no more than a down payment on even better days to come for the military-industrial complex</w:t>
      </w:r>
      <w:r w:rsidRPr="00223676">
        <w:rPr>
          <w:rStyle w:val="StyleUnderline"/>
        </w:rPr>
        <w:t>.</w:t>
      </w:r>
      <w:r>
        <w:rPr>
          <w:rStyle w:val="StyleUnderline"/>
        </w:rPr>
        <w:t xml:space="preserve"> </w:t>
      </w:r>
      <w:r w:rsidRPr="00201535">
        <w:rPr>
          <w:sz w:val="16"/>
        </w:rPr>
        <w:t xml:space="preserve">President Trump moved boldly in his first budget, seeking an additional $54 billion in Pentagon funding for fiscal year 2018. That figure, by the way, equals the entire military budgets of allies like Germany, France, the United Kingdom, and Japan. Then, in a bipartisan stampede, Congress egged on Trump to go even higher, putting forward a defense authorization bill that would raise the Pentagon’s budget by an astonishing $85 billion. (And don’t forget that, last spring, the president and Congress had already tacked an extra $15 billion onto the 2017 Pentagon budget.) The authorization bill for 2018 is essentially just a suggestion, however -- the final figure for this year will be determined later this month, if Congress can come to an agreement on how to boost the caps on domestic and defense spending imposed by the Budget Control Act of 2011. The final number is likely to go far higher than the staggering figure Trump requested last spring. And that’s only the beginning of the good news for the big weapons companies. Industry officials and Beltway defense analysts aren’t expecting the real increase in Pentagon spending to come until the 2019 budget. </w:t>
      </w:r>
      <w:r w:rsidRPr="002D233A">
        <w:rPr>
          <w:rStyle w:val="StyleUnderline"/>
        </w:rPr>
        <w:t xml:space="preserve">It’s a subject sure to make it into the mid-term elections. </w:t>
      </w:r>
      <w:r w:rsidRPr="00344F46">
        <w:rPr>
          <w:rStyle w:val="StyleUnderline"/>
          <w:highlight w:val="yellow"/>
        </w:rPr>
        <w:t>Dangling</w:t>
      </w:r>
      <w:r w:rsidRPr="002D233A">
        <w:rPr>
          <w:rStyle w:val="StyleUnderline"/>
        </w:rPr>
        <w:t xml:space="preserve"> potential </w:t>
      </w:r>
      <w:r w:rsidRPr="00344F46">
        <w:rPr>
          <w:rStyle w:val="StyleUnderline"/>
          <w:highlight w:val="yellow"/>
        </w:rPr>
        <w:t>infusions of Pentagon funds in swing states and swing districts is a tried and true way to influence voters</w:t>
      </w:r>
      <w:r w:rsidRPr="002D233A">
        <w:rPr>
          <w:rStyle w:val="StyleUnderline"/>
        </w:rPr>
        <w:t xml:space="preserve"> in tight races and so will tempt candidates in both parties.</w:t>
      </w:r>
      <w:r>
        <w:rPr>
          <w:rStyle w:val="StyleUnderline"/>
        </w:rPr>
        <w:t xml:space="preserve"> </w:t>
      </w:r>
      <w:r w:rsidRPr="00201535">
        <w:rPr>
          <w:sz w:val="16"/>
        </w:rPr>
        <w:t xml:space="preserve">President </w:t>
      </w:r>
      <w:r w:rsidRPr="00344F46">
        <w:rPr>
          <w:rStyle w:val="StyleUnderline"/>
          <w:highlight w:val="yellow"/>
        </w:rPr>
        <w:t>Trump has long emphasized job creation above much else</w:t>
      </w:r>
      <w:r w:rsidRPr="00201535">
        <w:rPr>
          <w:sz w:val="16"/>
        </w:rPr>
        <w:t xml:space="preserve">, but if he has an actual jobs program, it mainly seems to involve pumping more money into the Pentagon and increasing overseas arms sales. That such spending is one of the least effective ways to create new jobs evidently matters little. </w:t>
      </w:r>
      <w:r w:rsidRPr="00344F46">
        <w:rPr>
          <w:rStyle w:val="StyleUnderline"/>
          <w:highlight w:val="yellow"/>
        </w:rPr>
        <w:t>It is, after all, an easy and popular way for a president to give himself the look of stimulating economic activity</w:t>
      </w:r>
      <w:r w:rsidRPr="00201535">
        <w:rPr>
          <w:sz w:val="16"/>
        </w:rPr>
        <w:t xml:space="preserve">, especially in an era of steep tax cuts favoring the plutocratic class and attacks on domestic spending. Trump’s much-touted $1 trillion infrastructure plan may never materialize, but the Pentagon is already on course to spend $6 trillion to $7 trillion of your taxes over the next decade. As it happens though, a surprising percentage of those dollars won’t even go into the military equivalent of infrastructure. Based on what we know of Pentagon expenditures in 2016, up to half of such funds are likely to go directly into the coffers of defense contractors rather than to the troops or to basic military tasks like training and maintenance. While the full impact of </w:t>
      </w:r>
      <w:r w:rsidRPr="001E6A53">
        <w:rPr>
          <w:rStyle w:val="Emphasis"/>
        </w:rPr>
        <w:t>Trump’s</w:t>
      </w:r>
      <w:r w:rsidRPr="00201535">
        <w:rPr>
          <w:sz w:val="16"/>
        </w:rPr>
        <w:t xml:space="preserve"> proposed Pentagon spending increases won’t be felt until later this year and in 2019, he did make a significant impact last year in his role as </w:t>
      </w:r>
      <w:r w:rsidRPr="001E6A53">
        <w:rPr>
          <w:rStyle w:val="Emphasis"/>
        </w:rPr>
        <w:t>arms-dealer-in-chief</w:t>
      </w:r>
      <w:r w:rsidRPr="00201535">
        <w:rPr>
          <w:sz w:val="16"/>
        </w:rPr>
        <w:t xml:space="preserve">. Early estimates for 2017 suggest that arms sales approvals in the first year of his administration exceeded the Obama administration’s record in its last year in office -- no mean feat given that President Obama set a record for overseas arms deals during his eight-year tenure. You undoubtedly won’t be surprised to learn that President Trump greatly exaggerated the size of his administration’s arms deals. Typically enough, he touted “$110 billion” in proposed sales to Saudi Arabia, a figure that included deals already struck under Obama and highly speculative offers that may never come to fruition. While visiting Japan in November, he similarly took credit for sales of the staggeringly expensive, highly overrated F-35 combat aircraft, a deal that was actually concluded in 2012. To add insult to injury, those F-35s that the U.S. is selling Japan will be assembled there, not in the good old U.S.A. (So much for the jobs benefits of global weapons trading.) Nonetheless, when you peel away the layers of Trumpian bombast and exaggeration, his administration still posted one of the highest arms sales figures of the last decade and there’s clearly much more to come. In all of this, the president may not have done major favors for America’s workers, but he’s been a genuine godsend for the country’s arms manufacturers. After all, such firms extract significantly greater profits on foreign deals than on sales to the Pentagon. When selling to other countries, they normally charge higher prices for weapons systems, while including costly follow-on agreements for maintenance, training, and things like additional bombs, missiles, or ammunition that can continue for decades. In fact, Trump’s biggest challenge in accelerating U.S. arms exports may not be foreign competition, but the fact that the Obama administration made so many high-value arms deals. Some countries are still busy trying to integrate the weapons systems or other merchandise they’ve already purchased and may not be ready to conclude new arms agreements. The Good News for Arms Makers: More War </w:t>
      </w:r>
      <w:r w:rsidRPr="00DF35F5">
        <w:rPr>
          <w:rStyle w:val="StyleUnderline"/>
        </w:rPr>
        <w:t>There are</w:t>
      </w:r>
      <w:r w:rsidRPr="00201535">
        <w:rPr>
          <w:sz w:val="16"/>
        </w:rPr>
        <w:t xml:space="preserve">, however, </w:t>
      </w:r>
      <w:r w:rsidRPr="00DF35F5">
        <w:rPr>
          <w:rStyle w:val="StyleUnderline"/>
        </w:rPr>
        <w:t xml:space="preserve">a number of reasons to think that the major weapons makers will do even better in the coming years </w:t>
      </w:r>
      <w:r w:rsidRPr="00201535">
        <w:rPr>
          <w:sz w:val="16"/>
        </w:rPr>
        <w:t xml:space="preserve">than they did in the banner year of 2017. Start with America’s wars. As defense expert Micah Zenko of Chatham House explained recently at Foreign Policy, President Trump has been doubling down on many of the wars he inherited from Obama. The moves of his administration (peopled, of course, by generals from those very wars) include the increasing use of Special Operations forces, a dramatic rise in air strikes, and an increase in troop levels in conflicts ranging from Afghanistan and Yemen to Syria and Somalia. It remains to be seen whether the president’s favorite Middle Eastern ally, Saudi Arabia, will be successful in goading his administration -- replete with Iranophobes, including Secretary of Defense James Mattis and CIA Director Mike Pompeo -- into taking military action against Tehran. Such calculations have been complicated by recent anti-government protests there, which the president and his inner circle hope will lead to regime change from within. (Trump’s crowing about unrest in Iran has, however, been decidedly unhelpful to genuine advocates of democracy in that country, given the low esteem in which he’s held throughout Iranian society.) Such far-flung military operations will naturally cost money. Lots of it. Minimally, tens of billions of dollars; hundreds of billions if one or more of those wars escalates in an unexpected way -- as happened in Afghanistan and Iraq in the Bush years. As a study by the Costs of War Project at Brown University’s Watson Institute recently noted, our post-9/11 wars have already cost at least $5.6 trillion when one takes into account both direct budgetary commitments and long-term obligations, including lifetime care for the hundreds of thousands of American veterans who suffered severe physical and psychological damage in those conflicts. It’s important to remember that such immense costs emerged from what was supposed to be a quick, triumphant war in Afghanistan and what top Bush administration officials were convinced would be a relatively inexpensive regime change operation in Iraq and the garrisoning of that country. (That invasion and occupation was then projected to cost just a cut-rate $50 billion to $200 billion.) Don’t be surprised if the conflicts that Trump has inherited and is now escalating follow a similar pattern in which actual costs far outstrip initial estimates, even if not at the stratospheric levels of the Afghan and Iraq wars, which involved the commitment of hundreds of thousands of “boots on the ground.” All of this spending will again be good financial news for the producers of combat aircraft, munitions, armored vehicles, drones, and attack helicopters, among other goods and services needed to sustain a policy of endless war across significant parts of the planet. Beyond the hot wars that have involved U.S. troops and air strikes in Afghanistan, Iraq, Libya, Pakistan, Somalia, Syria, and Yemen, there are scores of other places where this country’s Special Operations forces are on the ground training local militaries and in many cases accompanying them on missions that could quickly turn deadly, as happened to four Green Berets operating in Niger in October 2017. With Special Ops personnel engaged in a staggering 149 countries last year and a pledge to step up U.S. activities yet more in Africa -- there are already 6,000 U.S. troops and scores of “train and equip” missions on that continent -- spending is essentially guaranteed to go up, whatever the specifics of any given conflict. There are already calls by leading members of Congress to increase the size of U.S. Special Operations forces, which, as TomDispatch’s Nick Turse notes, already number nearly 70,000 personnel. Boondoggles, Inc. Rest assured, however, that so far we’ve only taken a dip in the shallow end of the deep, deep pool of military spending. Equally important to the bottom lines of Lockheed Martin, Boeing, Northrop Grumman, Raytheon, General Dynamics, and their cohorts is the Trump administration’s commitment to continue funding weapons systems the Pentagon doesn’t need at prices we can’t afford. Take the F-35 combat plane, a Rube Goldberg contraption once designed to carry out multiple missions and now capable of doing none of them well. In fact, as the Project on Government Oversight has pointed out, it’s an aircraft that may never be fully ready for combat. To add insult to injury, billions more will be spent to fix defects in planes that were rushed through production before they had been fully tested. The cost of this “too big to fail” program is currently projected at $1.5 trillion over the lifetimes of the 2,400-plus aircraft currently planned for. This means it is likely to become the most expensive weapons program in the history of Pentagon procurement. Unfortunately, the F-35 is hardly the only boondoggle that will continue to pad the coffers of defense contractors while offering little in the way of defense (no less the usual offense). A recent estimate from the Congressional Budget Office, for example, suggests that a projected three-decade Pentagon plan to build a new generation of nuclear-armed missiles, bombers, and submarines, initiated under President Obama and close to the heart of Donald Trump, will cost up to $1.7 trillion dollars. This stunning figure includes spending on new nuclear warheads under development at the Department of Energy’s National Nuclear Security Administration, one of many channels for military spending that are outside the Pentagon’s already bloated budget. And given the history of such weapons systems and the cost overruns that regularly accompany them, keep in mind that $1.7 trillion will probably prove a gross underestimate. The Government Accountability Office, for instance, has released a report suggesting that the program to build a new generation of ballistic missile submarines, now priced at $128 billion, is going to blow past that figure. In recent years, hawks in Congress have been pressing for more funding for missile defense and Donald Trump (with the help of “Little Rocket Man”) is their guy. David Willman of the Los Angeles Times reports that the Trump administration wants to spend more than $10 billion over the next five years beefing up a deeply flawed project for placing ground-based missile interceptors in Alaska and California. This is just one of a number of missile defense initiatives under way. In 2018, Lockheed, Boeing, and General Atomics are also scheduled to test drones that will reportedly use lasers to shoot down intercontinental ballistic missiles like those being developed by North Korea. It’s a program that will undoubtedly garner tens of billions of dollars more in taxpayer funding in the years to come. And Congress isn’t waiting until a final Pentagon budget for 2018 is wrapped up to lavish more money on missile defense contractors. A stopgap spending bill passed in late December 2017 kept most programs at current levels, but offered a special gift of nearly $5 billion extra for anti-missile initiatives. In addition, a congressionally financed study of the best place to base an East Coast missile defense system -- a favorite hobbyhorse of Republicans on the House Armed Services Committee that even the Pentagon has little interest in pursuing -- is scheduled to be released later this year. The Congressional Budget Office already suggests that the price tag for that proposed system would be at least $3.6 billion in its first five years of development. Yet deploying it, as the Union of Concerned Scientists has pointed out, would have little or no value when it comes to protecting the United States from a missile attack. If the project moves ahead, it won’t be the first time Congress has launched a costly, unnecessary spending program that the Pentagon didn’t even request. Cybersecurity has been another expanding focus of concern -- and funding -- in recent years, as groups ranging from the Democratic National Committee to the National Security Agency have been hit by determined hackers. The concern may be justified, but the solution -- throwing billions at the Pentagon and starting a new Cyber Command to press for yet more funding -- is misguided at best. One of the biggest bottlenecks to crafting effective cyber defenses is the lack of personnel with useful and appropriate skills, a long-term problem that short-term infusions of cash will not resolve. In any case, some of the most vulnerable places -- from the power grid to the banking system -- will have to be dealt with by private firms that should be prodded by stricter government regulations, a concept to which Donald Trump seems to be allergic. As it happens, though, creating enforceable government standards turns out to be one of the most important ways of addressing cybersecurity challenges. </w:t>
      </w:r>
      <w:r w:rsidRPr="00201535">
        <w:rPr>
          <w:rStyle w:val="StyleUnderline"/>
        </w:rPr>
        <w:t xml:space="preserve">Despite the likely spending spree to come, </w:t>
      </w:r>
      <w:r w:rsidRPr="00344F46">
        <w:rPr>
          <w:rStyle w:val="StyleUnderline"/>
          <w:highlight w:val="yellow"/>
        </w:rPr>
        <w:t>don’t expect</w:t>
      </w:r>
      <w:r w:rsidRPr="00201535">
        <w:rPr>
          <w:rStyle w:val="StyleUnderline"/>
        </w:rPr>
        <w:t xml:space="preserve"> the Pentagon, the </w:t>
      </w:r>
      <w:r w:rsidRPr="00344F46">
        <w:rPr>
          <w:rStyle w:val="StyleUnderline"/>
          <w:highlight w:val="yellow"/>
        </w:rPr>
        <w:t>arms makers, their lobbyists, or their allies in Congress, to stop crying out for more</w:t>
      </w:r>
      <w:r w:rsidRPr="00201535">
        <w:rPr>
          <w:rStyle w:val="StyleUnderline"/>
        </w:rPr>
        <w:t>. There’s always a new weapons scheme or a new threat to hype or another ill-conceived proposal for a military “solution” to a complicated security problem.</w:t>
      </w:r>
      <w:r>
        <w:rPr>
          <w:rStyle w:val="StyleUnderline"/>
        </w:rPr>
        <w:t xml:space="preserve"> </w:t>
      </w:r>
      <w:r w:rsidRPr="00201535">
        <w:rPr>
          <w:rStyle w:val="StyleUnderline"/>
        </w:rPr>
        <w:t>Trillions of dollars and hundreds of thousands of lives later, the primary lesson from</w:t>
      </w:r>
      <w:r w:rsidRPr="00201535">
        <w:rPr>
          <w:sz w:val="16"/>
        </w:rPr>
        <w:t xml:space="preserve"> the </w:t>
      </w:r>
      <w:r w:rsidRPr="00201535">
        <w:rPr>
          <w:rStyle w:val="StyleUnderline"/>
        </w:rPr>
        <w:t>perpetual wars and</w:t>
      </w:r>
      <w:r w:rsidRPr="00201535">
        <w:rPr>
          <w:sz w:val="16"/>
        </w:rPr>
        <w:t xml:space="preserve"> </w:t>
      </w:r>
      <w:r w:rsidRPr="00201535">
        <w:rPr>
          <w:rStyle w:val="StyleUnderline"/>
        </w:rPr>
        <w:t xml:space="preserve">profligate </w:t>
      </w:r>
      <w:r w:rsidRPr="00344F46">
        <w:rPr>
          <w:rStyle w:val="StyleUnderline"/>
          <w:highlight w:val="yellow"/>
        </w:rPr>
        <w:t>weapons spending</w:t>
      </w:r>
      <w:r w:rsidRPr="00201535">
        <w:rPr>
          <w:sz w:val="16"/>
        </w:rPr>
        <w:t xml:space="preserve"> of this century </w:t>
      </w:r>
      <w:r w:rsidRPr="00201535">
        <w:rPr>
          <w:rStyle w:val="StyleUnderline"/>
        </w:rPr>
        <w:t>should be that</w:t>
      </w:r>
      <w:r w:rsidRPr="00201535">
        <w:rPr>
          <w:sz w:val="16"/>
        </w:rPr>
        <w:t xml:space="preserve"> throwing more </w:t>
      </w:r>
      <w:r w:rsidRPr="00201535">
        <w:rPr>
          <w:rStyle w:val="StyleUnderline"/>
        </w:rPr>
        <w:t xml:space="preserve">money </w:t>
      </w:r>
      <w:r w:rsidRPr="00201535">
        <w:rPr>
          <w:sz w:val="16"/>
        </w:rPr>
        <w:t xml:space="preserve">at the Pentagon </w:t>
      </w:r>
      <w:r w:rsidRPr="00344F46">
        <w:rPr>
          <w:rStyle w:val="StyleUnderline"/>
          <w:highlight w:val="yellow"/>
        </w:rPr>
        <w:t>isn’t making us</w:t>
      </w:r>
      <w:r w:rsidRPr="00201535">
        <w:rPr>
          <w:rStyle w:val="StyleUnderline"/>
        </w:rPr>
        <w:t xml:space="preserve"> any </w:t>
      </w:r>
      <w:r w:rsidRPr="00344F46">
        <w:rPr>
          <w:rStyle w:val="StyleUnderline"/>
          <w:highlight w:val="yellow"/>
        </w:rPr>
        <w:t>safer.  But translating</w:t>
      </w:r>
      <w:r w:rsidRPr="00201535">
        <w:rPr>
          <w:rStyle w:val="StyleUnderline"/>
        </w:rPr>
        <w:t xml:space="preserve"> </w:t>
      </w:r>
      <w:r w:rsidRPr="00344F46">
        <w:rPr>
          <w:rStyle w:val="StyleUnderline"/>
          <w:highlight w:val="yellow"/>
        </w:rPr>
        <w:t>that lesson into</w:t>
      </w:r>
      <w:r w:rsidRPr="00201535">
        <w:rPr>
          <w:rStyle w:val="StyleUnderline"/>
        </w:rPr>
        <w:t xml:space="preserve"> a </w:t>
      </w:r>
      <w:r w:rsidRPr="00344F46">
        <w:rPr>
          <w:rStyle w:val="StyleUnderline"/>
          <w:highlight w:val="yellow"/>
        </w:rPr>
        <w:t>change in Washington's</w:t>
      </w:r>
      <w:r w:rsidRPr="00201535">
        <w:rPr>
          <w:rStyle w:val="StyleUnderline"/>
        </w:rPr>
        <w:t xml:space="preserve"> spending patterns </w:t>
      </w:r>
      <w:r w:rsidRPr="00344F46">
        <w:rPr>
          <w:rStyle w:val="StyleUnderline"/>
          <w:highlight w:val="yellow"/>
        </w:rPr>
        <w:t>would take major</w:t>
      </w:r>
      <w:r w:rsidRPr="00201535">
        <w:rPr>
          <w:rStyle w:val="StyleUnderline"/>
        </w:rPr>
        <w:t xml:space="preserve"> public </w:t>
      </w:r>
      <w:r w:rsidRPr="00344F46">
        <w:rPr>
          <w:rStyle w:val="StyleUnderline"/>
          <w:highlight w:val="yellow"/>
        </w:rPr>
        <w:t>pushback</w:t>
      </w:r>
      <w:r w:rsidRPr="00201535">
        <w:rPr>
          <w:rStyle w:val="StyleUnderline"/>
        </w:rPr>
        <w:t xml:space="preserve"> at a level </w:t>
      </w:r>
      <w:r w:rsidRPr="00344F46">
        <w:rPr>
          <w:rStyle w:val="StyleUnderline"/>
          <w:highlight w:val="yellow"/>
        </w:rPr>
        <w:t>that has yet to materialize</w:t>
      </w:r>
      <w:r w:rsidRPr="00201535">
        <w:rPr>
          <w:sz w:val="16"/>
        </w:rPr>
        <w:t>.</w:t>
      </w:r>
    </w:p>
    <w:p w:rsidR="000943CF" w:rsidRDefault="000943CF" w:rsidP="000943CF">
      <w:pPr>
        <w:pStyle w:val="Heading3"/>
      </w:pPr>
      <w:r>
        <w:t xml:space="preserve">Link—Small Arms – NRA </w:t>
      </w:r>
    </w:p>
    <w:p w:rsidR="000943CF" w:rsidRPr="00A91ED1" w:rsidRDefault="000943CF" w:rsidP="000943CF">
      <w:pPr>
        <w:pStyle w:val="Heading4"/>
      </w:pPr>
      <w:r w:rsidRPr="00A91ED1">
        <w:t xml:space="preserve">The </w:t>
      </w:r>
      <w:r>
        <w:t>NRA lobbies for arms sales to advance American industry</w:t>
      </w:r>
    </w:p>
    <w:p w:rsidR="000943CF" w:rsidRPr="00EB0CE5" w:rsidRDefault="000943CF" w:rsidP="000943CF">
      <w:r w:rsidRPr="005B62E6">
        <w:rPr>
          <w:rStyle w:val="Style13ptBold"/>
        </w:rPr>
        <w:t>Volsky 19</w:t>
      </w:r>
      <w:r>
        <w:t xml:space="preserve"> – Igor, executive director of Guns Down America, “The NRA is going global. Here’s why.”, Washington Post, 3/28/19, </w:t>
      </w:r>
      <w:hyperlink r:id="rId70" w:history="1">
        <w:r w:rsidRPr="00B02ED8">
          <w:rPr>
            <w:rStyle w:val="Hyperlink"/>
          </w:rPr>
          <w:t>https://www.washingtonpost.com/opinions/2019/03/28/nra-is-going-global-heres-why/?utm_term=.34c01b57360a</w:t>
        </w:r>
      </w:hyperlink>
      <w:r>
        <w:t xml:space="preserve"> //JSL</w:t>
      </w:r>
    </w:p>
    <w:p w:rsidR="000943CF" w:rsidRDefault="000943CF" w:rsidP="000943CF">
      <w:pPr>
        <w:rPr>
          <w:rStyle w:val="StyleUnderline"/>
        </w:rPr>
      </w:pPr>
      <w:r w:rsidRPr="00A91ED1">
        <w:rPr>
          <w:sz w:val="16"/>
        </w:rPr>
        <w:t xml:space="preserve">This week, an investigation released by Al Jazeera showed how </w:t>
      </w:r>
      <w:r w:rsidRPr="00237E9C">
        <w:rPr>
          <w:rStyle w:val="StyleUnderline"/>
        </w:rPr>
        <w:t>NRA lobbyists advised politicians from Australia’s far-right One Nation party</w:t>
      </w:r>
      <w:r w:rsidRPr="00A91ED1">
        <w:rPr>
          <w:sz w:val="16"/>
        </w:rPr>
        <w:t xml:space="preserve"> who sought to loosen the nation’s gun-control measures and make firearms more accessible. Among other recommendations, the NRA representatives suggested shaming gun-control groups after mass shootings and ghost-writing columns in local newspapers. This was not an isolated incident. In fact, just days after a gunman killed 50 people in Christchurch, New Zealand, </w:t>
      </w:r>
      <w:r w:rsidRPr="00237E9C">
        <w:rPr>
          <w:rStyle w:val="StyleUnderline"/>
        </w:rPr>
        <w:t>figures affiliated with the NRA went into overdrive arguing that New Zealand’s gun-control measures led to the massacre.</w:t>
      </w:r>
      <w:r w:rsidRPr="00A91ED1">
        <w:rPr>
          <w:sz w:val="16"/>
        </w:rPr>
        <w:t xml:space="preserve"> Twitter accounts began tweeting the NRA’s pro-gun propaganda at New Zealand lawmakers and citizens, and the country’s pro-gun lobbyIsts began parroting NRA talking points. Similarly, at the end of 2016, </w:t>
      </w:r>
      <w:r w:rsidRPr="00237E9C">
        <w:rPr>
          <w:rStyle w:val="StyleUnderline"/>
        </w:rPr>
        <w:t>prominent NRA-linked researchers appeared before the Mexican Senate</w:t>
      </w:r>
      <w:r w:rsidRPr="00A91ED1">
        <w:rPr>
          <w:sz w:val="16"/>
        </w:rPr>
        <w:t xml:space="preserve"> to discuss bringing in more firearms, leading one Mexican newspaper to publish the headline, “The Mexican Senate Opens its Doors to the National Rifle Association.” So why would an organization that wraps itself in the American flag and regularly attacks gun-control supporters for importing “European-style” socialism into the United States spend so much time working with pro-gun politicians and advocates in places such as Brazil, Australia, Russia and New Zealand — all in an effort to push those nations to loosen their gun laws? The likely answer is that </w:t>
      </w:r>
      <w:r w:rsidRPr="00237E9C">
        <w:rPr>
          <w:rStyle w:val="Emphasis"/>
        </w:rPr>
        <w:t>the lobby is motivated to find new international customers for American gun manufacturers</w:t>
      </w:r>
      <w:r w:rsidRPr="00A91ED1">
        <w:rPr>
          <w:sz w:val="16"/>
        </w:rPr>
        <w:t xml:space="preserve"> and help foreign gun makers sell their firearms in the U.S. market. After all, it gets a cut. The United States is already the largest gun exporter in the world, with firearm exports increasing over the past six years. A recent report from the Center for American Progress concluded that U.S.-sourced guns “were used to commit crimes in nearby countries approximately once every 31 minutes” between 2014 and 2016. And just last month, partly </w:t>
      </w:r>
      <w:r w:rsidRPr="00A91ED1">
        <w:rPr>
          <w:rStyle w:val="Emphasis"/>
        </w:rPr>
        <w:t>at the NRA’s behest,</w:t>
      </w:r>
      <w:r w:rsidRPr="00A91ED1">
        <w:rPr>
          <w:rStyle w:val="StyleUnderline"/>
        </w:rPr>
        <w:t xml:space="preserve"> the Trump administration made it even easier for U.S. weapons manufacturers to send their products overseas by imposing a less onerous licensing process for exporters.</w:t>
      </w:r>
      <w:r w:rsidRPr="00A91ED1">
        <w:rPr>
          <w:sz w:val="16"/>
        </w:rPr>
        <w:t xml:space="preserve"> The new system will also make it harder to track how American weapons are used globally. </w:t>
      </w:r>
      <w:r w:rsidRPr="00A91ED1">
        <w:rPr>
          <w:rStyle w:val="StyleUnderline"/>
        </w:rPr>
        <w:t>As the NRA itself admitted</w:t>
      </w:r>
      <w:r w:rsidRPr="00A91ED1">
        <w:rPr>
          <w:sz w:val="16"/>
        </w:rPr>
        <w:t xml:space="preserve"> after the administration’s rules became public, </w:t>
      </w:r>
      <w:r w:rsidRPr="00A91ED1">
        <w:rPr>
          <w:rStyle w:val="StyleUnderline"/>
        </w:rPr>
        <w:t>the goal of the measure is the “promotion of American industry, innovation, and competitiveness.”</w:t>
      </w:r>
    </w:p>
    <w:p w:rsidR="000943CF" w:rsidRPr="00E477D0" w:rsidRDefault="000943CF" w:rsidP="000943CF">
      <w:pPr>
        <w:pStyle w:val="Heading4"/>
      </w:pPr>
      <w:r>
        <w:t>The NRA advocates for gun sales abroad</w:t>
      </w:r>
    </w:p>
    <w:p w:rsidR="000943CF" w:rsidRDefault="000943CF" w:rsidP="000943CF">
      <w:r w:rsidRPr="00253D3C">
        <w:rPr>
          <w:rStyle w:val="Style13ptBold"/>
        </w:rPr>
        <w:t>Pane 19</w:t>
      </w:r>
      <w:r>
        <w:t xml:space="preserve"> – Lisa Marie, National Crime &amp; Justice reporter for The Associated Press, “NRA has history of promoting gun rights outside US”, Associated Press, 4/14/19, </w:t>
      </w:r>
      <w:hyperlink r:id="rId71" w:history="1">
        <w:r w:rsidRPr="00B02ED8">
          <w:rPr>
            <w:rStyle w:val="Hyperlink"/>
          </w:rPr>
          <w:t>https://www.apnews.com/1c3d04173b6343bd8ffa45a3487c2e28</w:t>
        </w:r>
      </w:hyperlink>
      <w:r>
        <w:t xml:space="preserve"> //JSL</w:t>
      </w:r>
    </w:p>
    <w:p w:rsidR="000943CF" w:rsidRDefault="000943CF" w:rsidP="000943CF">
      <w:pPr>
        <w:rPr>
          <w:rStyle w:val="StyleUnderline"/>
        </w:rPr>
      </w:pPr>
      <w:r w:rsidRPr="00E477D0">
        <w:rPr>
          <w:sz w:val="16"/>
        </w:rPr>
        <w:t xml:space="preserve">The reality is that </w:t>
      </w:r>
      <w:r w:rsidRPr="00EF5FCF">
        <w:rPr>
          <w:rStyle w:val="StyleUnderline"/>
        </w:rPr>
        <w:t>the NRA</w:t>
      </w:r>
      <w:r w:rsidRPr="00E477D0">
        <w:rPr>
          <w:sz w:val="16"/>
        </w:rPr>
        <w:t xml:space="preserve"> has been exerting its influence on gun debates outside the U.S. for a number of years, exporting its firebrand rhetoric and belief that more guns will lead to less crime. The lobbying group </w:t>
      </w:r>
      <w:r w:rsidRPr="00EF5FCF">
        <w:rPr>
          <w:rStyle w:val="StyleUnderline"/>
        </w:rPr>
        <w:t>has sought sway</w:t>
      </w:r>
      <w:r w:rsidRPr="00E477D0">
        <w:rPr>
          <w:sz w:val="16"/>
        </w:rPr>
        <w:t xml:space="preserve"> at the United Nations </w:t>
      </w:r>
      <w:r w:rsidRPr="00EF5FCF">
        <w:rPr>
          <w:rStyle w:val="StyleUnderline"/>
        </w:rPr>
        <w:t>to make it easier to sell American guns overseas and has on more than one occasion guided gun-rights groups in Brazil, Canada, Australia and elsewhere</w:t>
      </w:r>
      <w:r w:rsidRPr="00E477D0">
        <w:rPr>
          <w:sz w:val="16"/>
        </w:rPr>
        <w:t xml:space="preserve">. It advised gun activists in Russia, entanglements that in recent years made the NRA vulnerable to allegations it allowed alleged Russian operatives to use the organization to influence American politics. While American gun rights are enshrined in the U.S. Constitution — something that doesn’t translate to most countries around the world — the group’s track record of aggressively shaping the debate has nevertheless turned it into the go-to group for other gun-rights activists outside the U.S. </w:t>
      </w:r>
      <w:r w:rsidRPr="00EF5FCF">
        <w:rPr>
          <w:rStyle w:val="StyleUnderline"/>
        </w:rPr>
        <w:t>There are several reasons why the NRA doesn’t confine itself to the U.S.</w:t>
      </w:r>
      <w:r>
        <w:rPr>
          <w:rStyle w:val="StyleUnderline"/>
        </w:rPr>
        <w:t xml:space="preserve"> </w:t>
      </w:r>
      <w:r w:rsidRPr="00E477D0">
        <w:rPr>
          <w:sz w:val="16"/>
        </w:rPr>
        <w:t xml:space="preserve">For one, </w:t>
      </w:r>
      <w:r w:rsidRPr="00EF5FCF">
        <w:rPr>
          <w:rStyle w:val="StyleUnderline"/>
        </w:rPr>
        <w:t>it’s helpful to American gun makers if other countries make it easier for citizens to buy and possess firearms, opening up new markets. And when other countries ease restrictions, it helps bolster one of the NRA’s most prominent messages.</w:t>
      </w:r>
      <w:r>
        <w:rPr>
          <w:rStyle w:val="StyleUnderline"/>
        </w:rPr>
        <w:t xml:space="preserve"> </w:t>
      </w:r>
    </w:p>
    <w:p w:rsidR="001C086E" w:rsidRDefault="001C086E" w:rsidP="001C086E">
      <w:pPr>
        <w:pStyle w:val="Heading3"/>
      </w:pPr>
      <w:r>
        <w:t xml:space="preserve">Link—Small Arms – NRA </w:t>
      </w:r>
    </w:p>
    <w:p w:rsidR="001C086E" w:rsidRPr="001C086E" w:rsidRDefault="001C086E" w:rsidP="001C086E">
      <w:pPr>
        <w:pStyle w:val="Heading4"/>
      </w:pPr>
      <w:r w:rsidRPr="001C086E">
        <w:t>NRA is key to Trumps PC</w:t>
      </w:r>
    </w:p>
    <w:p w:rsidR="001C086E" w:rsidRDefault="001C086E" w:rsidP="001C086E">
      <w:pPr>
        <w:spacing w:after="0"/>
      </w:pPr>
      <w:r w:rsidRPr="005518D5">
        <w:t xml:space="preserve">Alex </w:t>
      </w:r>
      <w:r w:rsidRPr="005518D5">
        <w:rPr>
          <w:b/>
          <w:bCs/>
          <w:sz w:val="26"/>
          <w:szCs w:val="26"/>
        </w:rPr>
        <w:t>Isenstadt, 7-3</w:t>
      </w:r>
      <w:r w:rsidRPr="005518D5">
        <w:t xml:space="preserve">-2019, "NRA meltdown has Trump campaign sweating," POLITICO, </w:t>
      </w:r>
      <w:hyperlink r:id="rId72" w:history="1">
        <w:r w:rsidRPr="004546E6">
          <w:rPr>
            <w:rStyle w:val="Hyperlink"/>
          </w:rPr>
          <w:t>https://www.politico.com/story/2019/07/03/nra-guns-trump-campaign-1395970</w:t>
        </w:r>
      </w:hyperlink>
      <w:r>
        <w:t xml:space="preserve"> //RS</w:t>
      </w:r>
    </w:p>
    <w:p w:rsidR="001C086E" w:rsidRPr="005518D5" w:rsidRDefault="001C086E" w:rsidP="001C086E">
      <w:pPr>
        <w:spacing w:after="0"/>
        <w:rPr>
          <w:rStyle w:val="Emphasis"/>
        </w:rPr>
      </w:pPr>
      <w:r w:rsidRPr="005518D5">
        <w:rPr>
          <w:u w:val="single"/>
        </w:rPr>
        <w:t>The N</w:t>
      </w:r>
      <w:r w:rsidRPr="005518D5">
        <w:rPr>
          <w:sz w:val="8"/>
        </w:rPr>
        <w:t xml:space="preserve">ational </w:t>
      </w:r>
      <w:r w:rsidRPr="005518D5">
        <w:rPr>
          <w:u w:val="single"/>
        </w:rPr>
        <w:t>R</w:t>
      </w:r>
      <w:r w:rsidRPr="005518D5">
        <w:rPr>
          <w:sz w:val="8"/>
        </w:rPr>
        <w:t xml:space="preserve">ifle </w:t>
      </w:r>
      <w:r w:rsidRPr="005518D5">
        <w:rPr>
          <w:u w:val="single"/>
        </w:rPr>
        <w:t>A</w:t>
      </w:r>
      <w:r w:rsidRPr="005518D5">
        <w:rPr>
          <w:sz w:val="8"/>
        </w:rPr>
        <w:t xml:space="preserve">ssociation </w:t>
      </w:r>
      <w:r w:rsidRPr="005518D5">
        <w:rPr>
          <w:u w:val="single"/>
        </w:rPr>
        <w:t>aired an avalanche of TV ads</w:t>
      </w:r>
      <w:r w:rsidRPr="005518D5">
        <w:rPr>
          <w:sz w:val="8"/>
        </w:rPr>
        <w:t xml:space="preserve"> and pushed its 5 million-plus members to the polls </w:t>
      </w:r>
      <w:r w:rsidRPr="005518D5">
        <w:rPr>
          <w:u w:val="single"/>
        </w:rPr>
        <w:t>for Donald Trump</w:t>
      </w:r>
      <w:r w:rsidRPr="005518D5">
        <w:rPr>
          <w:sz w:val="8"/>
        </w:rPr>
        <w:t xml:space="preserve"> in 2016, propelling him in the Rust Belt states that delivered him the presidency. </w:t>
      </w:r>
      <w:r w:rsidRPr="005518D5">
        <w:rPr>
          <w:rStyle w:val="Emphasis"/>
        </w:rPr>
        <w:t>Now, the gun rights group is in total meltdown</w:t>
      </w:r>
      <w:r w:rsidRPr="005518D5">
        <w:rPr>
          <w:sz w:val="8"/>
        </w:rPr>
        <w:t xml:space="preserve"> — </w:t>
      </w:r>
      <w:r w:rsidRPr="005518D5">
        <w:rPr>
          <w:u w:val="single"/>
        </w:rPr>
        <w:t>and senior Republicans</w:t>
      </w:r>
      <w:r w:rsidRPr="005518D5">
        <w:rPr>
          <w:sz w:val="8"/>
        </w:rPr>
        <w:t xml:space="preserve"> and Trump 2020 officials </w:t>
      </w:r>
      <w:r w:rsidRPr="005518D5">
        <w:rPr>
          <w:u w:val="single"/>
        </w:rPr>
        <w:t>are alarmed</w:t>
      </w:r>
      <w:r w:rsidRPr="005518D5">
        <w:rPr>
          <w:sz w:val="8"/>
        </w:rPr>
        <w:t xml:space="preserve">. In recent weeks, the NRA has seen everything from a failed coup attempt to the departure of its longtime political architect to embarrassing tales of self-dealing by top leaders. </w:t>
      </w:r>
      <w:r w:rsidRPr="005518D5">
        <w:rPr>
          <w:u w:val="single"/>
        </w:rPr>
        <w:t>The turmoil is fueling fears that the organization will be profoundly diminished heading into the election, leaving the Republican Party with a gaping hole in its political machinery</w:t>
      </w:r>
      <w:r w:rsidRPr="005518D5">
        <w:rPr>
          <w:sz w:val="8"/>
        </w:rPr>
        <w:t xml:space="preserve">. With the Chamber of Commerce and Koch political network withdrawing from their once-dominant roles in electing conservatives, Republicans worry that three organizations that have long formed the core of their electoral infrastructure will be effectively on the sidelines. The predicament has so troubled some Republicans that they are calling on the famously secretive NRA to address its 2020 plans. Within the past week, </w:t>
      </w:r>
      <w:r w:rsidRPr="005518D5">
        <w:rPr>
          <w:u w:val="single"/>
        </w:rPr>
        <w:t>senators have privately expressed concerns</w:t>
      </w:r>
      <w:r w:rsidRPr="005518D5">
        <w:rPr>
          <w:sz w:val="8"/>
        </w:rPr>
        <w:t xml:space="preserve"> about the group to National Republican Senatorial Committee Chairman Todd Young. </w:t>
      </w:r>
      <w:r w:rsidRPr="005518D5">
        <w:rPr>
          <w:u w:val="single"/>
        </w:rPr>
        <w:t>“No organization has been more important to conservative voter education and engagement than the NRA</w:t>
      </w:r>
      <w:r w:rsidRPr="005518D5">
        <w:rPr>
          <w:sz w:val="8"/>
        </w:rPr>
        <w:t xml:space="preserve">. We all hope they’re able to mount the kind of effort in the 2020 cycle they have in the past,” said Gregg Keller, a former American Conservative Union executive director. “But in case they can’t, given their current situation, I hope they’re being forthright about that within the movement so others can pick up the slack.” “The situation,” he added, “has folks nervous.” What makes the NRA such a potent force for Republicans, party officials said, are its reach into battlegrounds — such as Pennsylvania, Michigan, Wisconsin, North Carolina and Ohio — and the sway it holds with its members. The NRA’s appeals play a critical role in turning out sportsmen, many of whom have paid dues to the organization for years and regard it as an important part of their lives. Chris LaCivita, a national GOP strategist who’s waged congressional and statewide campaigns in North Carolina, said he remains confident gun advocates will turn out to vote in 2020. But he said the NRA’s problems could hobble its mobilization efforts. </w:t>
      </w:r>
      <w:r w:rsidRPr="005518D5">
        <w:rPr>
          <w:u w:val="single"/>
        </w:rPr>
        <w:t>“Infighting and accusations playing out almost daily in the national media regarding the NRA have not been helpful. Clearly it will have an impact in the NRA's ability to raise money, which would be used in elections to turn out its membership</w:t>
      </w:r>
      <w:r w:rsidRPr="005518D5">
        <w:rPr>
          <w:sz w:val="8"/>
        </w:rPr>
        <w:t xml:space="preserve">,” LaCivita said. With the organization mired in palace intrigue and confronting a daily barrage of negative publicity, some NRA officials are skeptical a 2020 plan will emerge. Many Republicans are convinced the job of turning out Second Amendment supporters will fall to the cash-flush Republican National Committee, which is constructing a massive get-out-the-vote and data machine devoted to turning out conservatives. NRA convention in Indianapolis Gun enthusiasts walk through the displays in the exhibition hall at the National Rifle Association’s annual meeting in Indianapolis on April 27, 2019. The NRA was one of the most enthusiastic backers of Donald Trump in 2016. | Michael Conroy/AP Photo Jane Timken, chairwoman of the Ohio GOP, said her organization would work closely with the RNC to microtarget firearm owners. The national party, Timken noted, has compiled extensive voter data through sources ranging from gun licenses to gun magazine subscriptions. </w:t>
      </w:r>
      <w:r w:rsidRPr="005518D5">
        <w:rPr>
          <w:u w:val="single"/>
        </w:rPr>
        <w:t>Concerns over the NRA intensified last week after the resignation of Chris Cox, who had been the head of its lobbying arm since 2002</w:t>
      </w:r>
      <w:r w:rsidRPr="005518D5">
        <w:rPr>
          <w:sz w:val="8"/>
        </w:rPr>
        <w:t>. Cox was well-liked by NRA staff and board members and had deep relationships with major donors and many of the party’s top strategists. He recently participated in 2020 planning meetings with the pro-Trump America First Action super PAC and the anti-tax Club for Growth. The groups discussed polling and opposition research, voter registration efforts, and ensuring smooth coordination. With Cox gone, it's an open question who will oversee the NRA’s 2020 strategy. “Chris Cox is the guy everybody dealt with,” said Steven Law, president of the Senate Leadership Fund, a super PAC closely aligned with Majority Leader Mitch McConnell. Jason Ouimet, a director of federal affairs at the organization, is expected to assume Cox’s role on an interim basis, a person familiar with the move confirmed. Ouimet’s appointment, NRA officials said, is designed to temporarily stave off a mass staff exodus and calm both the organization's members and the broader conservative world. "Anyone who chooses to discount us does so at their peril," Ouimet said in a statement after this story was published. "The NRA is poised to mobilize the tens of millions of Second Amendment supporters in the upcoming elections.” The organization's troubles are hard to overstate. The most serious threat is an investigation by New York state attorney general's office into its tax-exempt status. In April, NRA President Oliver North was ousted in an ugly public spectacle in which he declared the group was in a "clear crisis." News organizations have also reported that NRA chief executive Wayne LaPierre used $275,000 of the group's money to buy luxury clothes at Zegna in Beverly Hills, Calif., and that the organization logged tens of thousands of dollars in other expenses that benefited its officials. Trump weighed in on the NRA's problems Tuesday morning, tweeting that the group is a "victim" of "political harassment by New York State and Governor Cuomo." Ken Blackwell, an NRA board member who is active with an array of conservative groups, disputed the idea that Cox’s departure and the subsequent turmoil would sideline the group in 2020. The NRA’s turnout efforts, he said, were largely orchestrated at the state and local levels. “Chris was good at what he did, but he was not the reservoir of ground action,” Blackwell said. “This notion that there was someone sitting behind the green curtain in Washington driving the base turnout, it was a misnomer.” Others argued that with Democratic presidential candidates vowing to enact stricter gun control laws, firearm owners will be sufficiently motivated to keep Trump in office. Issues surrounding the Republican Party's outside infrastructure go beyond the NRA. The Chamber of Commerce, a key player in Republican politics over the past decade, spent just $10 million during the 2018 cycle, about a third of what it spent during the previous election cycle, according to the Center for Responsive Politics. The scale back has led many to believe the organization, a staple of the business community, is preparing to play a diminished role in 2020. Other clues have emerged. In April, Chamber leaders told The Washington Post they were seeking to rebrand the organization as a bipartisan outfit. And in January, Rob Engstrom stepped down as national political director, a role the Chamber is in the process of filling. People familiar with the arrangement said Engstrom remains a consultant with the organization. Scott Reed, the group’s chief political strategist, denied the group is retrenching. This fall, he said, the Chamber would launch a multimillion-dollar effort to defend the Republican Senate majority. “We will be spending money earlier this cycle on the Senate than we’ve ever spent in the 100-year history of the Chamber,” he said. Meanwhile, the Koch network is gradually shifting away from partisanship and toward policy issues like addressing poverty and drug addiction. The network, which like the Chamber has at times found itself at odds with the president, plans to sit out the 2020 presidential race and is recasting itself in a nonpartisan fashion. Emily Seidel, chief executive of the Koch-backed Americans for Prosperity, penned a memo last month in which she announced the outfit is open to backing candidates from either party. The new approach has rankled some longtime Koch donors, who complain the powerful network — which played a pivotal role in helping Republicans capture the Senate majority — is abandoning the GOP. Koch officials dispute that they are pulling back, noting they’ve endorsed a handful of GOP senators who align with the network’s goals. When the network gathered in Colorado Springs, Colo., over the weekend, its members were joined by a small group of Republicans facing reelection, including Kentucky Gov. Matt Bevin and Georgia Sen. David Perdue. The uncertainty surrounding all three groups is likely to increase pressure on America First Action, a super PAC devoted to backing Trump. "If a void needs to be filled in 2020, we will fill it and continue to work with those allies that are willing to step into the breach to help reelect Donald Trump," America first spokeswoman Kelly Sadler said.. To others, though, the developments are a potential sign of danger ahead. David McIntosh, the president of the Club for Growth and a former Republican congressman, said he was particularly troubled by the Koch network's decision to refocus its efforts. After Barack Obama's 2008 election, he noted, the network filled a vacuum by providing the devastated party with much-needed infrastructure. “</w:t>
      </w:r>
      <w:r w:rsidRPr="005518D5">
        <w:rPr>
          <w:u w:val="single"/>
        </w:rPr>
        <w:t>Right now, the party is functioning</w:t>
      </w:r>
      <w:r w:rsidRPr="005518D5">
        <w:rPr>
          <w:sz w:val="8"/>
        </w:rPr>
        <w:t>," McIntosh said. "</w:t>
      </w:r>
      <w:r w:rsidRPr="005518D5">
        <w:rPr>
          <w:rStyle w:val="Emphasis"/>
        </w:rPr>
        <w:t>But if you see another collapse</w:t>
      </w:r>
      <w:r w:rsidRPr="005518D5">
        <w:rPr>
          <w:sz w:val="8"/>
        </w:rPr>
        <w:t xml:space="preserve"> or if we lose the White House, I </w:t>
      </w:r>
      <w:r w:rsidRPr="005518D5">
        <w:rPr>
          <w:rStyle w:val="StyleUnderline"/>
        </w:rPr>
        <w:t xml:space="preserve">think </w:t>
      </w:r>
      <w:r w:rsidRPr="005518D5">
        <w:rPr>
          <w:rStyle w:val="Emphasis"/>
        </w:rPr>
        <w:t>you’re going to see Republicans frankly in a world of hurt without a major funding group like that.”</w:t>
      </w:r>
    </w:p>
    <w:p w:rsidR="000943CF" w:rsidRPr="000943CF" w:rsidRDefault="000943CF" w:rsidP="000943CF"/>
    <w:p w:rsidR="000943CF" w:rsidRPr="000943CF" w:rsidRDefault="000943CF" w:rsidP="000943CF"/>
    <w:p w:rsidR="00631250" w:rsidRDefault="00631250" w:rsidP="00631250">
      <w:pPr>
        <w:pStyle w:val="Heading2"/>
      </w:pPr>
      <w:r>
        <w:t>Taiwan</w:t>
      </w:r>
    </w:p>
    <w:p w:rsidR="00631250" w:rsidRDefault="00631250" w:rsidP="00631250">
      <w:pPr>
        <w:pStyle w:val="Heading3"/>
      </w:pPr>
      <w:r>
        <w:t>Link 1nc</w:t>
      </w:r>
    </w:p>
    <w:p w:rsidR="00631250" w:rsidRPr="00011515" w:rsidRDefault="00631250" w:rsidP="00631250">
      <w:pPr>
        <w:pStyle w:val="Heading4"/>
      </w:pPr>
      <w:r w:rsidRPr="00011515">
        <w:t>Taiwan extensively lobbies Congress to support their agenda</w:t>
      </w:r>
    </w:p>
    <w:p w:rsidR="00631250" w:rsidRDefault="00631250" w:rsidP="00631250">
      <w:r w:rsidRPr="00514D07">
        <w:rPr>
          <w:rStyle w:val="Style13ptBold"/>
        </w:rPr>
        <w:t>Corbeil 15</w:t>
      </w:r>
      <w:r>
        <w:t xml:space="preserve"> – Laurent Bastien, journalist who won the Brown Institute and Tow Center Award for Excellence in Computational Journalism at the Columbia University Graduate School of Journalism, “Taiwan Lobbyist Wrote Republican Party Resolution Calling for More Weapons for Taiwan”, The Intercept, 3/24/15, </w:t>
      </w:r>
      <w:hyperlink r:id="rId73" w:history="1">
        <w:r w:rsidRPr="00C3163D">
          <w:rPr>
            <w:rStyle w:val="Hyperlink"/>
          </w:rPr>
          <w:t>https://theintercept.com/2015/03/24/taiwan-lobbyist-wrote-republican-party-resolution-calling-weapons-taiwan-2/</w:t>
        </w:r>
      </w:hyperlink>
      <w:r>
        <w:t xml:space="preserve"> //JSL</w:t>
      </w:r>
    </w:p>
    <w:p w:rsidR="00631250" w:rsidRPr="005C2D65" w:rsidRDefault="00631250" w:rsidP="00631250">
      <w:pPr>
        <w:rPr>
          <w:sz w:val="16"/>
        </w:rPr>
      </w:pPr>
      <w:r w:rsidRPr="00DF495F">
        <w:rPr>
          <w:sz w:val="16"/>
        </w:rPr>
        <w:t xml:space="preserve">Neither the RNC nor Harris responded to questions about the resolution. </w:t>
      </w:r>
      <w:r w:rsidRPr="00DF3C1B">
        <w:rPr>
          <w:rStyle w:val="StyleUnderline"/>
        </w:rPr>
        <w:t>Taiwan’s Economic and Cultural Representative Office in Washington</w:t>
      </w:r>
      <w:r w:rsidRPr="00DF495F">
        <w:rPr>
          <w:sz w:val="16"/>
        </w:rPr>
        <w:t xml:space="preserve">, D.C. </w:t>
      </w:r>
      <w:r w:rsidRPr="00DF3C1B">
        <w:rPr>
          <w:rStyle w:val="StyleUnderline"/>
        </w:rPr>
        <w:t>said the RNC often passes resolutions supporting Taiwan, and that the country has “a longstanding and solid friendship” with the Republican Party.</w:t>
      </w:r>
      <w:r>
        <w:rPr>
          <w:rStyle w:val="StyleUnderline"/>
        </w:rPr>
        <w:t xml:space="preserve"> </w:t>
      </w:r>
      <w:r w:rsidRPr="00A91AB1">
        <w:rPr>
          <w:rStyle w:val="StyleUnderline"/>
        </w:rPr>
        <w:t xml:space="preserve">Taiwan engages </w:t>
      </w:r>
      <w:r w:rsidRPr="001151B3">
        <w:rPr>
          <w:rStyle w:val="StyleUnderline"/>
        </w:rPr>
        <w:t xml:space="preserve">in </w:t>
      </w:r>
      <w:r w:rsidRPr="00A91AB1">
        <w:rPr>
          <w:rStyle w:val="Emphasis"/>
        </w:rPr>
        <w:t>extensive lobbying of the U.S. government</w:t>
      </w:r>
      <w:r w:rsidRPr="00DF495F">
        <w:rPr>
          <w:sz w:val="16"/>
        </w:rPr>
        <w:t xml:space="preserve"> — not just representatives and senators but congressional staffers and even state-level officials — that receives less public attention than that of countries such as Israel and Saudi Arabia. The island nation is viewed as a wayward province by China, and the two have been locked in a bitter standoff since the end of the Chinese civil war in 1949. Taiwan, eager to narrow China’s military edge, has long seen the acquisition of advanced U.S. weapons as a national priority. But such sales would stoke already high tensions with Beijing, a risk that has led the past three U.S. administrations to rebuff the island’s demands for newer submarines and fighter jets. “We expect our political leaders to be independent of various interests,” Lee Drutman, a senior fellow at the New America Foundation’s political reform program, told The Intercept. “They’re supposed to weigh the claims that various interests might have, and try to evaluate them in some way. If they say, ‘You know what? We’re not going to do that. We’re just going to pick a side and let them write it for us,’ then what’s the point of having political parties as intermediaries? Why not just let lobbyists have seats in Congress?” Both parties, Drutman said, often outsource the drafting of statements and legislations to lobbyists, in a process with very limited transparency. </w:t>
      </w:r>
      <w:r w:rsidRPr="001151B3">
        <w:rPr>
          <w:rStyle w:val="StyleUnderline"/>
        </w:rPr>
        <w:t>With an</w:t>
      </w:r>
      <w:r w:rsidRPr="00DF495F">
        <w:rPr>
          <w:sz w:val="16"/>
        </w:rPr>
        <w:t xml:space="preserve"> </w:t>
      </w:r>
      <w:r w:rsidRPr="001151B3">
        <w:rPr>
          <w:rStyle w:val="Emphasis"/>
        </w:rPr>
        <w:t>army of lobbyists</w:t>
      </w:r>
      <w:r w:rsidRPr="00DF495F">
        <w:rPr>
          <w:sz w:val="16"/>
        </w:rPr>
        <w:t xml:space="preserve"> </w:t>
      </w:r>
      <w:r w:rsidRPr="001151B3">
        <w:rPr>
          <w:rStyle w:val="StyleUnderline"/>
        </w:rPr>
        <w:t xml:space="preserve">at its command in Washington, Taiwan embarked last year on a </w:t>
      </w:r>
      <w:r w:rsidRPr="001151B3">
        <w:rPr>
          <w:rStyle w:val="Emphasis"/>
        </w:rPr>
        <w:t>major push to sway Congress and public opinion</w:t>
      </w:r>
      <w:r w:rsidRPr="00DF495F">
        <w:rPr>
          <w:sz w:val="16"/>
        </w:rPr>
        <w:t xml:space="preserve"> </w:t>
      </w:r>
      <w:r w:rsidRPr="001151B3">
        <w:rPr>
          <w:rStyle w:val="StyleUnderline"/>
        </w:rPr>
        <w:t>in favor of expanding military ties between the two countries</w:t>
      </w:r>
      <w:r w:rsidRPr="007E74D5">
        <w:rPr>
          <w:rStyle w:val="StyleUnderline"/>
        </w:rPr>
        <w:t>. In 2014 Taiwan had at least seven lobbying groups on its payroll, at a total cost of more than $1.39 million.</w:t>
      </w:r>
      <w:r>
        <w:rPr>
          <w:rStyle w:val="StyleUnderline"/>
        </w:rPr>
        <w:t xml:space="preserve"> </w:t>
      </w:r>
      <w:r w:rsidRPr="00590C3B">
        <w:rPr>
          <w:rStyle w:val="StyleUnderline"/>
        </w:rPr>
        <w:t>Leading the charge was former Republican Senate majority leader and 1996 GOP presidential candidate Bob Dole</w:t>
      </w:r>
      <w:r w:rsidRPr="00DF495F">
        <w:rPr>
          <w:sz w:val="16"/>
        </w:rPr>
        <w:t xml:space="preserve">, who now works as a lobbyist for Alston &amp; Bird. In the past year, Dole has personally invited a number of former Bush administration officials, including former Vice President Dick Cheney and former Secretary of State Condoleezza Rice, to speak with Taiwanese diplomats. </w:t>
      </w:r>
      <w:r w:rsidRPr="00EC3D7D">
        <w:rPr>
          <w:rStyle w:val="StyleUnderline"/>
        </w:rPr>
        <w:t>Leveraging his public image to Taiwan’s advantage, he wrote an op-ed</w:t>
      </w:r>
      <w:r w:rsidRPr="00DF495F">
        <w:rPr>
          <w:sz w:val="16"/>
        </w:rPr>
        <w:t xml:space="preserve"> that appeared in the Washington Times in January </w:t>
      </w:r>
      <w:r w:rsidRPr="00EC3D7D">
        <w:rPr>
          <w:rStyle w:val="StyleUnderline"/>
        </w:rPr>
        <w:t>in which he called for increased arms sales to the island nation.</w:t>
      </w:r>
      <w:r w:rsidRPr="00DF495F">
        <w:rPr>
          <w:sz w:val="16"/>
        </w:rPr>
        <w:t xml:space="preserve"> “Taiwan’s greatest need is new submarines. It currently has four diesel electric vessels, and these are, by military and technological standards, ancient,” Dole wrote in his Washington Times op-ed. “Our government, apparently succumbing to intimidation, has taken no further action. Nor has it agreed to enable Taiwan to buy new F-16 fighters — another glaring deficiency in the nation’s arsenal.” Dole’s position as a paid lobbyist for Taiwan was not disclosed by the publication, although Dole did write that Taiwan “counts me among those assisting with its agenda in Washington.” </w:t>
      </w:r>
      <w:r w:rsidRPr="00EC3D7D">
        <w:rPr>
          <w:rStyle w:val="StyleUnderline"/>
        </w:rPr>
        <w:t xml:space="preserve">The lobbying push appears to have paid off. In 2014 Congress authorized the sale of four warships </w:t>
      </w:r>
      <w:r w:rsidRPr="00DF495F">
        <w:rPr>
          <w:sz w:val="16"/>
        </w:rPr>
        <w:t xml:space="preserve">to the island </w:t>
      </w:r>
      <w:r w:rsidRPr="00EC3D7D">
        <w:rPr>
          <w:rStyle w:val="StyleUnderline"/>
        </w:rPr>
        <w:t>and</w:t>
      </w:r>
      <w:r w:rsidRPr="00DF495F">
        <w:rPr>
          <w:sz w:val="16"/>
        </w:rPr>
        <w:t xml:space="preserve"> during the past year, </w:t>
      </w:r>
      <w:r w:rsidRPr="00EC3D7D">
        <w:rPr>
          <w:rStyle w:val="StyleUnderline"/>
        </w:rPr>
        <w:t>members of Congress introduced three other bills and resolutions that stressed the importance of Taiwan’s defensive needs.</w:t>
      </w:r>
      <w:r w:rsidRPr="00DF495F">
        <w:rPr>
          <w:sz w:val="16"/>
        </w:rPr>
        <w:t xml:space="preserve"> Meanwhile, behind the scenes, </w:t>
      </w:r>
      <w:r w:rsidRPr="00EC3D7D">
        <w:rPr>
          <w:rStyle w:val="StyleUnderline"/>
        </w:rPr>
        <w:t>lobbyists were busy inundating lawmakers with hundreds of emails and phone calls, urging them to support Taiwan on Capitol Hill</w:t>
      </w:r>
      <w:r w:rsidRPr="00DF495F">
        <w:rPr>
          <w:sz w:val="16"/>
        </w:rPr>
        <w:t>. Several employees at one lobbying firm, the Washington-based Gephardt Government Affairs, reached out to members of Congress and their staff on at least 300 occasions between the months of February and July last year, according to Justice Department records. Gephardt Government Affairs was founded by prominent Democrat Dick Gephardt, House Majority Leader from 1989 to 1995.</w:t>
      </w:r>
    </w:p>
    <w:p w:rsidR="00631250" w:rsidRDefault="00631250" w:rsidP="00631250">
      <w:pPr>
        <w:pStyle w:val="Heading3"/>
      </w:pPr>
      <w:r>
        <w:t>Link – Taiwan Arms Sales</w:t>
      </w:r>
    </w:p>
    <w:p w:rsidR="00631250" w:rsidRPr="00EF4D54" w:rsidRDefault="00631250" w:rsidP="00631250">
      <w:pPr>
        <w:pStyle w:val="Heading4"/>
      </w:pPr>
      <w:r>
        <w:t>The House unanimously supported closer support, including arms sales, to Taiwan</w:t>
      </w:r>
    </w:p>
    <w:p w:rsidR="00631250" w:rsidRDefault="00631250" w:rsidP="00631250">
      <w:r w:rsidRPr="00357A45">
        <w:rPr>
          <w:rStyle w:val="Style13ptBold"/>
        </w:rPr>
        <w:t>Zenglerle 19</w:t>
      </w:r>
      <w:r>
        <w:t xml:space="preserve"> – Patricia, Congressional reporter, “U.S. House passes pro-Taiwan bills, amid trade tensions with China”, Reuters, 5/7/19, </w:t>
      </w:r>
      <w:hyperlink r:id="rId74" w:history="1">
        <w:r w:rsidRPr="00C3163D">
          <w:rPr>
            <w:rStyle w:val="Hyperlink"/>
          </w:rPr>
          <w:t>https://www.reuters.com/article/us-usa-china-taiwan-congress/us-house-passes-pro-taiwan-bills-amid-trade-tensions-with-china-idUSKCN1SE00T</w:t>
        </w:r>
      </w:hyperlink>
      <w:r>
        <w:t xml:space="preserve"> //JSL</w:t>
      </w:r>
    </w:p>
    <w:p w:rsidR="00631250" w:rsidRPr="00EF4D54" w:rsidRDefault="00631250" w:rsidP="00631250">
      <w:pPr>
        <w:rPr>
          <w:sz w:val="16"/>
        </w:rPr>
      </w:pPr>
      <w:r w:rsidRPr="00EF4D54">
        <w:rPr>
          <w:sz w:val="16"/>
        </w:rPr>
        <w:t xml:space="preserve">WASHINGTON (Reuters) - </w:t>
      </w:r>
      <w:r w:rsidRPr="00157383">
        <w:rPr>
          <w:rStyle w:val="StyleUnderline"/>
        </w:rPr>
        <w:t>The</w:t>
      </w:r>
      <w:r w:rsidRPr="00EF4D54">
        <w:rPr>
          <w:sz w:val="16"/>
        </w:rPr>
        <w:t xml:space="preserve"> U.S. </w:t>
      </w:r>
      <w:r w:rsidRPr="00157383">
        <w:rPr>
          <w:rStyle w:val="StyleUnderline"/>
        </w:rPr>
        <w:t>House of Representatives</w:t>
      </w:r>
      <w:r w:rsidRPr="00EF4D54">
        <w:rPr>
          <w:sz w:val="16"/>
        </w:rPr>
        <w:t xml:space="preserve"> on Tuesday </w:t>
      </w:r>
      <w:r w:rsidRPr="00157383">
        <w:rPr>
          <w:rStyle w:val="Emphasis"/>
        </w:rPr>
        <w:t>unanimously backed</w:t>
      </w:r>
      <w:r w:rsidRPr="00157383">
        <w:rPr>
          <w:rStyle w:val="StyleUnderline"/>
        </w:rPr>
        <w:t xml:space="preserve"> legislation supporting Taiwan</w:t>
      </w:r>
      <w:r w:rsidRPr="00EF4D54">
        <w:rPr>
          <w:sz w:val="16"/>
        </w:rPr>
        <w:t xml:space="preserve"> which faces military and diplomatic pressure from China as </w:t>
      </w:r>
      <w:r w:rsidRPr="00157383">
        <w:rPr>
          <w:rStyle w:val="Emphasis"/>
        </w:rPr>
        <w:t>members of the U.S. Congress push for a sharper approach to relations with Beijing.</w:t>
      </w:r>
      <w:r>
        <w:rPr>
          <w:rStyle w:val="Emphasis"/>
        </w:rPr>
        <w:t xml:space="preserve"> </w:t>
      </w:r>
      <w:r w:rsidRPr="00EF4D54">
        <w:rPr>
          <w:sz w:val="16"/>
        </w:rPr>
        <w:t xml:space="preserve">China expressed anger and said the bill should be blocked. The House passed the measures as Washington and Beijing continue months-long trade talks. China said on Tuesday Vice Premier Liu He would travel to Washington this week, setting up a last-ditch bid for a deal that would avoid a steep increase in tariffs ordered by U.S. President Donald Trump. The House voted 414-0 for a non-binding resolution reaffirming the U.S. commitment to Taiwan. </w:t>
      </w:r>
      <w:r w:rsidRPr="00EF4D54">
        <w:rPr>
          <w:rStyle w:val="StyleUnderline"/>
        </w:rPr>
        <w:t>It also backed by unanimous voice vote the “Taiwan Assurance Act of 2019,” which supports Taiwan</w:t>
      </w:r>
      <w:r w:rsidRPr="00EF4D54">
        <w:rPr>
          <w:sz w:val="16"/>
        </w:rPr>
        <w:t xml:space="preserve"> and urges it to increase its defense spending, </w:t>
      </w:r>
      <w:r w:rsidRPr="00EF4D54">
        <w:rPr>
          <w:rStyle w:val="StyleUnderline"/>
        </w:rPr>
        <w:t>noting</w:t>
      </w:r>
      <w:r w:rsidRPr="00EF4D54">
        <w:rPr>
          <w:sz w:val="16"/>
        </w:rPr>
        <w:t xml:space="preserve"> </w:t>
      </w:r>
      <w:r w:rsidRPr="00EF4D54">
        <w:rPr>
          <w:rStyle w:val="Emphasis"/>
        </w:rPr>
        <w:t>Washington should conduct “regular sales</w:t>
      </w:r>
      <w:r w:rsidRPr="00EF4D54">
        <w:rPr>
          <w:sz w:val="16"/>
        </w:rPr>
        <w:t xml:space="preserve"> </w:t>
      </w:r>
      <w:r w:rsidRPr="00EF4D54">
        <w:rPr>
          <w:rStyle w:val="StyleUnderline"/>
        </w:rPr>
        <w:t>and defense articles” to Taiwan</w:t>
      </w:r>
      <w:r w:rsidRPr="00EF4D54">
        <w:rPr>
          <w:sz w:val="16"/>
        </w:rPr>
        <w:t xml:space="preserve"> and back Taipei’s participation in international organizations. There was no word on when the Assurance Act might come up for a vote in the Senate, which would be necessary before it could become law. Chinese foreign ministry spokesman Geng Shuang said the bill was an interference in China’s internal affairs and China had already lodged “stern representations” with Washington about it. China urged the United States to block the bill’s progress and “appropriately handle Taiwan-related issues to avoid seriously harming China-U.S. cooperation on important areas and peace and stability in the Taiwan Strait”, he said. </w:t>
      </w:r>
      <w:r w:rsidRPr="00EF4D54">
        <w:rPr>
          <w:rStyle w:val="StyleUnderline"/>
        </w:rPr>
        <w:t>Taiwan’s foreign ministry said it welcomed the “positive” move and expressed its gratitude.</w:t>
      </w:r>
      <w:r>
        <w:rPr>
          <w:rStyle w:val="StyleUnderline"/>
        </w:rPr>
        <w:t xml:space="preserve"> </w:t>
      </w:r>
      <w:r w:rsidRPr="00EF4D54">
        <w:rPr>
          <w:sz w:val="16"/>
        </w:rPr>
        <w:t xml:space="preserve">Taiwan would “continue to work hand-in-hand with the U.S. authorities to firmly deepen the Taiwan-U.S. partnership”, it added in a statement. </w:t>
      </w:r>
      <w:r w:rsidRPr="00EF4D54">
        <w:rPr>
          <w:rStyle w:val="StyleUnderline"/>
        </w:rPr>
        <w:t>The U.S. measures reflect its concern over any efforts by Beijing to influence Taiwan</w:t>
      </w:r>
      <w:r w:rsidRPr="00EF4D54">
        <w:rPr>
          <w:sz w:val="16"/>
        </w:rPr>
        <w:t>. Washington has no formal ties with Taipei, but is bound by law to help provide the island with the means to defend itself and is its main source of arms.</w:t>
      </w:r>
    </w:p>
    <w:p w:rsidR="00631250" w:rsidRPr="00201D8E" w:rsidRDefault="00631250" w:rsidP="00631250">
      <w:pPr>
        <w:pStyle w:val="Heading4"/>
      </w:pPr>
      <w:r w:rsidRPr="00201D8E">
        <w:t>There’s bipartisan support for arms sales to Taiwan – assumes the most recent sale</w:t>
      </w:r>
    </w:p>
    <w:p w:rsidR="00631250" w:rsidRDefault="00631250" w:rsidP="00631250">
      <w:r w:rsidRPr="00307D29">
        <w:rPr>
          <w:rStyle w:val="Style13ptBold"/>
        </w:rPr>
        <w:t>Seligman 7/3</w:t>
      </w:r>
      <w:r>
        <w:t xml:space="preserve"> – Lara, Pentagon correspondent for Foreign Policy, “Trump’s Fighter Jet Sale to Taiwan Advances Despite China’s Protests”, Foreign Policy, 7/3/19, </w:t>
      </w:r>
      <w:hyperlink r:id="rId75" w:history="1">
        <w:r w:rsidRPr="00C3163D">
          <w:rPr>
            <w:rStyle w:val="Hyperlink"/>
          </w:rPr>
          <w:t>https://foreignpolicy.com/2019/07/03/trumps-fighter-jet-sale-to-taiwan-advances-despite-chinas-protests-f-16-lockheed-martin/</w:t>
        </w:r>
      </w:hyperlink>
      <w:r>
        <w:t xml:space="preserve"> //JSL</w:t>
      </w:r>
    </w:p>
    <w:p w:rsidR="00631250" w:rsidRDefault="00631250" w:rsidP="00631250">
      <w:pPr>
        <w:rPr>
          <w:sz w:val="16"/>
        </w:rPr>
      </w:pPr>
      <w:r w:rsidRPr="00664B31">
        <w:rPr>
          <w:rStyle w:val="StyleUnderline"/>
        </w:rPr>
        <w:t>The Trump administration’s plan to sell more than 60 new F-16 fighter jets to Taiwan is now moving forward after longer-than-anticipated negotiations</w:t>
      </w:r>
      <w:r w:rsidRPr="00201D8E">
        <w:rPr>
          <w:sz w:val="16"/>
        </w:rPr>
        <w:t xml:space="preserve">, paving the way for a deal that is sure to prompt fresh protests from China only days after Washington and Beijing agreed to restart trade talks. Taiwan formally submitted a request for 66 “Block 70” F-16 jets, the newest version of Lockheed Martin’s legacy fighter, earlier this year, but the deal took longer than expected to hammer out due to negotiations over price and configuration of the aircraft, two officials told Foreign Policy. </w:t>
      </w:r>
      <w:r w:rsidRPr="00664B31">
        <w:rPr>
          <w:rStyle w:val="StyleUnderline"/>
        </w:rPr>
        <w:t>The goal is to move the sale to the next step by the August congressional recess, according to one administration official.</w:t>
      </w:r>
      <w:r w:rsidRPr="00201D8E">
        <w:rPr>
          <w:sz w:val="16"/>
        </w:rPr>
        <w:t xml:space="preserve"> However, it is not yet a done deal. The request must be converted into a formal proposal by the Defense and State Departments, and then formally notified to Congress. Lawmakers would then have 30 days to block the sale. Taiwan already has roughly 140 older “Block 20” F-16 jets that are currently being upgraded to the newest standard. However, China has long said the U.S. selling new F-16s to Taiwan would be a red line. “China’s position to firmly oppose arms sales to Taiwan is consistent and clear,” Chinese Foreign Ministry spokesman Geng Shuang said in March, after reports emerged that U.S. President Donald Trump’s administration had given tacit approval for the sale. “We have made stern representations to the U.S. We have urged the U.S. to fully recognize the sensitivity of this issue and the harm it will cause.” If the deal does indeed move ahead, it is sure to anger Beijing at a particularly delicate time for U.S.-China relations. The two nations recently agreed to resume trade talks amid a wide-ranging trade dispute that has roiled global markets. The agreement came as Trump continued to ease restrictions on China, reportedly removing eight companies from the Commerce Department’s blacklist and taking steps to allow telecommunications giant Huawei to purchase U.S. technology But the pause in tensions may be only temporary. The United States still has many concerns about China’s subversive economic practices, stealing of U.S. technology, ongoing military buildup, and island-building campaign in the South China Sea. Taiwan has long been a flash point for China, which does not recognize the island as an independent nation. Beijing has opposed any attempt by Taiwan to declare independence since 1949, when the two split after Mao Zedong’s Communists won China’s civil war. The United States does not recognize Taiwan, but the Taiwan Relations Act obligates the U.S. government to help the island nation maintain self-defense capabilities. </w:t>
      </w:r>
      <w:r w:rsidRPr="00664B31">
        <w:rPr>
          <w:rStyle w:val="StyleUnderline"/>
        </w:rPr>
        <w:t>The United States has long sold weapons to Taiwan.</w:t>
      </w:r>
      <w:r>
        <w:rPr>
          <w:rStyle w:val="StyleUnderline"/>
        </w:rPr>
        <w:t xml:space="preserve"> </w:t>
      </w:r>
      <w:r w:rsidRPr="00664B31">
        <w:rPr>
          <w:rStyle w:val="StyleUnderline"/>
        </w:rPr>
        <w:t>The Trump administration recently proposed a separate arms sale to Taipei</w:t>
      </w:r>
      <w:r w:rsidRPr="00201D8E">
        <w:rPr>
          <w:sz w:val="16"/>
        </w:rPr>
        <w:t>, including more than $2 billion worth of Abrams tanks, portable antitank missile systems, and other military equipment. If approved, the sale would mark one of the largest to Taiwan in recent years by the United States. But the new F-16 sale, which would be valued at a much higher price point, would be significantly more provocative. Previous administrations, including former Presidents George W. Bush and Barack Obama, rejected Taiwan’s request to buy new F-16s, likely so as not to provoke Beijing. But the Trump administration has recently become more concerned that an attack by China on Taiwan might come sooner rather than later. In January, Chinese President Xi Jinping warned that any independence efforts by Taiwan could be met by armed force, implicitly threatening the United States if it tried to intervene. “</w:t>
      </w:r>
      <w:r w:rsidRPr="00201D8E">
        <w:rPr>
          <w:rStyle w:val="Emphasis"/>
        </w:rPr>
        <w:t>There is a consensus that’s almost bipartisan in Washington that it’s time to be a bit more assertive against China</w:t>
      </w:r>
      <w:r w:rsidRPr="00201D8E">
        <w:rPr>
          <w:sz w:val="16"/>
        </w:rPr>
        <w:t xml:space="preserve">,” </w:t>
      </w:r>
      <w:r w:rsidRPr="00201D8E">
        <w:rPr>
          <w:rStyle w:val="StyleUnderline"/>
        </w:rPr>
        <w:t>Richard Aboulafia, an analyst with the Teal Group, told Foreign Policy</w:t>
      </w:r>
      <w:r w:rsidRPr="00201D8E">
        <w:rPr>
          <w:sz w:val="16"/>
        </w:rPr>
        <w:t xml:space="preserve"> in March. “</w:t>
      </w:r>
      <w:r w:rsidRPr="00201D8E">
        <w:rPr>
          <w:rStyle w:val="StyleUnderline"/>
        </w:rPr>
        <w:t>This is the part where fighters are geopolitics with wings.”</w:t>
      </w:r>
      <w:r>
        <w:rPr>
          <w:rStyle w:val="StyleUnderline"/>
        </w:rPr>
        <w:t xml:space="preserve"> </w:t>
      </w:r>
      <w:r w:rsidRPr="00201D8E">
        <w:rPr>
          <w:sz w:val="16"/>
        </w:rPr>
        <w:t>A State Department official said: “As a matter of policy, we do not comment or confirm proposed defense sales until they are formally notified to Congress.”</w:t>
      </w:r>
    </w:p>
    <w:p w:rsidR="00631250" w:rsidRPr="00924C85" w:rsidRDefault="00631250" w:rsidP="00631250">
      <w:pPr>
        <w:pStyle w:val="Heading4"/>
      </w:pPr>
      <w:r>
        <w:t>Plan costs pc – there’s strong Congressional support for closer defense ties with Taiwan</w:t>
      </w:r>
    </w:p>
    <w:p w:rsidR="00631250" w:rsidRDefault="00631250" w:rsidP="00631250">
      <w:r w:rsidRPr="007B4BCB">
        <w:rPr>
          <w:rStyle w:val="Style13ptBold"/>
        </w:rPr>
        <w:t>Carpenter 18</w:t>
      </w:r>
      <w:r>
        <w:t xml:space="preserve"> – Ted Galen, senior fellow for defense and foreign policy studies at the Cato Institute, former director of foreign policy studies and vice president for defense and foreign policy studies, “Poking the Panda: Hawks Push Stronger U.S. Support for Taiwan”, Cato Institute, 3/29/18, </w:t>
      </w:r>
      <w:hyperlink r:id="rId76" w:history="1">
        <w:r w:rsidRPr="00313412">
          <w:rPr>
            <w:rStyle w:val="Hyperlink"/>
          </w:rPr>
          <w:t>https://www.cato.org/blog/poking-panda-hawks-push-stronger-us-support-taiwan</w:t>
        </w:r>
      </w:hyperlink>
      <w:r>
        <w:t xml:space="preserve"> //JSL</w:t>
      </w:r>
    </w:p>
    <w:p w:rsidR="00631250" w:rsidRPr="003C37DE" w:rsidRDefault="00631250" w:rsidP="00631250">
      <w:pPr>
        <w:rPr>
          <w:u w:val="single"/>
        </w:rPr>
      </w:pPr>
      <w:r w:rsidRPr="0064169A">
        <w:rPr>
          <w:rStyle w:val="StyleUnderline"/>
        </w:rPr>
        <w:t>Taiwan’s supporters in Congress and the Trump administration are pushing unprecedented measures to increase Washington’s backing for the island</w:t>
      </w:r>
      <w:r w:rsidRPr="0064169A">
        <w:rPr>
          <w:sz w:val="16"/>
        </w:rPr>
        <w:t xml:space="preserve">’s de facto independence from China. On March 1, </w:t>
      </w:r>
      <w:r w:rsidRPr="0064169A">
        <w:rPr>
          <w:rStyle w:val="StyleUnderline"/>
        </w:rPr>
        <w:t>the Senate passed the Taiwan Travel Act, which the House of Representatives had previously approved</w:t>
      </w:r>
      <w:r w:rsidRPr="0064169A">
        <w:rPr>
          <w:sz w:val="16"/>
        </w:rPr>
        <w:t xml:space="preserve"> in January. The TTA states that it should be the policy of the United States to authorize officials at all levels to visit Taiwan to meet with their counterparts and allow high-level Taiwanese officials to enter the United States for meetings with U.S. officials. Notably, the TTA specifically encouraged interaction by “cabinet-level national security officials.” As I note in a new article in China-U.S. Focus, although </w:t>
      </w:r>
      <w:r w:rsidRPr="0064169A">
        <w:rPr>
          <w:rStyle w:val="StyleUnderline"/>
        </w:rPr>
        <w:t>the measure</w:t>
      </w:r>
      <w:r w:rsidRPr="0064169A">
        <w:rPr>
          <w:sz w:val="16"/>
        </w:rPr>
        <w:t xml:space="preserve"> does not compel the executive branch to change policy, it </w:t>
      </w:r>
      <w:r w:rsidRPr="0064169A">
        <w:rPr>
          <w:rStyle w:val="Emphasis"/>
        </w:rPr>
        <w:t>clearly underscores the congressional desire for closer U.S. ties, especially defense ties, with Taiwan’s government</w:t>
      </w:r>
      <w:r w:rsidRPr="0064169A">
        <w:rPr>
          <w:sz w:val="16"/>
        </w:rPr>
        <w:t xml:space="preserve">. </w:t>
      </w:r>
      <w:r w:rsidRPr="0064169A">
        <w:rPr>
          <w:rStyle w:val="StyleUnderline"/>
        </w:rPr>
        <w:t>Since the Senate passed the legislation with no dissenting votes, it reinforced the intensity of the congressional position</w:t>
      </w:r>
      <w:r w:rsidRPr="0064169A">
        <w:rPr>
          <w:sz w:val="16"/>
        </w:rPr>
        <w:t xml:space="preserve">. That President Trump signed the legislation instead of letting it go into effect without his signature signaled his agreement with the substance. Although it was not a legal requirement, Washington’s policy since it switched official diplomatic relations from Taipei to Beijing in 1979 has been to authorize only low-level (usually economic) policymakers to interact with their Taiwanese counterparts. Prominent officials such as the President, Secretary of State, and Secretary of Defense, refrain from doing so. That situation is now likely to change. </w:t>
      </w:r>
      <w:r w:rsidRPr="0064169A">
        <w:rPr>
          <w:rStyle w:val="StyleUnderline"/>
        </w:rPr>
        <w:t>Congressional activists also are pushing a new gesture of support for Taiwan</w:t>
      </w:r>
      <w:r w:rsidRPr="0064169A">
        <w:rPr>
          <w:sz w:val="16"/>
        </w:rPr>
        <w:t xml:space="preserve">, even though Beijing’s strong protests in response to the TTA have barely begun to subside. </w:t>
      </w:r>
      <w:r w:rsidRPr="0064169A">
        <w:rPr>
          <w:rStyle w:val="StyleUnderline"/>
        </w:rPr>
        <w:t>Two key Republican senators, John Cornyn</w:t>
      </w:r>
      <w:r w:rsidRPr="0064169A">
        <w:rPr>
          <w:sz w:val="16"/>
        </w:rPr>
        <w:t xml:space="preserve"> (R-TX) </w:t>
      </w:r>
      <w:r w:rsidRPr="0064169A">
        <w:rPr>
          <w:rStyle w:val="StyleUnderline"/>
        </w:rPr>
        <w:t>and James Inhofe</w:t>
      </w:r>
      <w:r w:rsidRPr="0064169A">
        <w:rPr>
          <w:sz w:val="16"/>
        </w:rPr>
        <w:t xml:space="preserve"> (R-OK), </w:t>
      </w:r>
      <w:r w:rsidRPr="0064169A">
        <w:rPr>
          <w:rStyle w:val="StyleUnderline"/>
        </w:rPr>
        <w:t>are urging President Trump to approve the sale of F-35 fighters to Taipei. Cornyn is the assistant majority leader and Inhofe is a senior member of the Armed Services Committee, so their support for such a sale is not a minor matter.</w:t>
      </w:r>
      <w:r>
        <w:rPr>
          <w:rStyle w:val="StyleUnderline"/>
        </w:rPr>
        <w:t xml:space="preserve"> </w:t>
      </w:r>
    </w:p>
    <w:p w:rsidR="00631250" w:rsidRPr="003B4F98" w:rsidRDefault="00631250" w:rsidP="00631250">
      <w:pPr>
        <w:pStyle w:val="Heading4"/>
      </w:pPr>
      <w:r w:rsidRPr="003B4F98">
        <w:t>The plan is</w:t>
      </w:r>
      <w:r>
        <w:t xml:space="preserve"> unpopular – there’s bipartisan support for arms sales to Taiwan and against policies designed to improve relations with China</w:t>
      </w:r>
    </w:p>
    <w:p w:rsidR="00631250" w:rsidRDefault="00631250" w:rsidP="00631250">
      <w:r w:rsidRPr="00E906A7">
        <w:rPr>
          <w:rStyle w:val="Style13ptBold"/>
        </w:rPr>
        <w:t>De Luce 17</w:t>
      </w:r>
      <w:r w:rsidRPr="00E906A7">
        <w:t xml:space="preserve"> – Dan, chief national security correspondent, “Senators Urge Trump to Approve Taiwan Arms Sales”, Foreign Policy, 6/23/17, </w:t>
      </w:r>
      <w:hyperlink r:id="rId77" w:history="1">
        <w:r w:rsidRPr="00E906A7">
          <w:rPr>
            <w:rStyle w:val="Hyperlink"/>
          </w:rPr>
          <w:t>https://foreignpolicy.com/2017/06/23/senators-urge-trump-to-approve-taiwan-arms-sales/</w:t>
        </w:r>
      </w:hyperlink>
      <w:r w:rsidRPr="00E906A7">
        <w:t xml:space="preserve"> //JSL</w:t>
      </w:r>
    </w:p>
    <w:p w:rsidR="00631250" w:rsidRDefault="00631250" w:rsidP="00631250">
      <w:pPr>
        <w:rPr>
          <w:sz w:val="16"/>
        </w:rPr>
      </w:pPr>
      <w:r w:rsidRPr="00883D92">
        <w:rPr>
          <w:rStyle w:val="Emphasis"/>
        </w:rPr>
        <w:t>A bipartisan group of senators</w:t>
      </w:r>
      <w:r w:rsidRPr="00883D92">
        <w:rPr>
          <w:rStyle w:val="StyleUnderline"/>
        </w:rPr>
        <w:t xml:space="preserve"> urged</w:t>
      </w:r>
      <w:r w:rsidRPr="006841A1">
        <w:rPr>
          <w:sz w:val="16"/>
        </w:rPr>
        <w:t xml:space="preserve"> President Donald </w:t>
      </w:r>
      <w:r w:rsidRPr="003B4F98">
        <w:rPr>
          <w:rStyle w:val="StyleUnderline"/>
        </w:rPr>
        <w:t>Trump</w:t>
      </w:r>
      <w:r w:rsidRPr="006841A1">
        <w:rPr>
          <w:sz w:val="16"/>
        </w:rPr>
        <w:t xml:space="preserve"> on Friday </w:t>
      </w:r>
      <w:r w:rsidRPr="003B4F98">
        <w:rPr>
          <w:rStyle w:val="StyleUnderline"/>
        </w:rPr>
        <w:t>to move ahead on</w:t>
      </w:r>
      <w:r w:rsidRPr="006841A1">
        <w:rPr>
          <w:sz w:val="16"/>
        </w:rPr>
        <w:t xml:space="preserve"> delayed </w:t>
      </w:r>
      <w:r w:rsidRPr="003B4F98">
        <w:rPr>
          <w:rStyle w:val="StyleUnderline"/>
        </w:rPr>
        <w:t>arms sales to Taiwan amid</w:t>
      </w:r>
      <w:r w:rsidRPr="006841A1">
        <w:rPr>
          <w:sz w:val="16"/>
        </w:rPr>
        <w:t xml:space="preserve"> </w:t>
      </w:r>
      <w:r w:rsidRPr="003B4F98">
        <w:rPr>
          <w:rStyle w:val="Emphasis"/>
        </w:rPr>
        <w:t>congressional concern</w:t>
      </w:r>
      <w:r w:rsidRPr="006841A1">
        <w:rPr>
          <w:sz w:val="16"/>
        </w:rPr>
        <w:t xml:space="preserve"> </w:t>
      </w:r>
      <w:r w:rsidRPr="003B4F98">
        <w:rPr>
          <w:rStyle w:val="StyleUnderline"/>
        </w:rPr>
        <w:t>the White House is ready to curry favor with Beijing</w:t>
      </w:r>
      <w:r w:rsidRPr="006841A1">
        <w:rPr>
          <w:sz w:val="16"/>
        </w:rPr>
        <w:t xml:space="preserve"> at Taipei’s expense. Four Republicans and four Democrats wrote a letter to Trump urging him to maintain firm U.S. support for Taiwan, including providing weapons it needs to defend itself against China, regardless of Washington’s diplomatic initiatives with Beijing. </w:t>
      </w:r>
      <w:r w:rsidRPr="001D054D">
        <w:rPr>
          <w:rStyle w:val="StyleUnderline"/>
        </w:rPr>
        <w:t>“We urge you to adopt a policy of regular and consistent support for Taiwan’s self-defense efforts and not allow concerns about China to take precedence over Taiwan,” according to the letter</w:t>
      </w:r>
      <w:r w:rsidRPr="006841A1">
        <w:rPr>
          <w:sz w:val="16"/>
        </w:rPr>
        <w:t xml:space="preserve"> obtained by Foreign Policy. The senators also cite a “small” number of pending arms sales to Taiwan. The administration has yet to formally notify Congress about those sales, a critical step in proceeding with an arms deal. “We urge your administration to send those notifications to Congress immediately,” the letter states. “While modest in scope, they represent an important marker in maintaining consistent U.S. support for Taiwan.” </w:t>
      </w:r>
      <w:r w:rsidRPr="00BD068F">
        <w:rPr>
          <w:rStyle w:val="StyleUnderline"/>
        </w:rPr>
        <w:t>Washington’s backing for Taipei is particularly important</w:t>
      </w:r>
      <w:r w:rsidRPr="006841A1">
        <w:rPr>
          <w:sz w:val="16"/>
        </w:rPr>
        <w:t xml:space="preserve"> given that “China has intensified its economic coercion and military intimidation tactics” against Taiwan since the election of President Tsai Ing-wen, raising tensions in the Taiwan Strait, </w:t>
      </w:r>
      <w:r w:rsidRPr="00BD068F">
        <w:rPr>
          <w:rStyle w:val="StyleUnderline"/>
        </w:rPr>
        <w:t>the senators wrote</w:t>
      </w:r>
      <w:r w:rsidRPr="006841A1">
        <w:rPr>
          <w:sz w:val="16"/>
        </w:rPr>
        <w:t xml:space="preserve">. </w:t>
      </w:r>
      <w:r w:rsidRPr="00DF2B7A">
        <w:rPr>
          <w:rStyle w:val="StyleUnderline"/>
        </w:rPr>
        <w:t xml:space="preserve">The letter reflects </w:t>
      </w:r>
      <w:r w:rsidRPr="00DF2B7A">
        <w:rPr>
          <w:rStyle w:val="Emphasis"/>
        </w:rPr>
        <w:t>anxiety</w:t>
      </w:r>
      <w:r w:rsidRPr="006841A1">
        <w:rPr>
          <w:sz w:val="16"/>
        </w:rPr>
        <w:t xml:space="preserve"> in Taiwan, and </w:t>
      </w:r>
      <w:r w:rsidRPr="00DF2B7A">
        <w:rPr>
          <w:rStyle w:val="Emphasis"/>
        </w:rPr>
        <w:t>among some U.S. officials and lawmakers that Trump could undercut four decades of support for Taipei</w:t>
      </w:r>
      <w:r w:rsidRPr="006841A1">
        <w:rPr>
          <w:sz w:val="16"/>
        </w:rPr>
        <w:t>, by design or neglect. In April, Trump told Reuters that he would consult with Chinese President Xi Jinping before speaking to Taiwan’s president to avoid causing “difficulty” for Beijing.</w:t>
      </w:r>
    </w:p>
    <w:p w:rsidR="00631250" w:rsidRDefault="00631250" w:rsidP="00631250">
      <w:pPr>
        <w:pStyle w:val="Heading4"/>
      </w:pPr>
      <w:r>
        <w:t>Congress strongly supports military aid, including arms sales, to Taiwan</w:t>
      </w:r>
    </w:p>
    <w:p w:rsidR="00631250" w:rsidRDefault="00631250" w:rsidP="00631250">
      <w:r w:rsidRPr="001E3DB6">
        <w:rPr>
          <w:rStyle w:val="Style13ptBold"/>
        </w:rPr>
        <w:t>Kan 18</w:t>
      </w:r>
      <w:r>
        <w:t xml:space="preserve"> – Shirley, specialist in Asian security affairs who worked at the Congressional Research Service for 25 years, “Congressional Support for Taiwan's Defense Through the National Defense Authorization Act”, The National Bureau of Asian Research, May 2018, </w:t>
      </w:r>
      <w:hyperlink r:id="rId78" w:history="1">
        <w:r w:rsidRPr="002175ED">
          <w:rPr>
            <w:rStyle w:val="Hyperlink"/>
          </w:rPr>
          <w:t>https://www.nbr.org/wp-content/uploads/pdfs/us-taiwan_defense_relations_roundtable_may2018.pdf</w:t>
        </w:r>
      </w:hyperlink>
      <w:r>
        <w:t xml:space="preserve"> //JSL</w:t>
      </w:r>
    </w:p>
    <w:p w:rsidR="00631250" w:rsidRPr="00130A25" w:rsidRDefault="00631250" w:rsidP="00631250">
      <w:pPr>
        <w:rPr>
          <w:sz w:val="16"/>
        </w:rPr>
      </w:pPr>
      <w:r w:rsidRPr="00130A25">
        <w:rPr>
          <w:sz w:val="16"/>
        </w:rPr>
        <w:t xml:space="preserve">Yet, contrary to such complaints, it is the PRC whose actions have upset the status quo of stability in the Indo-Pacific region. For example, in a speech in February, Representative Ted Yoho, chairman of the House Foreign Affairs Subcommittee on Asia and the Pacific, noted that China’s declaration in January of the M503 flight path was a unilateral change of the status quo in the Taiwan Strait.2 Overall, </w:t>
      </w:r>
      <w:r w:rsidRPr="006747D5">
        <w:rPr>
          <w:rStyle w:val="StyleUnderline"/>
        </w:rPr>
        <w:t>Taiwan’s sense of insecurity</w:t>
      </w:r>
      <w:r w:rsidRPr="00130A25">
        <w:rPr>
          <w:sz w:val="16"/>
        </w:rPr>
        <w:t xml:space="preserve"> as a result of such actions </w:t>
      </w:r>
      <w:r w:rsidRPr="006747D5">
        <w:rPr>
          <w:rStyle w:val="StyleUnderline"/>
        </w:rPr>
        <w:t>prompts it to seek assurances and assistance from the United States, especially by engaging with the legislative branch</w:t>
      </w:r>
      <w:r w:rsidRPr="00130A25">
        <w:rPr>
          <w:sz w:val="16"/>
        </w:rPr>
        <w:t xml:space="preserve">. Although </w:t>
      </w:r>
      <w:r w:rsidRPr="006747D5">
        <w:rPr>
          <w:rStyle w:val="StyleUnderline"/>
        </w:rPr>
        <w:t>congressional actions</w:t>
      </w:r>
      <w:r w:rsidRPr="00130A25">
        <w:rPr>
          <w:sz w:val="16"/>
        </w:rPr>
        <w:t xml:space="preserve"> might at times seem strong relative to inconsistent presidential implementation of policy, such oversight </w:t>
      </w:r>
      <w:r w:rsidRPr="006747D5">
        <w:rPr>
          <w:rStyle w:val="StyleUnderline"/>
        </w:rPr>
        <w:t>has been critical for ensuring the president’s adherence to the Taiwan Relations Act and thus for maintaining the continuity and consistency of U.S. policy on Taiwa</w:t>
      </w:r>
      <w:r w:rsidRPr="00130A25">
        <w:rPr>
          <w:sz w:val="16"/>
        </w:rPr>
        <w:t xml:space="preserve">n. This essay will discuss recent congressional support for Taiwan’s stronger self-defense, specific drivers of salient language in the NDAAs, and the implications of this legislation for U.S. policy toward Taiwan. While naval port calls generated particular controversy, the consequential part of the latest NDAA is the requirement that the defense secretary shall report to Congress in order to normalize the arms sales process for Taiwan. CONGRESSIONAL CONCERNS AND SUPPORT FOR A STRONGER TAIWAN Overall, </w:t>
      </w:r>
      <w:r w:rsidRPr="00132C4D">
        <w:rPr>
          <w:rStyle w:val="StyleUnderline"/>
        </w:rPr>
        <w:t>congressional oversight ensures the president’s adherence to the Taiwan Relations Act</w:t>
      </w:r>
      <w:r w:rsidRPr="00130A25">
        <w:rPr>
          <w:sz w:val="16"/>
        </w:rPr>
        <w:t xml:space="preserve">, enacted in 1979. In addition, </w:t>
      </w:r>
      <w:r w:rsidRPr="00C85382">
        <w:rPr>
          <w:rStyle w:val="StyleUnderline"/>
        </w:rPr>
        <w:t>Congress uniquely acts as guarantor in the U.S. government to maintain the Six Assurances that President Ronald Reagan offered to Taiwan</w:t>
      </w:r>
      <w:r w:rsidRPr="00130A25">
        <w:rPr>
          <w:sz w:val="16"/>
        </w:rPr>
        <w:t xml:space="preserve"> in 1982.3 </w:t>
      </w:r>
      <w:r w:rsidRPr="00C85382">
        <w:rPr>
          <w:rStyle w:val="StyleUnderline"/>
        </w:rPr>
        <w:t>Many members see shared interests between the United States and Taiwan</w:t>
      </w:r>
      <w:r w:rsidRPr="00130A25">
        <w:rPr>
          <w:sz w:val="16"/>
        </w:rPr>
        <w:t xml:space="preserve">, a fellow democracy, </w:t>
      </w:r>
      <w:r w:rsidRPr="00C85382">
        <w:rPr>
          <w:rStyle w:val="StyleUnderline"/>
        </w:rPr>
        <w:t>and have issued statements and taken actions supporting closer engagement with the island</w:t>
      </w:r>
      <w:r w:rsidRPr="00130A25">
        <w:rPr>
          <w:sz w:val="16"/>
        </w:rPr>
        <w:t xml:space="preserve">. When the Trump administration notified Congress of arms sales to Taiwan in June 2017, </w:t>
      </w:r>
      <w:r w:rsidRPr="005042A0">
        <w:rPr>
          <w:rStyle w:val="StyleUnderline"/>
        </w:rPr>
        <w:t>Senators Bob Menendez (the ranking Democrat on the Senate Foreign Relations Committee) and James Inhofe (the second-highest ranking Republican on the Senate Armed Services Committee</w:t>
      </w:r>
      <w:r w:rsidRPr="00130A25">
        <w:rPr>
          <w:sz w:val="16"/>
        </w:rPr>
        <w:t xml:space="preserve">, after the chairman John McCain) issued a bipartisan statement as co-chairs of the Senate Taiwan Caucus. They </w:t>
      </w:r>
      <w:r w:rsidRPr="005042A0">
        <w:rPr>
          <w:rStyle w:val="StyleUnderline"/>
        </w:rPr>
        <w:t>expressed support for the arms sales as promoting U.S. interests</w:t>
      </w:r>
      <w:r w:rsidRPr="00130A25">
        <w:rPr>
          <w:sz w:val="16"/>
        </w:rPr>
        <w:t xml:space="preserve"> in a peaceful resolution of the Taiwan question and a strong, vibrant, and democratic Taiwan.4 In a bipartisan letter to President Donald Trump before his visit to Beijing in November 2017, which Taiwan feared would result in a deal at its expense, </w:t>
      </w:r>
      <w:r w:rsidRPr="00BA37D9">
        <w:rPr>
          <w:rStyle w:val="StyleUnderline"/>
        </w:rPr>
        <w:t>Representatives Ed Royce and Eliot Engel (the chairman and ranking member, respectively, of the House Foreign Affairs Committee) reminded the president that the United States and Taiwan “have fostered a close relationship that has been of significant strategic and economic benefit to both nations</w:t>
      </w:r>
      <w:r w:rsidRPr="00130A25">
        <w:rPr>
          <w:sz w:val="16"/>
        </w:rPr>
        <w:t xml:space="preserve">; and our two peoples are bound by shared values of democracy, human rights, and rule of law.”5 Likewise, in December 2017, after a PRC diplomat threatened Taiwan, </w:t>
      </w:r>
      <w:r w:rsidRPr="00BA37D9">
        <w:rPr>
          <w:rStyle w:val="StyleUnderline"/>
        </w:rPr>
        <w:t>Senator Tom Cotton promptly issued a statement in which he</w:t>
      </w:r>
      <w:r w:rsidRPr="00130A25">
        <w:rPr>
          <w:sz w:val="16"/>
        </w:rPr>
        <w:t xml:space="preserve"> countered, “I take Beijing’s threats to use military force against Taiwan seriously. That’s why I </w:t>
      </w:r>
      <w:r w:rsidRPr="00BA37D9">
        <w:rPr>
          <w:rStyle w:val="StyleUnderline"/>
        </w:rPr>
        <w:t>urge both the president and Congress to accelerate the sale of defensive weapons to Taiwan</w:t>
      </w:r>
      <w:r w:rsidRPr="00130A25">
        <w:rPr>
          <w:sz w:val="16"/>
        </w:rPr>
        <w:t>, as well as to bring Taiwan into joint military exercises with the United States. We can’t afford to take Beijing’s saber-rattling lightly.”6 In February 2018, Senator Inhofe led a delegation of the Senate and House Armed Services Committees to visit Taiwan and other partners. Inhofe expressed U.S. support for Taiwan: “With China becoming more aggressive and intent on expanding its influence globally, the United States–Taiwan security relationship is now more important than ever.”7 The congressional delegation met with Taiwan’s president Tsai Ing-wen and senior ministers.</w:t>
      </w:r>
    </w:p>
    <w:p w:rsidR="00631250" w:rsidRDefault="00631250" w:rsidP="00631250">
      <w:pPr>
        <w:pStyle w:val="Heading4"/>
      </w:pPr>
      <w:r w:rsidRPr="00963A5E">
        <w:t>Reducing arms sales would be massively unpopular</w:t>
      </w:r>
    </w:p>
    <w:p w:rsidR="00631250" w:rsidRPr="000507A2" w:rsidRDefault="00631250" w:rsidP="00631250">
      <w:r w:rsidRPr="005A4569">
        <w:rPr>
          <w:rStyle w:val="Style13ptBold"/>
        </w:rPr>
        <w:t>Hickey 13</w:t>
      </w:r>
      <w:r>
        <w:t xml:space="preserve"> – Dennis, Distinguished Professor and Director of the Graduate Program in Global Studies in the Department of Political Science at Missouri State University, “Imbalance in the Taiwan Strait”, Parameters 43(3), Autumn 2013, </w:t>
      </w:r>
      <w:hyperlink r:id="rId79" w:history="1">
        <w:r w:rsidRPr="00B02ED8">
          <w:rPr>
            <w:rStyle w:val="Hyperlink"/>
          </w:rPr>
          <w:t>https://ssi.armywarcollege.edu/pubs/parameters/issues/Autumn_2013/4_Hickey.pdf</w:t>
        </w:r>
      </w:hyperlink>
      <w:r>
        <w:t xml:space="preserve"> //JSL</w:t>
      </w:r>
    </w:p>
    <w:p w:rsidR="00631250" w:rsidRPr="00B62F1E" w:rsidRDefault="00631250" w:rsidP="00631250">
      <w:pPr>
        <w:rPr>
          <w:sz w:val="16"/>
        </w:rPr>
      </w:pPr>
      <w:r w:rsidRPr="002C40DB">
        <w:rPr>
          <w:rStyle w:val="StyleUnderline"/>
        </w:rPr>
        <w:t>Any move to downgrade military links with Taiwan would surely generate domestic political fallout.</w:t>
      </w:r>
      <w:r w:rsidRPr="00B62F1E">
        <w:rPr>
          <w:sz w:val="16"/>
        </w:rPr>
        <w:t xml:space="preserve"> Even PRC authorities acknowledge </w:t>
      </w:r>
      <w:r w:rsidRPr="002C40DB">
        <w:rPr>
          <w:rStyle w:val="Emphasis"/>
        </w:rPr>
        <w:t>the</w:t>
      </w:r>
      <w:r w:rsidRPr="00B62F1E">
        <w:rPr>
          <w:sz w:val="16"/>
        </w:rPr>
        <w:t xml:space="preserve"> Obama </w:t>
      </w:r>
      <w:r w:rsidRPr="002C40DB">
        <w:rPr>
          <w:rStyle w:val="Emphasis"/>
        </w:rPr>
        <w:t>administration is under pressure to sell arms to Taiwan</w:t>
      </w:r>
      <w:r w:rsidRPr="00B62F1E">
        <w:rPr>
          <w:sz w:val="16"/>
        </w:rPr>
        <w:t xml:space="preserve"> and cannot easily cut off the island.33 Coming at a time when </w:t>
      </w:r>
      <w:r w:rsidRPr="00B62F1E">
        <w:rPr>
          <w:rStyle w:val="StyleUnderline"/>
        </w:rPr>
        <w:t>members of both major political parties are calling for Washington to enhance ties with Taipei</w:t>
      </w:r>
      <w:r w:rsidRPr="00B62F1E">
        <w:rPr>
          <w:sz w:val="16"/>
        </w:rPr>
        <w:t xml:space="preserve">, and when public opinion polls show many Americans still hold negative views of the PRC, </w:t>
      </w:r>
      <w:r w:rsidRPr="00B62F1E">
        <w:rPr>
          <w:rStyle w:val="StyleUnderline"/>
        </w:rPr>
        <w:t>an administration would have to be prepared for criticism</w:t>
      </w:r>
      <w:r w:rsidRPr="00B62F1E">
        <w:rPr>
          <w:sz w:val="16"/>
        </w:rPr>
        <w:t>. Conceivably, terminating America’s security support for Taiwan could cause some independence activists in Taiwan to take more aggressive steps to achieve their goal. In other words, the problem with this option is that there could be many unintended consequences.</w:t>
      </w:r>
    </w:p>
    <w:p w:rsidR="00631250" w:rsidRDefault="00631250" w:rsidP="00631250">
      <w:pPr>
        <w:rPr>
          <w:sz w:val="16"/>
        </w:rPr>
      </w:pPr>
    </w:p>
    <w:p w:rsidR="00631250" w:rsidRPr="005C2D65" w:rsidRDefault="00631250" w:rsidP="00631250"/>
    <w:p w:rsidR="00631250" w:rsidRDefault="00631250" w:rsidP="00631250">
      <w:pPr>
        <w:pStyle w:val="Heading3"/>
      </w:pPr>
      <w:r>
        <w:t>Link – Taiwan Relations General</w:t>
      </w:r>
    </w:p>
    <w:p w:rsidR="00631250" w:rsidRPr="00011515" w:rsidRDefault="00631250" w:rsidP="00631250">
      <w:pPr>
        <w:pStyle w:val="Heading4"/>
      </w:pPr>
      <w:r w:rsidRPr="00011515">
        <w:t>Taiwan extensively lobbies Congress to support their agenda</w:t>
      </w:r>
    </w:p>
    <w:p w:rsidR="00631250" w:rsidRDefault="00631250" w:rsidP="00631250">
      <w:r w:rsidRPr="00514D07">
        <w:rPr>
          <w:rStyle w:val="Style13ptBold"/>
        </w:rPr>
        <w:t>Corbeil 15</w:t>
      </w:r>
      <w:r>
        <w:t xml:space="preserve"> – Laurent Bastien, journalist who won the Brown Institute and Tow Center Award for Excellence in Computational Journalism at the Columbia University Graduate School of Journalism, “Taiwan Lobbyist Wrote Republican Party Resolution Calling for More Weapons for Taiwan”, The Intercept, 3/24/15, </w:t>
      </w:r>
      <w:hyperlink r:id="rId80" w:history="1">
        <w:r w:rsidRPr="00C3163D">
          <w:rPr>
            <w:rStyle w:val="Hyperlink"/>
          </w:rPr>
          <w:t>https://theintercept.com/2015/03/24/taiwan-lobbyist-wrote-republican-party-resolution-calling-weapons-taiwan-2/</w:t>
        </w:r>
      </w:hyperlink>
      <w:r>
        <w:t xml:space="preserve"> //JSL</w:t>
      </w:r>
    </w:p>
    <w:p w:rsidR="00631250" w:rsidRPr="00DF495F" w:rsidRDefault="00631250" w:rsidP="00631250">
      <w:pPr>
        <w:rPr>
          <w:sz w:val="16"/>
        </w:rPr>
      </w:pPr>
      <w:r w:rsidRPr="00DF495F">
        <w:rPr>
          <w:sz w:val="16"/>
        </w:rPr>
        <w:t xml:space="preserve">Neither the RNC nor Harris responded to questions about the resolution. </w:t>
      </w:r>
      <w:r w:rsidRPr="00DF3C1B">
        <w:rPr>
          <w:rStyle w:val="StyleUnderline"/>
        </w:rPr>
        <w:t>Taiwan’s Economic and Cultural Representative Office in Washington</w:t>
      </w:r>
      <w:r w:rsidRPr="00DF495F">
        <w:rPr>
          <w:sz w:val="16"/>
        </w:rPr>
        <w:t xml:space="preserve">, D.C. </w:t>
      </w:r>
      <w:r w:rsidRPr="00DF3C1B">
        <w:rPr>
          <w:rStyle w:val="StyleUnderline"/>
        </w:rPr>
        <w:t>said the RNC often passes resolutions supporting Taiwan, and that the country has “a longstanding and solid friendship” with the Republican Party.</w:t>
      </w:r>
      <w:r>
        <w:rPr>
          <w:rStyle w:val="StyleUnderline"/>
        </w:rPr>
        <w:t xml:space="preserve"> </w:t>
      </w:r>
      <w:r w:rsidRPr="00A91AB1">
        <w:rPr>
          <w:rStyle w:val="StyleUnderline"/>
        </w:rPr>
        <w:t xml:space="preserve">Taiwan engages </w:t>
      </w:r>
      <w:r w:rsidRPr="001151B3">
        <w:rPr>
          <w:rStyle w:val="StyleUnderline"/>
        </w:rPr>
        <w:t xml:space="preserve">in </w:t>
      </w:r>
      <w:r w:rsidRPr="00A91AB1">
        <w:rPr>
          <w:rStyle w:val="Emphasis"/>
        </w:rPr>
        <w:t>extensive lobbying of the U.S. government</w:t>
      </w:r>
      <w:r w:rsidRPr="00DF495F">
        <w:rPr>
          <w:sz w:val="16"/>
        </w:rPr>
        <w:t xml:space="preserve"> — not just representatives and senators but congressional staffers and even state-level officials — that receives less public attention than that of countries such as Israel and Saudi Arabia. The island nation is viewed as a wayward province by China, and the two have been locked in a bitter standoff since the end of the Chinese civil war in 1949. Taiwan, eager to narrow China’s military edge, has long seen the acquisition of advanced U.S. weapons as a national priority. But such sales would stoke already high tensions with Beijing, a risk that has led the past three U.S. administrations to rebuff the island’s demands for newer submarines and fighter jets. “We expect our political leaders to be independent of various interests,” Lee Drutman, a senior fellow at the New America Foundation’s political reform program, told The Intercept. “They’re supposed to weigh the claims that various interests might have, and try to evaluate them in some way. If they say, ‘You know what? We’re not going to do that. We’re just going to pick a side and let them write it for us,’ then what’s the point of having political parties as intermediaries? Why not just let lobbyists have seats in Congress?” Both parties, Drutman said, often outsource the drafting of statements and legislations to lobbyists, in a process with very limited transparency. </w:t>
      </w:r>
      <w:r w:rsidRPr="001151B3">
        <w:rPr>
          <w:rStyle w:val="StyleUnderline"/>
        </w:rPr>
        <w:t>With an</w:t>
      </w:r>
      <w:r w:rsidRPr="00DF495F">
        <w:rPr>
          <w:sz w:val="16"/>
        </w:rPr>
        <w:t xml:space="preserve"> </w:t>
      </w:r>
      <w:r w:rsidRPr="001151B3">
        <w:rPr>
          <w:rStyle w:val="Emphasis"/>
        </w:rPr>
        <w:t>army of lobbyists</w:t>
      </w:r>
      <w:r w:rsidRPr="00DF495F">
        <w:rPr>
          <w:sz w:val="16"/>
        </w:rPr>
        <w:t xml:space="preserve"> </w:t>
      </w:r>
      <w:r w:rsidRPr="001151B3">
        <w:rPr>
          <w:rStyle w:val="StyleUnderline"/>
        </w:rPr>
        <w:t xml:space="preserve">at its command in Washington, Taiwan embarked last year on a </w:t>
      </w:r>
      <w:r w:rsidRPr="001151B3">
        <w:rPr>
          <w:rStyle w:val="Emphasis"/>
        </w:rPr>
        <w:t>major push to sway Congress and public opinion</w:t>
      </w:r>
      <w:r w:rsidRPr="00DF495F">
        <w:rPr>
          <w:sz w:val="16"/>
        </w:rPr>
        <w:t xml:space="preserve"> </w:t>
      </w:r>
      <w:r w:rsidRPr="001151B3">
        <w:rPr>
          <w:rStyle w:val="StyleUnderline"/>
        </w:rPr>
        <w:t>in favor of expanding military ties between the two countries</w:t>
      </w:r>
      <w:r w:rsidRPr="007E74D5">
        <w:rPr>
          <w:rStyle w:val="StyleUnderline"/>
        </w:rPr>
        <w:t>. In 2014 Taiwan had at least seven lobbying groups on its payroll, at a total cost of more than $1.39 million.</w:t>
      </w:r>
      <w:r>
        <w:rPr>
          <w:rStyle w:val="StyleUnderline"/>
        </w:rPr>
        <w:t xml:space="preserve"> </w:t>
      </w:r>
      <w:r w:rsidRPr="00590C3B">
        <w:rPr>
          <w:rStyle w:val="StyleUnderline"/>
        </w:rPr>
        <w:t>Leading the charge was former Republican Senate majority leader and 1996 GOP presidential candidate Bob Dole</w:t>
      </w:r>
      <w:r w:rsidRPr="00DF495F">
        <w:rPr>
          <w:sz w:val="16"/>
        </w:rPr>
        <w:t xml:space="preserve">, who now works as a lobbyist for Alston &amp; Bird. In the past year, Dole has personally invited a number of former Bush administration officials, including former Vice President Dick Cheney and former Secretary of State Condoleezza Rice, to speak with Taiwanese diplomats. </w:t>
      </w:r>
      <w:r w:rsidRPr="00EC3D7D">
        <w:rPr>
          <w:rStyle w:val="StyleUnderline"/>
        </w:rPr>
        <w:t>Leveraging his public image to Taiwan’s advantage, he wrote an op-ed</w:t>
      </w:r>
      <w:r w:rsidRPr="00DF495F">
        <w:rPr>
          <w:sz w:val="16"/>
        </w:rPr>
        <w:t xml:space="preserve"> that appeared in the Washington Times in January </w:t>
      </w:r>
      <w:r w:rsidRPr="00EC3D7D">
        <w:rPr>
          <w:rStyle w:val="StyleUnderline"/>
        </w:rPr>
        <w:t>in which he called for increased arms sales to the island nation.</w:t>
      </w:r>
      <w:r w:rsidRPr="00DF495F">
        <w:rPr>
          <w:sz w:val="16"/>
        </w:rPr>
        <w:t xml:space="preserve"> “Taiwan’s greatest need is new submarines. It currently has four diesel electric vessels, and these are, by military and technological standards, ancient,” Dole wrote in his Washington Times op-ed. “Our government, apparently succumbing to intimidation, has taken no further action. Nor has it agreed to enable Taiwan to buy new F-16 fighters — another glaring deficiency in the nation’s arsenal.” Dole’s position as a paid lobbyist for Taiwan was not disclosed by the publication, although Dole did write that Taiwan “counts me among those assisting with its agenda in Washington.” </w:t>
      </w:r>
      <w:r w:rsidRPr="00EC3D7D">
        <w:rPr>
          <w:rStyle w:val="StyleUnderline"/>
        </w:rPr>
        <w:t xml:space="preserve">The lobbying push appears to have paid off. In 2014 Congress authorized the sale of four warships </w:t>
      </w:r>
      <w:r w:rsidRPr="00DF495F">
        <w:rPr>
          <w:sz w:val="16"/>
        </w:rPr>
        <w:t xml:space="preserve">to the island </w:t>
      </w:r>
      <w:r w:rsidRPr="00EC3D7D">
        <w:rPr>
          <w:rStyle w:val="StyleUnderline"/>
        </w:rPr>
        <w:t>and</w:t>
      </w:r>
      <w:r w:rsidRPr="00DF495F">
        <w:rPr>
          <w:sz w:val="16"/>
        </w:rPr>
        <w:t xml:space="preserve"> during the past year, </w:t>
      </w:r>
      <w:r w:rsidRPr="00EC3D7D">
        <w:rPr>
          <w:rStyle w:val="StyleUnderline"/>
        </w:rPr>
        <w:t>members of Congress introduced three other bills and resolutions that stressed the importance of Taiwan’s defensive needs.</w:t>
      </w:r>
      <w:r w:rsidRPr="00DF495F">
        <w:rPr>
          <w:sz w:val="16"/>
        </w:rPr>
        <w:t xml:space="preserve"> Meanwhile, behind the scenes, </w:t>
      </w:r>
      <w:r w:rsidRPr="00EC3D7D">
        <w:rPr>
          <w:rStyle w:val="StyleUnderline"/>
        </w:rPr>
        <w:t>lobbyists were busy inundating lawmakers with hundreds of emails and phone calls, urging them to support Taiwan on Capitol Hill</w:t>
      </w:r>
      <w:r w:rsidRPr="00DF495F">
        <w:rPr>
          <w:sz w:val="16"/>
        </w:rPr>
        <w:t>. Several employees at one lobbying firm, the Washington-based Gephardt Government Affairs, reached out to members of Congress and their staff on at least 300 occasions between the months of February and July last year, according to Justice Department records. Gephardt Government Affairs was founded by prominent Democrat Dick Gephardt, House Majority Leader from 1989 to 1995.</w:t>
      </w:r>
    </w:p>
    <w:p w:rsidR="00631250" w:rsidRPr="009F493D" w:rsidRDefault="00631250" w:rsidP="00631250">
      <w:pPr>
        <w:pStyle w:val="Heading4"/>
      </w:pPr>
      <w:r>
        <w:t>Congress overwhelmingly supports Taiwan – the Taiwan Assurance Act proves</w:t>
      </w:r>
    </w:p>
    <w:p w:rsidR="00631250" w:rsidRDefault="00631250" w:rsidP="00631250">
      <w:r w:rsidRPr="00FB179F">
        <w:rPr>
          <w:rStyle w:val="Style13ptBold"/>
        </w:rPr>
        <w:t>Mazza 19</w:t>
      </w:r>
      <w:r>
        <w:t xml:space="preserve"> – Michael, visiting fellow at AEI with a M.A. in international relations from the Johns Hopkins School of Advanced and International Studies, “Senators introduce Taiwan Assurance Act in move to review US-Taiwan relations”, American Enterprise Institute, 3/27/19, </w:t>
      </w:r>
      <w:hyperlink r:id="rId81" w:history="1">
        <w:r w:rsidRPr="00C3163D">
          <w:rPr>
            <w:rStyle w:val="Hyperlink"/>
          </w:rPr>
          <w:t>http://www.aei.org/publication/senators-introduce-taiwan-assurance-act-in-move-to-review-us-taiwan-relations/</w:t>
        </w:r>
      </w:hyperlink>
      <w:r>
        <w:t xml:space="preserve"> //JSL</w:t>
      </w:r>
    </w:p>
    <w:p w:rsidR="00631250" w:rsidRPr="007B242F" w:rsidRDefault="00631250" w:rsidP="00631250">
      <w:pPr>
        <w:rPr>
          <w:sz w:val="16"/>
        </w:rPr>
      </w:pPr>
      <w:r w:rsidRPr="00E3438F">
        <w:rPr>
          <w:rStyle w:val="StyleUnderline"/>
        </w:rPr>
        <w:t>Congress continues to act as a</w:t>
      </w:r>
      <w:r w:rsidRPr="007B242F">
        <w:rPr>
          <w:sz w:val="16"/>
        </w:rPr>
        <w:t xml:space="preserve"> </w:t>
      </w:r>
      <w:r w:rsidRPr="00E3438F">
        <w:rPr>
          <w:rStyle w:val="Emphasis"/>
        </w:rPr>
        <w:t>bastion of support for the US-Taiwan relationship</w:t>
      </w:r>
      <w:r w:rsidRPr="007B242F">
        <w:rPr>
          <w:sz w:val="16"/>
        </w:rPr>
        <w:t xml:space="preserve">. Just this week, </w:t>
      </w:r>
      <w:r w:rsidRPr="00E3438F">
        <w:rPr>
          <w:rStyle w:val="StyleUnderline"/>
        </w:rPr>
        <w:t xml:space="preserve">Senator Tom Cotton </w:t>
      </w:r>
      <w:r w:rsidRPr="007B242F">
        <w:rPr>
          <w:sz w:val="16"/>
        </w:rPr>
        <w:t xml:space="preserve">(R-AR), </w:t>
      </w:r>
      <w:r w:rsidRPr="00E3438F">
        <w:rPr>
          <w:rStyle w:val="StyleUnderline"/>
        </w:rPr>
        <w:t>along with Senators Robert Menendez</w:t>
      </w:r>
      <w:r w:rsidRPr="007B242F">
        <w:rPr>
          <w:sz w:val="16"/>
        </w:rPr>
        <w:t xml:space="preserve"> (D-NJ), </w:t>
      </w:r>
      <w:r w:rsidRPr="00E3438F">
        <w:rPr>
          <w:rStyle w:val="StyleUnderline"/>
        </w:rPr>
        <w:t xml:space="preserve">Marco Rubio </w:t>
      </w:r>
      <w:r w:rsidRPr="007B242F">
        <w:rPr>
          <w:sz w:val="16"/>
        </w:rPr>
        <w:t xml:space="preserve">(R-FL), </w:t>
      </w:r>
      <w:r w:rsidRPr="00E3438F">
        <w:rPr>
          <w:rStyle w:val="StyleUnderline"/>
        </w:rPr>
        <w:t>Ted Cruz</w:t>
      </w:r>
      <w:r w:rsidRPr="007B242F">
        <w:rPr>
          <w:sz w:val="16"/>
        </w:rPr>
        <w:t xml:space="preserve"> (R-TX), </w:t>
      </w:r>
      <w:r w:rsidRPr="00E3438F">
        <w:rPr>
          <w:rStyle w:val="StyleUnderline"/>
        </w:rPr>
        <w:t>Catherine Cortez Masto</w:t>
      </w:r>
      <w:r w:rsidRPr="007B242F">
        <w:rPr>
          <w:sz w:val="16"/>
        </w:rPr>
        <w:t xml:space="preserve"> (D-NV), </w:t>
      </w:r>
      <w:r w:rsidRPr="00E3438F">
        <w:rPr>
          <w:rStyle w:val="StyleUnderline"/>
        </w:rPr>
        <w:t>and Chris Coons</w:t>
      </w:r>
      <w:r w:rsidRPr="007B242F">
        <w:rPr>
          <w:sz w:val="16"/>
        </w:rPr>
        <w:t xml:space="preserve"> (D-DE) </w:t>
      </w:r>
      <w:r w:rsidRPr="00E3438F">
        <w:rPr>
          <w:rStyle w:val="StyleUnderline"/>
        </w:rPr>
        <w:t>introduced the Taiwan Assurance Act. The bipartisan bill</w:t>
      </w:r>
      <w:r w:rsidRPr="007B242F">
        <w:rPr>
          <w:sz w:val="16"/>
        </w:rPr>
        <w:t xml:space="preserve">, unveiled in advance of the Taiwan Relations Act’s 40th anniversary in April, </w:t>
      </w:r>
      <w:r w:rsidRPr="00E3438F">
        <w:rPr>
          <w:rStyle w:val="StyleUnderline"/>
        </w:rPr>
        <w:t>takes note of the “close relationship” between Taiwan and the United States and of that relationship’s “enormous benefit to both parties</w:t>
      </w:r>
      <w:r w:rsidRPr="007B242F">
        <w:rPr>
          <w:sz w:val="16"/>
        </w:rPr>
        <w:t xml:space="preserve"> and to the Indo-Pacific region as a whole.” It also takes note of China’s ongoing efforts to isolate, intimidate, and otherwise threaten the island. Non-binding language in </w:t>
      </w:r>
      <w:r w:rsidRPr="00912D5B">
        <w:rPr>
          <w:rStyle w:val="StyleUnderline"/>
        </w:rPr>
        <w:t>the Taiwan Assurance Act calls for “regular transfers of defense articles to Taiwan</w:t>
      </w:r>
      <w:r w:rsidRPr="007B242F">
        <w:rPr>
          <w:sz w:val="16"/>
        </w:rPr>
        <w:t xml:space="preserve">,” resumption of trade and investment talks “with the goal of reaching a bilateral free trade agreement,” and US advocacy for Taiwan’s “meaningful participation” in international organizations. Binding language mandates that the defense attaché at the American Institute in Taiwan be a general or flag officer and requires the secretary of defense to “make efforts to include Taiwanese forces in bilateral and multilateral military exercises.” This latter provision marks a step beyond previous legislation that described the “sense of Congress” as supporting Taiwan’s inclusion in such exercises. The Taiwan Assurance Act requires that the president submits to the House and Senate foreign affairs committees a report on the results of a State Department review of its Guidelines on Relations with Taiwan and on implementation of the Taiwan Travel Act. The Act encourages, but does not mandate, that the State Department guidelines “be crafted with the intent to deepen and expand United States-Taiwan relations,” in accord with “the reality that Taiwan is governed by a representative democratic government … and that Taiwan is a free and open society that respects universal human rights and democratic values,” and “be consistent with the longstanding, comprehensive, strategic, and values-based relationship.” Senator Cotton here aims to bring about a revision of the State Department guidelines, which have long inhibited smooth bilateral relations. That State Department officials cannot meet Taiwan counterparts in executive office buildings is an inconvenience that, one imagines, must have at times deterred such meetings. Refusal to treat visiting Taiwan dignitaries with the formalities and honors granted other foreign visitors denies them dignity without meaningfully advancing US interests in Asia. Ensuring that Taiwan’s foreign and defense ministers do not step foot in Washington, DC—indeed, keeping them outside the Beltway entirely—denies American senior national security officials opportunities to engage with counterparts from a country with whom the United States could one day conceivably fight alongside in a conflict with a rival nuclear power. </w:t>
      </w:r>
      <w:r w:rsidRPr="009F493D">
        <w:rPr>
          <w:rStyle w:val="StyleUnderline"/>
        </w:rPr>
        <w:t>The Cotton bill builds upon other legislation that relates to Taiwan.</w:t>
      </w:r>
      <w:r>
        <w:rPr>
          <w:rStyle w:val="StyleUnderline"/>
        </w:rPr>
        <w:t xml:space="preserve"> </w:t>
      </w:r>
      <w:r w:rsidRPr="007B242F">
        <w:rPr>
          <w:sz w:val="16"/>
        </w:rPr>
        <w:t xml:space="preserve">Last month, Senator Marco Rubio introduced the Countering the Chinese Government and Communist Party’s Political Influence Operations Act. While the act is primarily concerned with countering malign People Republic of China’s (PRC) influence in the United States, it does describe US policy as, in part, “to enhance cooperation and coordination with Australia, Canada, New Zealand, and Taiwan … whose governments and institutions have faced acute pressure from the political influence operations of the Government of China and the Communist Party of China.” This language not only recognizes the severe challenge Taiwan faces, but also treats Taiwan as no different from countries with which the United States has official diplomatic relations. </w:t>
      </w:r>
      <w:r w:rsidRPr="007B242F">
        <w:rPr>
          <w:rStyle w:val="StyleUnderline"/>
        </w:rPr>
        <w:t>Taken together, a number of acts in recent years</w:t>
      </w:r>
      <w:r w:rsidRPr="007B242F">
        <w:rPr>
          <w:sz w:val="16"/>
        </w:rPr>
        <w:t>—notably the national defense authorization acts, the Taiwan Travel Act, and the Asia Reassurance Initiative Act (ARIA)—</w:t>
      </w:r>
      <w:r w:rsidRPr="007B242F">
        <w:rPr>
          <w:rStyle w:val="StyleUnderline"/>
        </w:rPr>
        <w:t>have put the US-Taiwan relationship on firmer footing</w:t>
      </w:r>
      <w:r w:rsidRPr="007B242F">
        <w:rPr>
          <w:sz w:val="16"/>
        </w:rPr>
        <w:t xml:space="preserve">, pushing it towards a more normal relationship. In 2017, when Senator Cory Gardner first announced his intention to introduce ARIA, he promised that the bill would “unequivocally back Taiwan as our important security partner, including authorizing new arms sales and providing for enhanced diplomatic contacts in Taipei.” The senator delivered on that promise. ARIA, which President Trump signed into law in late 2018, listed Taiwan among America’s most important security partners in Asia, a list that includes US treaty allies. The act reaffirmed US commitment to Taiwan in the economic, diplomatic, and security realms; called for regular arms sales to Taiwan; and encouraged “the travel of high level United States officials to Taiwan, in accordance with the Taiwan Travel Act.” Senator Gardner further reinforced this commitment in a speech at a joint Global Taiwan Institute-Project 2049 Institute event earlier this month. </w:t>
      </w:r>
      <w:r w:rsidRPr="007B242F">
        <w:rPr>
          <w:rStyle w:val="StyleUnderline"/>
        </w:rPr>
        <w:t>The congressional view on US-Taiwan relations, Gardner said, “is that the United States must consistently grow our relationship with Taipei.</w:t>
      </w:r>
      <w:r w:rsidRPr="007B242F">
        <w:rPr>
          <w:sz w:val="16"/>
        </w:rPr>
        <w:t>” Perhaps even more ambitiously, “we must pursue every available avenue of cooperation with Taipei allowable under US law.” Indeed, there is not actually much activity that US law disallows when it comes to US-Taiwan cooperation. To whit, in February, Gardner, Cotton, and three other senators addressed a letter to Speaker of the House Nancy Pelosi encouraging her to invite Taiwan President Tsai Ing-wen to address a joint session of Congress. Such an invitation, while unlikely, would be unprecedented but entirely consistent with US law and, arguably, with the American “One China” policy as well.</w:t>
      </w:r>
    </w:p>
    <w:p w:rsidR="00631250" w:rsidRDefault="00631250" w:rsidP="00631250">
      <w:pPr>
        <w:pStyle w:val="Heading4"/>
      </w:pPr>
      <w:r>
        <w:t>The TRA is firmly entrenched in US politics – Congress wouldn’t be happy about letting the president shirk it</w:t>
      </w:r>
    </w:p>
    <w:p w:rsidR="00631250" w:rsidRDefault="00631250" w:rsidP="00631250">
      <w:r w:rsidRPr="0035333C">
        <w:rPr>
          <w:rStyle w:val="Style13ptBold"/>
        </w:rPr>
        <w:t>deLisle 19</w:t>
      </w:r>
      <w:r>
        <w:t xml:space="preserve"> – Jacques, Director of FPRI’s Asia Program, Stephen A. Cozen Professor of Law, Professor of Political Science, Director of the Center for East Asian Studies and Deputy Director of the Center for the Study of Contemporary China at the University of Pennsylvania, “The Taiwan Relations Act at 40: Political Entrenchment of Foreign Policy through Law”, Foreign Policy Research Institute, 4/8/19, </w:t>
      </w:r>
      <w:hyperlink r:id="rId82" w:history="1">
        <w:r w:rsidRPr="00C3163D">
          <w:rPr>
            <w:rStyle w:val="Hyperlink"/>
          </w:rPr>
          <w:t>https://www.fpri.org/article/2019/04/the-taiwan-relations-act-at-40-political-entrenchment-of-foreign-policy-through-law/</w:t>
        </w:r>
      </w:hyperlink>
      <w:r>
        <w:t xml:space="preserve"> //JSL</w:t>
      </w:r>
    </w:p>
    <w:p w:rsidR="00631250" w:rsidRPr="00322047" w:rsidRDefault="00631250" w:rsidP="00631250">
      <w:pPr>
        <w:rPr>
          <w:sz w:val="16"/>
        </w:rPr>
      </w:pPr>
      <w:r w:rsidRPr="0035333C">
        <w:rPr>
          <w:rStyle w:val="StyleUnderline"/>
        </w:rPr>
        <w:t>The TRA is entrenched—and entrenches U.S. Taiwan policy</w:t>
      </w:r>
      <w:r w:rsidRPr="00322047">
        <w:rPr>
          <w:sz w:val="16"/>
        </w:rPr>
        <w:t xml:space="preserve">—also </w:t>
      </w:r>
      <w:r w:rsidRPr="0035333C">
        <w:rPr>
          <w:rStyle w:val="StyleUnderline"/>
        </w:rPr>
        <w:t>because of features of U.S. constitutional law and politics</w:t>
      </w:r>
      <w:r w:rsidRPr="00322047">
        <w:rPr>
          <w:sz w:val="16"/>
        </w:rPr>
        <w:t xml:space="preserve">, specifically the separation of powers. Policy proclamations from the executive branch, joint communiqués, or statements issued by officials of the U.S. and other governments, and the like, are actions by one branch of government—albeit the dominant one in foreign affairs. They thus can be altered or reversed by the unilateral action of that same, single branch. As the litigation over Carter’s termination of the U.S.-ROC mutual defense treaty made clear, even binding international agreements can be changed by the president alone without the consent of the legislative branch. </w:t>
      </w:r>
      <w:r w:rsidRPr="0035333C">
        <w:rPr>
          <w:rStyle w:val="StyleUnderline"/>
        </w:rPr>
        <w:t>As legislation passed by Congress and signed by the president, the TRA is</w:t>
      </w:r>
      <w:r w:rsidRPr="00322047">
        <w:rPr>
          <w:sz w:val="16"/>
        </w:rPr>
        <w:t xml:space="preserve"> qualitatively different—</w:t>
      </w:r>
      <w:r w:rsidRPr="0035333C">
        <w:rPr>
          <w:rStyle w:val="StyleUnderline"/>
        </w:rPr>
        <w:t>inalterable until subsequent legislation changes it</w:t>
      </w:r>
      <w:r w:rsidRPr="00322047">
        <w:rPr>
          <w:sz w:val="16"/>
        </w:rPr>
        <w:t xml:space="preserve">. Separation of powers-related politics further insulates and entrenches the TRA and its policies. </w:t>
      </w:r>
      <w:r w:rsidRPr="0035333C">
        <w:rPr>
          <w:rStyle w:val="StyleUnderline"/>
        </w:rPr>
        <w:t xml:space="preserve">Although the president is relatively dominant in foreign affairs </w:t>
      </w:r>
      <w:r w:rsidRPr="00322047">
        <w:rPr>
          <w:sz w:val="16"/>
        </w:rPr>
        <w:t xml:space="preserve">and Congress often shirks its limited responsibility by leaving the president to take the risk of foreign policy failures, much of the time, </w:t>
      </w:r>
      <w:r w:rsidRPr="0035333C">
        <w:rPr>
          <w:rStyle w:val="Emphasis"/>
        </w:rPr>
        <w:t>U.S. policy concerning Taiwan has not been an area where Congress has been strongly inclined to cede power or duck controversial issues</w:t>
      </w:r>
      <w:r w:rsidRPr="00322047">
        <w:rPr>
          <w:sz w:val="16"/>
        </w:rPr>
        <w:t xml:space="preserve">. </w:t>
      </w:r>
      <w:r w:rsidRPr="009961E7">
        <w:rPr>
          <w:rStyle w:val="StyleUnderline"/>
        </w:rPr>
        <w:t>The relatively robust textual provisions in the TRA concerning presidential reporting, congressional review, and congressional oversight reflect at least an intention by the TRA’s framers to bind and monitor the president</w:t>
      </w:r>
      <w:r w:rsidRPr="00322047">
        <w:rPr>
          <w:sz w:val="16"/>
        </w:rPr>
        <w:t xml:space="preserve"> on Taiwan policy. </w:t>
      </w:r>
      <w:r w:rsidRPr="009961E7">
        <w:rPr>
          <w:rStyle w:val="StyleUnderline"/>
        </w:rPr>
        <w:t>Recently, Congress has become exceptionally active</w:t>
      </w:r>
      <w:r w:rsidRPr="00322047">
        <w:rPr>
          <w:sz w:val="16"/>
        </w:rPr>
        <w:t xml:space="preserve">, departing from the long-prevailing pattern of considering but not passing legislation relating to Taiwan’s status and security. </w:t>
      </w:r>
      <w:r w:rsidRPr="009961E7">
        <w:rPr>
          <w:rStyle w:val="StyleUnderline"/>
        </w:rPr>
        <w:t>In 2018-2019, Congress passed, and the president signed, a National Defense Authorization Act, the Taiwan Travel Act, and the Asia Reassurance Initiative Act.</w:t>
      </w:r>
      <w:r w:rsidRPr="00322047">
        <w:rPr>
          <w:sz w:val="16"/>
        </w:rPr>
        <w:t xml:space="preserve"> Making declarations of U.S. policy and urging—but not purporting to require—the president to take action, these laws call for possible mutual port calls by the American and Taiwanese navies, reciprocal visits by high-level officials of the U.S. and ROC governments, and enforcement of “all existing commitments” consistent with the TRA, the three Joint Communiqués, and the Six Assurances (as well as taking steps to counter efforts by Beijing to change the status quo and to support efforts by Taiwan to strengthen asymmetric defense capabilities). Another, more accidental aspect of the TRA has contributed to entrenching U.S. policy commitments to Taiwan. </w:t>
      </w:r>
      <w:r w:rsidRPr="00322047">
        <w:rPr>
          <w:rStyle w:val="StyleUnderline"/>
        </w:rPr>
        <w:t>The TRA regularly generates moments of political focus. Its arms sales provision has meant that there will be relatively regular requests and offers of tranches of weapons sales, which are a tangible and symbolic reaffirmation of the U.S.’s support for Taiwan’s security</w:t>
      </w:r>
      <w:r w:rsidRPr="00322047">
        <w:rPr>
          <w:sz w:val="16"/>
        </w:rPr>
        <w:t xml:space="preserve">, even more so in the face of the opposition and denunciation that inevitably issue forth (albeit with varying intensity) from Beijing. </w:t>
      </w:r>
      <w:r w:rsidRPr="00322047">
        <w:rPr>
          <w:rStyle w:val="StyleUnderline"/>
        </w:rPr>
        <w:t>The TRA</w:t>
      </w:r>
      <w:r w:rsidRPr="00322047">
        <w:rPr>
          <w:sz w:val="16"/>
        </w:rPr>
        <w:t>—a pivotal and largely unchanged law—</w:t>
      </w:r>
      <w:r w:rsidRPr="00322047">
        <w:rPr>
          <w:rStyle w:val="StyleUnderline"/>
        </w:rPr>
        <w:t>has a strongly commemorated enactment date</w:t>
      </w:r>
      <w:r w:rsidRPr="00322047">
        <w:rPr>
          <w:sz w:val="16"/>
        </w:rPr>
        <w:t>. Every decade or half-decade anniversary brings statements of celebration of, and support for, the TRA from official Taipei and official Washington. This year, the TRA’s 40th birthday is especially pointed, coming less than a year after the opening—and just weeks before the official opening—of the new USD 255 million AIT complex in Taipei’s Neihu district.</w:t>
      </w:r>
    </w:p>
    <w:p w:rsidR="00631250" w:rsidRDefault="00631250" w:rsidP="00631250">
      <w:pPr>
        <w:pStyle w:val="Heading4"/>
      </w:pPr>
      <w:r>
        <w:t>Strong connections give Taiwan a strong base of support in Congress</w:t>
      </w:r>
    </w:p>
    <w:p w:rsidR="00631250" w:rsidRPr="0076527E" w:rsidRDefault="00631250" w:rsidP="00631250">
      <w:r w:rsidRPr="0076527E">
        <w:rPr>
          <w:rStyle w:val="Style13ptBold"/>
        </w:rPr>
        <w:t>Bush 19</w:t>
      </w:r>
      <w:r w:rsidRPr="0076527E">
        <w:t xml:space="preserve"> – Richard, senior fellow at the Brookings Institution who holds The Michael H. Armacost Chair and Chen-Fu and Cecilia Yen Koo Chair in Taiwan Studies in the Center for East Asia Policy Studies and a joint appointment as a senior fellow in the Brookings John L. Thornton China Center, “Danger ahead? Taiwan’s politics, China’s ambitions, and US policy”, Brookings, 4/15/19, </w:t>
      </w:r>
      <w:hyperlink r:id="rId83" w:history="1">
        <w:r w:rsidRPr="0076527E">
          <w:rPr>
            <w:rStyle w:val="Hyperlink"/>
          </w:rPr>
          <w:t>https://www.brookings.edu/on-the-record/danger-ahead-taiwans-politics-chinas-ambitions-and-us-policy/</w:t>
        </w:r>
      </w:hyperlink>
      <w:r w:rsidRPr="0076527E">
        <w:t xml:space="preserve"> //JSL</w:t>
      </w:r>
    </w:p>
    <w:p w:rsidR="00631250" w:rsidRPr="00B45D9B" w:rsidRDefault="00631250" w:rsidP="00631250">
      <w:pPr>
        <w:rPr>
          <w:sz w:val="16"/>
        </w:rPr>
      </w:pPr>
      <w:r w:rsidRPr="00B45D9B">
        <w:rPr>
          <w:sz w:val="16"/>
        </w:rPr>
        <w:t xml:space="preserve">There is the perception in China that </w:t>
      </w:r>
      <w:r w:rsidRPr="0076527E">
        <w:rPr>
          <w:rStyle w:val="StyleUnderline"/>
        </w:rPr>
        <w:t>Congress is actively contributing to the pro-Taiwan side of administration policy</w:t>
      </w:r>
      <w:r w:rsidRPr="00B45D9B">
        <w:rPr>
          <w:sz w:val="16"/>
        </w:rPr>
        <w:t xml:space="preserve">. It is indeed true that </w:t>
      </w:r>
      <w:r w:rsidRPr="0076527E">
        <w:rPr>
          <w:rStyle w:val="Emphasis"/>
        </w:rPr>
        <w:t>Taiwan has a lot of support in the Congress</w:t>
      </w:r>
      <w:r w:rsidRPr="00B45D9B">
        <w:rPr>
          <w:sz w:val="16"/>
        </w:rPr>
        <w:t xml:space="preserve">. </w:t>
      </w:r>
      <w:r w:rsidRPr="0076527E">
        <w:rPr>
          <w:rStyle w:val="StyleUnderline"/>
        </w:rPr>
        <w:t>That is mainly a function of the anti-China mood on Capitol Hill. It also reflects the connections between Taiwanese-American communities in the United States and individual Members of Congress</w:t>
      </w:r>
      <w:r w:rsidRPr="00B45D9B">
        <w:rPr>
          <w:sz w:val="16"/>
        </w:rPr>
        <w:t>. What is worth noting, however, is that the pieces of legislation that Congress has passed so far to encourage enhanced diplomatic and military interaction with Taiwan has no binding effect. They express sentiments and make suggestions but do not require the president to do anything he may prefer not to do. If these pieces of legislation were cast in the form of orders, moreover, they would arguably encroach on the president’s constitutional powers as commander in chief and head diplomat.</w:t>
      </w:r>
    </w:p>
    <w:p w:rsidR="00631250" w:rsidRPr="005C2D65" w:rsidRDefault="00631250" w:rsidP="00631250"/>
    <w:p w:rsidR="00631250" w:rsidRDefault="00631250" w:rsidP="00631250">
      <w:pPr>
        <w:pStyle w:val="Heading3"/>
      </w:pPr>
      <w:r>
        <w:t xml:space="preserve">Link – Taiwan – GOP </w:t>
      </w:r>
    </w:p>
    <w:p w:rsidR="00631250" w:rsidRPr="006C4C71" w:rsidRDefault="00631250" w:rsidP="00631250">
      <w:pPr>
        <w:pStyle w:val="Heading4"/>
      </w:pPr>
      <w:r>
        <w:t>GOP opposes the plan</w:t>
      </w:r>
    </w:p>
    <w:p w:rsidR="00631250" w:rsidRDefault="00631250" w:rsidP="00631250">
      <w:r w:rsidRPr="00353A04">
        <w:rPr>
          <w:rStyle w:val="Style13ptBold"/>
        </w:rPr>
        <w:t>Temple-West 18</w:t>
      </w:r>
      <w:r>
        <w:t xml:space="preserve"> – Patrick, financial services reporter for POLITICO Pro who previously covered tax policy for Reuters, “GOP pressures Trump on Taiwan as China issues threats”, Politico, 2/2/18, </w:t>
      </w:r>
      <w:hyperlink r:id="rId84" w:history="1">
        <w:r w:rsidRPr="00313412">
          <w:rPr>
            <w:rStyle w:val="Hyperlink"/>
          </w:rPr>
          <w:t>https://www.politico.com/story/2018/02/02/china-taiwan-trump-republicans-386449</w:t>
        </w:r>
      </w:hyperlink>
      <w:r>
        <w:t xml:space="preserve"> //JSL</w:t>
      </w:r>
    </w:p>
    <w:p w:rsidR="00631250" w:rsidRDefault="00631250" w:rsidP="00631250">
      <w:pPr>
        <w:rPr>
          <w:sz w:val="16"/>
        </w:rPr>
      </w:pPr>
      <w:r w:rsidRPr="006C4C71">
        <w:rPr>
          <w:rStyle w:val="StyleUnderline"/>
        </w:rPr>
        <w:t>The president faces pressure from Taipei's Republican allies to take a harder line</w:t>
      </w:r>
      <w:r w:rsidRPr="006C4C71">
        <w:rPr>
          <w:sz w:val="16"/>
        </w:rPr>
        <w:t xml:space="preserve"> that infuriates Beijing, which has threatened to invade its island neighbor. TAIPEI — A year after a newly elected Donald Trump enraged China by taking a congratulatory phone call from the president of </w:t>
      </w:r>
      <w:r w:rsidRPr="00672542">
        <w:rPr>
          <w:rStyle w:val="StyleUnderline"/>
        </w:rPr>
        <w:t>Taiwan</w:t>
      </w:r>
      <w:r w:rsidRPr="006C4C71">
        <w:rPr>
          <w:sz w:val="16"/>
        </w:rPr>
        <w:t xml:space="preserve">, the pro-American island nation </w:t>
      </w:r>
      <w:r w:rsidRPr="00672542">
        <w:rPr>
          <w:rStyle w:val="StyleUnderline"/>
        </w:rPr>
        <w:t>is pleading for Trump’s protection against Beijing’s bullying.</w:t>
      </w:r>
      <w:r>
        <w:rPr>
          <w:rStyle w:val="StyleUnderline"/>
        </w:rPr>
        <w:t xml:space="preserve"> </w:t>
      </w:r>
      <w:r w:rsidRPr="006C4C71">
        <w:rPr>
          <w:sz w:val="16"/>
        </w:rPr>
        <w:t xml:space="preserve">At the same time, </w:t>
      </w:r>
      <w:r w:rsidRPr="00672542">
        <w:rPr>
          <w:rStyle w:val="Emphasis"/>
        </w:rPr>
        <w:t>Republicans in Congress are pressuring Trump with pro-Taiwan legislation</w:t>
      </w:r>
      <w:r w:rsidRPr="006C4C71">
        <w:rPr>
          <w:sz w:val="16"/>
        </w:rPr>
        <w:t xml:space="preserve"> that could strain his delicate relationship with China. China is already warning Trump to back off: One senior Chinese diplomat visiting Washington in December warned that his country would invade Taiwan if U.S. Navy ships dock in Taiwanese ports, an idea proposed in the annual defense spending bill Trump signed in December. In exclusive interviews here with POLITICO, </w:t>
      </w:r>
      <w:r w:rsidRPr="00672542">
        <w:rPr>
          <w:rStyle w:val="StyleUnderline"/>
        </w:rPr>
        <w:t>Taiwanese officials urged Trump to stand firm,</w:t>
      </w:r>
      <w:r w:rsidRPr="006C4C71">
        <w:rPr>
          <w:sz w:val="16"/>
        </w:rPr>
        <w:t xml:space="preserve"> saying Beijing has stepped up a campaign of political and military intimidation during the president’s first year in office. “Mainland China has a big strategy to exercise more political pressure toward Taiwan,” said Chang Hsiao-Yueh, Taiwan’s Mainland Affairs Council Minister. Chang and other officials here urged the Trump administration to step up its support for Taipei. The result is a foreign policy conundrum for Trump, who has said he wants to stand up to China’s regional aggression — but who also wants Chinese President Xi Jinping’s help on North Korea and trade issues. While Trump’s Taiwan policy remains unclear, </w:t>
      </w:r>
      <w:r w:rsidRPr="00672542">
        <w:rPr>
          <w:rStyle w:val="StyleUnderline"/>
        </w:rPr>
        <w:t>Congress is taking a lead role. In January, the House passed legislation encouraging more diplomatic contacts between Trump officials and their Taiwanese counterparts.</w:t>
      </w:r>
      <w:r w:rsidRPr="006C4C71">
        <w:rPr>
          <w:sz w:val="16"/>
        </w:rPr>
        <w:t xml:space="preserve"> That, too, has angered Beijing, which considers Taiwan a “renegade province” of China that should not have direct relations with America. A Jan. 10 editorial in the hawkish Beijing newspaper Global Times called the measure “unimaginable in the past” and said it showed that “forces in the US are attempting to flare up the Taiwan question … and use it as leverage against China.” Last week, a spokesman for China’s Taiwan affairs office said the bill “severely violates” established policy between the U.S., China and Taiwan, which has discouraged direct contacts between officials in Washington and Taipei. Taiwan has been a thorn in U.S.-China relations for decades. Beijing does not recognize the sovereignty of Taiwan, a holdout for anti-communist forces after China’s civil war ended in 1949. The U.S. treats Taiwan as a sovereign nation and sells it advanced weaponry. But through a complicated diplomatic understanding known as the “one-China” policy, the U.S. recognizes the People’s Republic of China as the sole legal government of China and not the Republic of China (the official name of Taiwan). That’s why Trump’s Dec. 2, 2016, phone call with Taiwan President Tsai Ing-wen so angered China. Trump, in a February call with Xi, smoothed feathers — and disappointed some China hawks in Congress by reaffirming the U.S.’s one-China policy, though he also suggested it could be tied to China’s willingness to bargain on trade and other issues. That, in turn has alarmed some Taiwanese leaders who fear that Trump may see their country as a potential bargaining chip in his dealings with Xi. Trump may be “prepared to use the fate of the 23 million people in Taiwan as a bargaining chip to negotiate stronger Chinese assistance on resolving the North Korean nuclear issue or to rebalance the U.S.-China economic relationship,” Paul Haenle, director of the Carnegie-Tsinghua Center, wrote last year. “Trump, being the businessman that he is, always looking to do deals. He sees international relations as transactions,” said Jason Hsu, a member of Taiwan’s legislature representing the opposition KMT party. “Ultimately, he is not concerned about human rights, freedom, democracy, freedom of speech, these are not in his thinking.” Trump has sent mixed and unclear signals about relations with Taiwan and China, said Wang Ting-yu, a legislator and member of Tsai’s Democratic Progressive Party. “The vague message is sometimes more dangerous than missiles,” Wang added. </w:t>
      </w:r>
      <w:r w:rsidRPr="00516D8D">
        <w:rPr>
          <w:rStyle w:val="StyleUnderline"/>
        </w:rPr>
        <w:t>Trump did approve the sale of $1.4 billion in U.S. arms to Taiwan last June</w:t>
      </w:r>
      <w:r w:rsidRPr="006C4C71">
        <w:rPr>
          <w:sz w:val="16"/>
        </w:rPr>
        <w:t xml:space="preserve">. But unease on the island is growing amid what Taiwanese officials call an escalating Chinese campaign of intimidation against its much smaller neighbor. Chinese warplanes have increased flights around Taiwan — with sorties of fighters and bombers armed to attack, according to Taiwan’s defense ministry. In early January, China started flying commercial jets through several lanes in the Taiwan Strait, violating a 2015 agreement. Taiwan calls the flights a “reckless” safety hazard. </w:t>
      </w:r>
      <w:r w:rsidRPr="00516D8D">
        <w:rPr>
          <w:rStyle w:val="StyleUnderline"/>
        </w:rPr>
        <w:t>The provocations are angering Taiwan’s champions on Capitol Hill,</w:t>
      </w:r>
      <w:r w:rsidRPr="006C4C71">
        <w:rPr>
          <w:sz w:val="16"/>
        </w:rPr>
        <w:t xml:space="preserve"> where Beijing is battling efforts to provide Taipei with more robust U.S. support. </w:t>
      </w:r>
      <w:r w:rsidRPr="00516D8D">
        <w:rPr>
          <w:rStyle w:val="StyleUnderline"/>
        </w:rPr>
        <w:t>Sen. Marco Rubio criticized China’s new air routes</w:t>
      </w:r>
      <w:r w:rsidRPr="006C4C71">
        <w:rPr>
          <w:sz w:val="16"/>
        </w:rPr>
        <w:t xml:space="preserve"> as “a violation of the longstanding cross-strait status quo.” </w:t>
      </w:r>
      <w:r w:rsidRPr="00516D8D">
        <w:rPr>
          <w:rStyle w:val="StyleUnderline"/>
        </w:rPr>
        <w:t>Another champion of Taiwan</w:t>
      </w:r>
      <w:r w:rsidRPr="006C4C71">
        <w:rPr>
          <w:sz w:val="16"/>
        </w:rPr>
        <w:t xml:space="preserve"> and supporter of the travel bill, </w:t>
      </w:r>
      <w:r w:rsidRPr="00516D8D">
        <w:rPr>
          <w:rStyle w:val="StyleUnderline"/>
        </w:rPr>
        <w:t>is Sen. Ted Cruz</w:t>
      </w:r>
      <w:r w:rsidRPr="006C4C71">
        <w:rPr>
          <w:sz w:val="16"/>
        </w:rPr>
        <w:t xml:space="preserve"> (R-Tex.), who met with Tsai in Houston on Jan. 8, 2017 despite Beijing’s strong objections. </w:t>
      </w:r>
    </w:p>
    <w:p w:rsidR="00631250" w:rsidRPr="006841A1" w:rsidRDefault="00631250" w:rsidP="00631250">
      <w:pPr>
        <w:pStyle w:val="Heading4"/>
      </w:pPr>
      <w:r>
        <w:t>Top Republicans support arms sales to Taiwan</w:t>
      </w:r>
    </w:p>
    <w:p w:rsidR="00631250" w:rsidRDefault="00631250" w:rsidP="00631250">
      <w:r w:rsidRPr="00FB675E">
        <w:rPr>
          <w:rStyle w:val="Style13ptBold"/>
        </w:rPr>
        <w:t>Mitchell 18</w:t>
      </w:r>
      <w:r>
        <w:t xml:space="preserve"> – Ellen, defense reporter for The Hill, “Top GOP senators push Trump to sell F-35s to Taiwan to deter China”, The Hill, 3/26/18, </w:t>
      </w:r>
      <w:hyperlink r:id="rId85" w:history="1">
        <w:r w:rsidRPr="00313412">
          <w:rPr>
            <w:rStyle w:val="Hyperlink"/>
          </w:rPr>
          <w:t>https://thehill.com/policy/defense/380362-top-gop-senators-push-trump-to-sell-f-35s-to-taiwan-to-deter-china</w:t>
        </w:r>
      </w:hyperlink>
      <w:r>
        <w:t xml:space="preserve"> //JSL</w:t>
      </w:r>
    </w:p>
    <w:p w:rsidR="00631250" w:rsidRDefault="00631250" w:rsidP="00631250">
      <w:pPr>
        <w:rPr>
          <w:rStyle w:val="StyleUnderline"/>
        </w:rPr>
      </w:pPr>
      <w:r w:rsidRPr="00924C85">
        <w:rPr>
          <w:sz w:val="16"/>
        </w:rPr>
        <w:t xml:space="preserve">Two </w:t>
      </w:r>
      <w:r w:rsidRPr="00585773">
        <w:rPr>
          <w:rStyle w:val="Emphasis"/>
        </w:rPr>
        <w:t>top Republican senators</w:t>
      </w:r>
      <w:r w:rsidRPr="00924C85">
        <w:rPr>
          <w:sz w:val="16"/>
        </w:rPr>
        <w:t xml:space="preserve"> on Monday </w:t>
      </w:r>
      <w:r w:rsidRPr="00585773">
        <w:rPr>
          <w:rStyle w:val="StyleUnderline"/>
        </w:rPr>
        <w:t>urged President Trump to sell Taiwan F-35 or F-16 fighter jets to bolster the small nation’s air defense and deter “China's aggressive military posture.”</w:t>
      </w:r>
      <w:r>
        <w:rPr>
          <w:rStyle w:val="StyleUnderline"/>
        </w:rPr>
        <w:t xml:space="preserve"> </w:t>
      </w:r>
      <w:r w:rsidRPr="00924C85">
        <w:rPr>
          <w:sz w:val="16"/>
        </w:rPr>
        <w:t xml:space="preserve">In a letter, Senate Whip John </w:t>
      </w:r>
      <w:r w:rsidRPr="00585773">
        <w:rPr>
          <w:rStyle w:val="StyleUnderline"/>
        </w:rPr>
        <w:t>Cornyn</w:t>
      </w:r>
      <w:r w:rsidRPr="00924C85">
        <w:rPr>
          <w:sz w:val="16"/>
        </w:rPr>
        <w:t xml:space="preserve"> (R-Texas) </w:t>
      </w:r>
      <w:r w:rsidRPr="00585773">
        <w:rPr>
          <w:rStyle w:val="StyleUnderline"/>
        </w:rPr>
        <w:t>and</w:t>
      </w:r>
      <w:r w:rsidRPr="00924C85">
        <w:rPr>
          <w:sz w:val="16"/>
        </w:rPr>
        <w:t xml:space="preserve"> Senate Armed Services Committee member James </w:t>
      </w:r>
      <w:r w:rsidRPr="00585773">
        <w:rPr>
          <w:rStyle w:val="StyleUnderline"/>
        </w:rPr>
        <w:t>Inhofe</w:t>
      </w:r>
      <w:r w:rsidRPr="00924C85">
        <w:rPr>
          <w:sz w:val="16"/>
        </w:rPr>
        <w:t xml:space="preserve"> (R-Okla.) </w:t>
      </w:r>
      <w:r w:rsidRPr="00585773">
        <w:rPr>
          <w:rStyle w:val="StyleUnderline"/>
        </w:rPr>
        <w:t>asked Trump to “commit to providing new, U.S.-made fighters to aid in Taiwan's self-defense.”</w:t>
      </w:r>
      <w:r>
        <w:rPr>
          <w:rStyle w:val="StyleUnderline"/>
        </w:rPr>
        <w:t xml:space="preserve"> </w:t>
      </w:r>
      <w:r w:rsidRPr="00585773">
        <w:rPr>
          <w:rStyle w:val="StyleUnderline"/>
        </w:rPr>
        <w:t>“After years of military modernization, China shows the ability to wage war against Taiwan for the first time since the 1950s. However, with your leadership, it is possible to help Taiwan remain a democracy, free to establish a relationship with China that is not driven by military coercion,” the senators wrote.</w:t>
      </w:r>
      <w:r>
        <w:rPr>
          <w:rStyle w:val="StyleUnderline"/>
        </w:rPr>
        <w:t xml:space="preserve"> </w:t>
      </w:r>
      <w:r w:rsidRPr="00924C85">
        <w:rPr>
          <w:sz w:val="16"/>
        </w:rPr>
        <w:t xml:space="preserve">Earlier this month, Taiwan defense officials publicly confirmed they were still interested in acquiring the Lockheed Martin-made F-35 joint strike fighters. Cornyn and Inhofe wrote that President Tsai Ing-wen had specifically asked about buying the Marine Corps’ F-35B variant, which takes off and lands vertically. An F-35 sale would add to Taiwan’s aging fleet of F-16 Fighting Falcons, which the United States sold the nation in 1993. The older and dwindling F-16s — down from 150 original fighters to 65 field-ready planes — are “not enough to maintain a credible defense” against China, according to the senators. "The survivability of the F-35B and modern long-range sensors could help Taiwan intercept Chinese missiles, promoting deterrence well into the next decade," they wrote. But should a F-35B sale be premature, Cornyn and Inhofe suggested that Trump sell Taiwan newer Lockheed F-16Vs. </w:t>
      </w:r>
      <w:r w:rsidRPr="00924C85">
        <w:rPr>
          <w:rStyle w:val="StyleUnderline"/>
        </w:rPr>
        <w:t>“If Taiwan's air defense fleet is allowed to degenerate in number and quality, I am concerned that it would be destabilizing and would encourage Chinese aggression to ensue,” they wrote. “Additionally, I am concerned that Taiwan's military weakness and the inability to mount a credible air force would place an undue burden on forward-deployed U.S. forces in North East Asia.”</w:t>
      </w:r>
    </w:p>
    <w:p w:rsidR="00631250" w:rsidRPr="00631250" w:rsidRDefault="00631250" w:rsidP="00631250"/>
    <w:p w:rsidR="00A76D8D" w:rsidRDefault="00A76D8D" w:rsidP="00631250">
      <w:pPr>
        <w:pStyle w:val="Heading2"/>
      </w:pPr>
      <w:r w:rsidRPr="0067499F">
        <w:t xml:space="preserve">Ukraine </w:t>
      </w:r>
    </w:p>
    <w:p w:rsidR="00631250" w:rsidRPr="00631250" w:rsidRDefault="00631250" w:rsidP="00631250">
      <w:pPr>
        <w:pStyle w:val="Heading3"/>
      </w:pPr>
      <w:r>
        <w:t>Link</w:t>
      </w:r>
      <w:r w:rsidR="000943CF">
        <w:t xml:space="preserve">—Ukraine – </w:t>
      </w:r>
      <w:r>
        <w:t>1nc</w:t>
      </w:r>
    </w:p>
    <w:p w:rsidR="00A76D8D" w:rsidRPr="0067499F" w:rsidRDefault="00A76D8D" w:rsidP="00A76D8D">
      <w:pPr>
        <w:pStyle w:val="Heading4"/>
      </w:pPr>
      <w:r w:rsidRPr="0067499F">
        <w:t>Plan saps pc – sales to Ukraine enjoy bipartisan support and help Trump rebuke criticism that he’s too soft on Putin</w:t>
      </w:r>
    </w:p>
    <w:p w:rsidR="00A76D8D" w:rsidRDefault="00A76D8D" w:rsidP="00A76D8D">
      <w:r w:rsidRPr="00703561">
        <w:rPr>
          <w:rStyle w:val="Style13ptBold"/>
        </w:rPr>
        <w:t>Desiderio</w:t>
      </w:r>
      <w:r>
        <w:rPr>
          <w:rStyle w:val="Style13ptBold"/>
        </w:rPr>
        <w:t>, 18</w:t>
      </w:r>
      <w:r w:rsidRPr="00703561">
        <w:t xml:space="preserve">— former congressional reporter for The Daily Beast, based on Capitol Hill and graduate of The George Washington University’s School of Media and Public Affairs, where he studied journalism (Andrew, “Trump Administration Approves New Weapons Sale to Ukraine, Bucking Putin,” The Daily Beast, 3/1/18, </w:t>
      </w:r>
      <w:hyperlink r:id="rId86" w:history="1">
        <w:r w:rsidRPr="00703561">
          <w:rPr>
            <w:rStyle w:val="Hyperlink"/>
          </w:rPr>
          <w:t>https://www.thedailybeast.com/trump-administration-approves-new-weapons-sale-to-ukraine-bucking-putin?ref=scroll</w:t>
        </w:r>
      </w:hyperlink>
      <w:r w:rsidRPr="00703561">
        <w:t>, AS)</w:t>
      </w:r>
    </w:p>
    <w:p w:rsidR="00A76D8D" w:rsidRPr="0067499F" w:rsidRDefault="00A76D8D" w:rsidP="00A76D8D">
      <w:pPr>
        <w:rPr>
          <w:sz w:val="16"/>
        </w:rPr>
      </w:pPr>
      <w:r w:rsidRPr="00703561">
        <w:rPr>
          <w:rStyle w:val="StyleUnderline"/>
        </w:rPr>
        <w:t>The Trump administration</w:t>
      </w:r>
      <w:r w:rsidRPr="0067499F">
        <w:rPr>
          <w:sz w:val="16"/>
        </w:rPr>
        <w:t xml:space="preserve"> on Thursday </w:t>
      </w:r>
      <w:r w:rsidRPr="00703561">
        <w:rPr>
          <w:rStyle w:val="StyleUnderline"/>
        </w:rPr>
        <w:t>approved a massive new weapons sale to Ukraine</w:t>
      </w:r>
      <w:r w:rsidRPr="0067499F">
        <w:rPr>
          <w:sz w:val="16"/>
        </w:rPr>
        <w:t xml:space="preserve">, as that country continues to defend itself against Russian-backed separatists. </w:t>
      </w:r>
      <w:r w:rsidRPr="00703561">
        <w:rPr>
          <w:rStyle w:val="StyleUnderline"/>
        </w:rPr>
        <w:t xml:space="preserve">The decision represents a </w:t>
      </w:r>
      <w:r w:rsidRPr="00703561">
        <w:rPr>
          <w:rStyle w:val="Emphasis"/>
        </w:rPr>
        <w:t>show of force against</w:t>
      </w:r>
      <w:r w:rsidRPr="00703561">
        <w:rPr>
          <w:rStyle w:val="StyleUnderline"/>
        </w:rPr>
        <w:t xml:space="preserve"> </w:t>
      </w:r>
      <w:r w:rsidRPr="0067499F">
        <w:rPr>
          <w:sz w:val="16"/>
        </w:rPr>
        <w:t xml:space="preserve">Russian President Vladimir </w:t>
      </w:r>
      <w:r w:rsidRPr="00703561">
        <w:rPr>
          <w:rStyle w:val="Emphasis"/>
        </w:rPr>
        <w:t>Putin</w:t>
      </w:r>
      <w:r w:rsidRPr="0067499F">
        <w:rPr>
          <w:sz w:val="16"/>
        </w:rPr>
        <w:t xml:space="preserve">, as the United States and its allies continue to accuse Moscow of destabilizing eastern Europe and the Middle East through the use of military incursions and cyber warfare. </w:t>
      </w:r>
      <w:r w:rsidRPr="00703561">
        <w:rPr>
          <w:rStyle w:val="StyleUnderline"/>
        </w:rPr>
        <w:t>The $47 million sale includes 210 Javelin anti-tank missiles and 37 launch units</w:t>
      </w:r>
      <w:r w:rsidRPr="0067499F">
        <w:rPr>
          <w:sz w:val="16"/>
        </w:rPr>
        <w:t xml:space="preserve">, the State Department said, </w:t>
      </w:r>
      <w:r w:rsidRPr="00703561">
        <w:rPr>
          <w:rStyle w:val="StyleUnderline"/>
        </w:rPr>
        <w:t xml:space="preserve">and it comes less than three months after the administration approved a similar </w:t>
      </w:r>
      <w:r w:rsidRPr="00703561">
        <w:rPr>
          <w:rStyle w:val="Emphasis"/>
        </w:rPr>
        <w:t xml:space="preserve">lethal defensive weapons </w:t>
      </w:r>
      <w:r w:rsidRPr="00703561">
        <w:rPr>
          <w:rStyle w:val="StyleUnderline"/>
        </w:rPr>
        <w:t>sale.</w:t>
      </w:r>
      <w:r>
        <w:rPr>
          <w:rStyle w:val="StyleUnderline"/>
        </w:rPr>
        <w:t xml:space="preserve"> </w:t>
      </w:r>
      <w:r w:rsidRPr="0067499F">
        <w:rPr>
          <w:sz w:val="16"/>
        </w:rPr>
        <w:t xml:space="preserve">“This proposed sale will contribute to the foreign policy and national security of the United States by improving the security of Ukraine,” the department said. “The Javelin system will help Ukraine build its long-term defense capacity to defend its sovereignty and territorial integrity in order to meet its national defense requirements.” </w:t>
      </w:r>
      <w:r w:rsidRPr="0067499F">
        <w:rPr>
          <w:rStyle w:val="StyleUnderline"/>
        </w:rPr>
        <w:t>Congress has 30 days to nix the sale, but lawmakers</w:t>
      </w:r>
      <w:r w:rsidRPr="00703561">
        <w:rPr>
          <w:rStyle w:val="StyleUnderline"/>
        </w:rPr>
        <w:t xml:space="preserve"> from both parties have been supportive of such measures in the past and are unlikely to block it. </w:t>
      </w:r>
      <w:r w:rsidRPr="00703561">
        <w:rPr>
          <w:rStyle w:val="Emphasis"/>
        </w:rPr>
        <w:t>Republicans</w:t>
      </w:r>
      <w:r w:rsidRPr="00703561">
        <w:rPr>
          <w:rStyle w:val="StyleUnderline"/>
        </w:rPr>
        <w:t xml:space="preserve">, in particular, have </w:t>
      </w:r>
      <w:r w:rsidRPr="00703561">
        <w:rPr>
          <w:rStyle w:val="Emphasis"/>
        </w:rPr>
        <w:t>praised the administration</w:t>
      </w:r>
      <w:r w:rsidRPr="00703561">
        <w:rPr>
          <w:rStyle w:val="StyleUnderline"/>
        </w:rPr>
        <w:t xml:space="preserve"> for approving weapons sales to Ukraine in the past, and </w:t>
      </w:r>
      <w:r w:rsidRPr="0067499F">
        <w:rPr>
          <w:sz w:val="16"/>
        </w:rPr>
        <w:t xml:space="preserve">have </w:t>
      </w:r>
      <w:r w:rsidRPr="00703561">
        <w:rPr>
          <w:rStyle w:val="StyleUnderline"/>
        </w:rPr>
        <w:t>pointed to those actions to rebut criticisms that the Trump administration hasn’t been tough enough on Russia</w:t>
      </w:r>
      <w:r w:rsidRPr="0067499F">
        <w:rPr>
          <w:sz w:val="16"/>
        </w:rPr>
        <w:t>—</w:t>
      </w:r>
      <w:r w:rsidRPr="00703561">
        <w:rPr>
          <w:rStyle w:val="StyleUnderline"/>
        </w:rPr>
        <w:t>particularly when it comes to</w:t>
      </w:r>
      <w:r w:rsidRPr="0067499F">
        <w:rPr>
          <w:sz w:val="16"/>
        </w:rPr>
        <w:t xml:space="preserve"> mandatory </w:t>
      </w:r>
      <w:r w:rsidRPr="00703561">
        <w:rPr>
          <w:rStyle w:val="StyleUnderline"/>
        </w:rPr>
        <w:t>sanctions</w:t>
      </w:r>
      <w:r w:rsidRPr="0067499F">
        <w:rPr>
          <w:sz w:val="16"/>
        </w:rPr>
        <w:t xml:space="preserve"> against Moscow, many of which have not yet been implemented as required by law. </w:t>
      </w:r>
      <w:r w:rsidRPr="00703561">
        <w:rPr>
          <w:rStyle w:val="StyleUnderline"/>
        </w:rPr>
        <w:t>Democrats</w:t>
      </w:r>
      <w:r w:rsidRPr="0067499F">
        <w:rPr>
          <w:sz w:val="16"/>
        </w:rPr>
        <w:t xml:space="preserve"> have derided President Donald Trump and Secretary of State Rex Tillerson over the non-implementation of new sanctions against Russia that Congress passed overwhelmingly last year. But when it comes to providing military assistance to Ukraine and sanctioning alleged Russian human-rights abusers, they’ve </w:t>
      </w:r>
      <w:r w:rsidRPr="00703561">
        <w:rPr>
          <w:rStyle w:val="StyleUnderline"/>
        </w:rPr>
        <w:t>praised Trump and other top officials.</w:t>
      </w:r>
      <w:r>
        <w:rPr>
          <w:rStyle w:val="StyleUnderline"/>
        </w:rPr>
        <w:t xml:space="preserve"> </w:t>
      </w:r>
      <w:r w:rsidRPr="0067499F">
        <w:rPr>
          <w:sz w:val="16"/>
        </w:rPr>
        <w:t xml:space="preserve">Thursday’s announcement runs counter to a controversial change that was made to the Republican party platform in 2016. The Daily Beast reported at the time that top Trump campaign officials tried to soften language in the party’s official platform about military aid to Ukraine in order to make it more Russia-friendly. Trump’s former campaign chairman Paul Manafort, who has been indicted by special counsel Robert Mueller, used to work for Ukraine’s pro-Kremlin former president, Viktor Yanukovych. In December, a GOP delegate said Trump himself was directly involved in the platform change. </w:t>
      </w:r>
      <w:r w:rsidRPr="00703561">
        <w:rPr>
          <w:rStyle w:val="StyleUnderline"/>
        </w:rPr>
        <w:t>Rep. Mac Thornberry (R-TX), the chairman of the House Armed Services Committee</w:t>
      </w:r>
      <w:r w:rsidRPr="0067499F">
        <w:rPr>
          <w:sz w:val="16"/>
        </w:rPr>
        <w:t xml:space="preserve">, told The Daily Beast on Wednesday that the </w:t>
      </w:r>
      <w:r w:rsidRPr="00703561">
        <w:rPr>
          <w:rStyle w:val="StyleUnderline"/>
        </w:rPr>
        <w:t xml:space="preserve">administration should be </w:t>
      </w:r>
      <w:r w:rsidRPr="00703561">
        <w:rPr>
          <w:rStyle w:val="Emphasis"/>
        </w:rPr>
        <w:t>doing more to ensure that Moscow pays a price</w:t>
      </w:r>
      <w:r w:rsidRPr="0067499F">
        <w:rPr>
          <w:sz w:val="16"/>
        </w:rPr>
        <w:t xml:space="preserve">—including the full implementation of those congressionally mandated sanctions. Still, </w:t>
      </w:r>
      <w:r w:rsidRPr="00703561">
        <w:rPr>
          <w:rStyle w:val="StyleUnderline"/>
        </w:rPr>
        <w:t>Thornberry said</w:t>
      </w:r>
      <w:r w:rsidRPr="0067499F">
        <w:rPr>
          <w:sz w:val="16"/>
        </w:rPr>
        <w:t xml:space="preserve"> Thursday, </w:t>
      </w:r>
      <w:r w:rsidRPr="00703561">
        <w:rPr>
          <w:rStyle w:val="StyleUnderline"/>
        </w:rPr>
        <w:t>Trump’s team is doing more to counter Russian aggression than the Obama administration.</w:t>
      </w:r>
      <w:r>
        <w:rPr>
          <w:rStyle w:val="StyleUnderline"/>
        </w:rPr>
        <w:t xml:space="preserve"> </w:t>
      </w:r>
      <w:r w:rsidRPr="0067499F">
        <w:rPr>
          <w:sz w:val="16"/>
        </w:rPr>
        <w:t>“</w:t>
      </w:r>
      <w:r w:rsidRPr="00703561">
        <w:rPr>
          <w:rStyle w:val="StyleUnderline"/>
        </w:rPr>
        <w:t>By</w:t>
      </w:r>
      <w:r w:rsidRPr="0067499F">
        <w:rPr>
          <w:sz w:val="16"/>
        </w:rPr>
        <w:t xml:space="preserve"> renewing strategies to confront Russia in the National Security Strategy and National Defense Strategy, </w:t>
      </w:r>
      <w:r w:rsidRPr="00703561">
        <w:rPr>
          <w:rStyle w:val="StyleUnderline"/>
        </w:rPr>
        <w:t>agreeing to help arm Ukraine</w:t>
      </w:r>
      <w:r w:rsidRPr="0067499F">
        <w:rPr>
          <w:sz w:val="16"/>
        </w:rPr>
        <w:t xml:space="preserve"> and restoring America’s military strength, </w:t>
      </w:r>
      <w:r w:rsidRPr="00703561">
        <w:rPr>
          <w:rStyle w:val="StyleUnderline"/>
        </w:rPr>
        <w:t>the Trump administration is taking important steps to turn that trend around</w:t>
      </w:r>
      <w:r w:rsidRPr="0067499F">
        <w:rPr>
          <w:sz w:val="16"/>
        </w:rPr>
        <w:t>, but much more needs to be done,” Thornberry said in a statement. The timing of Thursday’s weapons announcement likely wasn’t lost on top administration officials. It came on the same day that Putin revealed that Russia has successfully developed “invincible” nuclear weapons that can “reach anywhere in the world.”</w:t>
      </w:r>
    </w:p>
    <w:p w:rsidR="00631250" w:rsidRDefault="00631250" w:rsidP="00631250">
      <w:pPr>
        <w:pStyle w:val="Heading3"/>
      </w:pPr>
      <w:r>
        <w:t>Link – Ukraine – Bipartisan Opposition</w:t>
      </w:r>
    </w:p>
    <w:p w:rsidR="00A76D8D" w:rsidRPr="0067499F" w:rsidRDefault="00A76D8D" w:rsidP="00A76D8D">
      <w:pPr>
        <w:pStyle w:val="Heading4"/>
      </w:pPr>
      <w:r w:rsidRPr="0067499F">
        <w:t>Sending lethal arms to Ukraine is bipartisan and popular—lawmakers pushed increased assistance to deter Russia and secure NATO alliance</w:t>
      </w:r>
    </w:p>
    <w:p w:rsidR="00A76D8D" w:rsidRDefault="00A76D8D" w:rsidP="00A76D8D">
      <w:pPr>
        <w:spacing w:after="0"/>
      </w:pPr>
      <w:r>
        <w:rPr>
          <w:rStyle w:val="Style13ptBold"/>
        </w:rPr>
        <w:t>Gould, 18</w:t>
      </w:r>
      <w:r w:rsidRPr="00A90B4A">
        <w:t xml:space="preserve">—Staff Reporter at Defense News, Graduated from Columbia University with a degree in Journalism (Joe, “US lawmakers urge Trump to arm Ukraine, break silence on Russian blockade,” </w:t>
      </w:r>
      <w:r>
        <w:t xml:space="preserve">Defense News, </w:t>
      </w:r>
      <w:r w:rsidRPr="00A90B4A">
        <w:t xml:space="preserve">11/26/18, </w:t>
      </w:r>
      <w:hyperlink r:id="rId87" w:history="1">
        <w:r w:rsidRPr="00A90B4A">
          <w:rPr>
            <w:rStyle w:val="Hyperlink"/>
          </w:rPr>
          <w:t>https://www.defensenews.com/congress/2018/11/26/us-lawmakers-urge-trump-to-arm-ukraine-break-silence-on-russian-blockade/</w:t>
        </w:r>
      </w:hyperlink>
      <w:r w:rsidRPr="00A90B4A">
        <w:t>, AS)</w:t>
      </w:r>
    </w:p>
    <w:p w:rsidR="00A76D8D" w:rsidRDefault="00A76D8D" w:rsidP="00A76D8D">
      <w:pPr>
        <w:spacing w:after="0"/>
      </w:pPr>
      <w:r>
        <w:t>2018 defense bill authorized US to provide Ukraine maritime aid</w:t>
      </w:r>
    </w:p>
    <w:p w:rsidR="00A76D8D" w:rsidRPr="0067499F" w:rsidRDefault="00A76D8D" w:rsidP="00A76D8D">
      <w:pPr>
        <w:spacing w:after="0"/>
        <w:rPr>
          <w:sz w:val="16"/>
        </w:rPr>
      </w:pPr>
      <w:r w:rsidRPr="0067499F">
        <w:rPr>
          <w:sz w:val="16"/>
        </w:rPr>
        <w:t xml:space="preserve">WASHINGTON — </w:t>
      </w:r>
      <w:r w:rsidRPr="00A90B4A">
        <w:rPr>
          <w:rStyle w:val="StyleUnderline"/>
        </w:rPr>
        <w:t xml:space="preserve">Lawmakers </w:t>
      </w:r>
      <w:r w:rsidRPr="00A90B4A">
        <w:rPr>
          <w:rStyle w:val="Emphasis"/>
        </w:rPr>
        <w:t>from both sides of the aisle</w:t>
      </w:r>
      <w:r w:rsidRPr="00A90B4A">
        <w:rPr>
          <w:rStyle w:val="StyleUnderline"/>
        </w:rPr>
        <w:t xml:space="preserve"> are pressuring U.S. President Donald Trump to take a </w:t>
      </w:r>
      <w:r w:rsidRPr="00A90B4A">
        <w:rPr>
          <w:rStyle w:val="Emphasis"/>
        </w:rPr>
        <w:t>tougher line on Moscow</w:t>
      </w:r>
      <w:r w:rsidRPr="0067499F">
        <w:rPr>
          <w:sz w:val="16"/>
        </w:rPr>
        <w:t xml:space="preserve"> after an incident at sea between Ukraine and Russia, which is ratcheting tensions between the two neighbors. Several lawmakers expressed concerns after the Ukrainian navy said Russian ships fired on and seized three of its artillery ships Sunday, wounding six Ukrainian crew members. Russia also closed the Kerch Strait, a key waterway between the Azov Sea and Black Sea, placing the two countries the closest they’ve been to open conflict since Moscow annexed Crimea from Ukraine in 2014. The incident suggests U.S. and European actions have failed to deter Russian aggression and raised the question whether Trump will attempt to rally allies As the conflict unfolded on Sunday, Trump hit European partners with a Twitter attack over NATO burden-sharing: “The European Union, for many years, has taken advantage of us on Trade, and then they don’t live up to their Military commitment through NATO. Things must change fast! </w:t>
      </w:r>
      <w:r w:rsidRPr="00A90B4A">
        <w:rPr>
          <w:rStyle w:val="StyleUnderline"/>
        </w:rPr>
        <w:t>Though several world leaders have blamed Russian aggression</w:t>
      </w:r>
      <w:r w:rsidRPr="0067499F">
        <w:rPr>
          <w:sz w:val="16"/>
        </w:rPr>
        <w:t xml:space="preserve"> in the incident, </w:t>
      </w:r>
      <w:r w:rsidRPr="00A90B4A">
        <w:rPr>
          <w:rStyle w:val="StyleUnderline"/>
        </w:rPr>
        <w:t>Trump seemed reluctant to do so</w:t>
      </w:r>
      <w:r w:rsidRPr="0067499F">
        <w:rPr>
          <w:sz w:val="16"/>
        </w:rPr>
        <w:t xml:space="preserve"> Monday </w:t>
      </w:r>
      <w:r w:rsidRPr="00A90B4A">
        <w:rPr>
          <w:rStyle w:val="StyleUnderline"/>
        </w:rPr>
        <w:t>when reporters asked how he felt about the clash</w:t>
      </w:r>
      <w:r w:rsidRPr="0067499F">
        <w:rPr>
          <w:sz w:val="16"/>
        </w:rPr>
        <w:t xml:space="preserve">. </w:t>
      </w:r>
      <w:r w:rsidRPr="00A90B4A">
        <w:rPr>
          <w:rStyle w:val="StyleUnderline"/>
        </w:rPr>
        <w:t>Trump said, “not good. Not happy about it at all,” adding, “we do not like what’s happening either way. And hopefully it will get straightened out.”</w:t>
      </w:r>
      <w:r>
        <w:rPr>
          <w:rStyle w:val="StyleUnderline"/>
        </w:rPr>
        <w:t xml:space="preserve"> </w:t>
      </w:r>
      <w:r w:rsidRPr="0067499F">
        <w:rPr>
          <w:sz w:val="16"/>
        </w:rPr>
        <w:t xml:space="preserve">On Monday, </w:t>
      </w:r>
      <w:r w:rsidRPr="00A90B4A">
        <w:rPr>
          <w:rStyle w:val="StyleUnderline"/>
        </w:rPr>
        <w:t xml:space="preserve">the House Foreign Affairs Committee’s ranking member, Rep. Eliot Engel, D-N.Y., said Trump was </w:t>
      </w:r>
      <w:r w:rsidRPr="00A90B4A">
        <w:rPr>
          <w:rStyle w:val="Emphasis"/>
        </w:rPr>
        <w:t>sending the wrong message</w:t>
      </w:r>
      <w:r w:rsidRPr="00A90B4A">
        <w:rPr>
          <w:rStyle w:val="StyleUnderline"/>
        </w:rPr>
        <w:t>,</w:t>
      </w:r>
      <w:r w:rsidRPr="0067499F">
        <w:rPr>
          <w:sz w:val="16"/>
        </w:rPr>
        <w:t xml:space="preserve"> that NATO is divided and unwilling to react, just as Russian President Vladimir Putin is testing its resolve. </w:t>
      </w:r>
      <w:r w:rsidRPr="00A90B4A">
        <w:rPr>
          <w:rStyle w:val="StyleUnderline"/>
        </w:rPr>
        <w:t>Engel</w:t>
      </w:r>
      <w:r w:rsidRPr="0067499F">
        <w:rPr>
          <w:sz w:val="16"/>
        </w:rPr>
        <w:t xml:space="preserve">, likely to become the </w:t>
      </w:r>
      <w:r w:rsidRPr="00A90B4A">
        <w:rPr>
          <w:rStyle w:val="StyleUnderline"/>
        </w:rPr>
        <w:t>committee chairman</w:t>
      </w:r>
      <w:r w:rsidRPr="0067499F">
        <w:rPr>
          <w:sz w:val="16"/>
        </w:rPr>
        <w:t xml:space="preserve"> when the House comes under Democratic control </w:t>
      </w:r>
      <w:r w:rsidRPr="00A90B4A">
        <w:rPr>
          <w:rStyle w:val="StyleUnderline"/>
        </w:rPr>
        <w:t xml:space="preserve">in January, called for a unified and forceful response from the U.S. and its allies, </w:t>
      </w:r>
      <w:r w:rsidRPr="0067499F">
        <w:rPr>
          <w:sz w:val="16"/>
        </w:rPr>
        <w:t>short of war. “We have to work with our allies in the NATO alliance, and what bothers me is President Trump has trashed the NATO alliance,” Engel told Defense News on Monday. “</w:t>
      </w:r>
      <w:r w:rsidRPr="00A90B4A">
        <w:rPr>
          <w:rStyle w:val="StyleUnderline"/>
        </w:rPr>
        <w:t>It’s very difficult when you have the president cozying up to Putin once again, not having a very strong response so far</w:t>
      </w:r>
      <w:r w:rsidRPr="0067499F">
        <w:rPr>
          <w:sz w:val="16"/>
        </w:rPr>
        <w:t xml:space="preserve"> — letting Putin think there will be a lot of handwringing and talk, but not a lot of action.” “I </w:t>
      </w:r>
      <w:r w:rsidRPr="00A90B4A">
        <w:rPr>
          <w:rStyle w:val="StyleUnderline"/>
        </w:rPr>
        <w:t>think it was pretty poor taste and timing for the president to issue a statement about burden-sharing at a time when Russian expansion is full blown,</w:t>
      </w:r>
      <w:r w:rsidRPr="0067499F">
        <w:rPr>
          <w:sz w:val="16"/>
        </w:rPr>
        <w:t xml:space="preserve">” Engel added. </w:t>
      </w:r>
      <w:r w:rsidRPr="00A90B4A">
        <w:rPr>
          <w:rStyle w:val="StyleUnderline"/>
        </w:rPr>
        <w:t>“That sends a message to Russia that we’re thrashing our allies and not going to be willing to work in tandem with them and the NATO alliance.”</w:t>
      </w:r>
      <w:r w:rsidRPr="0067499F">
        <w:rPr>
          <w:sz w:val="16"/>
        </w:rPr>
        <w:t xml:space="preserve"> </w:t>
      </w:r>
      <w:r w:rsidRPr="00A90B4A">
        <w:rPr>
          <w:rStyle w:val="StyleUnderline"/>
        </w:rPr>
        <w:t xml:space="preserve">Engel also repeated his support for </w:t>
      </w:r>
      <w:r w:rsidRPr="00A90B4A">
        <w:rPr>
          <w:rStyle w:val="Emphasis"/>
        </w:rPr>
        <w:t>sending Ukraine defensive weaponry</w:t>
      </w:r>
      <w:r w:rsidRPr="00A90B4A">
        <w:rPr>
          <w:rStyle w:val="StyleUnderline"/>
        </w:rPr>
        <w:t>,</w:t>
      </w:r>
      <w:r w:rsidRPr="0067499F">
        <w:rPr>
          <w:sz w:val="16"/>
        </w:rPr>
        <w:t xml:space="preserve"> which could make Putin reconsider engaging in aggression “If Putin starts seeing Russian soldier fatalities, that changes his equation,” Engel said. Spain and Germany on Monday joined European Union calls on Russia to release Ukrainian sailors and ships, while U.S. Ambassador Nikki Haley — during a United Nations Security Council meeting Monday — called on Russia to “immediately cease its unlawful conduct” in the Black Sea. Russia, meanwhile, called Ukraine’s actions “dangerous” and said the three Ukrainian vessels illegally crossed into Russian waters. </w:t>
      </w:r>
      <w:r w:rsidRPr="00A90B4A">
        <w:rPr>
          <w:rStyle w:val="StyleUnderline"/>
        </w:rPr>
        <w:t>Senate Armed Services Committee chairman Jim Inhofe</w:t>
      </w:r>
      <w:r w:rsidRPr="0067499F">
        <w:rPr>
          <w:sz w:val="16"/>
        </w:rPr>
        <w:t xml:space="preserve">, R-Okla., threatened new sanctions on Russia, and </w:t>
      </w:r>
      <w:r w:rsidRPr="00A90B4A">
        <w:rPr>
          <w:rStyle w:val="StyleUnderline"/>
        </w:rPr>
        <w:t>called for a coordinated response between the U.S. and its European allies.</w:t>
      </w:r>
      <w:r>
        <w:rPr>
          <w:rStyle w:val="StyleUnderline"/>
        </w:rPr>
        <w:t xml:space="preserve"> </w:t>
      </w:r>
      <w:r w:rsidRPr="0067499F">
        <w:rPr>
          <w:sz w:val="16"/>
        </w:rPr>
        <w:t xml:space="preserve">“If Putin continues his Black Sea bullying, </w:t>
      </w:r>
      <w:r w:rsidRPr="00A90B4A">
        <w:rPr>
          <w:rStyle w:val="StyleUnderline"/>
        </w:rPr>
        <w:t>the United States</w:t>
      </w:r>
      <w:r w:rsidRPr="0067499F">
        <w:rPr>
          <w:sz w:val="16"/>
        </w:rPr>
        <w:t xml:space="preserve"> and Europe </w:t>
      </w:r>
      <w:r w:rsidRPr="00A90B4A">
        <w:rPr>
          <w:rStyle w:val="StyleUnderline"/>
        </w:rPr>
        <w:t>must consider</w:t>
      </w:r>
      <w:r w:rsidRPr="0067499F">
        <w:rPr>
          <w:sz w:val="16"/>
        </w:rPr>
        <w:t xml:space="preserve"> imposing additional sanctions on Russia, inserting a greater U.S. and NATO presence in the Black Sea region and </w:t>
      </w:r>
      <w:r w:rsidRPr="00A90B4A">
        <w:rPr>
          <w:rStyle w:val="StyleUnderline"/>
        </w:rPr>
        <w:t>increasing military assistance for Ukraine</w:t>
      </w:r>
      <w:r w:rsidRPr="0067499F">
        <w:rPr>
          <w:sz w:val="16"/>
        </w:rPr>
        <w:t xml:space="preserve">, as called for in the [2018 defense policy law],” Inhofe said in a statement Monday. </w:t>
      </w:r>
      <w:r w:rsidRPr="00A90B4A">
        <w:rPr>
          <w:rStyle w:val="StyleUnderline"/>
        </w:rPr>
        <w:t>Congress authorized</w:t>
      </w:r>
      <w:r w:rsidRPr="0067499F">
        <w:rPr>
          <w:sz w:val="16"/>
        </w:rPr>
        <w:t xml:space="preserve"> the government to provide Ukraine with </w:t>
      </w:r>
      <w:r w:rsidRPr="00A90B4A">
        <w:rPr>
          <w:rStyle w:val="StyleUnderline"/>
        </w:rPr>
        <w:t xml:space="preserve">air defense and coastal defense radars, naval mine and countermine capabilities, and littoral-zone and coastal defense vessels </w:t>
      </w:r>
      <w:r w:rsidRPr="0067499F">
        <w:rPr>
          <w:sz w:val="16"/>
        </w:rPr>
        <w:t xml:space="preserve">as part of the 2018 defense policy bill. That legislation was a response to Ukraine losing two-thirds of its naval fleet, which mostly was based in Sevastopol when Russia annexed Crimea. Ukraine has approximately 71 combat aircraft — older Su-27s and MiG-29s, according to the “Military Balance 2018” of the International Institute for Strategic Studies — and no modern air defense system it might have used to contest Russian actions over the Kerch strait. Its navy is less equipped — one frigate, 10 other surface combatants — and in no shape to challenge Russian dominance of Kerch. “A new Russian use of force may not compel Trump to respond, but it could energize Congressional efforts to outflank him with additional Russian sanctions,” Byron Callan, a defense sector analyst for Capital Alpha Partners, said in a note to investors. “There is not much time left in the lame duck session of Congress, but these efforts could gain new life in January-February.” </w:t>
      </w:r>
      <w:r w:rsidRPr="00A90B4A">
        <w:rPr>
          <w:rStyle w:val="StyleUnderline"/>
        </w:rPr>
        <w:t>The U.S. and Ukraine were in “close discussion” for Washington to supply another tranche of lethal weapons for Kiev’s fight in eastern Ukraine</w:t>
      </w:r>
      <w:r w:rsidRPr="0067499F">
        <w:rPr>
          <w:sz w:val="16"/>
        </w:rPr>
        <w:t xml:space="preserve">, Ukrainian Foreign Minister Pavlo Klimkin told reporters Nov. 18, a day after Klimko met with U.S. Secretary of State Mike Pompeo in Washington. </w:t>
      </w:r>
      <w:r w:rsidRPr="00A90B4A">
        <w:rPr>
          <w:rStyle w:val="StyleUnderline"/>
        </w:rPr>
        <w:t>The Senate Foreign Relations Committee’s ranking member, Bob Menendez</w:t>
      </w:r>
      <w:r w:rsidRPr="0067499F">
        <w:rPr>
          <w:sz w:val="16"/>
        </w:rPr>
        <w:t xml:space="preserve">, D-N.J., in a statement on Monday </w:t>
      </w:r>
      <w:r w:rsidRPr="00A90B4A">
        <w:rPr>
          <w:rStyle w:val="StyleUnderline"/>
        </w:rPr>
        <w:t xml:space="preserve">urged Trump to commit to strong actions </w:t>
      </w:r>
      <w:r w:rsidRPr="0067499F">
        <w:rPr>
          <w:sz w:val="16"/>
        </w:rPr>
        <w:t xml:space="preserve">before the president meets with Putin at the G20 summit this week. “Once again, the Kremlin has shown that it only respects a strong adversary that is willing to stand up to bullies,” Menendez said. </w:t>
      </w:r>
      <w:r w:rsidRPr="00A90B4A">
        <w:rPr>
          <w:rStyle w:val="StyleUnderline"/>
        </w:rPr>
        <w:t>Menendez called for</w:t>
      </w:r>
      <w:r w:rsidRPr="0067499F">
        <w:rPr>
          <w:sz w:val="16"/>
        </w:rPr>
        <w:t xml:space="preserve"> tougher sanctions, additional NATO exercises on the Black Sea and for the U.S. to send </w:t>
      </w:r>
      <w:r w:rsidRPr="00A90B4A">
        <w:rPr>
          <w:rStyle w:val="StyleUnderline"/>
        </w:rPr>
        <w:t xml:space="preserve">more security aid to Ukraine, “including </w:t>
      </w:r>
      <w:r w:rsidRPr="00A90B4A">
        <w:rPr>
          <w:rStyle w:val="Emphasis"/>
        </w:rPr>
        <w:t>lethal maritime equipment and weapons.</w:t>
      </w:r>
      <w:r w:rsidRPr="00A90B4A">
        <w:rPr>
          <w:rStyle w:val="StyleUnderline"/>
        </w:rPr>
        <w:t>”</w:t>
      </w:r>
      <w:r>
        <w:rPr>
          <w:rStyle w:val="Emphasis"/>
        </w:rPr>
        <w:t xml:space="preserve"> </w:t>
      </w:r>
      <w:r w:rsidRPr="0067499F">
        <w:rPr>
          <w:sz w:val="16"/>
        </w:rPr>
        <w:t xml:space="preserve">Menendez also warned the president against a repeat of his display at the U.S.-Russia summit in July, where Trump embraced Putin’s assertion that Russia did not interfere in the 2016 U.S. presidential election, over the analysis of U.S. intelligence agencies and his national security advisers. “At this precarious time, the U.S. cannot afford a weak performance by President Trump at the G20, like we saw in Helsinki. Mr. President this is your opportunity to finally show American leadership in defense of our principles and our close allies across Europe,” Menendez said. Congress, Menendez added, should pass the bipartisan “Defending American Security from Kremlin Aggression Act,” sponsored earlier this year by Sen. Lindsey Graham, R-S.C. The bill adds measures to strengthen NATO and fight cybercrime, as well as new Russia sanctions on “persons that facilitate illicit and corrupt activities, directly or indirectly, on behalf of Vladimir Putin.” In a tweet on Monday, the </w:t>
      </w:r>
      <w:r w:rsidRPr="00A90B4A">
        <w:rPr>
          <w:rStyle w:val="StyleUnderline"/>
        </w:rPr>
        <w:t>Republican co-chairman of the Senate Ukraine Caucus, Sen. Rob Portman</w:t>
      </w:r>
      <w:r w:rsidRPr="0067499F">
        <w:rPr>
          <w:sz w:val="16"/>
        </w:rPr>
        <w:t xml:space="preserve">, of Ohio, </w:t>
      </w:r>
      <w:r w:rsidRPr="00A90B4A">
        <w:rPr>
          <w:rStyle w:val="StyleUnderline"/>
        </w:rPr>
        <w:t>condemned Russia’s “unprovoked and unwarranted aggression” against the Ukrainian navy</w:t>
      </w:r>
      <w:r w:rsidRPr="0067499F">
        <w:rPr>
          <w:sz w:val="16"/>
        </w:rPr>
        <w:t xml:space="preserve"> in the Azov Sea. He also called the blocking of the ships “an unlawful, hostile action” and said the U.S. "should join the international community in condemning it.” </w:t>
      </w:r>
      <w:r w:rsidRPr="00A90B4A">
        <w:rPr>
          <w:rStyle w:val="StyleUnderline"/>
        </w:rPr>
        <w:t xml:space="preserve">Portman credited the administration for </w:t>
      </w:r>
      <w:r w:rsidRPr="00A90B4A">
        <w:rPr>
          <w:rStyle w:val="Emphasis"/>
        </w:rPr>
        <w:t>authorizing the use of lethal aid</w:t>
      </w:r>
      <w:r w:rsidRPr="00A90B4A">
        <w:rPr>
          <w:rStyle w:val="StyleUnderline"/>
        </w:rPr>
        <w:t xml:space="preserve"> </w:t>
      </w:r>
      <w:r w:rsidRPr="0067499F">
        <w:rPr>
          <w:sz w:val="16"/>
        </w:rPr>
        <w:t xml:space="preserve">and facilitating the transfer of two excess Coast Guard patrol boats to the Ukrainian navy. “That being said, </w:t>
      </w:r>
      <w:r w:rsidRPr="00A90B4A">
        <w:rPr>
          <w:rStyle w:val="StyleUnderline"/>
        </w:rPr>
        <w:t>we</w:t>
      </w:r>
      <w:r w:rsidRPr="0067499F">
        <w:rPr>
          <w:sz w:val="16"/>
        </w:rPr>
        <w:t xml:space="preserve"> can, and </w:t>
      </w:r>
      <w:r w:rsidRPr="00A90B4A">
        <w:rPr>
          <w:rStyle w:val="StyleUnderline"/>
        </w:rPr>
        <w:t xml:space="preserve">should look to do more for the Ukrainians with </w:t>
      </w:r>
      <w:r w:rsidRPr="0067499F">
        <w:rPr>
          <w:sz w:val="16"/>
        </w:rPr>
        <w:t xml:space="preserve">both </w:t>
      </w:r>
      <w:r w:rsidRPr="00A90B4A">
        <w:rPr>
          <w:rStyle w:val="StyleUnderline"/>
        </w:rPr>
        <w:t>lethal</w:t>
      </w:r>
      <w:r w:rsidRPr="0067499F">
        <w:rPr>
          <w:sz w:val="16"/>
        </w:rPr>
        <w:t xml:space="preserve"> and non-lethal </w:t>
      </w:r>
      <w:r w:rsidRPr="00A90B4A">
        <w:rPr>
          <w:rStyle w:val="StyleUnderline"/>
        </w:rPr>
        <w:t>aid</w:t>
      </w:r>
      <w:r w:rsidRPr="0067499F">
        <w:rPr>
          <w:sz w:val="16"/>
        </w:rPr>
        <w:t xml:space="preserve">,” Portman said in a separate statement on Monday. "We need to help the Ukrainian people to not only build their military capabilities, but also strengthen their democratic institutions. I will continue to take every opportunity to find ways to help Ukraine — legislatively and otherwise. </w:t>
      </w:r>
      <w:r w:rsidRPr="00A90B4A">
        <w:rPr>
          <w:rStyle w:val="StyleUnderline"/>
        </w:rPr>
        <w:t>They are a valued ally who need and deserve our continued support.</w:t>
      </w:r>
      <w:r w:rsidRPr="0067499F">
        <w:rPr>
          <w:sz w:val="16"/>
        </w:rPr>
        <w:t>” The ranking member of the House Armed Services Committee’s sea power subpanel, Rep. Joe Courtney, D-Conn., called on the United Nations to “sanction this outrage.” Courtney expressed support for the Ukrainian navy’s right to pass through the Kerch Strait, as governed by international law and bilateral agreements — “not arbitrary Russian diktats ‘closing’ access to Ukrainian territorial waters.”</w:t>
      </w:r>
    </w:p>
    <w:p w:rsidR="00A76D8D" w:rsidRDefault="00A76D8D" w:rsidP="00A76D8D"/>
    <w:p w:rsidR="00A76D8D" w:rsidRPr="0067499F" w:rsidRDefault="00A76D8D" w:rsidP="00A76D8D">
      <w:pPr>
        <w:pStyle w:val="Heading4"/>
      </w:pPr>
      <w:r w:rsidRPr="0067499F">
        <w:t>The plan would be met with vigorous bipartisan opposition now more than ever – Congress looking to condemn Russian expansionism</w:t>
      </w:r>
    </w:p>
    <w:p w:rsidR="00A76D8D" w:rsidRDefault="00A76D8D" w:rsidP="00A76D8D">
      <w:r w:rsidRPr="00A90B4A">
        <w:rPr>
          <w:rStyle w:val="Style13ptBold"/>
        </w:rPr>
        <w:t>Bedratenko</w:t>
      </w:r>
      <w:r>
        <w:rPr>
          <w:rStyle w:val="Style13ptBold"/>
        </w:rPr>
        <w:t>, 6/28</w:t>
      </w:r>
      <w:r w:rsidRPr="00A23A2C">
        <w:t xml:space="preserve">—independent analyst based in Washington, DC; she formerly served as the Senior Local Economist at the US Embassy in Kyiv and graduate of the University of London (Oksana, “US Senate Approves Expanded Military Aid to Ukraine,” VOA News, 6/28/19, </w:t>
      </w:r>
      <w:hyperlink r:id="rId88" w:history="1">
        <w:r w:rsidRPr="00A23A2C">
          <w:rPr>
            <w:rStyle w:val="Hyperlink"/>
          </w:rPr>
          <w:t>https://www.voanews.com/europe/us-senate-approves-expanded-military-aid-ukraine</w:t>
        </w:r>
      </w:hyperlink>
      <w:r w:rsidRPr="00A23A2C">
        <w:t>, AS)</w:t>
      </w:r>
    </w:p>
    <w:p w:rsidR="00A76D8D" w:rsidRPr="0067499F" w:rsidRDefault="00A76D8D" w:rsidP="00A76D8D">
      <w:pPr>
        <w:rPr>
          <w:sz w:val="16"/>
        </w:rPr>
      </w:pPr>
      <w:r w:rsidRPr="0067499F">
        <w:rPr>
          <w:sz w:val="16"/>
        </w:rPr>
        <w:t>The U.S</w:t>
      </w:r>
      <w:r w:rsidRPr="00A23A2C">
        <w:rPr>
          <w:rStyle w:val="StyleUnderline"/>
        </w:rPr>
        <w:t>. Senate's version of the annual authorization for American armed forces earmarks $300 million in military aid to Ukraine</w:t>
      </w:r>
      <w:r w:rsidRPr="0067499F">
        <w:rPr>
          <w:sz w:val="16"/>
        </w:rPr>
        <w:t xml:space="preserve">, $50 million more than the amount allocated for 2019. The version of the National Defense Authorization Act (NDAA) that senators approved this week budgets $750 billion for the Pentagon for fiscal 2020, which begins in October, up from $716 billion this year. </w:t>
      </w:r>
      <w:r w:rsidRPr="00A23A2C">
        <w:rPr>
          <w:rStyle w:val="StyleUnderline"/>
        </w:rPr>
        <w:t>Of</w:t>
      </w:r>
      <w:r w:rsidRPr="0067499F">
        <w:rPr>
          <w:sz w:val="16"/>
        </w:rPr>
        <w:t xml:space="preserve"> the </w:t>
      </w:r>
      <w:r w:rsidRPr="00A23A2C">
        <w:rPr>
          <w:rStyle w:val="StyleUnderline"/>
        </w:rPr>
        <w:t>expanded</w:t>
      </w:r>
      <w:r w:rsidRPr="0067499F">
        <w:rPr>
          <w:sz w:val="16"/>
        </w:rPr>
        <w:t xml:space="preserve"> U.S. military </w:t>
      </w:r>
      <w:r w:rsidRPr="00A23A2C">
        <w:rPr>
          <w:rStyle w:val="StyleUnderline"/>
        </w:rPr>
        <w:t>assistance</w:t>
      </w:r>
      <w:r w:rsidRPr="0067499F">
        <w:rPr>
          <w:sz w:val="16"/>
        </w:rPr>
        <w:t xml:space="preserve"> to strengthen Ukraine's defense capabilities, only </w:t>
      </w:r>
      <w:r w:rsidRPr="00A23A2C">
        <w:rPr>
          <w:rStyle w:val="StyleUnderline"/>
        </w:rPr>
        <w:t>$100 million is designated for lethal weapons</w:t>
      </w:r>
      <w:r w:rsidRPr="0067499F">
        <w:rPr>
          <w:sz w:val="16"/>
        </w:rPr>
        <w:t xml:space="preserve"> such as anti-aircraft missiles and anti-ship weapons for coastal defense. </w:t>
      </w:r>
      <w:r w:rsidRPr="00A23A2C">
        <w:rPr>
          <w:rStyle w:val="StyleUnderline"/>
        </w:rPr>
        <w:t>Republican Sen. Rob Portman of Ohio</w:t>
      </w:r>
      <w:r w:rsidRPr="0067499F">
        <w:rPr>
          <w:sz w:val="16"/>
        </w:rPr>
        <w:t xml:space="preserve">, who </w:t>
      </w:r>
      <w:r w:rsidRPr="00A23A2C">
        <w:rPr>
          <w:rStyle w:val="StyleUnderline"/>
        </w:rPr>
        <w:t>authored the Ukraine aid amendment</w:t>
      </w:r>
      <w:r w:rsidRPr="0067499F">
        <w:rPr>
          <w:sz w:val="16"/>
        </w:rPr>
        <w:t>, said the bill contains language that aims to limit U.S.-Russian cooperation until Russia frees 24 Ukrainian sailors captured in international waters of the Kerch Strait off Crimea last November. "</w:t>
      </w:r>
      <w:r w:rsidRPr="00A23A2C">
        <w:rPr>
          <w:rStyle w:val="StyleUnderline"/>
        </w:rPr>
        <w:t xml:space="preserve">The legislation ... demonstrates our commitment to stand with the people of Ukraine and the international community in calling for the release of the illegally detained sailors who were fired on and captured by Russian forces in international waters on November 25, 2018," Portman, who </w:t>
      </w:r>
      <w:r w:rsidRPr="00A23A2C">
        <w:rPr>
          <w:rStyle w:val="Emphasis"/>
        </w:rPr>
        <w:t>co-chairs the Senate Ukraine Caucus</w:t>
      </w:r>
      <w:r w:rsidRPr="00A23A2C">
        <w:rPr>
          <w:rStyle w:val="StyleUnderline"/>
        </w:rPr>
        <w:t>, said Thursday on the chamber floor.</w:t>
      </w:r>
      <w:r w:rsidRPr="0067499F">
        <w:rPr>
          <w:sz w:val="16"/>
        </w:rPr>
        <w:t xml:space="preserve"> Portman said the language of his amendment makes the sailors' release "a condition for the U.S. military cooperation with Russia." 'Firm stance' </w:t>
      </w:r>
      <w:r w:rsidRPr="00A23A2C">
        <w:rPr>
          <w:rStyle w:val="StyleUnderline"/>
        </w:rPr>
        <w:t xml:space="preserve">"We need to take the </w:t>
      </w:r>
      <w:r w:rsidRPr="00A23A2C">
        <w:rPr>
          <w:rStyle w:val="Emphasis"/>
        </w:rPr>
        <w:t>firm stance</w:t>
      </w:r>
      <w:r w:rsidRPr="00A23A2C">
        <w:rPr>
          <w:rStyle w:val="StyleUnderline"/>
        </w:rPr>
        <w:t xml:space="preserve"> against Russia's blatant disregard for the international law,"</w:t>
      </w:r>
      <w:r w:rsidRPr="0067499F">
        <w:rPr>
          <w:sz w:val="16"/>
        </w:rPr>
        <w:t xml:space="preserve"> he said, </w:t>
      </w:r>
      <w:r w:rsidRPr="00A23A2C">
        <w:rPr>
          <w:rStyle w:val="StyleUnderline"/>
        </w:rPr>
        <w:t>referring to the Kerch attack and Russia's 2014 annexation of Crimea,</w:t>
      </w:r>
      <w:r w:rsidRPr="0067499F">
        <w:rPr>
          <w:sz w:val="16"/>
        </w:rPr>
        <w:t xml:space="preserve"> the first forcible seizure of territory in Europe since World War II. The annexation triggered war in Ukraine's east and multiple rounds of U.S.- and EU-led sanctions that have since wreaked havoc on Russia's economy. </w:t>
      </w:r>
    </w:p>
    <w:p w:rsidR="00A76D8D" w:rsidRDefault="00A76D8D" w:rsidP="00A76D8D">
      <w:pPr>
        <w:pStyle w:val="Heading3"/>
      </w:pPr>
      <w:r>
        <w:t xml:space="preserve">Link – Ukraine </w:t>
      </w:r>
      <w:r w:rsidR="00631250">
        <w:t xml:space="preserve">– </w:t>
      </w:r>
      <w:r>
        <w:t>Caucus</w:t>
      </w:r>
    </w:p>
    <w:p w:rsidR="00A76D8D" w:rsidRPr="0067499F" w:rsidRDefault="00A76D8D" w:rsidP="00A76D8D">
      <w:pPr>
        <w:pStyle w:val="Heading4"/>
      </w:pPr>
      <w:r w:rsidRPr="0067499F">
        <w:t>Congressional Ukraine Caucus fights the plan – worked with Trump to boost lethal aid</w:t>
      </w:r>
    </w:p>
    <w:p w:rsidR="00A76D8D" w:rsidRDefault="00A76D8D" w:rsidP="00A76D8D">
      <w:r>
        <w:rPr>
          <w:rStyle w:val="Style13ptBold"/>
        </w:rPr>
        <w:t xml:space="preserve">The Ukrainian Weekly, 18 </w:t>
      </w:r>
      <w:r w:rsidRPr="004629ED">
        <w:t xml:space="preserve">(“U.S. senators and representatives react to authorization of lethal weapons for Ukraine,” The Ukrainian Weekly, 1/5/18, </w:t>
      </w:r>
      <w:hyperlink r:id="rId89" w:history="1">
        <w:r w:rsidRPr="004629ED">
          <w:rPr>
            <w:rStyle w:val="Hyperlink"/>
          </w:rPr>
          <w:t>http://www.ukrweekly.com/uwwp/u-s-senators-and-representatives-react-to-authorization-of-lethal-weapons-for-ukraine/</w:t>
        </w:r>
      </w:hyperlink>
      <w:r w:rsidRPr="004629ED">
        <w:t>, AS)</w:t>
      </w:r>
    </w:p>
    <w:p w:rsidR="00A76D8D" w:rsidRDefault="00A76D8D" w:rsidP="00A76D8D">
      <w:r w:rsidRPr="004629ED">
        <w:rPr>
          <w:rStyle w:val="StyleUnderline"/>
        </w:rPr>
        <w:t>Sen. Rob Portman (R-Ohio), co-founder and chairman of the Senate Ukraine Caucus and a member of the Senate Foreign Relations Committee, issued the following statement.</w:t>
      </w:r>
      <w:r>
        <w:rPr>
          <w:rStyle w:val="StyleUnderline"/>
        </w:rPr>
        <w:t xml:space="preserve"> </w:t>
      </w:r>
      <w:r w:rsidRPr="004629ED">
        <w:rPr>
          <w:rStyle w:val="StyleUnderline"/>
        </w:rPr>
        <w:t xml:space="preserve">Providing </w:t>
      </w:r>
      <w:r w:rsidRPr="004629ED">
        <w:rPr>
          <w:rStyle w:val="Emphasis"/>
        </w:rPr>
        <w:t>lethal weapons</w:t>
      </w:r>
      <w:r w:rsidRPr="004629ED">
        <w:rPr>
          <w:rStyle w:val="StyleUnderline"/>
        </w:rPr>
        <w:t xml:space="preserve"> to Ukraine will send a </w:t>
      </w:r>
      <w:r w:rsidRPr="004629ED">
        <w:rPr>
          <w:rStyle w:val="Emphasis"/>
        </w:rPr>
        <w:t>clear message</w:t>
      </w:r>
      <w:r w:rsidRPr="004629ED">
        <w:rPr>
          <w:rStyle w:val="StyleUnderline"/>
        </w:rPr>
        <w:t xml:space="preserve"> that America stands with the Ukrainian people</w:t>
      </w:r>
      <w:r>
        <w:t xml:space="preserve"> in their nearly four year struggle to secure a democratic, prosperous and independent future for Ukraine in the face of Russian aggression. </w:t>
      </w:r>
      <w:r w:rsidRPr="004629ED">
        <w:rPr>
          <w:rStyle w:val="StyleUnderline"/>
        </w:rPr>
        <w:t xml:space="preserve">This decision – while long overdue – will </w:t>
      </w:r>
      <w:r w:rsidRPr="004629ED">
        <w:rPr>
          <w:rStyle w:val="Emphasis"/>
        </w:rPr>
        <w:t>reverse the Obama administration’s de facto arms</w:t>
      </w:r>
      <w:r w:rsidRPr="004629ED">
        <w:rPr>
          <w:rStyle w:val="StyleUnderline"/>
        </w:rPr>
        <w:t xml:space="preserve"> embargo against Ukraine and will finally allow Ukraine to access the tools it needs to defend itself. As</w:t>
      </w:r>
      <w:r>
        <w:t xml:space="preserve"> co-founder and co-chair of the Senate Ukraine Caucus and </w:t>
      </w:r>
      <w:r w:rsidRPr="004629ED">
        <w:rPr>
          <w:rStyle w:val="StyleUnderline"/>
        </w:rPr>
        <w:t>author of several provisions authorizing expanded U.S. military assistance</w:t>
      </w:r>
      <w:r>
        <w:t xml:space="preserve"> – </w:t>
      </w:r>
      <w:r w:rsidRPr="004629ED">
        <w:rPr>
          <w:rStyle w:val="StyleUnderline"/>
        </w:rPr>
        <w:t xml:space="preserve">including </w:t>
      </w:r>
      <w:r w:rsidRPr="004629ED">
        <w:rPr>
          <w:rStyle w:val="Emphasis"/>
        </w:rPr>
        <w:t>lethal aid</w:t>
      </w:r>
      <w:r>
        <w:t xml:space="preserve"> – </w:t>
      </w:r>
      <w:r w:rsidRPr="004629ED">
        <w:t>and establishing the Ukraine Security Assistance Initiative,</w:t>
      </w:r>
      <w:r w:rsidRPr="004629ED">
        <w:rPr>
          <w:rStyle w:val="StyleUnderline"/>
        </w:rPr>
        <w:t xml:space="preserve"> I hope that this decision opens the door to the full implementation of the bipartisan legislation Congress has already passed to help the Ukrainians defend themselves</w:t>
      </w:r>
      <w:r>
        <w:t xml:space="preserve"> against Russian aggression. * * * </w:t>
      </w:r>
      <w:r w:rsidRPr="004629ED">
        <w:rPr>
          <w:rStyle w:val="StyleUnderline"/>
        </w:rPr>
        <w:t>Rep. Bill Pascrell Jr. (D-N.J.), a member of the Congressional Ukraine Caucus who represents a large Ukrainian American population in northern New Jersey, released the following statement.</w:t>
      </w:r>
      <w:r>
        <w:rPr>
          <w:rStyle w:val="StyleUnderline"/>
        </w:rPr>
        <w:t xml:space="preserve"> </w:t>
      </w:r>
      <w:r w:rsidRPr="004629ED">
        <w:rPr>
          <w:rStyle w:val="StyleUnderline"/>
        </w:rPr>
        <w:t>As an original sponsor of the</w:t>
      </w:r>
      <w:r>
        <w:t xml:space="preserve"> Ukraine Freedom Support </w:t>
      </w:r>
      <w:r w:rsidRPr="004629ED">
        <w:rPr>
          <w:rStyle w:val="StyleUnderline"/>
        </w:rPr>
        <w:t xml:space="preserve">Act, which authorized the administration to sell defensive lethal arms to Ukraine, I know this decision was </w:t>
      </w:r>
      <w:r w:rsidRPr="004629ED">
        <w:rPr>
          <w:rStyle w:val="Emphasis"/>
        </w:rPr>
        <w:t>long overdue.</w:t>
      </w:r>
      <w:r w:rsidRPr="004629ED">
        <w:t xml:space="preserve"> Ukrainian</w:t>
      </w:r>
      <w:r>
        <w:t xml:space="preserve"> forces will start to receive the support needed to push back against specific threats from ongoing Russian aggression. With news reports of increased aggression by Russian backed forces in Ukraine, </w:t>
      </w:r>
      <w:r w:rsidRPr="004629ED">
        <w:rPr>
          <w:rStyle w:val="StyleUnderline"/>
        </w:rPr>
        <w:t xml:space="preserve">I know our ally in Ukraine will see this as a welcomed first step. However, I hope it is not the last. </w:t>
      </w:r>
      <w:r w:rsidRPr="004629ED">
        <w:rPr>
          <w:rStyle w:val="Emphasis"/>
        </w:rPr>
        <w:t>We cannot give our allies in Ukraine false hope</w:t>
      </w:r>
      <w:r>
        <w:t xml:space="preserve"> by signaling our support in their fight with our left hand and trying to cozy up to the leader of Russia with our right. * * * </w:t>
      </w:r>
      <w:r w:rsidRPr="004629ED">
        <w:rPr>
          <w:rStyle w:val="StyleUnderline"/>
        </w:rPr>
        <w:t>Sen. Roger Wicker (R-Miss.), chairman of the U.S. Helsinki Commission and a senior member of the Senate Armed Services Committee, issued the following statement.</w:t>
      </w:r>
      <w:r>
        <w:rPr>
          <w:rStyle w:val="StyleUnderline"/>
        </w:rPr>
        <w:t xml:space="preserve"> </w:t>
      </w:r>
      <w:r w:rsidRPr="004629ED">
        <w:rPr>
          <w:rStyle w:val="StyleUnderline"/>
        </w:rPr>
        <w:t xml:space="preserve">The president’s decision is a good first step </w:t>
      </w:r>
      <w:r>
        <w:t xml:space="preserve">to give the Ukrainian people the means to defend themselves. </w:t>
      </w:r>
      <w:r w:rsidRPr="004629ED">
        <w:rPr>
          <w:rStyle w:val="StyleUnderline"/>
        </w:rPr>
        <w:t xml:space="preserve">The best way to stop Russian aggression is to deter it. I am hopeful that approval will also be given to </w:t>
      </w:r>
      <w:r w:rsidRPr="004629ED">
        <w:rPr>
          <w:rStyle w:val="Emphasis"/>
        </w:rPr>
        <w:t>future sales of anti-tank weapons and other heavy arms.</w:t>
      </w:r>
    </w:p>
    <w:p w:rsidR="00A76D8D" w:rsidRPr="0067499F" w:rsidRDefault="00A76D8D" w:rsidP="00A76D8D">
      <w:pPr>
        <w:pStyle w:val="Heading4"/>
      </w:pPr>
      <w:r w:rsidRPr="0067499F">
        <w:t xml:space="preserve">Ukraine Caucus enjoys significant sway – leadership roles on key committees </w:t>
      </w:r>
    </w:p>
    <w:p w:rsidR="00A76D8D" w:rsidRPr="00474E79" w:rsidRDefault="00A76D8D" w:rsidP="00A76D8D">
      <w:pPr>
        <w:rPr>
          <w:rStyle w:val="Style13ptBold"/>
        </w:rPr>
      </w:pPr>
      <w:r w:rsidRPr="00474E79">
        <w:rPr>
          <w:rStyle w:val="Style13ptBold"/>
        </w:rPr>
        <w:t>Deychakiwsky</w:t>
      </w:r>
      <w:r>
        <w:rPr>
          <w:rStyle w:val="Style13ptBold"/>
        </w:rPr>
        <w:t>, 18</w:t>
      </w:r>
      <w:r w:rsidRPr="00474E79">
        <w:t xml:space="preserve">—Policy Advisor for the Commission on Security and Cooperation in Europe for Belarus, Bulgaria, Moldova, Romania, and Ukraine. He also serves as security officer. B.A.from the University of Notre Dame and an M.A. from Georgetown University in Government and International Relations. (Orest, “Ukraine in Congress: A century of U.S. congressional support for Ukraine,” The Ukrainian Weekly, 10/26/18, </w:t>
      </w:r>
      <w:hyperlink r:id="rId90" w:history="1">
        <w:r w:rsidRPr="00474E79">
          <w:rPr>
            <w:rStyle w:val="Hyperlink"/>
          </w:rPr>
          <w:t>http://www.ukrweekly.com/uwwp/ukraine-in-congress-a-century-of-u-s-congressional-support-for-ukraine-2/</w:t>
        </w:r>
      </w:hyperlink>
      <w:r w:rsidRPr="00474E79">
        <w:t>, AS)</w:t>
      </w:r>
    </w:p>
    <w:p w:rsidR="00A76D8D" w:rsidRDefault="00A76D8D" w:rsidP="00A76D8D">
      <w:pPr>
        <w:rPr>
          <w:rStyle w:val="StyleUnderline"/>
        </w:rPr>
      </w:pPr>
      <w:r w:rsidRPr="00474E79">
        <w:rPr>
          <w:rStyle w:val="StyleUnderline"/>
        </w:rPr>
        <w:t>Because of Russia’s military aggression, other committees such as the Senate and House Armed Services committees also greatly increased their engagement on Ukraine.</w:t>
      </w:r>
      <w:r w:rsidRPr="004629ED">
        <w:t xml:space="preserve"> At the same time, the Helsinki Commission and the House Ukrainian Caucus remained active. </w:t>
      </w:r>
      <w:r w:rsidRPr="00474E79">
        <w:rPr>
          <w:rStyle w:val="StyleUnderline"/>
        </w:rPr>
        <w:t>In February 2015, a Senate Ukraine Caucus chaired by Senators Rob Portman (R-Ohio) and Dick Durbin (D-Ill.) was inaugurated. This caucus has remained actively engaged with respect to Ukraine</w:t>
      </w:r>
      <w:r w:rsidRPr="004629ED">
        <w:t xml:space="preserve">, especially on military/security issues. </w:t>
      </w:r>
      <w:r w:rsidRPr="00474E79">
        <w:rPr>
          <w:rStyle w:val="StyleUnderline"/>
        </w:rPr>
        <w:t xml:space="preserve">An important point to keep in mind is that members of the Helsinki Commission and the House and Senate Ukraine Caucuses are often also </w:t>
      </w:r>
      <w:r w:rsidRPr="00474E79">
        <w:rPr>
          <w:rStyle w:val="Emphasis"/>
        </w:rPr>
        <w:t>key members of other committees</w:t>
      </w:r>
      <w:r w:rsidRPr="00474E79">
        <w:rPr>
          <w:rStyle w:val="StyleUnderline"/>
        </w:rPr>
        <w:t xml:space="preserve"> </w:t>
      </w:r>
      <w:r w:rsidRPr="004629ED">
        <w:t xml:space="preserve">that focus on Ukraine, </w:t>
      </w:r>
      <w:r w:rsidRPr="00474E79">
        <w:rPr>
          <w:rStyle w:val="StyleUnderline"/>
        </w:rPr>
        <w:t xml:space="preserve">which has often helped </w:t>
      </w:r>
      <w:r w:rsidRPr="00474E79">
        <w:rPr>
          <w:rStyle w:val="Emphasis"/>
        </w:rPr>
        <w:t>enhance their work in those committees</w:t>
      </w:r>
      <w:r w:rsidRPr="00474E79">
        <w:rPr>
          <w:rStyle w:val="StyleUnderline"/>
        </w:rPr>
        <w:t>.</w:t>
      </w:r>
    </w:p>
    <w:p w:rsidR="00A76D8D" w:rsidRDefault="00ED33A0" w:rsidP="00ED33A0">
      <w:pPr>
        <w:pStyle w:val="Heading2"/>
      </w:pPr>
      <w:r>
        <w:t>Agencies Link</w:t>
      </w:r>
    </w:p>
    <w:p w:rsidR="00ED33A0" w:rsidRDefault="00ED33A0" w:rsidP="00ED33A0">
      <w:pPr>
        <w:pStyle w:val="Heading4"/>
      </w:pPr>
      <w:r>
        <w:t>Lobbying battles over agency decisions spill to Congress and the White House</w:t>
      </w:r>
    </w:p>
    <w:p w:rsidR="00ED33A0" w:rsidRPr="006858AA" w:rsidRDefault="00ED33A0" w:rsidP="00ED33A0">
      <w:pPr>
        <w:rPr>
          <w:rFonts w:ascii="Arial" w:hAnsi="Arial" w:cs="Times New Roman"/>
        </w:rPr>
      </w:pPr>
      <w:r>
        <w:t xml:space="preserve">Thomas </w:t>
      </w:r>
      <w:r>
        <w:rPr>
          <w:rStyle w:val="Style13ptBold"/>
        </w:rPr>
        <w:t>McGarity</w:t>
      </w:r>
      <w:r>
        <w:t>, Endowed Chair in Administrative Law, University of Texas School of Law, May 20</w:t>
      </w:r>
      <w:r>
        <w:rPr>
          <w:rStyle w:val="Style13ptBold"/>
        </w:rPr>
        <w:t>12</w:t>
      </w:r>
      <w:r>
        <w:t>, ARTICLE: ADMINISTRATIVE LAW AS BLOOD SPORT: POLICY EROSION IN A HIGHLY PARTISAN AGE, 61 Duke L.J. 1671</w:t>
      </w:r>
    </w:p>
    <w:p w:rsidR="00ED33A0" w:rsidRDefault="00ED33A0" w:rsidP="00ED33A0">
      <w:r>
        <w:t xml:space="preserve">The interchange-fee rulemaking experience illustrates how </w:t>
      </w:r>
      <w:r>
        <w:rPr>
          <w:rStyle w:val="StyleUnderline"/>
          <w:highlight w:val="cyan"/>
        </w:rPr>
        <w:t>stakeholders in</w:t>
      </w:r>
      <w:r>
        <w:rPr>
          <w:rStyle w:val="StyleUnderline"/>
        </w:rPr>
        <w:t xml:space="preserve"> high-stakes </w:t>
      </w:r>
      <w:r>
        <w:rPr>
          <w:rStyle w:val="StyleUnderline"/>
          <w:highlight w:val="cyan"/>
        </w:rPr>
        <w:t xml:space="preserve">rulemakings have begun going </w:t>
      </w:r>
      <w:r>
        <w:rPr>
          <w:rStyle w:val="Emphasis"/>
          <w:rFonts w:cs="Times New Roman"/>
          <w:highlight w:val="cyan"/>
        </w:rPr>
        <w:t>beyond the conventional responses</w:t>
      </w:r>
      <w:r>
        <w:rPr>
          <w:rStyle w:val="StyleUnderline"/>
        </w:rPr>
        <w:t xml:space="preserve"> to rulemaking initiatives </w:t>
      </w:r>
      <w:r>
        <w:rPr>
          <w:rStyle w:val="StyleUnderline"/>
          <w:highlight w:val="cyan"/>
        </w:rPr>
        <w:t>by adopting</w:t>
      </w:r>
      <w:r>
        <w:t xml:space="preserve"> a new toolbox of </w:t>
      </w:r>
      <w:r>
        <w:rPr>
          <w:rStyle w:val="StyleUnderline"/>
          <w:highlight w:val="cyan"/>
        </w:rPr>
        <w:t>strategies</w:t>
      </w:r>
      <w:r>
        <w:t xml:space="preserve"> better </w:t>
      </w:r>
      <w:r>
        <w:rPr>
          <w:rStyle w:val="StyleUnderline"/>
          <w:highlight w:val="cyan"/>
        </w:rPr>
        <w:t xml:space="preserve">suited to the </w:t>
      </w:r>
      <w:r>
        <w:rPr>
          <w:rStyle w:val="Emphasis"/>
          <w:rFonts w:cs="Times New Roman"/>
          <w:highlight w:val="cyan"/>
        </w:rPr>
        <w:t>deeply divided</w:t>
      </w:r>
      <w:r>
        <w:rPr>
          <w:rStyle w:val="StyleUnderline"/>
          <w:highlight w:val="cyan"/>
        </w:rPr>
        <w:t xml:space="preserve"> political economy</w:t>
      </w:r>
      <w:r>
        <w:rPr>
          <w:rStyle w:val="StyleUnderline"/>
        </w:rPr>
        <w:t>. If the players on one side of the</w:t>
      </w:r>
      <w:r>
        <w:t xml:space="preserve"> policy </w:t>
      </w:r>
      <w:r>
        <w:rPr>
          <w:rStyle w:val="StyleUnderline"/>
        </w:rPr>
        <w:t>debate perceive that they are unlikely to prevail</w:t>
      </w:r>
      <w:r>
        <w:t xml:space="preserve"> in the administrative arena, </w:t>
      </w:r>
      <w:r>
        <w:rPr>
          <w:rStyle w:val="StyleUnderline"/>
          <w:highlight w:val="cyan"/>
        </w:rPr>
        <w:t>they will move the</w:t>
      </w:r>
      <w:r>
        <w:t xml:space="preserve"> implementation </w:t>
      </w:r>
      <w:r>
        <w:rPr>
          <w:rStyle w:val="StyleUnderline"/>
          <w:highlight w:val="cyan"/>
        </w:rPr>
        <w:t>game to</w:t>
      </w:r>
      <w:r>
        <w:t xml:space="preserve"> another arena - </w:t>
      </w:r>
      <w:r>
        <w:rPr>
          <w:rStyle w:val="Emphasis"/>
          <w:rFonts w:cs="Times New Roman"/>
          <w:highlight w:val="cyan"/>
        </w:rPr>
        <w:t>the White House</w:t>
      </w:r>
      <w:r>
        <w:rPr>
          <w:highlight w:val="cyan"/>
        </w:rPr>
        <w:t xml:space="preserve">, </w:t>
      </w:r>
      <w:r>
        <w:rPr>
          <w:rStyle w:val="Emphasis"/>
          <w:rFonts w:cs="Times New Roman"/>
          <w:highlight w:val="cyan"/>
        </w:rPr>
        <w:t>a congressional hearing</w:t>
      </w:r>
      <w:r>
        <w:t xml:space="preserve">, a </w:t>
      </w:r>
      <w:r>
        <w:rPr>
          <w:rStyle w:val="StyleUnderline"/>
        </w:rPr>
        <w:t>political fundraising</w:t>
      </w:r>
      <w:r>
        <w:t xml:space="preserve"> dinner, </w:t>
      </w:r>
      <w:r>
        <w:rPr>
          <w:rStyle w:val="StyleUnderline"/>
        </w:rPr>
        <w:t>a think-tank</w:t>
      </w:r>
      <w:r>
        <w:t xml:space="preserve"> white paper, </w:t>
      </w:r>
      <w:r>
        <w:rPr>
          <w:rStyle w:val="StyleUnderline"/>
        </w:rPr>
        <w:t>talk-radio programs</w:t>
      </w:r>
      <w:r>
        <w:t xml:space="preserve">, </w:t>
      </w:r>
      <w:r>
        <w:rPr>
          <w:rStyle w:val="Emphasis"/>
          <w:rFonts w:cs="Times New Roman"/>
          <w:highlight w:val="cyan"/>
        </w:rPr>
        <w:t>attack advertising</w:t>
      </w:r>
      <w:r>
        <w:t xml:space="preserve">, telephone solicitation and "push </w:t>
      </w:r>
      <w:r>
        <w:rPr>
          <w:rStyle w:val="StyleUnderline"/>
        </w:rPr>
        <w:t>polls," or Internet blogs</w:t>
      </w:r>
      <w:r>
        <w:t xml:space="preserve">. Many of </w:t>
      </w:r>
      <w:r>
        <w:rPr>
          <w:rStyle w:val="StyleUnderline"/>
        </w:rPr>
        <w:t>these new venues were amply used in the battle that accompanied</w:t>
      </w:r>
      <w:r>
        <w:t xml:space="preserve"> the interchange-fee </w:t>
      </w:r>
      <w:r>
        <w:rPr>
          <w:rStyle w:val="StyleUnderline"/>
        </w:rPr>
        <w:t>rulemaking</w:t>
      </w:r>
      <w:r>
        <w:t xml:space="preserve">. In addition, </w:t>
      </w:r>
      <w:r>
        <w:rPr>
          <w:rStyle w:val="StyleUnderline"/>
        </w:rPr>
        <w:t>although lawyers for the stakeholders employ the careful language of administrative law</w:t>
      </w:r>
      <w:r>
        <w:t xml:space="preserve"> in arenas in which that language is expected, </w:t>
      </w:r>
      <w:r>
        <w:rPr>
          <w:rStyle w:val="StyleUnderline"/>
          <w:highlight w:val="cyan"/>
        </w:rPr>
        <w:t>spokespersons</w:t>
      </w:r>
      <w:r>
        <w:rPr>
          <w:rStyle w:val="StyleUnderline"/>
        </w:rPr>
        <w:t xml:space="preserve"> and allies</w:t>
      </w:r>
      <w:r>
        <w:t xml:space="preserve"> also </w:t>
      </w:r>
      <w:r>
        <w:rPr>
          <w:rStyle w:val="StyleUnderline"/>
          <w:highlight w:val="cyan"/>
        </w:rPr>
        <w:t>employ</w:t>
      </w:r>
      <w:r>
        <w:rPr>
          <w:rStyle w:val="StyleUnderline"/>
        </w:rPr>
        <w:t xml:space="preserve"> the </w:t>
      </w:r>
      <w:r>
        <w:rPr>
          <w:rStyle w:val="StyleUnderline"/>
          <w:highlight w:val="cyan"/>
        </w:rPr>
        <w:t>heated rhetoric</w:t>
      </w:r>
      <w:r>
        <w:rPr>
          <w:rStyle w:val="StyleUnderline"/>
        </w:rPr>
        <w:t xml:space="preserve"> of modern political discourse in arenas in which that language is more likely to succeed.</w:t>
      </w:r>
      <w:r>
        <w:t xml:space="preserve"> This Part probes </w:t>
      </w:r>
      <w:r>
        <w:rPr>
          <w:rStyle w:val="StyleUnderline"/>
        </w:rPr>
        <w:t>these</w:t>
      </w:r>
      <w:r>
        <w:t xml:space="preserve">, among other, </w:t>
      </w:r>
      <w:r>
        <w:rPr>
          <w:rStyle w:val="StyleUnderline"/>
        </w:rPr>
        <w:t>contours of blood-sport rulemaking</w:t>
      </w:r>
      <w:r>
        <w:t>.</w:t>
      </w:r>
    </w:p>
    <w:p w:rsidR="00ED33A0" w:rsidRDefault="00ED33A0" w:rsidP="00ED33A0">
      <w:pPr>
        <w:pStyle w:val="Heading4"/>
      </w:pPr>
      <w:r>
        <w:t>Presidential action costs political capital</w:t>
      </w:r>
    </w:p>
    <w:p w:rsidR="00ED33A0" w:rsidRDefault="00ED33A0" w:rsidP="00ED33A0">
      <w:r w:rsidRPr="003127DB">
        <w:rPr>
          <w:rStyle w:val="Style13ptBold"/>
        </w:rPr>
        <w:t>Christenson 15</w:t>
      </w:r>
      <w:r>
        <w:t xml:space="preserve"> –</w:t>
      </w:r>
      <w:r w:rsidRPr="003127DB">
        <w:t xml:space="preserve"> Associate Professor of Political Science and the Director of Advanced Programs</w:t>
      </w:r>
      <w:r>
        <w:t xml:space="preserve"> @ Boston U</w:t>
      </w:r>
    </w:p>
    <w:p w:rsidR="00ED33A0" w:rsidRPr="003127DB" w:rsidRDefault="00ED33A0" w:rsidP="00ED33A0">
      <w:r>
        <w:t>(Dino, “Political Constraints on Unilateral Executive Action,” Case Western Law Review, 65.4)</w:t>
      </w:r>
    </w:p>
    <w:p w:rsidR="00ED33A0" w:rsidRDefault="00ED33A0" w:rsidP="00ED33A0">
      <w:r>
        <w:t xml:space="preserve">Moreover, other institutions, particularly </w:t>
      </w:r>
      <w:r w:rsidRPr="001A342D">
        <w:rPr>
          <w:rStyle w:val="StyleUnderline"/>
        </w:rPr>
        <w:t>Congress</w:t>
      </w:r>
      <w:r>
        <w:t xml:space="preserve">, </w:t>
      </w:r>
      <w:r w:rsidRPr="001A342D">
        <w:rPr>
          <w:rStyle w:val="StyleUnderline"/>
        </w:rPr>
        <w:t>may play an</w:t>
      </w:r>
      <w:r w:rsidRPr="001A342D">
        <w:rPr>
          <w:rStyle w:val="StyleUnderline"/>
          <w:sz w:val="12"/>
        </w:rPr>
        <w:t xml:space="preserve">∂ </w:t>
      </w:r>
      <w:r w:rsidRPr="001A342D">
        <w:rPr>
          <w:rStyle w:val="StyleUnderline"/>
        </w:rPr>
        <w:t>important role</w:t>
      </w:r>
      <w:r>
        <w:t>—even when presidents know that efforts to overturn an</w:t>
      </w:r>
      <w:r w:rsidRPr="001A342D">
        <w:rPr>
          <w:sz w:val="12"/>
        </w:rPr>
        <w:t xml:space="preserve">∂ </w:t>
      </w:r>
      <w:r>
        <w:t>executive action will fail—</w:t>
      </w:r>
      <w:r w:rsidRPr="001A342D">
        <w:rPr>
          <w:rStyle w:val="StyleUnderline"/>
        </w:rPr>
        <w:t>by engaging in the political debate and</w:t>
      </w:r>
      <w:r w:rsidRPr="001A342D">
        <w:rPr>
          <w:rStyle w:val="StyleUnderline"/>
          <w:sz w:val="12"/>
        </w:rPr>
        <w:t xml:space="preserve">∂ </w:t>
      </w:r>
      <w:r w:rsidRPr="001A342D">
        <w:rPr>
          <w:rStyle w:val="StyleUnderline"/>
        </w:rPr>
        <w:t>mobilizing public pressure against the president should he act unilaterally</w:t>
      </w:r>
      <w:r w:rsidRPr="001A342D">
        <w:rPr>
          <w:rStyle w:val="StyleUnderline"/>
          <w:sz w:val="12"/>
        </w:rPr>
        <w:t xml:space="preserve">∂ </w:t>
      </w:r>
      <w:r w:rsidRPr="001A342D">
        <w:rPr>
          <w:rStyle w:val="StyleUnderline"/>
        </w:rPr>
        <w:t>contra congressional preferences. Decades of political science scholarship</w:t>
      </w:r>
      <w:r w:rsidRPr="001A342D">
        <w:rPr>
          <w:sz w:val="12"/>
        </w:rPr>
        <w:t xml:space="preserve">∂ </w:t>
      </w:r>
      <w:r w:rsidRPr="001A342D">
        <w:rPr>
          <w:rStyle w:val="StyleUnderline"/>
        </w:rPr>
        <w:t>have demonstrated</w:t>
      </w:r>
      <w:r>
        <w:t xml:space="preserve"> that </w:t>
      </w:r>
      <w:r w:rsidRPr="001A342D">
        <w:rPr>
          <w:rStyle w:val="StyleUnderline"/>
        </w:rPr>
        <w:t>the</w:t>
      </w:r>
      <w:r>
        <w:t xml:space="preserve"> </w:t>
      </w:r>
      <w:r w:rsidRPr="001A342D">
        <w:rPr>
          <w:rStyle w:val="StyleUnderline"/>
        </w:rPr>
        <w:t>public</w:t>
      </w:r>
      <w:r>
        <w:t xml:space="preserve"> lacks systematic knowledge</w:t>
      </w:r>
      <w:r w:rsidRPr="001A342D">
        <w:rPr>
          <w:sz w:val="12"/>
        </w:rPr>
        <w:t xml:space="preserve">∂ </w:t>
      </w:r>
      <w:r>
        <w:t xml:space="preserve">of politics and therefore </w:t>
      </w:r>
      <w:r w:rsidRPr="001A342D">
        <w:rPr>
          <w:rStyle w:val="StyleUnderline"/>
        </w:rPr>
        <w:t>relies heavily on heuristics when forming their</w:t>
      </w:r>
      <w:r w:rsidRPr="001A342D">
        <w:rPr>
          <w:rStyle w:val="StyleUnderline"/>
          <w:sz w:val="12"/>
        </w:rPr>
        <w:t xml:space="preserve">∂ </w:t>
      </w:r>
      <w:r w:rsidRPr="001A342D">
        <w:rPr>
          <w:rStyle w:val="StyleUnderline"/>
        </w:rPr>
        <w:t>political judgments</w:t>
      </w:r>
      <w:r>
        <w:t xml:space="preserve">.48 </w:t>
      </w:r>
      <w:r w:rsidRPr="001A342D">
        <w:rPr>
          <w:rStyle w:val="StyleUnderline"/>
        </w:rPr>
        <w:t>Political elites thus become key cue-givers</w:t>
      </w:r>
      <w:r>
        <w:t xml:space="preserve"> who</w:t>
      </w:r>
      <w:r w:rsidRPr="001A342D">
        <w:rPr>
          <w:sz w:val="12"/>
        </w:rPr>
        <w:t xml:space="preserve">∂ </w:t>
      </w:r>
      <w:r>
        <w:t>help inform and shape public opinion.49 Finally, citizens acquire most</w:t>
      </w:r>
      <w:r w:rsidRPr="001A342D">
        <w:rPr>
          <w:sz w:val="12"/>
        </w:rPr>
        <w:t xml:space="preserve">∂ </w:t>
      </w:r>
      <w:r>
        <w:t xml:space="preserve">of their knowledge about politics from the mass media. </w:t>
      </w:r>
      <w:r w:rsidRPr="001A342D">
        <w:rPr>
          <w:rStyle w:val="StyleUnderline"/>
        </w:rPr>
        <w:t>Scholars have</w:t>
      </w:r>
      <w:r w:rsidRPr="001A342D">
        <w:rPr>
          <w:rStyle w:val="StyleUnderline"/>
          <w:sz w:val="12"/>
        </w:rPr>
        <w:t xml:space="preserve">∂ </w:t>
      </w:r>
      <w:r w:rsidRPr="001A342D">
        <w:rPr>
          <w:rStyle w:val="StyleUnderline"/>
        </w:rPr>
        <w:t>long noted that the media depend on official Washington sources for</w:t>
      </w:r>
      <w:r w:rsidRPr="001A342D">
        <w:rPr>
          <w:rStyle w:val="StyleUnderline"/>
          <w:sz w:val="12"/>
        </w:rPr>
        <w:t xml:space="preserve">∂ </w:t>
      </w:r>
      <w:r w:rsidRPr="001A342D">
        <w:rPr>
          <w:rStyle w:val="StyleUnderline"/>
        </w:rPr>
        <w:t>information</w:t>
      </w:r>
      <w:r>
        <w:t>. However, a robust literature in political communications</w:t>
      </w:r>
      <w:r w:rsidRPr="001A342D">
        <w:rPr>
          <w:sz w:val="12"/>
        </w:rPr>
        <w:t xml:space="preserve">∂ </w:t>
      </w:r>
      <w:r>
        <w:t>goes further and argues that the media tend “to ‘index’ the range of</w:t>
      </w:r>
      <w:r w:rsidRPr="001A342D">
        <w:rPr>
          <w:sz w:val="12"/>
        </w:rPr>
        <w:t xml:space="preserve">∂ </w:t>
      </w:r>
      <w:r>
        <w:t>voices and viewpoints in both news and editorials according to the</w:t>
      </w:r>
      <w:r w:rsidRPr="001A342D">
        <w:rPr>
          <w:sz w:val="12"/>
        </w:rPr>
        <w:t xml:space="preserve">∂ </w:t>
      </w:r>
      <w:r>
        <w:t>range of views expressed in mainstream government debate about a</w:t>
      </w:r>
      <w:r w:rsidRPr="001A342D">
        <w:rPr>
          <w:sz w:val="12"/>
        </w:rPr>
        <w:t xml:space="preserve">∂ </w:t>
      </w:r>
      <w:r>
        <w:t xml:space="preserve">given topic.”50 </w:t>
      </w:r>
      <w:r w:rsidRPr="001A342D">
        <w:rPr>
          <w:rStyle w:val="StyleUnderline"/>
        </w:rPr>
        <w:t>When</w:t>
      </w:r>
      <w:r>
        <w:t xml:space="preserve"> other political actors, particularly members of</w:t>
      </w:r>
      <w:r w:rsidRPr="004006C6">
        <w:rPr>
          <w:sz w:val="12"/>
          <w:highlight w:val="cyan"/>
        </w:rPr>
        <w:t xml:space="preserve">∂ </w:t>
      </w:r>
      <w:r w:rsidRPr="004006C6">
        <w:rPr>
          <w:rStyle w:val="StyleUnderline"/>
          <w:highlight w:val="cyan"/>
        </w:rPr>
        <w:t>Congress</w:t>
      </w:r>
      <w:r w:rsidRPr="001A342D">
        <w:rPr>
          <w:rStyle w:val="StyleUnderline"/>
        </w:rPr>
        <w:t>, object and criticize presidential actions</w:t>
      </w:r>
      <w:r>
        <w:t xml:space="preserve"> in the public sphere,</w:t>
      </w:r>
      <w:r w:rsidRPr="001A342D">
        <w:rPr>
          <w:sz w:val="12"/>
        </w:rPr>
        <w:t xml:space="preserve">∂ </w:t>
      </w:r>
      <w:r w:rsidRPr="001A342D">
        <w:rPr>
          <w:rStyle w:val="StyleUnderline"/>
        </w:rPr>
        <w:t>they are all but assured of receiving considerable media coverage</w:t>
      </w:r>
      <w:r>
        <w:t xml:space="preserve">, </w:t>
      </w:r>
      <w:r w:rsidRPr="001A342D">
        <w:rPr>
          <w:rStyle w:val="StyleUnderline"/>
        </w:rPr>
        <w:t>and</w:t>
      </w:r>
      <w:r w:rsidRPr="001A342D">
        <w:rPr>
          <w:sz w:val="12"/>
        </w:rPr>
        <w:t xml:space="preserve">∂ </w:t>
      </w:r>
      <w:r w:rsidRPr="001A342D">
        <w:rPr>
          <w:rStyle w:val="StyleUnderline"/>
        </w:rPr>
        <w:t xml:space="preserve">they </w:t>
      </w:r>
      <w:r w:rsidRPr="004006C6">
        <w:rPr>
          <w:rStyle w:val="StyleUnderline"/>
          <w:highlight w:val="cyan"/>
        </w:rPr>
        <w:t>are well-positioned to influence public opinion against the</w:t>
      </w:r>
      <w:r w:rsidRPr="004006C6">
        <w:rPr>
          <w:rStyle w:val="StyleUnderline"/>
          <w:sz w:val="12"/>
          <w:highlight w:val="cyan"/>
        </w:rPr>
        <w:t xml:space="preserve">∂ </w:t>
      </w:r>
      <w:r w:rsidRPr="004006C6">
        <w:rPr>
          <w:rStyle w:val="StyleUnderline"/>
          <w:highlight w:val="cyan"/>
        </w:rPr>
        <w:t>executive branc</w:t>
      </w:r>
      <w:r w:rsidRPr="001A342D">
        <w:rPr>
          <w:rStyle w:val="StyleUnderline"/>
        </w:rPr>
        <w:t>h</w:t>
      </w:r>
      <w:r>
        <w:t>.51</w:t>
      </w:r>
      <w:r w:rsidRPr="001A342D">
        <w:rPr>
          <w:sz w:val="12"/>
        </w:rPr>
        <w:t xml:space="preserve">∂ </w:t>
      </w:r>
      <w:r>
        <w:t xml:space="preserve">In essence, we argue that </w:t>
      </w:r>
      <w:r w:rsidRPr="001A342D">
        <w:rPr>
          <w:rStyle w:val="StyleUnderline"/>
        </w:rPr>
        <w:t>while</w:t>
      </w:r>
      <w:r>
        <w:t xml:space="preserve"> the statutory and </w:t>
      </w:r>
      <w:r w:rsidRPr="001A342D">
        <w:rPr>
          <w:rStyle w:val="StyleUnderline"/>
        </w:rPr>
        <w:t>legal constraints</w:t>
      </w:r>
      <w:r w:rsidRPr="001A342D">
        <w:rPr>
          <w:rStyle w:val="StyleUnderline"/>
          <w:sz w:val="12"/>
        </w:rPr>
        <w:t xml:space="preserve">∂ </w:t>
      </w:r>
      <w:r w:rsidRPr="001A342D">
        <w:rPr>
          <w:rStyle w:val="StyleUnderline"/>
        </w:rPr>
        <w:t>on presidential unilateral power are weak</w:t>
      </w:r>
      <w:r>
        <w:t xml:space="preserve">, the </w:t>
      </w:r>
      <w:r w:rsidRPr="001A342D">
        <w:rPr>
          <w:rStyle w:val="StyleUnderline"/>
        </w:rPr>
        <w:t>political constraints are</w:t>
      </w:r>
      <w:r w:rsidRPr="001A342D">
        <w:rPr>
          <w:sz w:val="12"/>
        </w:rPr>
        <w:t xml:space="preserve">∂ </w:t>
      </w:r>
      <w:r w:rsidRPr="001A342D">
        <w:rPr>
          <w:rStyle w:val="StyleUnderline"/>
        </w:rPr>
        <w:t>quite robust</w:t>
      </w:r>
      <w:r>
        <w:t xml:space="preserve">.52 </w:t>
      </w:r>
      <w:r w:rsidRPr="004006C6">
        <w:rPr>
          <w:rStyle w:val="StyleUnderline"/>
          <w:highlight w:val="cyan"/>
        </w:rPr>
        <w:t>Unilateral actions that</w:t>
      </w:r>
      <w:r>
        <w:t xml:space="preserve"> could </w:t>
      </w:r>
      <w:r w:rsidRPr="004006C6">
        <w:rPr>
          <w:rStyle w:val="StyleUnderline"/>
          <w:highlight w:val="cyan"/>
        </w:rPr>
        <w:t>provoke public ire</w:t>
      </w:r>
      <w:r>
        <w:t xml:space="preserve"> and</w:t>
      </w:r>
      <w:r w:rsidRPr="001A342D">
        <w:rPr>
          <w:sz w:val="12"/>
        </w:rPr>
        <w:t xml:space="preserve">∂ </w:t>
      </w:r>
      <w:r w:rsidRPr="004006C6">
        <w:rPr>
          <w:rStyle w:val="Emphasis"/>
          <w:highlight w:val="cyan"/>
        </w:rPr>
        <w:t>erode the president’s political capital</w:t>
      </w:r>
      <w:r>
        <w:t xml:space="preserve">, </w:t>
      </w:r>
      <w:r w:rsidRPr="001A342D">
        <w:rPr>
          <w:rStyle w:val="StyleUnderline"/>
        </w:rPr>
        <w:t xml:space="preserve">thereby </w:t>
      </w:r>
      <w:r w:rsidRPr="004006C6">
        <w:rPr>
          <w:rStyle w:val="StyleUnderline"/>
          <w:highlight w:val="cyan"/>
        </w:rPr>
        <w:t>undermining later efforts</w:t>
      </w:r>
      <w:r w:rsidRPr="001A342D">
        <w:rPr>
          <w:rStyle w:val="StyleUnderline"/>
          <w:sz w:val="12"/>
        </w:rPr>
        <w:t xml:space="preserve">∂ </w:t>
      </w:r>
      <w:r w:rsidRPr="001A342D">
        <w:rPr>
          <w:rStyle w:val="StyleUnderline"/>
        </w:rPr>
        <w:t xml:space="preserve">to </w:t>
      </w:r>
      <w:r w:rsidRPr="004006C6">
        <w:rPr>
          <w:rStyle w:val="StyleUnderline"/>
          <w:highlight w:val="cyan"/>
        </w:rPr>
        <w:t>pursue</w:t>
      </w:r>
      <w:r w:rsidRPr="001A342D">
        <w:rPr>
          <w:rStyle w:val="StyleUnderline"/>
        </w:rPr>
        <w:t xml:space="preserve"> other aspects of </w:t>
      </w:r>
      <w:r w:rsidRPr="004006C6">
        <w:rPr>
          <w:rStyle w:val="StyleUnderline"/>
          <w:highlight w:val="cyan"/>
        </w:rPr>
        <w:t>the president’s</w:t>
      </w:r>
      <w:r w:rsidRPr="001A342D">
        <w:rPr>
          <w:rStyle w:val="StyleUnderline"/>
        </w:rPr>
        <w:t xml:space="preserve"> </w:t>
      </w:r>
      <w:r>
        <w:t xml:space="preserve">programmatic </w:t>
      </w:r>
      <w:r w:rsidRPr="004006C6">
        <w:rPr>
          <w:rStyle w:val="StyleUnderline"/>
          <w:highlight w:val="cyan"/>
        </w:rPr>
        <w:t>agenda</w:t>
      </w:r>
      <w:r w:rsidRPr="004006C6">
        <w:rPr>
          <w:highlight w:val="cyan"/>
        </w:rPr>
        <w:t>,</w:t>
      </w:r>
      <w:r>
        <w:t xml:space="preserve"> may</w:t>
      </w:r>
      <w:r w:rsidRPr="001A342D">
        <w:rPr>
          <w:sz w:val="12"/>
        </w:rPr>
        <w:t xml:space="preserve">∂ </w:t>
      </w:r>
      <w:r>
        <w:t xml:space="preserve">fail a simple cost-benefit calculation. The </w:t>
      </w:r>
      <w:r w:rsidRPr="001A342D">
        <w:rPr>
          <w:rStyle w:val="StyleUnderline"/>
        </w:rPr>
        <w:t>informal political costs of</w:t>
      </w:r>
      <w:r w:rsidRPr="001A342D">
        <w:rPr>
          <w:rStyle w:val="StyleUnderline"/>
          <w:sz w:val="12"/>
        </w:rPr>
        <w:t xml:space="preserve">∂ </w:t>
      </w:r>
      <w:r w:rsidRPr="001A342D">
        <w:rPr>
          <w:rStyle w:val="StyleUnderline"/>
        </w:rPr>
        <w:t>acting</w:t>
      </w:r>
      <w:r>
        <w:t>—even when Congress and the courts are almost certainly</w:t>
      </w:r>
      <w:r w:rsidRPr="001A342D">
        <w:rPr>
          <w:sz w:val="12"/>
        </w:rPr>
        <w:t xml:space="preserve">∂ </w:t>
      </w:r>
      <w:r>
        <w:t xml:space="preserve">unwilling or unable to strike down the action—may </w:t>
      </w:r>
      <w:r w:rsidRPr="001A342D">
        <w:rPr>
          <w:rStyle w:val="StyleUnderline"/>
        </w:rPr>
        <w:t>outweigh</w:t>
      </w:r>
      <w:r>
        <w:t xml:space="preserve"> the policy</w:t>
      </w:r>
      <w:r w:rsidRPr="001A342D">
        <w:rPr>
          <w:sz w:val="12"/>
        </w:rPr>
        <w:t xml:space="preserve">∂ </w:t>
      </w:r>
      <w:r w:rsidRPr="001A342D">
        <w:rPr>
          <w:rStyle w:val="StyleUnderline"/>
        </w:rPr>
        <w:t>benefits</w:t>
      </w:r>
      <w:r>
        <w:t xml:space="preserve"> of acting unilaterally. </w:t>
      </w:r>
      <w:r w:rsidRPr="004006C6">
        <w:rPr>
          <w:rStyle w:val="StyleUnderline"/>
          <w:highlight w:val="cyan"/>
        </w:rPr>
        <w:t>These political costs</w:t>
      </w:r>
      <w:r w:rsidRPr="001A342D">
        <w:rPr>
          <w:rStyle w:val="StyleUnderline"/>
        </w:rPr>
        <w:t>, which are not</w:t>
      </w:r>
      <w:r w:rsidRPr="001A342D">
        <w:rPr>
          <w:sz w:val="12"/>
        </w:rPr>
        <w:t xml:space="preserve">∂ </w:t>
      </w:r>
      <w:r w:rsidRPr="001A342D">
        <w:rPr>
          <w:rStyle w:val="StyleUnderline"/>
        </w:rPr>
        <w:t xml:space="preserve">accounted for in most extant models of unilateral politics, </w:t>
      </w:r>
      <w:r w:rsidRPr="004006C6">
        <w:rPr>
          <w:rStyle w:val="StyleUnderline"/>
          <w:highlight w:val="cyan"/>
        </w:rPr>
        <w:t>are</w:t>
      </w:r>
      <w:r>
        <w:t xml:space="preserve"> tangible</w:t>
      </w:r>
      <w:r w:rsidRPr="001A342D">
        <w:rPr>
          <w:sz w:val="12"/>
        </w:rPr>
        <w:t xml:space="preserve">∂ </w:t>
      </w:r>
      <w:r>
        <w:t xml:space="preserve">and </w:t>
      </w:r>
      <w:r w:rsidRPr="004006C6">
        <w:rPr>
          <w:rStyle w:val="StyleUnderline"/>
          <w:highlight w:val="cyan"/>
        </w:rPr>
        <w:t>substantial</w:t>
      </w:r>
      <w:r w:rsidRPr="004006C6">
        <w:rPr>
          <w:highlight w:val="cyan"/>
        </w:rPr>
        <w:t>;</w:t>
      </w:r>
      <w:r>
        <w:t xml:space="preserve"> indeed, </w:t>
      </w:r>
      <w:r w:rsidRPr="001A342D">
        <w:rPr>
          <w:rStyle w:val="StyleUnderline"/>
        </w:rPr>
        <w:t>they</w:t>
      </w:r>
      <w:r>
        <w:t xml:space="preserve"> may </w:t>
      </w:r>
      <w:r w:rsidRPr="001A342D">
        <w:rPr>
          <w:rStyle w:val="StyleUnderline"/>
        </w:rPr>
        <w:t>explain why presidents fail to act</w:t>
      </w:r>
      <w:r w:rsidRPr="001A342D">
        <w:rPr>
          <w:rStyle w:val="StyleUnderline"/>
          <w:sz w:val="12"/>
        </w:rPr>
        <w:t xml:space="preserve">∂ </w:t>
      </w:r>
      <w:r w:rsidRPr="001A342D">
        <w:rPr>
          <w:rStyle w:val="StyleUnderline"/>
        </w:rPr>
        <w:t>unilaterally</w:t>
      </w:r>
      <w:r>
        <w:t xml:space="preserve"> as aggressively and </w:t>
      </w:r>
      <w:r w:rsidRPr="001A342D">
        <w:rPr>
          <w:rStyle w:val="StyleUnderline"/>
        </w:rPr>
        <w:t>on</w:t>
      </w:r>
      <w:r>
        <w:t xml:space="preserve"> as </w:t>
      </w:r>
      <w:r w:rsidRPr="001A342D">
        <w:rPr>
          <w:rStyle w:val="StyleUnderline"/>
        </w:rPr>
        <w:t>many issues</w:t>
      </w:r>
      <w:r>
        <w:t xml:space="preserve"> across the gamut of</w:t>
      </w:r>
      <w:r w:rsidRPr="001A342D">
        <w:rPr>
          <w:sz w:val="12"/>
        </w:rPr>
        <w:t xml:space="preserve">∂ </w:t>
      </w:r>
      <w:r>
        <w:t>policy as formal models suggest they should.</w:t>
      </w:r>
    </w:p>
    <w:p w:rsidR="00ED33A0" w:rsidRDefault="00ED33A0" w:rsidP="00ED33A0"/>
    <w:p w:rsidR="00ED33A0" w:rsidRDefault="00ED33A0" w:rsidP="00ED33A0">
      <w:pPr>
        <w:pStyle w:val="Heading2"/>
      </w:pPr>
      <w:r>
        <w:t>Courts Link</w:t>
      </w:r>
    </w:p>
    <w:p w:rsidR="00ED33A0" w:rsidRPr="00171DED" w:rsidRDefault="00ED33A0" w:rsidP="00ED33A0">
      <w:pPr>
        <w:pStyle w:val="Heading4"/>
      </w:pPr>
      <w:r>
        <w:t>Court decisions are highly controversial and derail the agenda</w:t>
      </w:r>
    </w:p>
    <w:p w:rsidR="00ED33A0" w:rsidRPr="00596A05" w:rsidRDefault="00ED33A0" w:rsidP="00ED33A0">
      <w:pPr>
        <w:rPr>
          <w:sz w:val="14"/>
          <w:szCs w:val="14"/>
        </w:rPr>
      </w:pPr>
      <w:r w:rsidRPr="006A1FC9">
        <w:rPr>
          <w:rStyle w:val="Style13ptBold"/>
        </w:rPr>
        <w:t>Ferejohn 2</w:t>
      </w:r>
      <w:r w:rsidRPr="00067A48">
        <w:rPr>
          <w:b/>
        </w:rPr>
        <w:t xml:space="preserve"> </w:t>
      </w:r>
      <w:r w:rsidRPr="006A1FC9">
        <w:t>– John Ferejohn, Professor of Political Science and Senior Fellow of the Hoover Institution @ Stanford University, Summer 2002, Law and Contemporary Problems, 65 Law &amp; Contemp. Prob. 41</w:t>
      </w:r>
      <w:r w:rsidRPr="00255378">
        <w:rPr>
          <w:rFonts w:ascii="Times New Roman" w:eastAsia="Times New Roman" w:hAnsi="Times New Roman"/>
          <w:color w:val="000000"/>
          <w:sz w:val="12"/>
          <w:szCs w:val="16"/>
        </w:rPr>
        <w:t> </w:t>
      </w:r>
    </w:p>
    <w:p w:rsidR="00ED33A0" w:rsidRPr="0096321D" w:rsidRDefault="00ED33A0" w:rsidP="00ED33A0">
      <w:pPr>
        <w:rPr>
          <w:rFonts w:eastAsia="Times New Roman"/>
          <w:color w:val="000000"/>
          <w:sz w:val="14"/>
        </w:rPr>
      </w:pPr>
      <w:r w:rsidRPr="0096321D">
        <w:rPr>
          <w:rFonts w:eastAsia="Times New Roman"/>
          <w:color w:val="000000"/>
          <w:sz w:val="14"/>
        </w:rPr>
        <w:t>In each of these cases, </w:t>
      </w:r>
      <w:r w:rsidRPr="0096321D">
        <w:rPr>
          <w:rFonts w:eastAsia="Times New Roman"/>
          <w:color w:val="222222"/>
          <w:highlight w:val="yellow"/>
          <w:u w:val="single"/>
        </w:rPr>
        <w:t>courts</w:t>
      </w:r>
      <w:r w:rsidRPr="0096321D">
        <w:rPr>
          <w:rFonts w:eastAsia="Times New Roman"/>
          <w:color w:val="000000"/>
          <w:u w:val="single"/>
        </w:rPr>
        <w:t> developed policies</w:t>
      </w:r>
      <w:r w:rsidRPr="0096321D">
        <w:rPr>
          <w:rFonts w:eastAsia="Times New Roman"/>
          <w:color w:val="000000"/>
          <w:sz w:val="14"/>
        </w:rPr>
        <w:t> that </w:t>
      </w:r>
      <w:r w:rsidRPr="0096321D">
        <w:rPr>
          <w:rFonts w:eastAsia="Times New Roman"/>
          <w:color w:val="000000"/>
          <w:highlight w:val="yellow"/>
          <w:u w:val="single"/>
        </w:rPr>
        <w:t>had </w:t>
      </w:r>
      <w:r w:rsidRPr="0096321D">
        <w:rPr>
          <w:rFonts w:eastAsia="Times New Roman"/>
          <w:b/>
          <w:bCs/>
          <w:color w:val="000000"/>
          <w:highlight w:val="yellow"/>
          <w:u w:val="single"/>
        </w:rPr>
        <w:t>far-reaching</w:t>
      </w:r>
      <w:r w:rsidRPr="0096321D">
        <w:rPr>
          <w:rFonts w:eastAsia="Times New Roman"/>
          <w:color w:val="000000"/>
          <w:u w:val="single"/>
        </w:rPr>
        <w:t> and</w:t>
      </w:r>
      <w:r w:rsidRPr="0096321D">
        <w:rPr>
          <w:rFonts w:eastAsia="Times New Roman"/>
          <w:color w:val="000000"/>
          <w:sz w:val="14"/>
        </w:rPr>
        <w:t> quite </w:t>
      </w:r>
      <w:r w:rsidRPr="0096321D">
        <w:rPr>
          <w:rFonts w:eastAsia="Times New Roman"/>
          <w:b/>
          <w:bCs/>
          <w:color w:val="000000"/>
          <w:u w:val="single"/>
        </w:rPr>
        <w:t xml:space="preserve">direct </w:t>
      </w:r>
      <w:r w:rsidRPr="0096321D">
        <w:rPr>
          <w:rFonts w:eastAsia="Times New Roman"/>
          <w:b/>
          <w:bCs/>
          <w:color w:val="000000"/>
          <w:highlight w:val="yellow"/>
          <w:u w:val="single"/>
        </w:rPr>
        <w:t>political ramifications</w:t>
      </w:r>
      <w:r w:rsidRPr="0096321D">
        <w:rPr>
          <w:rFonts w:eastAsia="Times New Roman"/>
          <w:b/>
          <w:bCs/>
          <w:color w:val="000000"/>
          <w:u w:val="single"/>
        </w:rPr>
        <w:t>.</w:t>
      </w:r>
      <w:r w:rsidRPr="0096321D">
        <w:rPr>
          <w:rFonts w:eastAsia="Times New Roman"/>
          <w:color w:val="000000"/>
          <w:sz w:val="14"/>
        </w:rPr>
        <w:t> </w:t>
      </w:r>
      <w:r w:rsidRPr="0096321D">
        <w:rPr>
          <w:rFonts w:eastAsia="Times New Roman"/>
          <w:color w:val="000000"/>
          <w:highlight w:val="yellow"/>
          <w:u w:val="single"/>
        </w:rPr>
        <w:t>Politicians</w:t>
      </w:r>
      <w:r w:rsidRPr="0096321D">
        <w:rPr>
          <w:rFonts w:eastAsia="Times New Roman"/>
          <w:color w:val="000000"/>
          <w:sz w:val="14"/>
        </w:rPr>
        <w:t> sometimes </w:t>
      </w:r>
      <w:r w:rsidRPr="0096321D">
        <w:rPr>
          <w:rFonts w:eastAsia="Times New Roman"/>
          <w:color w:val="000000"/>
          <w:u w:val="single"/>
        </w:rPr>
        <w:t>responded by </w:t>
      </w:r>
      <w:r w:rsidRPr="0096321D">
        <w:rPr>
          <w:rFonts w:eastAsia="Times New Roman"/>
          <w:b/>
          <w:bCs/>
          <w:color w:val="000000"/>
          <w:u w:val="single"/>
        </w:rPr>
        <w:t>organizing campaigns </w:t>
      </w:r>
      <w:r w:rsidRPr="0096321D">
        <w:rPr>
          <w:rFonts w:eastAsia="Times New Roman"/>
          <w:b/>
          <w:bCs/>
          <w:color w:val="222222"/>
          <w:u w:val="single"/>
        </w:rPr>
        <w:t>to</w:t>
      </w:r>
      <w:r w:rsidRPr="0096321D">
        <w:rPr>
          <w:rFonts w:eastAsia="Times New Roman"/>
          <w:b/>
          <w:bCs/>
          <w:color w:val="000000"/>
          <w:u w:val="single"/>
        </w:rPr>
        <w:t> impeach sitting justices</w:t>
      </w:r>
      <w:r w:rsidRPr="0096321D">
        <w:rPr>
          <w:rFonts w:eastAsia="Times New Roman"/>
          <w:color w:val="000000"/>
          <w:u w:val="single"/>
        </w:rPr>
        <w:t>, and some have tried </w:t>
      </w:r>
      <w:r w:rsidRPr="0096321D">
        <w:rPr>
          <w:rFonts w:eastAsia="Times New Roman"/>
          <w:color w:val="222222"/>
          <w:u w:val="single"/>
        </w:rPr>
        <w:t>to</w:t>
      </w:r>
      <w:r w:rsidRPr="0096321D">
        <w:rPr>
          <w:rFonts w:eastAsia="Times New Roman"/>
          <w:color w:val="000000"/>
          <w:u w:val="single"/>
        </w:rPr>
        <w:t> </w:t>
      </w:r>
      <w:r w:rsidRPr="0096321D">
        <w:rPr>
          <w:rFonts w:eastAsia="Times New Roman"/>
          <w:b/>
          <w:bCs/>
          <w:color w:val="000000"/>
          <w:highlight w:val="yellow"/>
          <w:u w:val="single"/>
        </w:rPr>
        <w:t xml:space="preserve">develop new legislation aimed at </w:t>
      </w:r>
      <w:r w:rsidRPr="0096321D">
        <w:rPr>
          <w:rFonts w:eastAsia="Times New Roman"/>
          <w:b/>
          <w:bCs/>
          <w:color w:val="000000"/>
          <w:u w:val="single"/>
        </w:rPr>
        <w:t xml:space="preserve">testing and </w:t>
      </w:r>
      <w:r w:rsidRPr="0096321D">
        <w:rPr>
          <w:rFonts w:eastAsia="Times New Roman"/>
          <w:b/>
          <w:bCs/>
          <w:color w:val="000000"/>
          <w:highlight w:val="yellow"/>
          <w:u w:val="single"/>
        </w:rPr>
        <w:t>narrowing</w:t>
      </w:r>
      <w:r w:rsidRPr="0096321D">
        <w:rPr>
          <w:rFonts w:eastAsia="Times New Roman"/>
          <w:b/>
          <w:bCs/>
          <w:color w:val="000000"/>
          <w:u w:val="single"/>
        </w:rPr>
        <w:t xml:space="preserve"> the reach of </w:t>
      </w:r>
      <w:r w:rsidRPr="0096321D">
        <w:rPr>
          <w:rFonts w:eastAsia="Times New Roman"/>
          <w:b/>
          <w:bCs/>
          <w:color w:val="000000"/>
          <w:highlight w:val="yellow"/>
          <w:u w:val="single"/>
        </w:rPr>
        <w:t>judicial</w:t>
      </w:r>
      <w:r w:rsidRPr="0096321D">
        <w:rPr>
          <w:rFonts w:eastAsia="Times New Roman"/>
          <w:b/>
          <w:bCs/>
          <w:color w:val="000000"/>
          <w:u w:val="single"/>
        </w:rPr>
        <w:t xml:space="preserve"> </w:t>
      </w:r>
      <w:r w:rsidRPr="0096321D">
        <w:rPr>
          <w:rFonts w:eastAsia="Times New Roman"/>
          <w:b/>
          <w:bCs/>
          <w:color w:val="000000"/>
          <w:highlight w:val="yellow"/>
          <w:u w:val="single"/>
        </w:rPr>
        <w:t>doctrines</w:t>
      </w:r>
      <w:r w:rsidRPr="0096321D">
        <w:rPr>
          <w:rFonts w:eastAsia="Times New Roman"/>
          <w:color w:val="000000"/>
          <w:sz w:val="14"/>
        </w:rPr>
        <w:t>, as in Casey, where the Pennsylvania legislature tried </w:t>
      </w:r>
      <w:r w:rsidRPr="0096321D">
        <w:rPr>
          <w:rFonts w:eastAsia="Times New Roman"/>
          <w:color w:val="222222"/>
          <w:sz w:val="14"/>
        </w:rPr>
        <w:t>to</w:t>
      </w:r>
      <w:r w:rsidRPr="0096321D">
        <w:rPr>
          <w:rFonts w:eastAsia="Times New Roman"/>
          <w:color w:val="000000"/>
          <w:sz w:val="14"/>
        </w:rPr>
        <w:t>erode the protections granted in Roe. Most frequently, </w:t>
      </w:r>
      <w:r w:rsidRPr="0096321D">
        <w:rPr>
          <w:rFonts w:eastAsia="Times New Roman"/>
          <w:color w:val="000000"/>
          <w:u w:val="single"/>
        </w:rPr>
        <w:t>the political response has been </w:t>
      </w:r>
      <w:r w:rsidRPr="0096321D">
        <w:rPr>
          <w:rFonts w:eastAsia="Times New Roman"/>
          <w:color w:val="222222"/>
          <w:u w:val="single"/>
        </w:rPr>
        <w:t>to</w:t>
      </w:r>
      <w:r w:rsidRPr="0096321D">
        <w:rPr>
          <w:rFonts w:eastAsia="Times New Roman"/>
          <w:color w:val="000000"/>
          <w:u w:val="single"/>
        </w:rPr>
        <w:t> try </w:t>
      </w:r>
      <w:r w:rsidRPr="0096321D">
        <w:rPr>
          <w:rFonts w:eastAsia="Times New Roman"/>
          <w:color w:val="222222"/>
          <w:u w:val="single"/>
        </w:rPr>
        <w:t>to</w:t>
      </w:r>
      <w:r w:rsidRPr="0096321D">
        <w:rPr>
          <w:rFonts w:eastAsia="Times New Roman"/>
          <w:color w:val="000000"/>
          <w:u w:val="single"/>
        </w:rPr>
        <w:t> influence the composition of the </w:t>
      </w:r>
      <w:r w:rsidRPr="0096321D">
        <w:rPr>
          <w:rFonts w:eastAsia="Times New Roman"/>
          <w:color w:val="222222"/>
          <w:u w:val="single"/>
        </w:rPr>
        <w:t>courts</w:t>
      </w:r>
      <w:r w:rsidRPr="0096321D">
        <w:rPr>
          <w:rFonts w:eastAsia="Times New Roman"/>
          <w:color w:val="000000"/>
          <w:u w:val="single"/>
        </w:rPr>
        <w:t xml:space="preserve"> in the appointment process. Sometimes these attempts involve </w:t>
      </w:r>
      <w:r w:rsidRPr="0096321D">
        <w:rPr>
          <w:rFonts w:eastAsia="Times New Roman"/>
          <w:b/>
          <w:bCs/>
          <w:color w:val="000000"/>
          <w:u w:val="single"/>
        </w:rPr>
        <w:t>mobilizing public opinion, organizing demonstrations, and encouraging resistance.</w:t>
      </w:r>
      <w:r w:rsidRPr="0096321D">
        <w:rPr>
          <w:rFonts w:eastAsia="Times New Roman"/>
          <w:color w:val="000000"/>
          <w:sz w:val="14"/>
        </w:rPr>
        <w:t>Most often, however, </w:t>
      </w:r>
      <w:r w:rsidRPr="0096321D">
        <w:rPr>
          <w:rFonts w:eastAsia="Times New Roman"/>
          <w:color w:val="000000"/>
          <w:u w:val="single"/>
        </w:rPr>
        <w:t>court-made policies have become thematic material for electoral campaigns.</w:t>
      </w:r>
      <w:r w:rsidRPr="0096321D">
        <w:rPr>
          <w:rFonts w:eastAsia="Times New Roman"/>
          <w:color w:val="000000"/>
          <w:sz w:val="14"/>
        </w:rPr>
        <w:t> Democrats have been vilified for appointing justices favorable </w:t>
      </w:r>
      <w:r w:rsidRPr="0096321D">
        <w:rPr>
          <w:rFonts w:eastAsia="Times New Roman"/>
          <w:color w:val="222222"/>
          <w:sz w:val="14"/>
        </w:rPr>
        <w:t>to</w:t>
      </w:r>
      <w:r w:rsidRPr="0096321D">
        <w:rPr>
          <w:rFonts w:eastAsia="Times New Roman"/>
          <w:color w:val="000000"/>
          <w:sz w:val="14"/>
        </w:rPr>
        <w:t> protecting the criminally accused, or rights </w:t>
      </w:r>
      <w:r w:rsidRPr="0096321D">
        <w:rPr>
          <w:rFonts w:eastAsia="Times New Roman"/>
          <w:color w:val="222222"/>
          <w:sz w:val="14"/>
        </w:rPr>
        <w:t>to</w:t>
      </w:r>
      <w:r w:rsidRPr="0096321D">
        <w:rPr>
          <w:rFonts w:eastAsia="Times New Roman"/>
          <w:color w:val="000000"/>
          <w:sz w:val="14"/>
        </w:rPr>
        <w:t> abortion or family planning services. Since Nixon's adoption of the "Southern Strategy" in 1968,</w:t>
      </w:r>
      <w:r w:rsidRPr="0096321D">
        <w:rPr>
          <w:rFonts w:eastAsia="Times New Roman"/>
          <w:b/>
          <w:bCs/>
          <w:color w:val="000000"/>
          <w:highlight w:val="yellow"/>
          <w:u w:val="single"/>
        </w:rPr>
        <w:t>Republicans have</w:t>
      </w:r>
      <w:r w:rsidRPr="0096321D">
        <w:rPr>
          <w:rFonts w:eastAsia="Times New Roman"/>
          <w:b/>
          <w:bCs/>
          <w:color w:val="000000"/>
          <w:u w:val="single"/>
        </w:rPr>
        <w:t xml:space="preserve"> sometimes </w:t>
      </w:r>
      <w:r w:rsidRPr="0096321D">
        <w:rPr>
          <w:rFonts w:eastAsia="Times New Roman"/>
          <w:b/>
          <w:bCs/>
          <w:color w:val="000000"/>
          <w:highlight w:val="yellow"/>
          <w:u w:val="single"/>
        </w:rPr>
        <w:t>campaigned against the Supreme Court</w:t>
      </w:r>
      <w:r w:rsidRPr="0096321D">
        <w:rPr>
          <w:rFonts w:eastAsia="Times New Roman"/>
          <w:b/>
          <w:bCs/>
          <w:color w:val="000000"/>
          <w:u w:val="single"/>
        </w:rPr>
        <w:t xml:space="preserve"> almost </w:t>
      </w:r>
      <w:r w:rsidRPr="0096321D">
        <w:rPr>
          <w:rFonts w:eastAsia="Times New Roman"/>
          <w:b/>
          <w:bCs/>
          <w:color w:val="000000"/>
          <w:highlight w:val="yellow"/>
          <w:u w:val="single"/>
        </w:rPr>
        <w:t>as much as against Democrats</w:t>
      </w:r>
      <w:r w:rsidRPr="0096321D">
        <w:rPr>
          <w:rFonts w:eastAsia="Times New Roman"/>
          <w:b/>
          <w:bCs/>
          <w:color w:val="000000"/>
          <w:u w:val="single"/>
        </w:rPr>
        <w:t>.</w:t>
      </w:r>
      <w:r w:rsidRPr="0096321D">
        <w:rPr>
          <w:rFonts w:eastAsia="Times New Roman"/>
          <w:color w:val="000000"/>
          <w:sz w:val="14"/>
        </w:rPr>
        <w:t> Indeed, one could argue that </w:t>
      </w:r>
      <w:r w:rsidRPr="0096321D">
        <w:rPr>
          <w:rFonts w:eastAsia="Times New Roman"/>
          <w:color w:val="000000"/>
          <w:highlight w:val="yellow"/>
          <w:u w:val="single"/>
        </w:rPr>
        <w:t>reactions </w:t>
      </w:r>
      <w:r w:rsidRPr="0096321D">
        <w:rPr>
          <w:rFonts w:eastAsia="Times New Roman"/>
          <w:color w:val="222222"/>
          <w:highlight w:val="yellow"/>
          <w:u w:val="single"/>
        </w:rPr>
        <w:t>to</w:t>
      </w:r>
      <w:r w:rsidRPr="0096321D">
        <w:rPr>
          <w:rFonts w:eastAsia="Times New Roman"/>
          <w:color w:val="000000"/>
          <w:highlight w:val="yellow"/>
          <w:u w:val="single"/>
        </w:rPr>
        <w:t> court-developed policies</w:t>
      </w:r>
      <w:r w:rsidRPr="0096321D">
        <w:rPr>
          <w:rFonts w:eastAsia="Times New Roman"/>
          <w:color w:val="000000"/>
          <w:u w:val="single"/>
        </w:rPr>
        <w:t xml:space="preserve"> in civil rights</w:t>
      </w:r>
      <w:r w:rsidRPr="0096321D">
        <w:rPr>
          <w:rFonts w:eastAsia="Times New Roman"/>
          <w:color w:val="000000"/>
          <w:sz w:val="14"/>
        </w:rPr>
        <w:t> and criminal </w:t>
      </w:r>
      <w:r w:rsidRPr="0096321D">
        <w:rPr>
          <w:rFonts w:eastAsia="Times New Roman"/>
          <w:color w:val="000000"/>
          <w:u w:val="single"/>
        </w:rPr>
        <w:t>procedure have done as much </w:t>
      </w:r>
      <w:r w:rsidRPr="0096321D">
        <w:rPr>
          <w:rFonts w:eastAsia="Times New Roman"/>
          <w:color w:val="222222"/>
          <w:u w:val="single"/>
        </w:rPr>
        <w:t>to</w:t>
      </w:r>
      <w:r w:rsidRPr="0096321D">
        <w:rPr>
          <w:rFonts w:eastAsia="Times New Roman"/>
          <w:color w:val="000000"/>
          <w:u w:val="single"/>
        </w:rPr>
        <w:t> </w:t>
      </w:r>
      <w:r w:rsidRPr="0096321D">
        <w:rPr>
          <w:rFonts w:eastAsia="Times New Roman"/>
          <w:b/>
          <w:bCs/>
          <w:color w:val="000000"/>
          <w:highlight w:val="yellow"/>
          <w:u w:val="single"/>
        </w:rPr>
        <w:t>shape</w:t>
      </w:r>
      <w:r w:rsidRPr="0096321D">
        <w:rPr>
          <w:rFonts w:eastAsia="Times New Roman"/>
          <w:b/>
          <w:bCs/>
          <w:color w:val="000000"/>
          <w:u w:val="single"/>
        </w:rPr>
        <w:t xml:space="preserve"> the development of American electoral and </w:t>
      </w:r>
      <w:r w:rsidRPr="0096321D">
        <w:rPr>
          <w:rFonts w:eastAsia="Times New Roman"/>
          <w:b/>
          <w:bCs/>
          <w:color w:val="000000"/>
          <w:highlight w:val="yellow"/>
          <w:u w:val="single"/>
        </w:rPr>
        <w:t>congressional </w:t>
      </w:r>
      <w:r w:rsidRPr="0096321D">
        <w:rPr>
          <w:rFonts w:eastAsia="Times New Roman"/>
          <w:b/>
          <w:bCs/>
          <w:color w:val="222222"/>
          <w:highlight w:val="yellow"/>
          <w:u w:val="single"/>
        </w:rPr>
        <w:t>politics</w:t>
      </w:r>
      <w:r w:rsidRPr="0096321D">
        <w:rPr>
          <w:rFonts w:eastAsia="Times New Roman"/>
          <w:color w:val="000000"/>
          <w:sz w:val="14"/>
        </w:rPr>
        <w:t> since 1968 </w:t>
      </w:r>
      <w:r w:rsidRPr="0096321D">
        <w:rPr>
          <w:rFonts w:eastAsia="Times New Roman"/>
          <w:color w:val="000000"/>
          <w:u w:val="single"/>
        </w:rPr>
        <w:t>as have any congressional decisions.</w:t>
      </w:r>
      <w:r w:rsidRPr="0096321D">
        <w:rPr>
          <w:rFonts w:eastAsia="Times New Roman"/>
          <w:color w:val="000000"/>
          <w:sz w:val="14"/>
        </w:rPr>
        <w:t> These examples illustrate that </w:t>
      </w:r>
      <w:r w:rsidRPr="0096321D">
        <w:rPr>
          <w:rFonts w:eastAsia="Times New Roman"/>
          <w:color w:val="222222"/>
          <w:sz w:val="14"/>
        </w:rPr>
        <w:t>politics</w:t>
      </w:r>
      <w:r w:rsidRPr="0096321D">
        <w:rPr>
          <w:rFonts w:eastAsia="Times New Roman"/>
          <w:color w:val="000000"/>
          <w:sz w:val="14"/>
        </w:rPr>
        <w:t>, often </w:t>
      </w:r>
      <w:r w:rsidRPr="0096321D">
        <w:rPr>
          <w:rFonts w:eastAsia="Times New Roman"/>
          <w:b/>
          <w:bCs/>
          <w:color w:val="000000"/>
          <w:highlight w:val="yellow"/>
          <w:u w:val="single"/>
        </w:rPr>
        <w:t>contentious partisan </w:t>
      </w:r>
      <w:r w:rsidRPr="0096321D">
        <w:rPr>
          <w:rFonts w:eastAsia="Times New Roman"/>
          <w:b/>
          <w:bCs/>
          <w:color w:val="222222"/>
          <w:highlight w:val="yellow"/>
          <w:u w:val="single"/>
        </w:rPr>
        <w:t>politics</w:t>
      </w:r>
      <w:r w:rsidRPr="0096321D">
        <w:rPr>
          <w:rFonts w:eastAsia="Times New Roman"/>
          <w:color w:val="000000"/>
          <w:highlight w:val="yellow"/>
          <w:u w:val="single"/>
        </w:rPr>
        <w:t>, is</w:t>
      </w:r>
      <w:r w:rsidRPr="0096321D">
        <w:rPr>
          <w:rFonts w:eastAsia="Times New Roman"/>
          <w:color w:val="000000"/>
          <w:u w:val="single"/>
        </w:rPr>
        <w:t xml:space="preserve"> inevitably </w:t>
      </w:r>
      <w:r w:rsidRPr="0096321D">
        <w:rPr>
          <w:rFonts w:eastAsia="Times New Roman"/>
          <w:color w:val="000000"/>
          <w:highlight w:val="yellow"/>
          <w:u w:val="single"/>
        </w:rPr>
        <w:t xml:space="preserve">associated with </w:t>
      </w:r>
      <w:r w:rsidRPr="0096321D">
        <w:rPr>
          <w:rFonts w:eastAsia="Times New Roman"/>
          <w:color w:val="000000"/>
          <w:u w:val="single"/>
        </w:rPr>
        <w:t xml:space="preserve">the exercise of </w:t>
      </w:r>
      <w:r w:rsidRPr="0096321D">
        <w:rPr>
          <w:rFonts w:eastAsia="Times New Roman"/>
          <w:color w:val="000000"/>
          <w:highlight w:val="yellow"/>
          <w:u w:val="single"/>
        </w:rPr>
        <w:t>legislative power</w:t>
      </w:r>
      <w:r w:rsidRPr="0096321D">
        <w:rPr>
          <w:rFonts w:eastAsia="Times New Roman"/>
          <w:color w:val="000000"/>
          <w:sz w:val="14"/>
        </w:rPr>
        <w:t>, and that </w:t>
      </w:r>
      <w:r w:rsidRPr="0096321D">
        <w:rPr>
          <w:rFonts w:eastAsia="Times New Roman"/>
          <w:b/>
          <w:bCs/>
          <w:color w:val="222222"/>
          <w:highlight w:val="yellow"/>
          <w:u w:val="single"/>
        </w:rPr>
        <w:t>courts</w:t>
      </w:r>
      <w:r w:rsidRPr="0096321D">
        <w:rPr>
          <w:rFonts w:eastAsia="Times New Roman"/>
          <w:b/>
          <w:bCs/>
          <w:color w:val="000000"/>
          <w:highlight w:val="yellow"/>
          <w:u w:val="single"/>
        </w:rPr>
        <w:t> are not immune </w:t>
      </w:r>
      <w:r w:rsidRPr="0096321D">
        <w:rPr>
          <w:rFonts w:eastAsia="Times New Roman"/>
          <w:b/>
          <w:bCs/>
          <w:color w:val="222222"/>
          <w:highlight w:val="yellow"/>
          <w:u w:val="single"/>
        </w:rPr>
        <w:t>to</w:t>
      </w:r>
      <w:r w:rsidRPr="0096321D">
        <w:rPr>
          <w:rFonts w:eastAsia="Times New Roman"/>
          <w:b/>
          <w:bCs/>
          <w:color w:val="000000"/>
          <w:highlight w:val="yellow"/>
          <w:u w:val="single"/>
        </w:rPr>
        <w:t> these pressures</w:t>
      </w:r>
      <w:r w:rsidRPr="0096321D">
        <w:rPr>
          <w:rFonts w:eastAsia="Times New Roman"/>
          <w:b/>
          <w:bCs/>
          <w:color w:val="000000"/>
          <w:u w:val="single"/>
        </w:rPr>
        <w:t>. </w:t>
      </w:r>
      <w:r w:rsidRPr="0096321D">
        <w:rPr>
          <w:rFonts w:eastAsia="Times New Roman"/>
          <w:color w:val="000000"/>
          <w:u w:val="single"/>
        </w:rPr>
        <w:t>Whenever general and prospective rules are made, there can be disagreement as </w:t>
      </w:r>
      <w:r w:rsidRPr="0096321D">
        <w:rPr>
          <w:rFonts w:eastAsia="Times New Roman"/>
          <w:color w:val="222222"/>
          <w:u w:val="single"/>
        </w:rPr>
        <w:t>to</w:t>
      </w:r>
      <w:r w:rsidRPr="0096321D">
        <w:rPr>
          <w:rFonts w:eastAsia="Times New Roman"/>
          <w:color w:val="000000"/>
          <w:u w:val="single"/>
        </w:rPr>
        <w:t> what the content of such rules ought </w:t>
      </w:r>
      <w:r w:rsidRPr="0096321D">
        <w:rPr>
          <w:rFonts w:eastAsia="Times New Roman"/>
          <w:color w:val="222222"/>
          <w:u w:val="single"/>
        </w:rPr>
        <w:t>to</w:t>
      </w:r>
      <w:r w:rsidRPr="0096321D">
        <w:rPr>
          <w:rFonts w:eastAsia="Times New Roman"/>
          <w:color w:val="000000"/>
          <w:u w:val="single"/>
        </w:rPr>
        <w:t> be, and the resolution of this disagreement cannot be confined </w:t>
      </w:r>
      <w:r w:rsidRPr="0096321D">
        <w:rPr>
          <w:rFonts w:eastAsia="Times New Roman"/>
          <w:color w:val="222222"/>
          <w:u w:val="single"/>
        </w:rPr>
        <w:t>to</w:t>
      </w:r>
      <w:r w:rsidRPr="0096321D">
        <w:rPr>
          <w:rFonts w:eastAsia="Times New Roman"/>
          <w:color w:val="000000"/>
          <w:u w:val="single"/>
        </w:rPr>
        <w:t xml:space="preserve"> settling the dispute between the litigating parties. </w:t>
      </w:r>
      <w:r w:rsidRPr="0096321D">
        <w:rPr>
          <w:rFonts w:eastAsia="Times New Roman"/>
          <w:color w:val="000000"/>
          <w:highlight w:val="yellow"/>
          <w:u w:val="single"/>
        </w:rPr>
        <w:t>The</w:t>
      </w:r>
      <w:r w:rsidRPr="0096321D">
        <w:rPr>
          <w:rFonts w:eastAsia="Times New Roman"/>
          <w:color w:val="000000"/>
          <w:u w:val="single"/>
        </w:rPr>
        <w:t xml:space="preserve"> </w:t>
      </w:r>
      <w:r w:rsidRPr="0096321D">
        <w:rPr>
          <w:rFonts w:eastAsia="Times New Roman"/>
          <w:color w:val="000000"/>
          <w:highlight w:val="yellow"/>
          <w:u w:val="single"/>
        </w:rPr>
        <w:t>contest</w:t>
      </w:r>
      <w:r w:rsidRPr="0096321D">
        <w:rPr>
          <w:rFonts w:eastAsia="Times New Roman"/>
          <w:color w:val="000000"/>
          <w:u w:val="single"/>
        </w:rPr>
        <w:t xml:space="preserve"> among these</w:t>
      </w:r>
      <w:r w:rsidRPr="0096321D">
        <w:rPr>
          <w:rFonts w:eastAsia="Times New Roman"/>
          <w:color w:val="000000"/>
          <w:sz w:val="14"/>
        </w:rPr>
        <w:t> competing ideas </w:t>
      </w:r>
      <w:r w:rsidRPr="0096321D">
        <w:rPr>
          <w:rFonts w:eastAsia="Times New Roman"/>
          <w:color w:val="000000"/>
          <w:highlight w:val="yellow"/>
          <w:u w:val="single"/>
        </w:rPr>
        <w:t>is </w:t>
      </w:r>
      <w:r w:rsidRPr="0096321D">
        <w:rPr>
          <w:rFonts w:eastAsia="Times New Roman"/>
          <w:b/>
          <w:bCs/>
          <w:color w:val="000000"/>
          <w:highlight w:val="yellow"/>
          <w:u w:val="single"/>
        </w:rPr>
        <w:t>intrinsically political</w:t>
      </w:r>
      <w:r w:rsidRPr="0096321D">
        <w:rPr>
          <w:rFonts w:eastAsia="Times New Roman"/>
          <w:color w:val="000000"/>
          <w:sz w:val="14"/>
        </w:rPr>
        <w:t> in the sense that the choice of one rule or interpretation over another must be justifiable in some sense </w:t>
      </w:r>
      <w:r w:rsidRPr="0096321D">
        <w:rPr>
          <w:rFonts w:eastAsia="Times New Roman"/>
          <w:color w:val="222222"/>
          <w:sz w:val="14"/>
        </w:rPr>
        <w:t>to</w:t>
      </w:r>
      <w:r w:rsidRPr="0096321D">
        <w:rPr>
          <w:rFonts w:eastAsia="Times New Roman"/>
          <w:color w:val="000000"/>
          <w:sz w:val="14"/>
        </w:rPr>
        <w:t> those whom the rule affects. Judicial argument is never expressed in partisan terms, but </w:t>
      </w:r>
      <w:r w:rsidRPr="0096321D">
        <w:rPr>
          <w:rFonts w:eastAsia="Times New Roman"/>
          <w:color w:val="000000"/>
          <w:u w:val="single"/>
        </w:rPr>
        <w:t>arguments over which rules should be adopted are nonetheless political.</w:t>
      </w:r>
      <w:r w:rsidRPr="0096321D">
        <w:rPr>
          <w:rFonts w:eastAsia="Times New Roman"/>
          <w:color w:val="000000"/>
          <w:sz w:val="14"/>
        </w:rPr>
        <w:t>These arguments concern the way that legal texts and previous decisions are </w:t>
      </w:r>
      <w:r w:rsidRPr="0096321D">
        <w:rPr>
          <w:rFonts w:eastAsia="Times New Roman"/>
          <w:color w:val="222222"/>
          <w:sz w:val="14"/>
        </w:rPr>
        <w:t>to</w:t>
      </w:r>
      <w:r w:rsidRPr="0096321D">
        <w:rPr>
          <w:rFonts w:eastAsia="Times New Roman"/>
          <w:color w:val="000000"/>
          <w:sz w:val="14"/>
        </w:rPr>
        <w:t> be understood, or about what the constitution, or some conception of justice, requires. However they are phrased, these disputes are about within what rules citizens should live, and everyone has a stake in seeing how they are decided.</w:t>
      </w:r>
    </w:p>
    <w:p w:rsidR="00ED33A0" w:rsidRPr="00ED33A0" w:rsidRDefault="00ED33A0" w:rsidP="00ED33A0"/>
    <w:p w:rsidR="00ED33A0" w:rsidRDefault="00ED33A0" w:rsidP="00ED33A0">
      <w:pPr>
        <w:pStyle w:val="Heading2"/>
      </w:pPr>
      <w:r>
        <w:t>Executive Orders Link</w:t>
      </w:r>
    </w:p>
    <w:p w:rsidR="00ED33A0" w:rsidRDefault="00ED33A0" w:rsidP="00ED33A0">
      <w:pPr>
        <w:pStyle w:val="Heading4"/>
      </w:pPr>
      <w:r>
        <w:t>Presidential action costs political capital</w:t>
      </w:r>
    </w:p>
    <w:p w:rsidR="00ED33A0" w:rsidRDefault="00ED33A0" w:rsidP="00ED33A0">
      <w:r w:rsidRPr="003127DB">
        <w:rPr>
          <w:rStyle w:val="Style13ptBold"/>
        </w:rPr>
        <w:t>Christenson 15</w:t>
      </w:r>
      <w:r>
        <w:t xml:space="preserve"> –</w:t>
      </w:r>
      <w:r w:rsidRPr="003127DB">
        <w:t xml:space="preserve"> Associate Professor of Political Science and the Director of Advanced Programs</w:t>
      </w:r>
      <w:r>
        <w:t xml:space="preserve"> @ Boston U</w:t>
      </w:r>
    </w:p>
    <w:p w:rsidR="00ED33A0" w:rsidRPr="003127DB" w:rsidRDefault="00ED33A0" w:rsidP="00ED33A0">
      <w:r>
        <w:t>(Dino, “Political Constraints on Unilateral Executive Action,” Case Western Law Review, 65.4)</w:t>
      </w:r>
    </w:p>
    <w:p w:rsidR="00ED33A0" w:rsidRDefault="00ED33A0" w:rsidP="00ED33A0">
      <w:r>
        <w:t xml:space="preserve">Moreover, other institutions, particularly </w:t>
      </w:r>
      <w:r w:rsidRPr="001A342D">
        <w:rPr>
          <w:rStyle w:val="StyleUnderline"/>
        </w:rPr>
        <w:t>Congress</w:t>
      </w:r>
      <w:r>
        <w:t xml:space="preserve">, </w:t>
      </w:r>
      <w:r w:rsidRPr="001A342D">
        <w:rPr>
          <w:rStyle w:val="StyleUnderline"/>
        </w:rPr>
        <w:t>may play an</w:t>
      </w:r>
      <w:r w:rsidRPr="001A342D">
        <w:rPr>
          <w:rStyle w:val="StyleUnderline"/>
          <w:sz w:val="12"/>
        </w:rPr>
        <w:t xml:space="preserve">∂ </w:t>
      </w:r>
      <w:r w:rsidRPr="001A342D">
        <w:rPr>
          <w:rStyle w:val="StyleUnderline"/>
        </w:rPr>
        <w:t>important role</w:t>
      </w:r>
      <w:r>
        <w:t>—even when presidents know that efforts to overturn an</w:t>
      </w:r>
      <w:r w:rsidRPr="001A342D">
        <w:rPr>
          <w:sz w:val="12"/>
        </w:rPr>
        <w:t xml:space="preserve">∂ </w:t>
      </w:r>
      <w:r>
        <w:t>executive action will fail—</w:t>
      </w:r>
      <w:r w:rsidRPr="001A342D">
        <w:rPr>
          <w:rStyle w:val="StyleUnderline"/>
        </w:rPr>
        <w:t>by engaging in the political debate and</w:t>
      </w:r>
      <w:r w:rsidRPr="001A342D">
        <w:rPr>
          <w:rStyle w:val="StyleUnderline"/>
          <w:sz w:val="12"/>
        </w:rPr>
        <w:t xml:space="preserve">∂ </w:t>
      </w:r>
      <w:r w:rsidRPr="001A342D">
        <w:rPr>
          <w:rStyle w:val="StyleUnderline"/>
        </w:rPr>
        <w:t>mobilizing public pressure against the president should he act unilaterally</w:t>
      </w:r>
      <w:r w:rsidRPr="001A342D">
        <w:rPr>
          <w:rStyle w:val="StyleUnderline"/>
          <w:sz w:val="12"/>
        </w:rPr>
        <w:t xml:space="preserve">∂ </w:t>
      </w:r>
      <w:r w:rsidRPr="001A342D">
        <w:rPr>
          <w:rStyle w:val="StyleUnderline"/>
        </w:rPr>
        <w:t>contra congressional preferences. Decades of political science scholarship</w:t>
      </w:r>
      <w:r w:rsidRPr="001A342D">
        <w:rPr>
          <w:sz w:val="12"/>
        </w:rPr>
        <w:t xml:space="preserve">∂ </w:t>
      </w:r>
      <w:r w:rsidRPr="001A342D">
        <w:rPr>
          <w:rStyle w:val="StyleUnderline"/>
        </w:rPr>
        <w:t>have demonstrated</w:t>
      </w:r>
      <w:r>
        <w:t xml:space="preserve"> that </w:t>
      </w:r>
      <w:r w:rsidRPr="001A342D">
        <w:rPr>
          <w:rStyle w:val="StyleUnderline"/>
        </w:rPr>
        <w:t>the</w:t>
      </w:r>
      <w:r>
        <w:t xml:space="preserve"> </w:t>
      </w:r>
      <w:r w:rsidRPr="001A342D">
        <w:rPr>
          <w:rStyle w:val="StyleUnderline"/>
        </w:rPr>
        <w:t>public</w:t>
      </w:r>
      <w:r>
        <w:t xml:space="preserve"> lacks systematic knowledge</w:t>
      </w:r>
      <w:r w:rsidRPr="001A342D">
        <w:rPr>
          <w:sz w:val="12"/>
        </w:rPr>
        <w:t xml:space="preserve">∂ </w:t>
      </w:r>
      <w:r>
        <w:t xml:space="preserve">of politics and therefore </w:t>
      </w:r>
      <w:r w:rsidRPr="001A342D">
        <w:rPr>
          <w:rStyle w:val="StyleUnderline"/>
        </w:rPr>
        <w:t>relies heavily on heuristics when forming their</w:t>
      </w:r>
      <w:r w:rsidRPr="001A342D">
        <w:rPr>
          <w:rStyle w:val="StyleUnderline"/>
          <w:sz w:val="12"/>
        </w:rPr>
        <w:t xml:space="preserve">∂ </w:t>
      </w:r>
      <w:r w:rsidRPr="001A342D">
        <w:rPr>
          <w:rStyle w:val="StyleUnderline"/>
        </w:rPr>
        <w:t>political judgments</w:t>
      </w:r>
      <w:r>
        <w:t xml:space="preserve">.48 </w:t>
      </w:r>
      <w:r w:rsidRPr="001A342D">
        <w:rPr>
          <w:rStyle w:val="StyleUnderline"/>
        </w:rPr>
        <w:t>Political elites thus become key cue-givers</w:t>
      </w:r>
      <w:r>
        <w:t xml:space="preserve"> who</w:t>
      </w:r>
      <w:r w:rsidRPr="001A342D">
        <w:rPr>
          <w:sz w:val="12"/>
        </w:rPr>
        <w:t xml:space="preserve">∂ </w:t>
      </w:r>
      <w:r>
        <w:t>help inform and shape public opinion.49 Finally, citizens acquire most</w:t>
      </w:r>
      <w:r w:rsidRPr="001A342D">
        <w:rPr>
          <w:sz w:val="12"/>
        </w:rPr>
        <w:t xml:space="preserve">∂ </w:t>
      </w:r>
      <w:r>
        <w:t xml:space="preserve">of their knowledge about politics from the mass media. </w:t>
      </w:r>
      <w:r w:rsidRPr="001A342D">
        <w:rPr>
          <w:rStyle w:val="StyleUnderline"/>
        </w:rPr>
        <w:t>Scholars have</w:t>
      </w:r>
      <w:r w:rsidRPr="001A342D">
        <w:rPr>
          <w:rStyle w:val="StyleUnderline"/>
          <w:sz w:val="12"/>
        </w:rPr>
        <w:t xml:space="preserve">∂ </w:t>
      </w:r>
      <w:r w:rsidRPr="001A342D">
        <w:rPr>
          <w:rStyle w:val="StyleUnderline"/>
        </w:rPr>
        <w:t>long noted that the media depend on official Washington sources for</w:t>
      </w:r>
      <w:r w:rsidRPr="001A342D">
        <w:rPr>
          <w:rStyle w:val="StyleUnderline"/>
          <w:sz w:val="12"/>
        </w:rPr>
        <w:t xml:space="preserve">∂ </w:t>
      </w:r>
      <w:r w:rsidRPr="001A342D">
        <w:rPr>
          <w:rStyle w:val="StyleUnderline"/>
        </w:rPr>
        <w:t>information</w:t>
      </w:r>
      <w:r>
        <w:t>. However, a robust literature in political communications</w:t>
      </w:r>
      <w:r w:rsidRPr="001A342D">
        <w:rPr>
          <w:sz w:val="12"/>
        </w:rPr>
        <w:t xml:space="preserve">∂ </w:t>
      </w:r>
      <w:r>
        <w:t>goes further and argues that the media tend “to ‘index’ the range of</w:t>
      </w:r>
      <w:r w:rsidRPr="001A342D">
        <w:rPr>
          <w:sz w:val="12"/>
        </w:rPr>
        <w:t xml:space="preserve">∂ </w:t>
      </w:r>
      <w:r>
        <w:t>voices and viewpoints in both news and editorials according to the</w:t>
      </w:r>
      <w:r w:rsidRPr="001A342D">
        <w:rPr>
          <w:sz w:val="12"/>
        </w:rPr>
        <w:t xml:space="preserve">∂ </w:t>
      </w:r>
      <w:r>
        <w:t>range of views expressed in mainstream government debate about a</w:t>
      </w:r>
      <w:r w:rsidRPr="001A342D">
        <w:rPr>
          <w:sz w:val="12"/>
        </w:rPr>
        <w:t xml:space="preserve">∂ </w:t>
      </w:r>
      <w:r>
        <w:t xml:space="preserve">given topic.”50 </w:t>
      </w:r>
      <w:r w:rsidRPr="001A342D">
        <w:rPr>
          <w:rStyle w:val="StyleUnderline"/>
        </w:rPr>
        <w:t>When</w:t>
      </w:r>
      <w:r>
        <w:t xml:space="preserve"> other political actors, particularly members of</w:t>
      </w:r>
      <w:r w:rsidRPr="004006C6">
        <w:rPr>
          <w:sz w:val="12"/>
          <w:highlight w:val="cyan"/>
        </w:rPr>
        <w:t xml:space="preserve">∂ </w:t>
      </w:r>
      <w:r w:rsidRPr="004006C6">
        <w:rPr>
          <w:rStyle w:val="StyleUnderline"/>
          <w:highlight w:val="cyan"/>
        </w:rPr>
        <w:t>Congress</w:t>
      </w:r>
      <w:r w:rsidRPr="001A342D">
        <w:rPr>
          <w:rStyle w:val="StyleUnderline"/>
        </w:rPr>
        <w:t>, object and criticize presidential actions</w:t>
      </w:r>
      <w:r>
        <w:t xml:space="preserve"> in the public sphere,</w:t>
      </w:r>
      <w:r w:rsidRPr="001A342D">
        <w:rPr>
          <w:sz w:val="12"/>
        </w:rPr>
        <w:t xml:space="preserve">∂ </w:t>
      </w:r>
      <w:r w:rsidRPr="001A342D">
        <w:rPr>
          <w:rStyle w:val="StyleUnderline"/>
        </w:rPr>
        <w:t>they are all but assured of receiving considerable media coverage</w:t>
      </w:r>
      <w:r>
        <w:t xml:space="preserve">, </w:t>
      </w:r>
      <w:r w:rsidRPr="001A342D">
        <w:rPr>
          <w:rStyle w:val="StyleUnderline"/>
        </w:rPr>
        <w:t>and</w:t>
      </w:r>
      <w:r w:rsidRPr="001A342D">
        <w:rPr>
          <w:sz w:val="12"/>
        </w:rPr>
        <w:t xml:space="preserve">∂ </w:t>
      </w:r>
      <w:r w:rsidRPr="001A342D">
        <w:rPr>
          <w:rStyle w:val="StyleUnderline"/>
        </w:rPr>
        <w:t xml:space="preserve">they </w:t>
      </w:r>
      <w:r w:rsidRPr="004006C6">
        <w:rPr>
          <w:rStyle w:val="StyleUnderline"/>
          <w:highlight w:val="cyan"/>
        </w:rPr>
        <w:t>are well-positioned to influence public opinion against the</w:t>
      </w:r>
      <w:r w:rsidRPr="004006C6">
        <w:rPr>
          <w:rStyle w:val="StyleUnderline"/>
          <w:sz w:val="12"/>
          <w:highlight w:val="cyan"/>
        </w:rPr>
        <w:t xml:space="preserve">∂ </w:t>
      </w:r>
      <w:r w:rsidRPr="004006C6">
        <w:rPr>
          <w:rStyle w:val="StyleUnderline"/>
          <w:highlight w:val="cyan"/>
        </w:rPr>
        <w:t>executive branc</w:t>
      </w:r>
      <w:r w:rsidRPr="001A342D">
        <w:rPr>
          <w:rStyle w:val="StyleUnderline"/>
        </w:rPr>
        <w:t>h</w:t>
      </w:r>
      <w:r>
        <w:t>.51</w:t>
      </w:r>
      <w:r w:rsidRPr="001A342D">
        <w:rPr>
          <w:sz w:val="12"/>
        </w:rPr>
        <w:t xml:space="preserve">∂ </w:t>
      </w:r>
      <w:r>
        <w:t xml:space="preserve">In essence, we argue that </w:t>
      </w:r>
      <w:r w:rsidRPr="001A342D">
        <w:rPr>
          <w:rStyle w:val="StyleUnderline"/>
        </w:rPr>
        <w:t>while</w:t>
      </w:r>
      <w:r>
        <w:t xml:space="preserve"> the statutory and </w:t>
      </w:r>
      <w:r w:rsidRPr="001A342D">
        <w:rPr>
          <w:rStyle w:val="StyleUnderline"/>
        </w:rPr>
        <w:t>legal constraints</w:t>
      </w:r>
      <w:r w:rsidRPr="001A342D">
        <w:rPr>
          <w:rStyle w:val="StyleUnderline"/>
          <w:sz w:val="12"/>
        </w:rPr>
        <w:t xml:space="preserve">∂ </w:t>
      </w:r>
      <w:r w:rsidRPr="001A342D">
        <w:rPr>
          <w:rStyle w:val="StyleUnderline"/>
        </w:rPr>
        <w:t>on presidential unilateral power are weak</w:t>
      </w:r>
      <w:r>
        <w:t xml:space="preserve">, the </w:t>
      </w:r>
      <w:r w:rsidRPr="001A342D">
        <w:rPr>
          <w:rStyle w:val="StyleUnderline"/>
        </w:rPr>
        <w:t>political constraints are</w:t>
      </w:r>
      <w:r w:rsidRPr="001A342D">
        <w:rPr>
          <w:sz w:val="12"/>
        </w:rPr>
        <w:t xml:space="preserve">∂ </w:t>
      </w:r>
      <w:r w:rsidRPr="001A342D">
        <w:rPr>
          <w:rStyle w:val="StyleUnderline"/>
        </w:rPr>
        <w:t>quite robust</w:t>
      </w:r>
      <w:r>
        <w:t xml:space="preserve">.52 </w:t>
      </w:r>
      <w:r w:rsidRPr="004006C6">
        <w:rPr>
          <w:rStyle w:val="StyleUnderline"/>
          <w:highlight w:val="cyan"/>
        </w:rPr>
        <w:t>Unilateral actions that</w:t>
      </w:r>
      <w:r>
        <w:t xml:space="preserve"> could </w:t>
      </w:r>
      <w:r w:rsidRPr="004006C6">
        <w:rPr>
          <w:rStyle w:val="StyleUnderline"/>
          <w:highlight w:val="cyan"/>
        </w:rPr>
        <w:t>provoke public ire</w:t>
      </w:r>
      <w:r>
        <w:t xml:space="preserve"> and</w:t>
      </w:r>
      <w:r w:rsidRPr="001A342D">
        <w:rPr>
          <w:sz w:val="12"/>
        </w:rPr>
        <w:t xml:space="preserve">∂ </w:t>
      </w:r>
      <w:r w:rsidRPr="004006C6">
        <w:rPr>
          <w:rStyle w:val="Emphasis"/>
          <w:highlight w:val="cyan"/>
        </w:rPr>
        <w:t>erode the president’s political capital</w:t>
      </w:r>
      <w:r>
        <w:t xml:space="preserve">, </w:t>
      </w:r>
      <w:r w:rsidRPr="001A342D">
        <w:rPr>
          <w:rStyle w:val="StyleUnderline"/>
        </w:rPr>
        <w:t xml:space="preserve">thereby </w:t>
      </w:r>
      <w:r w:rsidRPr="004006C6">
        <w:rPr>
          <w:rStyle w:val="StyleUnderline"/>
          <w:highlight w:val="cyan"/>
        </w:rPr>
        <w:t>undermining later efforts</w:t>
      </w:r>
      <w:r w:rsidRPr="001A342D">
        <w:rPr>
          <w:rStyle w:val="StyleUnderline"/>
          <w:sz w:val="12"/>
        </w:rPr>
        <w:t xml:space="preserve">∂ </w:t>
      </w:r>
      <w:r w:rsidRPr="001A342D">
        <w:rPr>
          <w:rStyle w:val="StyleUnderline"/>
        </w:rPr>
        <w:t xml:space="preserve">to </w:t>
      </w:r>
      <w:r w:rsidRPr="004006C6">
        <w:rPr>
          <w:rStyle w:val="StyleUnderline"/>
          <w:highlight w:val="cyan"/>
        </w:rPr>
        <w:t>pursue</w:t>
      </w:r>
      <w:r w:rsidRPr="001A342D">
        <w:rPr>
          <w:rStyle w:val="StyleUnderline"/>
        </w:rPr>
        <w:t xml:space="preserve"> other aspects of </w:t>
      </w:r>
      <w:r w:rsidRPr="004006C6">
        <w:rPr>
          <w:rStyle w:val="StyleUnderline"/>
          <w:highlight w:val="cyan"/>
        </w:rPr>
        <w:t>the president’s</w:t>
      </w:r>
      <w:r w:rsidRPr="001A342D">
        <w:rPr>
          <w:rStyle w:val="StyleUnderline"/>
        </w:rPr>
        <w:t xml:space="preserve"> </w:t>
      </w:r>
      <w:r>
        <w:t xml:space="preserve">programmatic </w:t>
      </w:r>
      <w:r w:rsidRPr="004006C6">
        <w:rPr>
          <w:rStyle w:val="StyleUnderline"/>
          <w:highlight w:val="cyan"/>
        </w:rPr>
        <w:t>agenda</w:t>
      </w:r>
      <w:r w:rsidRPr="004006C6">
        <w:rPr>
          <w:highlight w:val="cyan"/>
        </w:rPr>
        <w:t>,</w:t>
      </w:r>
      <w:r>
        <w:t xml:space="preserve"> may</w:t>
      </w:r>
      <w:r w:rsidRPr="001A342D">
        <w:rPr>
          <w:sz w:val="12"/>
        </w:rPr>
        <w:t xml:space="preserve">∂ </w:t>
      </w:r>
      <w:r>
        <w:t xml:space="preserve">fail a simple cost-benefit calculation. The </w:t>
      </w:r>
      <w:r w:rsidRPr="001A342D">
        <w:rPr>
          <w:rStyle w:val="StyleUnderline"/>
        </w:rPr>
        <w:t>informal political costs of</w:t>
      </w:r>
      <w:r w:rsidRPr="001A342D">
        <w:rPr>
          <w:rStyle w:val="StyleUnderline"/>
          <w:sz w:val="12"/>
        </w:rPr>
        <w:t xml:space="preserve">∂ </w:t>
      </w:r>
      <w:r w:rsidRPr="001A342D">
        <w:rPr>
          <w:rStyle w:val="StyleUnderline"/>
        </w:rPr>
        <w:t>acting</w:t>
      </w:r>
      <w:r>
        <w:t>—even when Congress and the courts are almost certainly</w:t>
      </w:r>
      <w:r w:rsidRPr="001A342D">
        <w:rPr>
          <w:sz w:val="12"/>
        </w:rPr>
        <w:t xml:space="preserve">∂ </w:t>
      </w:r>
      <w:r>
        <w:t xml:space="preserve">unwilling or unable to strike down the action—may </w:t>
      </w:r>
      <w:r w:rsidRPr="001A342D">
        <w:rPr>
          <w:rStyle w:val="StyleUnderline"/>
        </w:rPr>
        <w:t>outweigh</w:t>
      </w:r>
      <w:r>
        <w:t xml:space="preserve"> the policy</w:t>
      </w:r>
      <w:r w:rsidRPr="001A342D">
        <w:rPr>
          <w:sz w:val="12"/>
        </w:rPr>
        <w:t xml:space="preserve">∂ </w:t>
      </w:r>
      <w:r w:rsidRPr="001A342D">
        <w:rPr>
          <w:rStyle w:val="StyleUnderline"/>
        </w:rPr>
        <w:t>benefits</w:t>
      </w:r>
      <w:r>
        <w:t xml:space="preserve"> of acting unilaterally. </w:t>
      </w:r>
      <w:r w:rsidRPr="004006C6">
        <w:rPr>
          <w:rStyle w:val="StyleUnderline"/>
          <w:highlight w:val="cyan"/>
        </w:rPr>
        <w:t>These political costs</w:t>
      </w:r>
      <w:r w:rsidRPr="001A342D">
        <w:rPr>
          <w:rStyle w:val="StyleUnderline"/>
        </w:rPr>
        <w:t>, which are not</w:t>
      </w:r>
      <w:r w:rsidRPr="001A342D">
        <w:rPr>
          <w:sz w:val="12"/>
        </w:rPr>
        <w:t xml:space="preserve">∂ </w:t>
      </w:r>
      <w:r w:rsidRPr="001A342D">
        <w:rPr>
          <w:rStyle w:val="StyleUnderline"/>
        </w:rPr>
        <w:t xml:space="preserve">accounted for in most extant models of unilateral politics, </w:t>
      </w:r>
      <w:r w:rsidRPr="004006C6">
        <w:rPr>
          <w:rStyle w:val="StyleUnderline"/>
          <w:highlight w:val="cyan"/>
        </w:rPr>
        <w:t>are</w:t>
      </w:r>
      <w:r>
        <w:t xml:space="preserve"> tangible</w:t>
      </w:r>
      <w:r w:rsidRPr="001A342D">
        <w:rPr>
          <w:sz w:val="12"/>
        </w:rPr>
        <w:t xml:space="preserve">∂ </w:t>
      </w:r>
      <w:r>
        <w:t xml:space="preserve">and </w:t>
      </w:r>
      <w:r w:rsidRPr="004006C6">
        <w:rPr>
          <w:rStyle w:val="StyleUnderline"/>
          <w:highlight w:val="cyan"/>
        </w:rPr>
        <w:t>substantial</w:t>
      </w:r>
      <w:r w:rsidRPr="004006C6">
        <w:rPr>
          <w:highlight w:val="cyan"/>
        </w:rPr>
        <w:t>;</w:t>
      </w:r>
      <w:r>
        <w:t xml:space="preserve"> indeed, </w:t>
      </w:r>
      <w:r w:rsidRPr="001A342D">
        <w:rPr>
          <w:rStyle w:val="StyleUnderline"/>
        </w:rPr>
        <w:t>they</w:t>
      </w:r>
      <w:r>
        <w:t xml:space="preserve"> may </w:t>
      </w:r>
      <w:r w:rsidRPr="001A342D">
        <w:rPr>
          <w:rStyle w:val="StyleUnderline"/>
        </w:rPr>
        <w:t>explain why presidents fail to act</w:t>
      </w:r>
      <w:r w:rsidRPr="001A342D">
        <w:rPr>
          <w:rStyle w:val="StyleUnderline"/>
          <w:sz w:val="12"/>
        </w:rPr>
        <w:t xml:space="preserve">∂ </w:t>
      </w:r>
      <w:r w:rsidRPr="001A342D">
        <w:rPr>
          <w:rStyle w:val="StyleUnderline"/>
        </w:rPr>
        <w:t>unilaterally</w:t>
      </w:r>
      <w:r>
        <w:t xml:space="preserve"> as aggressively and </w:t>
      </w:r>
      <w:r w:rsidRPr="001A342D">
        <w:rPr>
          <w:rStyle w:val="StyleUnderline"/>
        </w:rPr>
        <w:t>on</w:t>
      </w:r>
      <w:r>
        <w:t xml:space="preserve"> as </w:t>
      </w:r>
      <w:r w:rsidRPr="001A342D">
        <w:rPr>
          <w:rStyle w:val="StyleUnderline"/>
        </w:rPr>
        <w:t>many issues</w:t>
      </w:r>
      <w:r>
        <w:t xml:space="preserve"> across the gamut of</w:t>
      </w:r>
      <w:r w:rsidRPr="001A342D">
        <w:rPr>
          <w:sz w:val="12"/>
        </w:rPr>
        <w:t xml:space="preserve">∂ </w:t>
      </w:r>
      <w:r>
        <w:t>policy as formal models suggest they should.</w:t>
      </w:r>
    </w:p>
    <w:p w:rsidR="00ED33A0" w:rsidRPr="00ED33A0" w:rsidRDefault="00ED33A0" w:rsidP="00ED33A0"/>
    <w:p w:rsidR="00797F7D" w:rsidRPr="00F86203" w:rsidRDefault="00797F7D" w:rsidP="00B47473"/>
    <w:p w:rsidR="00B47473" w:rsidRPr="00AA23C5" w:rsidRDefault="00B47473" w:rsidP="00091F39">
      <w:pPr>
        <w:rPr>
          <w:rFonts w:asciiTheme="minorHAnsi" w:hAnsiTheme="minorHAnsi" w:cstheme="minorHAnsi"/>
          <w:sz w:val="14"/>
        </w:rPr>
      </w:pPr>
    </w:p>
    <w:p w:rsidR="001454CB" w:rsidRDefault="001454CB" w:rsidP="004A0B62">
      <w:pPr>
        <w:pStyle w:val="Heading1"/>
      </w:pPr>
      <w:r>
        <w:t>Impacts</w:t>
      </w:r>
    </w:p>
    <w:p w:rsidR="00ED33A0" w:rsidRDefault="00ED33A0" w:rsidP="00600E7B">
      <w:pPr>
        <w:pStyle w:val="Heading3"/>
      </w:pPr>
      <w:r>
        <w:t>New NAFTA or No NAFTA</w:t>
      </w:r>
    </w:p>
    <w:p w:rsidR="00ED33A0" w:rsidRPr="009A08F7" w:rsidRDefault="00ED33A0" w:rsidP="00ED33A0">
      <w:pPr>
        <w:pStyle w:val="Heading4"/>
        <w:rPr>
          <w:rFonts w:cs="Times New Roman"/>
        </w:rPr>
      </w:pPr>
      <w:r w:rsidRPr="009A08F7">
        <w:rPr>
          <w:rFonts w:cs="Times New Roman"/>
        </w:rPr>
        <w:t>It's not a bluff</w:t>
      </w:r>
    </w:p>
    <w:p w:rsidR="00ED33A0" w:rsidRPr="009A08F7" w:rsidRDefault="00ED33A0" w:rsidP="00ED33A0">
      <w:r w:rsidRPr="009A08F7">
        <w:rPr>
          <w:rStyle w:val="Style13ptBold"/>
        </w:rPr>
        <w:t>Kirby 18</w:t>
      </w:r>
      <w:r w:rsidRPr="009A08F7">
        <w:t xml:space="preserve"> – Jen, “Trump has threatened to withdraw from NAFTA. What’s next?,” Vox, </w:t>
      </w:r>
      <w:hyperlink r:id="rId91" w:history="1">
        <w:r w:rsidRPr="009A08F7">
          <w:rPr>
            <w:rStyle w:val="Hyperlink"/>
          </w:rPr>
          <w:t>https://www.vox.com/2018/12/4/18123809/usmca-trump-nafta-withdrawal-congress</w:t>
        </w:r>
      </w:hyperlink>
    </w:p>
    <w:p w:rsidR="00ED33A0" w:rsidRPr="003C77E3" w:rsidRDefault="00ED33A0" w:rsidP="00ED33A0">
      <w:pPr>
        <w:rPr>
          <w:sz w:val="12"/>
        </w:rPr>
      </w:pPr>
      <w:r w:rsidRPr="003C77E3">
        <w:rPr>
          <w:sz w:val="12"/>
        </w:rPr>
        <w:t xml:space="preserve">President Donald </w:t>
      </w:r>
      <w:r w:rsidRPr="009A08F7">
        <w:rPr>
          <w:rStyle w:val="StyleUnderline"/>
        </w:rPr>
        <w:t>Trump</w:t>
      </w:r>
      <w:r w:rsidRPr="003C77E3">
        <w:rPr>
          <w:sz w:val="12"/>
        </w:rPr>
        <w:t xml:space="preserve"> says he</w:t>
      </w:r>
      <w:r w:rsidRPr="009A08F7">
        <w:rPr>
          <w:rStyle w:val="StyleUnderline"/>
        </w:rPr>
        <w:t>’s</w:t>
      </w:r>
      <w:r w:rsidRPr="003C77E3">
        <w:rPr>
          <w:sz w:val="12"/>
        </w:rPr>
        <w:t xml:space="preserve"> finally </w:t>
      </w:r>
      <w:r w:rsidRPr="009A08F7">
        <w:rPr>
          <w:rStyle w:val="StyleUnderline"/>
        </w:rPr>
        <w:t>going to</w:t>
      </w:r>
      <w:r w:rsidRPr="003C77E3">
        <w:rPr>
          <w:sz w:val="12"/>
        </w:rPr>
        <w:t xml:space="preserve"> do what he’s long threatened: </w:t>
      </w:r>
      <w:r w:rsidRPr="009A08F7">
        <w:rPr>
          <w:rStyle w:val="StyleUnderline"/>
        </w:rPr>
        <w:t>tear up NAFTA</w:t>
      </w:r>
      <w:r w:rsidRPr="003C77E3">
        <w:rPr>
          <w:sz w:val="12"/>
        </w:rPr>
        <w:t xml:space="preserve">. Trump’s warning came as he left the G20 meeting in Buenos Aires, Argentina, this weekend. There, Trump, along with former Mexican President Enrique Peña Nieto and Canadian Prime Minister Justin Trudeau, signed the replacement for NAFTA — called the United States-Mexico-Canada-Agreement, or USMCA, as Trump has rebranded it stateside. “I’ll be terminating it </w:t>
      </w:r>
      <w:r w:rsidRPr="009A08F7">
        <w:rPr>
          <w:rStyle w:val="StyleUnderline"/>
        </w:rPr>
        <w:t>within a relatively short period of time</w:t>
      </w:r>
      <w:r w:rsidRPr="003C77E3">
        <w:rPr>
          <w:sz w:val="12"/>
        </w:rPr>
        <w:t xml:space="preserve">,” Trump said Saturday of the original NAFTA. “We get rid of NAFTA. It’s been a disaster for the United States.” Trump’s threat is intended for Congress — especially Democrats, who have objected to elements of the renegotiated trilateral trade pact with Mexico and Canada. The House of Representatives and the Senate must approve the USMCA, and both parties have voiced reservations. Democrats don’t think it does enough to protect American jobs and workers, and some Republicans see the new deal as too protectionist. </w:t>
      </w:r>
      <w:r w:rsidRPr="00C35DC6">
        <w:rPr>
          <w:rStyle w:val="StyleUnderline"/>
          <w:highlight w:val="yellow"/>
        </w:rPr>
        <w:t>The withdrawal threat is a Trumpian ultimatum</w:t>
      </w:r>
      <w:r w:rsidRPr="009A08F7">
        <w:rPr>
          <w:rStyle w:val="StyleUnderline"/>
        </w:rPr>
        <w:t xml:space="preserve">: </w:t>
      </w:r>
      <w:r w:rsidRPr="00C35DC6">
        <w:rPr>
          <w:rStyle w:val="StyleUnderline"/>
          <w:highlight w:val="yellow"/>
        </w:rPr>
        <w:t xml:space="preserve">Take my trade deal, or there’s no deal at all. </w:t>
      </w:r>
      <w:r w:rsidRPr="00C35DC6">
        <w:rPr>
          <w:rStyle w:val="Emphasis"/>
          <w:highlight w:val="yellow"/>
        </w:rPr>
        <w:t>Trump loathes NAFTA</w:t>
      </w:r>
      <w:r w:rsidRPr="003C77E3">
        <w:rPr>
          <w:sz w:val="12"/>
        </w:rPr>
        <w:t xml:space="preserve">. He has called it the “worst trade deal ever signed.” He has threatened to tear up the trade pact in the past, but was ultimately persuaded to renegotiate the agreement, leading to the USMCA. Trump has touted the USMCA as a historic trade deal, even though it’s really an updated and revised version of NAFTA — which itself is a nearly 25-year-old agreement negotiated by George H.W. Bush. So Trump got a new deal and declared victory. And now </w:t>
      </w:r>
      <w:r w:rsidRPr="00C35DC6">
        <w:rPr>
          <w:rStyle w:val="Emphasis"/>
          <w:highlight w:val="yellow"/>
        </w:rPr>
        <w:t>he’s wielding NAFTA as a political cudgel</w:t>
      </w:r>
      <w:r w:rsidRPr="00C35DC6">
        <w:rPr>
          <w:sz w:val="12"/>
          <w:highlight w:val="yellow"/>
        </w:rPr>
        <w:t xml:space="preserve">. </w:t>
      </w:r>
      <w:r w:rsidRPr="00C35DC6">
        <w:rPr>
          <w:rStyle w:val="Emphasis"/>
          <w:highlight w:val="yellow"/>
        </w:rPr>
        <w:t>The president’s threat is serious</w:t>
      </w:r>
      <w:r w:rsidRPr="009A08F7">
        <w:rPr>
          <w:rStyle w:val="Emphasis"/>
        </w:rPr>
        <w:t>,</w:t>
      </w:r>
      <w:r w:rsidRPr="003C77E3">
        <w:rPr>
          <w:sz w:val="12"/>
        </w:rPr>
        <w:t xml:space="preserve"> but it faces a few potential pitfalls. Trump can likely unilaterally pull out of NAFTA, but Congress has a lot more power on trade than on other international agreements, and experts say lawmakers could find ways to protect NAFTA or limit Trump on trade in other ways.</w:t>
      </w:r>
    </w:p>
    <w:p w:rsidR="00ED33A0" w:rsidRPr="009A08F7" w:rsidRDefault="00ED33A0" w:rsidP="00ED33A0">
      <w:pPr>
        <w:pStyle w:val="Heading4"/>
        <w:rPr>
          <w:rFonts w:cs="Times New Roman"/>
        </w:rPr>
      </w:pPr>
      <w:r w:rsidRPr="009A08F7">
        <w:rPr>
          <w:rFonts w:cs="Times New Roman"/>
        </w:rPr>
        <w:t>Passage promotes stability, even if Trump doesn’t follow through on the threat</w:t>
      </w:r>
    </w:p>
    <w:p w:rsidR="00ED33A0" w:rsidRPr="009A08F7" w:rsidRDefault="00ED33A0" w:rsidP="00ED33A0">
      <w:r w:rsidRPr="009A08F7">
        <w:rPr>
          <w:rStyle w:val="Style13ptBold"/>
        </w:rPr>
        <w:t>Ponnuru 12-13</w:t>
      </w:r>
      <w:r w:rsidRPr="009A08F7">
        <w:t>-2018 – Ramesh, Ponnuru: Why Congress can’t cave in to Trump on NAFTA, SLC Tribune, America’s News</w:t>
      </w:r>
    </w:p>
    <w:p w:rsidR="00ED33A0" w:rsidRPr="003C77E3" w:rsidRDefault="00ED33A0" w:rsidP="00ED33A0">
      <w:pPr>
        <w:rPr>
          <w:sz w:val="14"/>
        </w:rPr>
      </w:pPr>
      <w:r w:rsidRPr="009A08F7">
        <w:rPr>
          <w:rStyle w:val="StyleUnderline"/>
        </w:rPr>
        <w:t>The best argument for Congress to pass</w:t>
      </w:r>
      <w:r w:rsidRPr="003C77E3">
        <w:rPr>
          <w:sz w:val="14"/>
        </w:rPr>
        <w:t xml:space="preserve"> President Donald Trump's </w:t>
      </w:r>
      <w:r w:rsidRPr="009A08F7">
        <w:rPr>
          <w:rStyle w:val="StyleUnderline"/>
        </w:rPr>
        <w:t>tweaked</w:t>
      </w:r>
      <w:r w:rsidRPr="003C77E3">
        <w:rPr>
          <w:sz w:val="14"/>
        </w:rPr>
        <w:t xml:space="preserve"> version of the </w:t>
      </w:r>
      <w:r w:rsidRPr="009A08F7">
        <w:rPr>
          <w:rStyle w:val="StyleUnderline"/>
        </w:rPr>
        <w:t>North American Free Trade Agreement is</w:t>
      </w:r>
      <w:r w:rsidRPr="003C77E3">
        <w:rPr>
          <w:sz w:val="14"/>
        </w:rPr>
        <w:t xml:space="preserve"> also the worst argument for it. It's the argument from </w:t>
      </w:r>
      <w:r w:rsidRPr="009A08F7">
        <w:rPr>
          <w:rStyle w:val="StyleUnderline"/>
        </w:rPr>
        <w:t>stability</w:t>
      </w:r>
      <w:r w:rsidRPr="003C77E3">
        <w:rPr>
          <w:sz w:val="14"/>
        </w:rPr>
        <w:t xml:space="preserve">. It concedes that the new agreement, labeled the U.S.-Mexico-Canada Agreement (USMCA), may not be a vast improvement over NAFTA, or an improvement at all. But it urges passage on the ground that </w:t>
      </w:r>
      <w:r w:rsidRPr="009A08F7">
        <w:rPr>
          <w:rStyle w:val="StyleUnderline"/>
        </w:rPr>
        <w:t>otherwise we might end up with no trade agreement at all,</w:t>
      </w:r>
      <w:r w:rsidRPr="003C77E3">
        <w:rPr>
          <w:sz w:val="14"/>
        </w:rPr>
        <w:t xml:space="preserve"> because Trump has been threatening to withdraw from NAFTA. This is the argument that the editors of the Washington Post are making. They have no illusions about the USMCA. They know that NAFTA was not "the worst trade deal ever," as Trump calls it. Studies have found that the agreement, which first went into effect in 1994, modestly increased American GDP without raising unemployment or significantly reducing manufacturing wages. The Post editors are aware, as well, that the changes in the new agreement are a mixed bag. (If NAFTA were a disaster, as Trump says, USMCA would be, too.) On the plus side, American exporters get more access to the Canadian dairy market, and the agreement includes new rules on digital trade and storage. On the other hand, the agreement also has stricter rules on what counts as a car made within the trade bloc and new wage rules for the Mexican auto industry. Both of these policies were priorities of the Trump administration and are, as the editors note with understatement, "possibly counterproductive." The Post's argument for congressional passage of the U.S.-Mexico-Canada Agreement is not that on balance it's better than NAFTA. It's that </w:t>
      </w:r>
      <w:r w:rsidRPr="00C35DC6">
        <w:rPr>
          <w:rStyle w:val="StyleUnderline"/>
          <w:highlight w:val="yellow"/>
        </w:rPr>
        <w:t>passage</w:t>
      </w:r>
      <w:r w:rsidRPr="003C77E3">
        <w:rPr>
          <w:sz w:val="14"/>
        </w:rPr>
        <w:t xml:space="preserve"> "</w:t>
      </w:r>
      <w:r w:rsidRPr="00C35DC6">
        <w:rPr>
          <w:rStyle w:val="Emphasis"/>
          <w:highlight w:val="yellow"/>
        </w:rPr>
        <w:t xml:space="preserve">would stabilize a hemispheric trade area that </w:t>
      </w:r>
      <w:r w:rsidRPr="00461E6C">
        <w:rPr>
          <w:rStyle w:val="Emphasis"/>
        </w:rPr>
        <w:t xml:space="preserve">Mr. </w:t>
      </w:r>
      <w:r w:rsidRPr="00C35DC6">
        <w:rPr>
          <w:rStyle w:val="Emphasis"/>
          <w:highlight w:val="yellow"/>
        </w:rPr>
        <w:t>Trump had threatened to destabilize</w:t>
      </w:r>
      <w:r w:rsidRPr="003C77E3">
        <w:rPr>
          <w:sz w:val="14"/>
        </w:rPr>
        <w:t xml:space="preserve">." Trump is threatening to withdraw from NAFTA so as to leave lawmakers a choice between his version of the deal and no deal at all. </w:t>
      </w:r>
      <w:r w:rsidRPr="00C35DC6">
        <w:rPr>
          <w:rStyle w:val="StyleUnderline"/>
          <w:highlight w:val="yellow"/>
        </w:rPr>
        <w:t>With no deal</w:t>
      </w:r>
      <w:r w:rsidRPr="009A08F7">
        <w:rPr>
          <w:rStyle w:val="StyleUnderline"/>
        </w:rPr>
        <w:t>,</w:t>
      </w:r>
      <w:r w:rsidRPr="003C77E3">
        <w:rPr>
          <w:sz w:val="14"/>
        </w:rPr>
        <w:t xml:space="preserve"> the </w:t>
      </w:r>
      <w:r w:rsidRPr="00C35DC6">
        <w:rPr>
          <w:rStyle w:val="StyleUnderline"/>
          <w:highlight w:val="yellow"/>
        </w:rPr>
        <w:t>more restrictive trade rules that applied before Nafta would go back into effect</w:t>
      </w:r>
      <w:r w:rsidRPr="009A08F7">
        <w:rPr>
          <w:rStyle w:val="StyleUnderline"/>
        </w:rPr>
        <w:t>. The Post is right to prefer either NAFTA or USMCA to that result</w:t>
      </w:r>
      <w:r w:rsidRPr="003C77E3">
        <w:rPr>
          <w:sz w:val="14"/>
        </w:rPr>
        <w:t>.</w:t>
      </w:r>
    </w:p>
    <w:p w:rsidR="00ED33A0" w:rsidRPr="00ED33A0" w:rsidRDefault="00ED33A0" w:rsidP="00ED33A0"/>
    <w:p w:rsidR="00600E7B" w:rsidRDefault="00600E7B" w:rsidP="00ED33A0">
      <w:pPr>
        <w:pStyle w:val="Heading2"/>
      </w:pPr>
      <w:r>
        <w:t>Economy !</w:t>
      </w:r>
    </w:p>
    <w:p w:rsidR="00ED33A0" w:rsidRPr="00ED33A0" w:rsidRDefault="00ED33A0" w:rsidP="00ED33A0">
      <w:pPr>
        <w:pStyle w:val="Heading3"/>
      </w:pPr>
      <w:r>
        <w:t>1nc</w:t>
      </w:r>
    </w:p>
    <w:p w:rsidR="00ED33A0" w:rsidRPr="009A08F7" w:rsidRDefault="00ED33A0" w:rsidP="00ED33A0">
      <w:pPr>
        <w:pStyle w:val="Heading4"/>
        <w:rPr>
          <w:rFonts w:cs="Times New Roman"/>
        </w:rPr>
      </w:pPr>
      <w:r>
        <w:rPr>
          <w:rFonts w:cs="Times New Roman"/>
        </w:rPr>
        <w:t>NAFTA 2 is key to the economy --- withdrawal collapses it</w:t>
      </w:r>
    </w:p>
    <w:p w:rsidR="00ED33A0" w:rsidRPr="009A08F7" w:rsidRDefault="00ED33A0" w:rsidP="00ED33A0">
      <w:r w:rsidRPr="00907ACD">
        <w:rPr>
          <w:rStyle w:val="Style13ptBold"/>
        </w:rPr>
        <w:t>Winters 18</w:t>
      </w:r>
      <w:r w:rsidRPr="009A08F7">
        <w:t xml:space="preserve"> – senior policy fellow for Americans For Prosperity (Alison, “Whether it’s NAFTA or USMCA, Americans are better off when trade barriers are lifted,” The Hill, </w:t>
      </w:r>
      <w:hyperlink r:id="rId92" w:history="1">
        <w:r w:rsidRPr="00E449BB">
          <w:rPr>
            <w:rStyle w:val="Hyperlink"/>
          </w:rPr>
          <w:t>https://thehill.com/blogs/congress-blog/politics/412804-whether-its-nafta-or-usmca-americans-are-better-off-when-trade</w:t>
        </w:r>
      </w:hyperlink>
      <w:r w:rsidRPr="009A08F7">
        <w:t>)</w:t>
      </w:r>
    </w:p>
    <w:p w:rsidR="00ED33A0" w:rsidRPr="00ED33A0" w:rsidRDefault="00ED33A0" w:rsidP="00ED33A0">
      <w:pPr>
        <w:rPr>
          <w:sz w:val="16"/>
        </w:rPr>
      </w:pPr>
      <w:r w:rsidRPr="00ED33A0">
        <w:rPr>
          <w:sz w:val="16"/>
        </w:rPr>
        <w:t>When it took effect in 1994, the North American Free Trade Agreement (</w:t>
      </w:r>
      <w:r w:rsidRPr="00907ACD">
        <w:rPr>
          <w:rStyle w:val="StyleUnderline"/>
        </w:rPr>
        <w:t>NAFTA</w:t>
      </w:r>
      <w:r w:rsidRPr="00ED33A0">
        <w:rPr>
          <w:sz w:val="16"/>
        </w:rPr>
        <w:t xml:space="preserve">) </w:t>
      </w:r>
      <w:r w:rsidRPr="00907ACD">
        <w:rPr>
          <w:rStyle w:val="StyleUnderline"/>
        </w:rPr>
        <w:t>created the largest trading market in the world</w:t>
      </w:r>
      <w:r w:rsidRPr="00ED33A0">
        <w:rPr>
          <w:sz w:val="16"/>
        </w:rPr>
        <w:t xml:space="preserve">. NAFTA lifted tariffs on the majority of goods produced and traded by the U.S., Canada and Mexico. At that time, the three signatories had a combined 365 million people and GDP totaling $6 trillion. Today, NAFTA encompasses a market of 500 million people with a combined GDP of $25 trillion. NAFTA has been a boon for U.S. producers and consumers. Canada and Mexico are our number one and two export markets, respectively, as we exported almost $500 billion worth of goods to them in 2016. And of the 14 million American jobs supported by trade with Mexico and Canada, 5 million are a direct result of NAFTA. It is vital to our prosperity to continue that strong trade relationship. But </w:t>
      </w:r>
      <w:r w:rsidRPr="00907ACD">
        <w:rPr>
          <w:rStyle w:val="StyleUnderline"/>
        </w:rPr>
        <w:t>while NAFTA has been an overall success, the agreement needs to be modernized for</w:t>
      </w:r>
      <w:r w:rsidRPr="00ED33A0">
        <w:rPr>
          <w:sz w:val="16"/>
        </w:rPr>
        <w:t xml:space="preserve"> the 21st century to reflect new developments, such as the advent of </w:t>
      </w:r>
      <w:r w:rsidRPr="00907ACD">
        <w:rPr>
          <w:rStyle w:val="StyleUnderline"/>
        </w:rPr>
        <w:t>digital trade, e-commerce and communications</w:t>
      </w:r>
      <w:r w:rsidRPr="00ED33A0">
        <w:rPr>
          <w:sz w:val="16"/>
        </w:rPr>
        <w:t>. The Trump administration renegotiated NAFTA’s successor, the United States–Mexico–Canada Agreement (</w:t>
      </w:r>
      <w:r w:rsidRPr="00907ACD">
        <w:rPr>
          <w:rStyle w:val="StyleUnderline"/>
        </w:rPr>
        <w:t>USMCA</w:t>
      </w:r>
      <w:r w:rsidRPr="00ED33A0">
        <w:rPr>
          <w:sz w:val="16"/>
        </w:rPr>
        <w:t xml:space="preserve">), which </w:t>
      </w:r>
      <w:r w:rsidRPr="00907ACD">
        <w:rPr>
          <w:rStyle w:val="StyleUnderline"/>
        </w:rPr>
        <w:t>was a step in that direction</w:t>
      </w:r>
      <w:r w:rsidRPr="00ED33A0">
        <w:rPr>
          <w:sz w:val="16"/>
        </w:rPr>
        <w:t xml:space="preserve">. As trade policy junkies pore over the details to mixed reviews, one thing is certain: the new deal isn’t perfect, but it’s far better than no NAFTA at all. </w:t>
      </w:r>
      <w:r w:rsidRPr="00907ACD">
        <w:rPr>
          <w:rStyle w:val="StyleUnderline"/>
        </w:rPr>
        <w:t>USMCA includes</w:t>
      </w:r>
      <w:r w:rsidRPr="00ED33A0">
        <w:rPr>
          <w:sz w:val="16"/>
        </w:rPr>
        <w:t xml:space="preserve"> new, largely </w:t>
      </w:r>
      <w:r w:rsidRPr="00907ACD">
        <w:rPr>
          <w:rStyle w:val="StyleUnderline"/>
        </w:rPr>
        <w:t>positive, chapters on digital trade, e-commerce, and finance</w:t>
      </w:r>
      <w:r w:rsidRPr="00ED33A0">
        <w:rPr>
          <w:sz w:val="16"/>
        </w:rPr>
        <w:t xml:space="preserve">. Modernization – check. It also makes very modest improvements on some points of contention by lowering barriers to certain dairy markets in Canada and lowering U.S. barriers to sugar and peanuts. Lowering additional trade barriers – check. But there are problematic new elements in this deal, including stricter country-of-origin requirements, which increase trade barriers. Not so good. Perhaps more troubling are the new minimum wage standards for Mexican auto workers, which will be massively complicated to comply with. These kinds of protectionist policies drive up costs for everyone. Including domestic policies in free trade agreements may be a slippery slope for other trading partners to make unacceptable demands on U.S. policy. But upending today’s strong North American trading relationships </w:t>
      </w:r>
      <w:r w:rsidRPr="00907ACD">
        <w:rPr>
          <w:rStyle w:val="StyleUnderline"/>
        </w:rPr>
        <w:t>and returning to pre-NAFTA days would be a perilous path</w:t>
      </w:r>
      <w:r w:rsidRPr="00ED33A0">
        <w:rPr>
          <w:sz w:val="16"/>
        </w:rPr>
        <w:t xml:space="preserve">. Given the central role NAFTA has played in strengthening our economy and improving lives in all three countries, it’s important not to undermine its obvious benefits as the new agreement undergoes approval and implementation. There are two areas that pose specific concerns. First, </w:t>
      </w:r>
      <w:r w:rsidRPr="00C35DC6">
        <w:rPr>
          <w:rStyle w:val="StyleUnderline"/>
          <w:highlight w:val="yellow"/>
        </w:rPr>
        <w:t>the administration must keep the U.S. firmly in NAFTA</w:t>
      </w:r>
      <w:r w:rsidRPr="00ED33A0">
        <w:rPr>
          <w:sz w:val="16"/>
        </w:rPr>
        <w:t xml:space="preserve"> until the new deal is fully ratified and implemented. </w:t>
      </w:r>
      <w:r w:rsidRPr="00C35DC6">
        <w:rPr>
          <w:rStyle w:val="StyleUnderline"/>
          <w:highlight w:val="yellow"/>
        </w:rPr>
        <w:t>Failure</w:t>
      </w:r>
      <w:r w:rsidRPr="00907ACD">
        <w:rPr>
          <w:rStyle w:val="StyleUnderline"/>
        </w:rPr>
        <w:t xml:space="preserve"> to do so </w:t>
      </w:r>
      <w:r w:rsidRPr="00C35DC6">
        <w:rPr>
          <w:rStyle w:val="StyleUnderline"/>
          <w:highlight w:val="yellow"/>
        </w:rPr>
        <w:t>could unleash</w:t>
      </w:r>
      <w:r w:rsidRPr="00907ACD">
        <w:rPr>
          <w:rStyle w:val="StyleUnderline"/>
        </w:rPr>
        <w:t xml:space="preserve"> </w:t>
      </w:r>
      <w:r w:rsidRPr="00C35DC6">
        <w:rPr>
          <w:rStyle w:val="Emphasis"/>
          <w:highlight w:val="yellow"/>
        </w:rPr>
        <w:t>real and unnecessary damage</w:t>
      </w:r>
      <w:r w:rsidRPr="00C35DC6">
        <w:rPr>
          <w:rStyle w:val="StyleUnderline"/>
          <w:highlight w:val="yellow"/>
        </w:rPr>
        <w:t xml:space="preserve"> on the</w:t>
      </w:r>
      <w:r w:rsidRPr="00907ACD">
        <w:rPr>
          <w:rStyle w:val="StyleUnderline"/>
        </w:rPr>
        <w:t xml:space="preserve"> American </w:t>
      </w:r>
      <w:r w:rsidRPr="00C35DC6">
        <w:rPr>
          <w:rStyle w:val="StyleUnderline"/>
          <w:highlight w:val="yellow"/>
        </w:rPr>
        <w:t>economy</w:t>
      </w:r>
      <w:r w:rsidRPr="00ED33A0">
        <w:rPr>
          <w:sz w:val="16"/>
        </w:rPr>
        <w:t xml:space="preserve">. Terminating NAFTA before a new deal is in place would reduce market access for businesses throughout North America, causing unnecessary pain for thousands of businesses and their workers. One study for the Business Roundtable estimated that </w:t>
      </w:r>
      <w:r w:rsidRPr="00907ACD">
        <w:rPr>
          <w:rStyle w:val="StyleUnderline"/>
        </w:rPr>
        <w:t>terminating NAFTA would shrink the U.S. economy by up to 1.2 percent annually and reduce</w:t>
      </w:r>
      <w:r w:rsidRPr="00ED33A0">
        <w:rPr>
          <w:sz w:val="16"/>
        </w:rPr>
        <w:t xml:space="preserve"> net </w:t>
      </w:r>
      <w:r w:rsidRPr="00907ACD">
        <w:rPr>
          <w:rStyle w:val="StyleUnderline"/>
        </w:rPr>
        <w:t>employment by as many as 3.6 million jobs</w:t>
      </w:r>
      <w:r w:rsidRPr="00ED33A0">
        <w:rPr>
          <w:sz w:val="16"/>
        </w:rPr>
        <w:t xml:space="preserve">, </w:t>
      </w:r>
      <w:r w:rsidRPr="00907ACD">
        <w:rPr>
          <w:rStyle w:val="StyleUnderline"/>
        </w:rPr>
        <w:t>while imposing higher prices on working families</w:t>
      </w:r>
      <w:r w:rsidRPr="00ED33A0">
        <w:rPr>
          <w:sz w:val="16"/>
        </w:rPr>
        <w:t xml:space="preserve">. </w:t>
      </w:r>
      <w:r w:rsidRPr="00C35DC6">
        <w:rPr>
          <w:rStyle w:val="StyleUnderline"/>
          <w:highlight w:val="yellow"/>
        </w:rPr>
        <w:t>Threats</w:t>
      </w:r>
      <w:r w:rsidRPr="00907ACD">
        <w:rPr>
          <w:rStyle w:val="StyleUnderline"/>
        </w:rPr>
        <w:t xml:space="preserve"> to pull out of NAFTA </w:t>
      </w:r>
      <w:r w:rsidRPr="00C35DC6">
        <w:rPr>
          <w:rStyle w:val="StyleUnderline"/>
          <w:highlight w:val="yellow"/>
        </w:rPr>
        <w:t>are</w:t>
      </w:r>
      <w:r w:rsidRPr="00ED33A0">
        <w:rPr>
          <w:sz w:val="16"/>
        </w:rPr>
        <w:t xml:space="preserve"> only </w:t>
      </w:r>
      <w:r w:rsidRPr="00C35DC6">
        <w:rPr>
          <w:rStyle w:val="StyleUnderline"/>
          <w:highlight w:val="yellow"/>
        </w:rPr>
        <w:t xml:space="preserve">creating </w:t>
      </w:r>
      <w:r w:rsidRPr="00C35DC6">
        <w:rPr>
          <w:rStyle w:val="Emphasis"/>
          <w:highlight w:val="yellow"/>
        </w:rPr>
        <w:t>unnecessary uncertainty</w:t>
      </w:r>
      <w:r w:rsidRPr="00C35DC6">
        <w:rPr>
          <w:rStyle w:val="StyleUnderline"/>
          <w:highlight w:val="yellow"/>
        </w:rPr>
        <w:t xml:space="preserve"> for businesse</w:t>
      </w:r>
      <w:r w:rsidRPr="00907ACD">
        <w:rPr>
          <w:rStyle w:val="StyleUnderline"/>
        </w:rPr>
        <w:t>s</w:t>
      </w:r>
      <w:r w:rsidRPr="00ED33A0">
        <w:rPr>
          <w:sz w:val="16"/>
        </w:rPr>
        <w:t xml:space="preserve"> whose time would be better spent preparing for changes under USMCA. Second, U.S. tariffs on Canadian and Mexican steel and aluminum should be eliminated immediately, irrespective of any update to NAFTA, as should U.S. tariffs on Canadian soft wood lumber. Moreover, the administration should drop its 232 investigation for new tariffs – autos and auto parts hardly constitute a national security threat. Every day, newspapers are filled with stories of how American workers, businesses, farmers and consumers are bearing the costs of these tariffs. There is little evidence to show that the tariffs enhanced the United States’ bargaining position during the USMCA talks, despite claims to the contrary. If anything, the new agreement occurred in spite of the tariffs. And without the tariffs, American workers and companies would have been spared unnecessary harm. The administration is now planning to negotiate respective trade agreements with Japan, the European Union and the United Kingdom. This is a welcome step. But leaving metal, lumber, and auto tariffs in place or in play may give negotiators understandable pause and make them less willing to lower barriers and open markets. It is time to chart a new course, one based on cooperation, not confrontation. The administration deserves credit for cutting taxes and removing regulatory barriers, which has resulted in a strong economy and the lowest unemployment rate in nearly 50 years. </w:t>
      </w:r>
      <w:r w:rsidRPr="00C35DC6">
        <w:rPr>
          <w:rStyle w:val="StyleUnderline"/>
          <w:highlight w:val="yellow"/>
        </w:rPr>
        <w:t>Dropping tariffs and keeping NAFTA</w:t>
      </w:r>
      <w:r w:rsidRPr="00907ACD">
        <w:rPr>
          <w:rStyle w:val="StyleUnderline"/>
        </w:rPr>
        <w:t xml:space="preserve"> firmly in place </w:t>
      </w:r>
      <w:r w:rsidRPr="00C35DC6">
        <w:rPr>
          <w:rStyle w:val="StyleUnderline"/>
          <w:highlight w:val="yellow"/>
        </w:rPr>
        <w:t xml:space="preserve">while USMCA goes through the congressional approval process are </w:t>
      </w:r>
      <w:r w:rsidRPr="00C35DC6">
        <w:rPr>
          <w:rStyle w:val="Emphasis"/>
          <w:highlight w:val="yellow"/>
        </w:rPr>
        <w:t>key to ensuring this economic revitalization continues</w:t>
      </w:r>
      <w:r w:rsidRPr="00ED33A0">
        <w:rPr>
          <w:sz w:val="16"/>
        </w:rPr>
        <w:t>.</w:t>
      </w:r>
    </w:p>
    <w:p w:rsidR="00ED33A0" w:rsidRPr="005B5FDA" w:rsidRDefault="00ED33A0" w:rsidP="00ED33A0">
      <w:pPr>
        <w:pStyle w:val="Heading4"/>
        <w:rPr>
          <w:rFonts w:cs="Arial"/>
          <w:sz w:val="28"/>
        </w:rPr>
      </w:pPr>
      <w:r w:rsidRPr="005B5FDA">
        <w:rPr>
          <w:rFonts w:cs="Arial"/>
          <w:sz w:val="28"/>
        </w:rPr>
        <w:t>Economic decline causes war.</w:t>
      </w:r>
    </w:p>
    <w:p w:rsidR="00ED33A0" w:rsidRPr="005B5FDA" w:rsidRDefault="00ED33A0" w:rsidP="00ED33A0">
      <w:r w:rsidRPr="005B5FDA">
        <w:rPr>
          <w:rStyle w:val="Style13ptBold"/>
          <w:sz w:val="28"/>
        </w:rPr>
        <w:t>Posen 18</w:t>
      </w:r>
      <w:r w:rsidRPr="005B5FDA">
        <w:t xml:space="preserve"> (Adam S, President of the Peterson Institute for International Economics, PhD in Political Economy and Government from Harvard University; “The Post-American World Economy: Globalization in the Trump Era”, March/April 2018, </w:t>
      </w:r>
      <w:hyperlink r:id="rId93" w:history="1">
        <w:r w:rsidRPr="005B5FDA">
          <w:rPr>
            <w:rStyle w:val="Hyperlink"/>
          </w:rPr>
          <w:t>https://www.foreignaffairs.com/articles/united-states/2018-02-13/post-american-world-economy</w:t>
        </w:r>
      </w:hyperlink>
      <w:r w:rsidRPr="005B5FDA">
        <w:t>)</w:t>
      </w:r>
    </w:p>
    <w:p w:rsidR="00ED33A0" w:rsidRPr="005B5FDA" w:rsidRDefault="00ED33A0" w:rsidP="00ED33A0">
      <w:pPr>
        <w:rPr>
          <w:sz w:val="16"/>
        </w:rPr>
      </w:pPr>
      <w:r w:rsidRPr="005B5FDA">
        <w:rPr>
          <w:rStyle w:val="StyleUnderline"/>
        </w:rPr>
        <w:t>The</w:t>
      </w:r>
      <w:r w:rsidRPr="005B5FDA">
        <w:rPr>
          <w:sz w:val="16"/>
        </w:rPr>
        <w:t xml:space="preserve"> United States’ </w:t>
      </w:r>
      <w:r w:rsidRPr="005B5FDA">
        <w:rPr>
          <w:rStyle w:val="StyleUnderline"/>
        </w:rPr>
        <w:t>motivation for</w:t>
      </w:r>
      <w:r w:rsidRPr="005B5FDA">
        <w:rPr>
          <w:sz w:val="16"/>
        </w:rPr>
        <w:t xml:space="preserve"> building </w:t>
      </w:r>
      <w:r w:rsidRPr="005B5FDA">
        <w:rPr>
          <w:rStyle w:val="StyleUnderline"/>
        </w:rPr>
        <w:t>the postwar economic system was</w:t>
      </w:r>
      <w:r w:rsidRPr="005B5FDA">
        <w:rPr>
          <w:sz w:val="16"/>
        </w:rPr>
        <w:t xml:space="preserve"> </w:t>
      </w:r>
      <w:r w:rsidRPr="005B5FDA">
        <w:rPr>
          <w:rStyle w:val="StyleUnderline"/>
        </w:rPr>
        <w:t xml:space="preserve">as much </w:t>
      </w:r>
      <w:r w:rsidRPr="005B5FDA">
        <w:rPr>
          <w:rStyle w:val="Emphasis"/>
        </w:rPr>
        <w:t>preventing conflict</w:t>
      </w:r>
      <w:r w:rsidRPr="005B5FDA">
        <w:rPr>
          <w:rStyle w:val="StyleUnderline"/>
        </w:rPr>
        <w:t xml:space="preserve"> as</w:t>
      </w:r>
      <w:r w:rsidRPr="005B5FDA">
        <w:rPr>
          <w:sz w:val="16"/>
        </w:rPr>
        <w:t xml:space="preserve"> promoting </w:t>
      </w:r>
      <w:r w:rsidRPr="005B5FDA">
        <w:rPr>
          <w:rStyle w:val="StyleUnderline"/>
        </w:rPr>
        <w:t xml:space="preserve">growth. </w:t>
      </w:r>
      <w:r w:rsidRPr="005B5FDA">
        <w:rPr>
          <w:sz w:val="16"/>
        </w:rPr>
        <w:t>In setting out the rules by which all members would conduct business, the architects of the system hoped to separate economic from military competition. U.S. withdrawal need not result in economic or physical wars, but it will raise the risk of stumbling into conflict by accident.</w:t>
      </w:r>
      <w:r w:rsidRPr="005B5FDA">
        <w:rPr>
          <w:rStyle w:val="StyleUnderline"/>
        </w:rPr>
        <w:t xml:space="preserve"> Without</w:t>
      </w:r>
      <w:r w:rsidRPr="005B5FDA">
        <w:rPr>
          <w:sz w:val="16"/>
        </w:rPr>
        <w:t xml:space="preserve"> agreed-on </w:t>
      </w:r>
      <w:r w:rsidRPr="005B5FDA">
        <w:rPr>
          <w:rStyle w:val="StyleUnderline"/>
        </w:rPr>
        <w:t xml:space="preserve">rules, even minor economic disputes have the potential to set off </w:t>
      </w:r>
      <w:r w:rsidRPr="005B5FDA">
        <w:rPr>
          <w:rStyle w:val="Emphasis"/>
        </w:rPr>
        <w:t>escalating counterattacks</w:t>
      </w:r>
      <w:r w:rsidRPr="005B5FDA">
        <w:rPr>
          <w:sz w:val="16"/>
        </w:rPr>
        <w:t>. If the norm of separation between economic and military confrontations breaks down,</w:t>
      </w:r>
      <w:r w:rsidRPr="005B5FDA">
        <w:rPr>
          <w:rStyle w:val="StyleUnderline"/>
        </w:rPr>
        <w:t xml:space="preserve"> </w:t>
      </w:r>
      <w:r w:rsidRPr="005B5FDA">
        <w:rPr>
          <w:rStyle w:val="Emphasis"/>
        </w:rPr>
        <w:t>economic frictions</w:t>
      </w:r>
      <w:r w:rsidRPr="005B5FDA">
        <w:rPr>
          <w:sz w:val="16"/>
        </w:rPr>
        <w:t xml:space="preserve">, such as Chinese theft of intellectual property or restrictions on trade with a nuclear Iran or North Korea, </w:t>
      </w:r>
      <w:r w:rsidRPr="005B5FDA">
        <w:rPr>
          <w:rStyle w:val="StyleUnderline"/>
        </w:rPr>
        <w:t xml:space="preserve">could turn into </w:t>
      </w:r>
      <w:r w:rsidRPr="005B5FDA">
        <w:rPr>
          <w:rStyle w:val="Emphasis"/>
          <w:sz w:val="24"/>
        </w:rPr>
        <w:t>outright conflict</w:t>
      </w:r>
      <w:r w:rsidRPr="005B5FDA">
        <w:rPr>
          <w:sz w:val="16"/>
        </w:rPr>
        <w:t xml:space="preserve">. It is plausible that </w:t>
      </w:r>
      <w:r w:rsidRPr="005B5FDA">
        <w:rPr>
          <w:rStyle w:val="StyleUnderline"/>
        </w:rPr>
        <w:t>as the U</w:t>
      </w:r>
      <w:r w:rsidRPr="005B5FDA">
        <w:rPr>
          <w:sz w:val="16"/>
        </w:rPr>
        <w:t xml:space="preserve">nited </w:t>
      </w:r>
      <w:r w:rsidRPr="005B5FDA">
        <w:rPr>
          <w:rStyle w:val="StyleUnderline"/>
        </w:rPr>
        <w:t>S</w:t>
      </w:r>
      <w:r w:rsidRPr="005B5FDA">
        <w:rPr>
          <w:sz w:val="16"/>
        </w:rPr>
        <w:t xml:space="preserve">tates retreats and thereby </w:t>
      </w:r>
      <w:r w:rsidRPr="005B5FDA">
        <w:rPr>
          <w:rStyle w:val="StyleUnderline"/>
        </w:rPr>
        <w:t>weakens its economy</w:t>
      </w:r>
      <w:r w:rsidRPr="005B5FDA">
        <w:rPr>
          <w:sz w:val="16"/>
        </w:rPr>
        <w:t xml:space="preserve">, the </w:t>
      </w:r>
      <w:r w:rsidRPr="005B5FDA">
        <w:rPr>
          <w:rStyle w:val="StyleUnderline"/>
        </w:rPr>
        <w:t xml:space="preserve">Trump </w:t>
      </w:r>
      <w:r w:rsidRPr="005B5FDA">
        <w:rPr>
          <w:sz w:val="16"/>
        </w:rPr>
        <w:t xml:space="preserve">administration </w:t>
      </w:r>
      <w:r w:rsidRPr="005B5FDA">
        <w:rPr>
          <w:rStyle w:val="StyleUnderline"/>
        </w:rPr>
        <w:t xml:space="preserve">will </w:t>
      </w:r>
      <w:r w:rsidRPr="005B5FDA">
        <w:rPr>
          <w:rStyle w:val="Emphasis"/>
        </w:rPr>
        <w:t>blame</w:t>
      </w:r>
      <w:r w:rsidRPr="005B5FDA">
        <w:rPr>
          <w:rStyle w:val="StyleUnderline"/>
        </w:rPr>
        <w:t xml:space="preserve"> </w:t>
      </w:r>
      <w:r w:rsidRPr="005B5FDA">
        <w:rPr>
          <w:sz w:val="16"/>
        </w:rPr>
        <w:t xml:space="preserve">the </w:t>
      </w:r>
      <w:r w:rsidRPr="005B5FDA">
        <w:rPr>
          <w:rStyle w:val="StyleUnderline"/>
        </w:rPr>
        <w:t xml:space="preserve">economic damage </w:t>
      </w:r>
      <w:r w:rsidRPr="005B5FDA">
        <w:rPr>
          <w:sz w:val="16"/>
        </w:rPr>
        <w:t xml:space="preserve">not on its own actions but </w:t>
      </w:r>
      <w:r w:rsidRPr="005B5FDA">
        <w:rPr>
          <w:rStyle w:val="StyleUnderline"/>
        </w:rPr>
        <w:t xml:space="preserve">on foreign governments, creating a </w:t>
      </w:r>
      <w:r w:rsidRPr="005B5FDA">
        <w:rPr>
          <w:rStyle w:val="Emphasis"/>
        </w:rPr>
        <w:t>self-perpetuating cycle of anger</w:t>
      </w:r>
      <w:r w:rsidRPr="005B5FDA">
        <w:rPr>
          <w:rStyle w:val="StyleUnderline"/>
        </w:rPr>
        <w:t xml:space="preserve">. When </w:t>
      </w:r>
      <w:r w:rsidRPr="005B5FDA">
        <w:rPr>
          <w:sz w:val="16"/>
        </w:rPr>
        <w:t xml:space="preserve">other major </w:t>
      </w:r>
      <w:r w:rsidRPr="005B5FDA">
        <w:rPr>
          <w:rStyle w:val="StyleUnderline"/>
        </w:rPr>
        <w:t xml:space="preserve">countries step forward to preserve the </w:t>
      </w:r>
      <w:r w:rsidRPr="005B5FDA">
        <w:rPr>
          <w:sz w:val="16"/>
        </w:rPr>
        <w:t xml:space="preserve">open economic </w:t>
      </w:r>
      <w:r w:rsidRPr="005B5FDA">
        <w:rPr>
          <w:rStyle w:val="StyleUnderline"/>
        </w:rPr>
        <w:t xml:space="preserve">order, or defend themselves </w:t>
      </w:r>
      <w:r w:rsidRPr="005B5FDA">
        <w:rPr>
          <w:sz w:val="16"/>
        </w:rPr>
        <w:t xml:space="preserve">against U.S. economic aggression, </w:t>
      </w:r>
      <w:r w:rsidRPr="005B5FDA">
        <w:rPr>
          <w:rStyle w:val="StyleUnderline"/>
        </w:rPr>
        <w:t xml:space="preserve">Washington may </w:t>
      </w:r>
      <w:r w:rsidRPr="005B5FDA">
        <w:rPr>
          <w:rStyle w:val="Emphasis"/>
        </w:rPr>
        <w:t>interpret that as an attack</w:t>
      </w:r>
      <w:r w:rsidRPr="005B5FDA">
        <w:rPr>
          <w:rStyle w:val="StyleUnderline"/>
        </w:rPr>
        <w:t xml:space="preserve"> on U.S. primacy</w:t>
      </w:r>
      <w:r w:rsidRPr="005B5FDA">
        <w:rPr>
          <w:sz w:val="16"/>
        </w:rPr>
        <w:t xml:space="preserve">. The </w:t>
      </w:r>
      <w:r w:rsidRPr="005B5FDA">
        <w:rPr>
          <w:rStyle w:val="StyleUnderline"/>
        </w:rPr>
        <w:t>Trump</w:t>
      </w:r>
      <w:r w:rsidRPr="005B5FDA">
        <w:rPr>
          <w:sz w:val="16"/>
        </w:rPr>
        <w:t xml:space="preserve"> administration </w:t>
      </w:r>
      <w:r w:rsidRPr="005B5FDA">
        <w:rPr>
          <w:rStyle w:val="StyleUnderline"/>
        </w:rPr>
        <w:t>might</w:t>
      </w:r>
      <w:r w:rsidRPr="005B5FDA">
        <w:rPr>
          <w:sz w:val="16"/>
        </w:rPr>
        <w:t xml:space="preserve"> even </w:t>
      </w:r>
      <w:r w:rsidRPr="005B5FDA">
        <w:rPr>
          <w:rStyle w:val="StyleUnderline"/>
        </w:rPr>
        <w:t>misinterpret the</w:t>
      </w:r>
      <w:r w:rsidRPr="005B5FDA">
        <w:rPr>
          <w:sz w:val="16"/>
        </w:rPr>
        <w:t xml:space="preserve"> current </w:t>
      </w:r>
      <w:r w:rsidRPr="005B5FDA">
        <w:rPr>
          <w:rStyle w:val="StyleUnderline"/>
        </w:rPr>
        <w:t xml:space="preserve">forbearance by China or the EU as a </w:t>
      </w:r>
      <w:r w:rsidRPr="005B5FDA">
        <w:rPr>
          <w:rStyle w:val="Emphasis"/>
        </w:rPr>
        <w:t>sign of weakness</w:t>
      </w:r>
      <w:r w:rsidRPr="005B5FDA">
        <w:rPr>
          <w:rStyle w:val="StyleUnderline"/>
        </w:rPr>
        <w:t xml:space="preserve"> and an </w:t>
      </w:r>
      <w:r w:rsidRPr="005B5FDA">
        <w:rPr>
          <w:rStyle w:val="Emphasis"/>
          <w:sz w:val="24"/>
        </w:rPr>
        <w:t>invitation to escalate</w:t>
      </w:r>
      <w:r w:rsidRPr="005B5FDA">
        <w:rPr>
          <w:sz w:val="18"/>
        </w:rPr>
        <w:t xml:space="preserve"> </w:t>
      </w:r>
      <w:r w:rsidRPr="005B5FDA">
        <w:rPr>
          <w:sz w:val="16"/>
        </w:rPr>
        <w:t>confrontations.</w:t>
      </w:r>
    </w:p>
    <w:p w:rsidR="00ED33A0" w:rsidRPr="00ED33A0" w:rsidRDefault="00ED33A0" w:rsidP="00ED33A0"/>
    <w:p w:rsidR="00600E7B" w:rsidRDefault="00600E7B" w:rsidP="00600E7B">
      <w:pPr>
        <w:pStyle w:val="Heading3"/>
      </w:pPr>
      <w:r>
        <w:t xml:space="preserve">Impact I/L – Economy </w:t>
      </w:r>
    </w:p>
    <w:p w:rsidR="00600E7B" w:rsidRPr="006512FC" w:rsidRDefault="00600E7B" w:rsidP="00600E7B">
      <w:pPr>
        <w:pStyle w:val="Heading4"/>
      </w:pPr>
      <w:r w:rsidRPr="006512FC">
        <w:t>USMCA necessary to maintain economic momentum – delay hurts nearly every sector of the economy</w:t>
      </w:r>
    </w:p>
    <w:p w:rsidR="00600E7B" w:rsidRDefault="00600E7B" w:rsidP="00600E7B">
      <w:r>
        <w:rPr>
          <w:rStyle w:val="Style13ptBold"/>
        </w:rPr>
        <w:t>Wenstrup, 7/5</w:t>
      </w:r>
      <w:r w:rsidRPr="0095277F">
        <w:t xml:space="preserve">—American politician, U.S. Army Reserve officer, and Doctor of Podiatric Medicine, who has been the U.S. Representative for Ohio's 2nd congressional district since 2013. (Brad, “Rep. Brad Wenstrup: It’s time to pass the USMCA deal,” The Clermont Sun, 7/5/19, </w:t>
      </w:r>
      <w:hyperlink r:id="rId94" w:history="1">
        <w:r w:rsidRPr="0095277F">
          <w:rPr>
            <w:rStyle w:val="Hyperlink"/>
          </w:rPr>
          <w:t>https://www.clermontsun.com/2019/07/05/rep-brad-wenstrup-its-time-to-pass-the-usmca-deal/</w:t>
        </w:r>
      </w:hyperlink>
      <w:r w:rsidRPr="0095277F">
        <w:t>, AS)</w:t>
      </w:r>
    </w:p>
    <w:p w:rsidR="00600E7B" w:rsidRDefault="00600E7B" w:rsidP="00600E7B">
      <w:pPr>
        <w:rPr>
          <w:sz w:val="16"/>
        </w:rPr>
      </w:pPr>
      <w:r w:rsidRPr="006512FC">
        <w:rPr>
          <w:sz w:val="16"/>
        </w:rPr>
        <w:t xml:space="preserve">After years of stagnation and slow recovery, our economy is roaring. The unemployment rate is at a 50-year low, average wages are rising and Americans are keeping more money in their pockets thanks to tax relief. But this </w:t>
      </w:r>
      <w:r w:rsidRPr="006512FC">
        <w:rPr>
          <w:rStyle w:val="Emphasis"/>
        </w:rPr>
        <w:t>economic momentum for American families is at risk if Congress continues to delay</w:t>
      </w:r>
      <w:r w:rsidRPr="001E483F">
        <w:rPr>
          <w:rStyle w:val="StyleUnderline"/>
        </w:rPr>
        <w:t xml:space="preserve"> consideration of </w:t>
      </w:r>
      <w:r w:rsidRPr="006512FC">
        <w:rPr>
          <w:rStyle w:val="Emphasis"/>
        </w:rPr>
        <w:t>the U</w:t>
      </w:r>
      <w:r w:rsidRPr="001E483F">
        <w:rPr>
          <w:rStyle w:val="StyleUnderline"/>
        </w:rPr>
        <w:t xml:space="preserve">nited </w:t>
      </w:r>
      <w:r w:rsidRPr="006512FC">
        <w:rPr>
          <w:rStyle w:val="Emphasis"/>
        </w:rPr>
        <w:t>S</w:t>
      </w:r>
      <w:r w:rsidRPr="001E483F">
        <w:rPr>
          <w:rStyle w:val="StyleUnderline"/>
        </w:rPr>
        <w:t>tates-</w:t>
      </w:r>
      <w:r w:rsidRPr="006512FC">
        <w:rPr>
          <w:rStyle w:val="Emphasis"/>
        </w:rPr>
        <w:t>M</w:t>
      </w:r>
      <w:r w:rsidRPr="001E483F">
        <w:rPr>
          <w:rStyle w:val="StyleUnderline"/>
        </w:rPr>
        <w:t>exico-</w:t>
      </w:r>
      <w:r w:rsidRPr="006512FC">
        <w:rPr>
          <w:rStyle w:val="Emphasis"/>
        </w:rPr>
        <w:t>C</w:t>
      </w:r>
      <w:r w:rsidRPr="001E483F">
        <w:rPr>
          <w:rStyle w:val="StyleUnderline"/>
        </w:rPr>
        <w:t xml:space="preserve">anada </w:t>
      </w:r>
      <w:r w:rsidRPr="006512FC">
        <w:rPr>
          <w:rStyle w:val="Emphasis"/>
        </w:rPr>
        <w:t>A</w:t>
      </w:r>
      <w:r w:rsidRPr="001E483F">
        <w:rPr>
          <w:rStyle w:val="StyleUnderline"/>
        </w:rPr>
        <w:t>greement.</w:t>
      </w:r>
      <w:r>
        <w:rPr>
          <w:rStyle w:val="StyleUnderline"/>
        </w:rPr>
        <w:t xml:space="preserve"> </w:t>
      </w:r>
      <w:r w:rsidRPr="006512FC">
        <w:rPr>
          <w:rStyle w:val="Emphasis"/>
        </w:rPr>
        <w:t>Trade with Mexico and Canada supports 12 million</w:t>
      </w:r>
      <w:r w:rsidRPr="001E483F">
        <w:rPr>
          <w:rStyle w:val="Emphasis"/>
        </w:rPr>
        <w:t xml:space="preserve"> jobs in the United States.</w:t>
      </w:r>
      <w:r w:rsidRPr="006512FC">
        <w:rPr>
          <w:sz w:val="16"/>
        </w:rPr>
        <w:t xml:space="preserve"> Here in Ohio, trade with Mexico and Canada supports 428,400 jobs. </w:t>
      </w:r>
      <w:r w:rsidRPr="001E483F">
        <w:rPr>
          <w:rStyle w:val="StyleUnderline"/>
        </w:rPr>
        <w:t>We can support these workers and add more jobs to the American economy by updating our trade agreement.</w:t>
      </w:r>
      <w:r w:rsidRPr="006512FC">
        <w:rPr>
          <w:sz w:val="16"/>
        </w:rPr>
        <w:t xml:space="preserve"> </w:t>
      </w:r>
      <w:r w:rsidRPr="001E483F">
        <w:rPr>
          <w:rStyle w:val="StyleUnderline"/>
        </w:rPr>
        <w:t>The time is long overdue</w:t>
      </w:r>
      <w:r w:rsidRPr="006512FC">
        <w:rPr>
          <w:sz w:val="16"/>
        </w:rPr>
        <w:t xml:space="preserve"> to usher in a new trade agreement with our North American neighbors. </w:t>
      </w:r>
      <w:r w:rsidRPr="001E483F">
        <w:rPr>
          <w:rStyle w:val="StyleUnderline"/>
        </w:rPr>
        <w:t xml:space="preserve">American businesses and workers have been forced to operate under a 20th century trade deal unfit for our 21st century economy. The current North American trade agreement was created long before the dominance of internet commerce. </w:t>
      </w:r>
      <w:r w:rsidRPr="006512FC">
        <w:rPr>
          <w:sz w:val="16"/>
        </w:rPr>
        <w:t xml:space="preserve">Consumer behavior looks a lot different today than it did 25 years ago when our current trade agreement was established. </w:t>
      </w:r>
      <w:r w:rsidRPr="001E483F">
        <w:rPr>
          <w:rStyle w:val="StyleUnderline"/>
        </w:rPr>
        <w:t xml:space="preserve">We now live in a world where people can find and purchase products from across the world in seconds using a device in their pocket. Innovation has forced us to change the way we do business, but </w:t>
      </w:r>
      <w:r w:rsidRPr="001E483F">
        <w:rPr>
          <w:rStyle w:val="Emphasis"/>
        </w:rPr>
        <w:t>our current trade agreement has not kept up with the pace of innovation</w:t>
      </w:r>
      <w:r>
        <w:rPr>
          <w:rStyle w:val="Emphasis"/>
        </w:rPr>
        <w:t xml:space="preserve"> </w:t>
      </w:r>
      <w:r w:rsidRPr="006512FC">
        <w:rPr>
          <w:sz w:val="16"/>
        </w:rPr>
        <w:t xml:space="preserve">In the fall, the United States, Canada and Mexico reached an agreement to modernize and improve our North American trade agreement. Earlier this week, the Mexican Senate voted overwhelmingly to ratify the USMCA. Now the ball is in our court. </w:t>
      </w:r>
      <w:r w:rsidRPr="001E483F">
        <w:rPr>
          <w:rStyle w:val="StyleUnderline"/>
        </w:rPr>
        <w:t>It’s time for the United States Congress to act. Delaying consideration of USMCA tells our trading partners that we’re not serious about doing business with them.</w:t>
      </w:r>
      <w:r w:rsidRPr="006512FC">
        <w:rPr>
          <w:sz w:val="16"/>
        </w:rPr>
        <w:t xml:space="preserve"> This is the wrong message to send. In addition, </w:t>
      </w:r>
      <w:r w:rsidRPr="001E483F">
        <w:rPr>
          <w:rStyle w:val="StyleUnderline"/>
        </w:rPr>
        <w:t xml:space="preserve">delays in considering USMCA delay important provisions that will create jobs and grow the economy. Make no mistake, </w:t>
      </w:r>
      <w:r w:rsidRPr="001E483F">
        <w:rPr>
          <w:rStyle w:val="Emphasis"/>
        </w:rPr>
        <w:t>delay hurts each and every American.</w:t>
      </w:r>
      <w:r>
        <w:rPr>
          <w:rStyle w:val="Emphasis"/>
        </w:rPr>
        <w:t xml:space="preserve"> </w:t>
      </w:r>
      <w:r w:rsidRPr="001E483F">
        <w:rPr>
          <w:rStyle w:val="StyleUnderline"/>
        </w:rPr>
        <w:t xml:space="preserve">The USMCA modernizes our regional trade framework by establishing rules of the road for digital trade, setting the global standard on digital market access. USMCA addresses the technological landscape that has developed in the past 25 years. It also ensures that companies of all sizes and in all sectors of our economy can compete by </w:t>
      </w:r>
      <w:r w:rsidRPr="001E483F">
        <w:rPr>
          <w:rStyle w:val="Emphasis"/>
        </w:rPr>
        <w:t>prohibiting forced data localization</w:t>
      </w:r>
      <w:r w:rsidRPr="001E483F">
        <w:rPr>
          <w:rStyle w:val="StyleUnderline"/>
        </w:rPr>
        <w:t>. This new agreement also includes important provisions to ensure American innovators are able to sell products to Canada and Mexico, while protecting them from intellectual property theft.</w:t>
      </w:r>
      <w:r w:rsidRPr="006512FC">
        <w:rPr>
          <w:sz w:val="16"/>
        </w:rPr>
        <w:t xml:space="preserve"> With USMCA, America will retain its place as the global leader in the digital economy. The </w:t>
      </w:r>
      <w:r w:rsidRPr="001E483F">
        <w:rPr>
          <w:rStyle w:val="StyleUnderline"/>
        </w:rPr>
        <w:t xml:space="preserve">USMCA would level the playing field for American farmers and manufacturers, making it easier to sell “made in America” products in our neighboring countries. </w:t>
      </w:r>
      <w:r w:rsidRPr="001E483F">
        <w:rPr>
          <w:rStyle w:val="Emphasis"/>
        </w:rPr>
        <w:t>Expanded markets</w:t>
      </w:r>
      <w:r w:rsidRPr="001E483F">
        <w:rPr>
          <w:rStyle w:val="StyleUnderline"/>
        </w:rPr>
        <w:t xml:space="preserve"> for American businesses would create and support more jobs in the United States.</w:t>
      </w:r>
      <w:r w:rsidRPr="006512FC">
        <w:rPr>
          <w:sz w:val="16"/>
        </w:rPr>
        <w:t xml:space="preserve"> In 2018, Canada and Mexico were the top two markets for Ohio exports. Combined, they were worth $27.9 billion, more than half of the total value of exports from Ohio. The approval of, or failure to approve, the USMCA would have enormous implications for our Buckeye economy and the millions of Americans whose jobs rely on trade with Canada and Mexico. In 2017, 88 percent of iron and steel, 80 percent of rubber and 75 percent of motor vehicle parts produced in Ohio were exported to Mexico and Canada, according to the Business Roundtable. In order to keep shifts scheduled and workers employed, the businesses producing these products in America need certainty that they will continue to have markets in Canada and Mexico to sell their products. In addition to manufacturing, Ohio farmers depend on trade. Ohio is the 12th-largest agricultural exporting state. Ohio boasts 75,000 farms; 90 percent are family-owned. The USMCA will level the playing field for these families by reducing the use of unfair trade-distorting policies. It also will open new opportunities for farmers to sell poultry and dairy products in Canada for the first time. The USMCA would provide farmers with much-needed certainty as they seek to grow. However, </w:t>
      </w:r>
      <w:r w:rsidRPr="001E483F">
        <w:rPr>
          <w:rStyle w:val="StyleUnderline"/>
        </w:rPr>
        <w:t>none of this can happen if Congress does not act.</w:t>
      </w:r>
      <w:r>
        <w:rPr>
          <w:rStyle w:val="StyleUnderline"/>
        </w:rPr>
        <w:t xml:space="preserve"> </w:t>
      </w:r>
      <w:r w:rsidRPr="001E483F">
        <w:rPr>
          <w:rStyle w:val="StyleUnderline"/>
        </w:rPr>
        <w:t>American innovators, workers and farmers depend on trade. The USMCA offers the opportunity to rebalance North American trade and create more jobs, higher wages and better opportunities for American families.</w:t>
      </w:r>
      <w:r>
        <w:rPr>
          <w:rStyle w:val="StyleUnderline"/>
        </w:rPr>
        <w:t xml:space="preserve"> </w:t>
      </w:r>
      <w:r w:rsidRPr="006512FC">
        <w:rPr>
          <w:sz w:val="16"/>
        </w:rPr>
        <w:t>No more delays. It’s time to pass the USMCA.</w:t>
      </w:r>
    </w:p>
    <w:p w:rsidR="00ED33A0" w:rsidRPr="005B5FDA" w:rsidRDefault="00ED33A0" w:rsidP="00ED33A0">
      <w:pPr>
        <w:pStyle w:val="Heading4"/>
        <w:rPr>
          <w:sz w:val="28"/>
        </w:rPr>
      </w:pPr>
      <w:r w:rsidRPr="005B5FDA">
        <w:rPr>
          <w:sz w:val="28"/>
        </w:rPr>
        <w:t>USMCA is key to the economy – trade boosts multiple critical sectors</w:t>
      </w:r>
    </w:p>
    <w:p w:rsidR="00ED33A0" w:rsidRPr="005B5FDA" w:rsidRDefault="00ED33A0" w:rsidP="00ED33A0">
      <w:r w:rsidRPr="005B5FDA">
        <w:rPr>
          <w:rStyle w:val="Style13ptBold"/>
          <w:sz w:val="28"/>
        </w:rPr>
        <w:t>Cox 19</w:t>
      </w:r>
      <w:r w:rsidRPr="005B5FDA">
        <w:rPr>
          <w:sz w:val="16"/>
        </w:rPr>
        <w:t xml:space="preserve"> </w:t>
      </w:r>
      <w:r w:rsidRPr="005B5FDA">
        <w:t>--- Phil Cox, cochair of the Trade Works for America Coalition and a former executive director of the Republican Governors Association, ("Opinion: Trump's trade deal with Canada and Mexico is a huge win for Americans, and it's time for Congress to pass it," 5-31-2019, Business Insider, https://www.businessinsider.com/opinion-congress-trump-usmca-canada-mexico-trade-deal-2019-5, accessed 6-16-2019)</w:t>
      </w:r>
    </w:p>
    <w:p w:rsidR="00ED33A0" w:rsidRPr="005B5FDA" w:rsidRDefault="00ED33A0" w:rsidP="00ED33A0">
      <w:pPr>
        <w:rPr>
          <w:sz w:val="16"/>
        </w:rPr>
      </w:pPr>
      <w:r w:rsidRPr="005B5FDA">
        <w:rPr>
          <w:rStyle w:val="StyleUnderline"/>
        </w:rPr>
        <w:t>Free trade is at the heart of the US economy</w:t>
      </w:r>
      <w:r w:rsidRPr="005B5FDA">
        <w:rPr>
          <w:sz w:val="16"/>
        </w:rPr>
        <w:t xml:space="preserve">. Each year, our companies sell more than $2.5 trillion worth of goods and services to customers around the world. </w:t>
      </w:r>
      <w:r w:rsidRPr="005B5FDA">
        <w:rPr>
          <w:rStyle w:val="StyleUnderline"/>
        </w:rPr>
        <w:t>Of</w:t>
      </w:r>
      <w:r w:rsidRPr="005B5FDA">
        <w:rPr>
          <w:sz w:val="16"/>
        </w:rPr>
        <w:t xml:space="preserve"> those </w:t>
      </w:r>
      <w:r w:rsidRPr="005B5FDA">
        <w:rPr>
          <w:rStyle w:val="StyleUnderline"/>
        </w:rPr>
        <w:t>exports</w:t>
      </w:r>
      <w:r w:rsidRPr="005B5FDA">
        <w:rPr>
          <w:sz w:val="16"/>
        </w:rPr>
        <w:t xml:space="preserve">, </w:t>
      </w:r>
      <w:r w:rsidRPr="005B5FDA">
        <w:rPr>
          <w:rStyle w:val="StyleUnderline"/>
        </w:rPr>
        <w:t xml:space="preserve">nearly $300 billion worth of exports go to Mexico and another $360 billion </w:t>
      </w:r>
      <w:r w:rsidRPr="005B5FDA">
        <w:rPr>
          <w:sz w:val="16"/>
        </w:rPr>
        <w:t xml:space="preserve">worth </w:t>
      </w:r>
      <w:r w:rsidRPr="005B5FDA">
        <w:rPr>
          <w:rStyle w:val="StyleUnderline"/>
        </w:rPr>
        <w:t>go to Canada</w:t>
      </w:r>
      <w:r w:rsidRPr="005B5FDA">
        <w:rPr>
          <w:sz w:val="16"/>
        </w:rPr>
        <w:t xml:space="preserve">, </w:t>
      </w:r>
      <w:r w:rsidRPr="005B5FDA">
        <w:rPr>
          <w:rStyle w:val="Emphasis"/>
        </w:rPr>
        <w:t>two key markets</w:t>
      </w:r>
      <w:r w:rsidRPr="005B5FDA">
        <w:rPr>
          <w:sz w:val="16"/>
        </w:rPr>
        <w:t xml:space="preserve"> for US enterprise. The importance of these markets is the reason the US entered into a trade agreement with our North American neighbors 25 years ago and why President Donald Trump and his administration signed a new deal, a better deal — the United States-Mexico-Canada Agreement, or USMCA. And now </w:t>
      </w:r>
      <w:r w:rsidRPr="005B5FDA">
        <w:rPr>
          <w:rStyle w:val="StyleUnderline"/>
        </w:rPr>
        <w:t xml:space="preserve">it's time for Congress to reaffirm </w:t>
      </w:r>
      <w:r w:rsidRPr="005B5FDA">
        <w:rPr>
          <w:rStyle w:val="Emphasis"/>
        </w:rPr>
        <w:t>how important trade</w:t>
      </w:r>
      <w:r w:rsidRPr="005B5FDA">
        <w:rPr>
          <w:rStyle w:val="StyleUnderline"/>
        </w:rPr>
        <w:t xml:space="preserve"> with </w:t>
      </w:r>
      <w:r w:rsidRPr="005B5FDA">
        <w:rPr>
          <w:rStyle w:val="Emphasis"/>
        </w:rPr>
        <w:t>Mexico</w:t>
      </w:r>
      <w:r w:rsidRPr="005B5FDA">
        <w:rPr>
          <w:rStyle w:val="StyleUnderline"/>
        </w:rPr>
        <w:t xml:space="preserve"> and </w:t>
      </w:r>
      <w:r w:rsidRPr="005B5FDA">
        <w:rPr>
          <w:rStyle w:val="Emphasis"/>
        </w:rPr>
        <w:t>Canada</w:t>
      </w:r>
      <w:r w:rsidRPr="005B5FDA">
        <w:rPr>
          <w:rStyle w:val="StyleUnderline"/>
        </w:rPr>
        <w:t xml:space="preserve"> is </w:t>
      </w:r>
      <w:r w:rsidRPr="005B5FDA">
        <w:rPr>
          <w:rStyle w:val="Emphasis"/>
        </w:rPr>
        <w:t>for the US economy</w:t>
      </w:r>
      <w:r w:rsidRPr="005B5FDA">
        <w:rPr>
          <w:sz w:val="16"/>
        </w:rPr>
        <w:t xml:space="preserve"> and pass the USMCA. Our country recognizes the importance of these markets. A quarter of a century ago, the US entered into a trade agreement with our North American neighbors that helped to level the playing field and reduce barriers to trade for American job creators. But 25 years later, that trade agreement is no longer the best agreement for US businesses. That's why Trump and his administration signed the USMCA. As it goes in Washington, there are lawmakers on both sides of the aisle who are not 100% pleased with the agreement. To me, that means the Trump administration negotiated a balanced agreement that deserves support from all members of Congress. The USMCA updates the old agreement and ensures that American workers and families are put first. </w:t>
      </w:r>
      <w:r w:rsidRPr="005B5FDA">
        <w:rPr>
          <w:rStyle w:val="StyleUnderline"/>
        </w:rPr>
        <w:t>This is also a welcome agreement for industries that depend on free, fair, rules-based trade with Canada and Mexico</w:t>
      </w:r>
      <w:r w:rsidRPr="005B5FDA">
        <w:rPr>
          <w:sz w:val="16"/>
        </w:rPr>
        <w:t xml:space="preserve">. America's </w:t>
      </w:r>
      <w:r w:rsidRPr="005B5FDA">
        <w:rPr>
          <w:rStyle w:val="Emphasis"/>
        </w:rPr>
        <w:t>farmers</w:t>
      </w:r>
      <w:r w:rsidRPr="005B5FDA">
        <w:rPr>
          <w:sz w:val="16"/>
        </w:rPr>
        <w:t xml:space="preserve">, </w:t>
      </w:r>
      <w:r w:rsidRPr="005B5FDA">
        <w:rPr>
          <w:rStyle w:val="Emphasis"/>
        </w:rPr>
        <w:t>ranchers</w:t>
      </w:r>
      <w:r w:rsidRPr="005B5FDA">
        <w:rPr>
          <w:sz w:val="16"/>
        </w:rPr>
        <w:t xml:space="preserve">, </w:t>
      </w:r>
      <w:r w:rsidRPr="005B5FDA">
        <w:rPr>
          <w:rStyle w:val="Emphasis"/>
        </w:rPr>
        <w:t>auto manufacturers</w:t>
      </w:r>
      <w:r w:rsidRPr="005B5FDA">
        <w:rPr>
          <w:sz w:val="16"/>
        </w:rPr>
        <w:t xml:space="preserve">, </w:t>
      </w:r>
      <w:r w:rsidRPr="005B5FDA">
        <w:rPr>
          <w:rStyle w:val="StyleUnderline"/>
        </w:rPr>
        <w:t xml:space="preserve">and </w:t>
      </w:r>
      <w:r w:rsidRPr="005B5FDA">
        <w:rPr>
          <w:rStyle w:val="Emphasis"/>
        </w:rPr>
        <w:t>small businesses</w:t>
      </w:r>
      <w:r w:rsidRPr="005B5FDA">
        <w:rPr>
          <w:rStyle w:val="StyleUnderline"/>
        </w:rPr>
        <w:t xml:space="preserve"> are </w:t>
      </w:r>
      <w:r w:rsidRPr="005B5FDA">
        <w:rPr>
          <w:rStyle w:val="Emphasis"/>
        </w:rPr>
        <w:t>set to gain</w:t>
      </w:r>
      <w:r w:rsidRPr="005B5FDA">
        <w:rPr>
          <w:sz w:val="16"/>
        </w:rPr>
        <w:t xml:space="preserve"> once the USMCA is signed into law. </w:t>
      </w:r>
      <w:r w:rsidRPr="005B5FDA">
        <w:rPr>
          <w:rStyle w:val="StyleUnderline"/>
        </w:rPr>
        <w:t>According to the</w:t>
      </w:r>
      <w:r w:rsidRPr="005B5FDA">
        <w:rPr>
          <w:sz w:val="16"/>
        </w:rPr>
        <w:t xml:space="preserve"> US </w:t>
      </w:r>
      <w:r w:rsidRPr="005B5FDA">
        <w:rPr>
          <w:rStyle w:val="Emphasis"/>
        </w:rPr>
        <w:t>I</w:t>
      </w:r>
      <w:r w:rsidRPr="005B5FDA">
        <w:rPr>
          <w:sz w:val="16"/>
        </w:rPr>
        <w:t xml:space="preserve">nternational </w:t>
      </w:r>
      <w:r w:rsidRPr="005B5FDA">
        <w:rPr>
          <w:rStyle w:val="Emphasis"/>
        </w:rPr>
        <w:t>T</w:t>
      </w:r>
      <w:r w:rsidRPr="005B5FDA">
        <w:rPr>
          <w:sz w:val="16"/>
        </w:rPr>
        <w:t xml:space="preserve">rade </w:t>
      </w:r>
      <w:r w:rsidRPr="005B5FDA">
        <w:rPr>
          <w:rStyle w:val="Emphasis"/>
        </w:rPr>
        <w:t>C</w:t>
      </w:r>
      <w:r w:rsidRPr="005B5FDA">
        <w:rPr>
          <w:sz w:val="16"/>
        </w:rPr>
        <w:t xml:space="preserve">ommission, </w:t>
      </w:r>
      <w:r w:rsidRPr="005B5FDA">
        <w:rPr>
          <w:rStyle w:val="StyleUnderline"/>
        </w:rPr>
        <w:t xml:space="preserve">the USMCA will create </w:t>
      </w:r>
      <w:r w:rsidRPr="005B5FDA">
        <w:rPr>
          <w:rStyle w:val="Emphasis"/>
        </w:rPr>
        <w:t>176,000</w:t>
      </w:r>
      <w:r w:rsidRPr="005B5FDA">
        <w:rPr>
          <w:rStyle w:val="StyleUnderline"/>
        </w:rPr>
        <w:t xml:space="preserve"> US </w:t>
      </w:r>
      <w:r w:rsidRPr="005B5FDA">
        <w:rPr>
          <w:rStyle w:val="Emphasis"/>
        </w:rPr>
        <w:t>jobs</w:t>
      </w:r>
      <w:r w:rsidRPr="005B5FDA">
        <w:rPr>
          <w:rStyle w:val="StyleUnderline"/>
        </w:rPr>
        <w:t xml:space="preserve"> and </w:t>
      </w:r>
      <w:r w:rsidRPr="005B5FDA">
        <w:rPr>
          <w:rStyle w:val="Emphasis"/>
        </w:rPr>
        <w:t>add</w:t>
      </w:r>
      <w:r w:rsidRPr="005B5FDA">
        <w:rPr>
          <w:rStyle w:val="StyleUnderline"/>
        </w:rPr>
        <w:t xml:space="preserve"> over </w:t>
      </w:r>
      <w:r w:rsidRPr="005B5FDA">
        <w:rPr>
          <w:rStyle w:val="Emphasis"/>
        </w:rPr>
        <w:t>$68 billion</w:t>
      </w:r>
      <w:r w:rsidRPr="005B5FDA">
        <w:rPr>
          <w:rStyle w:val="StyleUnderline"/>
        </w:rPr>
        <w:t xml:space="preserve"> to the </w:t>
      </w:r>
      <w:r w:rsidRPr="005B5FDA">
        <w:rPr>
          <w:rStyle w:val="Emphasis"/>
        </w:rPr>
        <w:t>US economy</w:t>
      </w:r>
      <w:r w:rsidRPr="005B5FDA">
        <w:rPr>
          <w:sz w:val="16"/>
        </w:rPr>
        <w:t xml:space="preserve"> — that is, in addition to the 12 million jobs already in the US that are supported by trade with Canada and Mexico. </w:t>
      </w:r>
      <w:r w:rsidRPr="005B5FDA">
        <w:rPr>
          <w:rStyle w:val="StyleUnderline"/>
        </w:rPr>
        <w:t>This</w:t>
      </w:r>
      <w:r w:rsidRPr="005B5FDA">
        <w:rPr>
          <w:sz w:val="16"/>
        </w:rPr>
        <w:t xml:space="preserve"> positive </w:t>
      </w:r>
      <w:r w:rsidRPr="005B5FDA">
        <w:rPr>
          <w:rStyle w:val="StyleUnderline"/>
        </w:rPr>
        <w:t>report</w:t>
      </w:r>
      <w:r w:rsidRPr="005B5FDA">
        <w:rPr>
          <w:sz w:val="16"/>
        </w:rPr>
        <w:t xml:space="preserve"> </w:t>
      </w:r>
      <w:r w:rsidRPr="005B5FDA">
        <w:rPr>
          <w:rStyle w:val="StyleUnderline"/>
        </w:rPr>
        <w:t>suggests that pro-growth policies promoting free, fair, and enforceable trade are a win for American workers and job creators alike</w:t>
      </w:r>
      <w:r w:rsidRPr="005B5FDA">
        <w:rPr>
          <w:sz w:val="16"/>
        </w:rPr>
        <w:t xml:space="preserve">. Supporters of the USMCA recognize that </w:t>
      </w:r>
      <w:r w:rsidRPr="005B5FDA">
        <w:rPr>
          <w:rStyle w:val="StyleUnderline"/>
        </w:rPr>
        <w:t xml:space="preserve">this agreement contains provisions that will help make American job creators </w:t>
      </w:r>
      <w:r w:rsidRPr="005B5FDA">
        <w:rPr>
          <w:rStyle w:val="Emphasis"/>
        </w:rPr>
        <w:t>more competitive</w:t>
      </w:r>
      <w:r w:rsidRPr="005B5FDA">
        <w:rPr>
          <w:sz w:val="16"/>
        </w:rPr>
        <w:t xml:space="preserve">. </w:t>
      </w:r>
      <w:r w:rsidRPr="005B5FDA">
        <w:rPr>
          <w:rStyle w:val="StyleUnderline"/>
        </w:rPr>
        <w:t xml:space="preserve">For </w:t>
      </w:r>
      <w:r w:rsidRPr="005B5FDA">
        <w:rPr>
          <w:rStyle w:val="Emphasis"/>
        </w:rPr>
        <w:t>agriculture</w:t>
      </w:r>
      <w:r w:rsidRPr="005B5FDA">
        <w:rPr>
          <w:sz w:val="16"/>
        </w:rPr>
        <w:t xml:space="preserve">, those </w:t>
      </w:r>
      <w:r w:rsidRPr="005B5FDA">
        <w:rPr>
          <w:rStyle w:val="StyleUnderline"/>
        </w:rPr>
        <w:t>provisions provide increased access to Canadian</w:t>
      </w:r>
      <w:r w:rsidRPr="005B5FDA">
        <w:rPr>
          <w:sz w:val="16"/>
        </w:rPr>
        <w:t xml:space="preserve"> dairy </w:t>
      </w:r>
      <w:r w:rsidRPr="005B5FDA">
        <w:rPr>
          <w:rStyle w:val="StyleUnderline"/>
        </w:rPr>
        <w:t>markets</w:t>
      </w:r>
      <w:r w:rsidRPr="005B5FDA">
        <w:rPr>
          <w:sz w:val="16"/>
        </w:rPr>
        <w:t xml:space="preserve">. </w:t>
      </w:r>
      <w:r w:rsidRPr="005B5FDA">
        <w:rPr>
          <w:rStyle w:val="StyleUnderline"/>
        </w:rPr>
        <w:t xml:space="preserve">For </w:t>
      </w:r>
      <w:r w:rsidRPr="005B5FDA">
        <w:rPr>
          <w:rStyle w:val="Emphasis"/>
        </w:rPr>
        <w:t>manufacturing</w:t>
      </w:r>
      <w:r w:rsidRPr="005B5FDA">
        <w:rPr>
          <w:rStyle w:val="StyleUnderline"/>
        </w:rPr>
        <w:t xml:space="preserve">, the USMCA establishes requirements that promote American-made </w:t>
      </w:r>
      <w:r w:rsidRPr="005B5FDA">
        <w:rPr>
          <w:rStyle w:val="Emphasis"/>
        </w:rPr>
        <w:t>cars</w:t>
      </w:r>
      <w:r w:rsidRPr="005B5FDA">
        <w:rPr>
          <w:rStyle w:val="StyleUnderline"/>
        </w:rPr>
        <w:t xml:space="preserve"> and </w:t>
      </w:r>
      <w:r w:rsidRPr="005B5FDA">
        <w:rPr>
          <w:rStyle w:val="Emphasis"/>
        </w:rPr>
        <w:t>machinery</w:t>
      </w:r>
      <w:r w:rsidRPr="005B5FDA">
        <w:rPr>
          <w:sz w:val="16"/>
        </w:rPr>
        <w:t xml:space="preserve"> </w:t>
      </w:r>
      <w:r w:rsidRPr="005B5FDA">
        <w:rPr>
          <w:rStyle w:val="StyleUnderline"/>
        </w:rPr>
        <w:t xml:space="preserve">as well as </w:t>
      </w:r>
      <w:r w:rsidRPr="005B5FDA">
        <w:rPr>
          <w:rStyle w:val="Emphasis"/>
        </w:rPr>
        <w:t>new worker protections</w:t>
      </w:r>
      <w:r w:rsidRPr="005B5FDA">
        <w:rPr>
          <w:sz w:val="16"/>
        </w:rPr>
        <w:t xml:space="preserve"> </w:t>
      </w:r>
      <w:r w:rsidRPr="005B5FDA">
        <w:rPr>
          <w:rStyle w:val="StyleUnderline"/>
        </w:rPr>
        <w:t xml:space="preserve">to ensure American factory jobs do not get </w:t>
      </w:r>
      <w:r w:rsidRPr="005B5FDA">
        <w:rPr>
          <w:rStyle w:val="Emphasis"/>
        </w:rPr>
        <w:t>shipped overseas</w:t>
      </w:r>
      <w:r w:rsidRPr="005B5FDA">
        <w:rPr>
          <w:sz w:val="16"/>
        </w:rPr>
        <w:t xml:space="preserve">. The economic boost comes from a number of provisions in the USMCA that will help American businesses and consumers, including increased access to Canadian dairy markets for farmers and requirements that promote American-made cars and machinery for manufacturers. </w:t>
      </w:r>
      <w:r w:rsidRPr="005B5FDA">
        <w:rPr>
          <w:rStyle w:val="StyleUnderline"/>
        </w:rPr>
        <w:t>The USMCA also established new rules around e-commerce</w:t>
      </w:r>
      <w:r w:rsidRPr="005B5FDA">
        <w:rPr>
          <w:sz w:val="16"/>
        </w:rPr>
        <w:t xml:space="preserve">, </w:t>
      </w:r>
      <w:r w:rsidRPr="005B5FDA">
        <w:rPr>
          <w:rStyle w:val="StyleUnderline"/>
        </w:rPr>
        <w:t>making it easier for American small businesses to connect and sell to customers in Mexico and Canada</w:t>
      </w:r>
      <w:r w:rsidRPr="005B5FDA">
        <w:rPr>
          <w:sz w:val="16"/>
        </w:rPr>
        <w:t xml:space="preserve">. The USMCA is </w:t>
      </w:r>
      <w:r w:rsidRPr="005B5FDA">
        <w:rPr>
          <w:rStyle w:val="StyleUnderline"/>
        </w:rPr>
        <w:t>also a winning proposition for</w:t>
      </w:r>
      <w:r w:rsidRPr="005B5FDA">
        <w:rPr>
          <w:sz w:val="16"/>
        </w:rPr>
        <w:t xml:space="preserve"> American </w:t>
      </w:r>
      <w:r w:rsidRPr="005B5FDA">
        <w:rPr>
          <w:rStyle w:val="StyleUnderline"/>
        </w:rPr>
        <w:t xml:space="preserve">innovators because it strengthens </w:t>
      </w:r>
      <w:r w:rsidRPr="005B5FDA">
        <w:rPr>
          <w:rStyle w:val="Emphasis"/>
        </w:rPr>
        <w:t>i</w:t>
      </w:r>
      <w:r w:rsidRPr="005B5FDA">
        <w:rPr>
          <w:rStyle w:val="StyleUnderline"/>
        </w:rPr>
        <w:t>ntellectual-</w:t>
      </w:r>
      <w:r w:rsidRPr="005B5FDA">
        <w:rPr>
          <w:rStyle w:val="Emphasis"/>
        </w:rPr>
        <w:t>p</w:t>
      </w:r>
      <w:r w:rsidRPr="005B5FDA">
        <w:rPr>
          <w:rStyle w:val="StyleUnderline"/>
        </w:rPr>
        <w:t xml:space="preserve">roperty </w:t>
      </w:r>
      <w:r w:rsidRPr="005B5FDA">
        <w:rPr>
          <w:rStyle w:val="Emphasis"/>
        </w:rPr>
        <w:t>protections</w:t>
      </w:r>
      <w:r w:rsidRPr="005B5FDA">
        <w:rPr>
          <w:sz w:val="16"/>
        </w:rPr>
        <w:t>, alleviating worries about a competitor gaining access to their trade secrets.</w:t>
      </w:r>
    </w:p>
    <w:p w:rsidR="00ED33A0" w:rsidRPr="005B5FDA" w:rsidRDefault="00ED33A0" w:rsidP="00ED33A0"/>
    <w:p w:rsidR="00ED33A0" w:rsidRPr="005B5FDA" w:rsidRDefault="00ED33A0" w:rsidP="00ED33A0">
      <w:pPr>
        <w:pStyle w:val="Heading4"/>
        <w:rPr>
          <w:sz w:val="28"/>
        </w:rPr>
      </w:pPr>
      <w:r w:rsidRPr="005B5FDA">
        <w:rPr>
          <w:sz w:val="28"/>
        </w:rPr>
        <w:t>USMCA key to the economy – IP protections</w:t>
      </w:r>
    </w:p>
    <w:p w:rsidR="00ED33A0" w:rsidRPr="005B5FDA" w:rsidRDefault="00ED33A0" w:rsidP="00ED33A0">
      <w:r w:rsidRPr="005B5FDA">
        <w:rPr>
          <w:rStyle w:val="Heading4Char"/>
          <w:sz w:val="28"/>
        </w:rPr>
        <w:t>KERINS 6/12</w:t>
      </w:r>
      <w:r w:rsidRPr="005B5FDA">
        <w:t xml:space="preserve"> (Raymond F., Jr.; chairman of the U.S. Chamber of Commerce's Global Innovation Policy Center, “Mexico tariffs averted, USMCA back in bullseye,” https://www.foxbusiness.com/economy/mexico-tariffs-usmca-trade)ww</w:t>
      </w:r>
    </w:p>
    <w:p w:rsidR="00ED33A0" w:rsidRPr="005B5FDA" w:rsidRDefault="00ED33A0" w:rsidP="00ED33A0">
      <w:pPr>
        <w:rPr>
          <w:sz w:val="12"/>
        </w:rPr>
      </w:pPr>
      <w:r w:rsidRPr="005B5FDA">
        <w:rPr>
          <w:sz w:val="12"/>
        </w:rPr>
        <w:t xml:space="preserve">Congress will soon decide whether to ratify the </w:t>
      </w:r>
      <w:r w:rsidRPr="005B5FDA">
        <w:rPr>
          <w:rStyle w:val="StyleUnderline"/>
        </w:rPr>
        <w:t>U</w:t>
      </w:r>
      <w:r w:rsidRPr="005B5FDA">
        <w:rPr>
          <w:sz w:val="12"/>
        </w:rPr>
        <w:t xml:space="preserve">nited </w:t>
      </w:r>
      <w:r w:rsidRPr="005B5FDA">
        <w:rPr>
          <w:rStyle w:val="StyleUnderline"/>
        </w:rPr>
        <w:t>S</w:t>
      </w:r>
      <w:r w:rsidRPr="005B5FDA">
        <w:rPr>
          <w:sz w:val="12"/>
        </w:rPr>
        <w:t>tates-</w:t>
      </w:r>
      <w:r w:rsidRPr="005B5FDA">
        <w:rPr>
          <w:rStyle w:val="StyleUnderline"/>
        </w:rPr>
        <w:t>M</w:t>
      </w:r>
      <w:r w:rsidRPr="005B5FDA">
        <w:rPr>
          <w:sz w:val="12"/>
        </w:rPr>
        <w:t>exico-</w:t>
      </w:r>
      <w:r w:rsidRPr="005B5FDA">
        <w:rPr>
          <w:rStyle w:val="StyleUnderline"/>
        </w:rPr>
        <w:t>C</w:t>
      </w:r>
      <w:r w:rsidRPr="005B5FDA">
        <w:rPr>
          <w:sz w:val="12"/>
        </w:rPr>
        <w:t xml:space="preserve">anada </w:t>
      </w:r>
      <w:r w:rsidRPr="005B5FDA">
        <w:rPr>
          <w:rStyle w:val="StyleUnderline"/>
        </w:rPr>
        <w:t>A</w:t>
      </w:r>
      <w:r w:rsidRPr="005B5FDA">
        <w:rPr>
          <w:sz w:val="12"/>
        </w:rPr>
        <w:t xml:space="preserve">greement, the trade deal that would update NAFTA in several ways. Most importantly, the new pact </w:t>
      </w:r>
      <w:r w:rsidRPr="005B5FDA">
        <w:rPr>
          <w:rStyle w:val="StyleUnderline"/>
        </w:rPr>
        <w:t>would significantly strengthen intellectual property rights</w:t>
      </w:r>
      <w:r w:rsidRPr="005B5FDA">
        <w:rPr>
          <w:sz w:val="12"/>
        </w:rPr>
        <w:t xml:space="preserve">. </w:t>
      </w:r>
      <w:r w:rsidRPr="005B5FDA">
        <w:rPr>
          <w:rStyle w:val="StyleUnderline"/>
        </w:rPr>
        <w:t>It's hard to overstate the value of IP rights to America's economy</w:t>
      </w:r>
      <w:r w:rsidRPr="005B5FDA">
        <w:rPr>
          <w:sz w:val="12"/>
        </w:rPr>
        <w:t xml:space="preserve">. The U.S. Patent and Trademark Office reports that </w:t>
      </w:r>
      <w:r w:rsidRPr="005B5FDA">
        <w:rPr>
          <w:rStyle w:val="StyleUnderline"/>
        </w:rPr>
        <w:t>IP-intensive industries account for 45.5 million U.S. jobs and more than $6 trillion in GDP</w:t>
      </w:r>
      <w:r w:rsidRPr="005B5FDA">
        <w:rPr>
          <w:sz w:val="12"/>
        </w:rPr>
        <w:t xml:space="preserve">. </w:t>
      </w:r>
      <w:r w:rsidRPr="005B5FDA">
        <w:rPr>
          <w:rStyle w:val="StyleUnderline"/>
        </w:rPr>
        <w:t>Without strong IP rights, the industries that enhance our lives would cease to function</w:t>
      </w:r>
      <w:r w:rsidRPr="005B5FDA">
        <w:rPr>
          <w:sz w:val="12"/>
        </w:rPr>
        <w:t xml:space="preserve">. </w:t>
      </w:r>
      <w:r w:rsidRPr="005B5FDA">
        <w:rPr>
          <w:rStyle w:val="StyleUnderline"/>
        </w:rPr>
        <w:t>Congress can set the stage for years of job creation and economic growth by ratifying</w:t>
      </w:r>
      <w:r w:rsidRPr="005B5FDA">
        <w:rPr>
          <w:sz w:val="12"/>
        </w:rPr>
        <w:t xml:space="preserve"> the United States-Mexico-Canada Agreement (</w:t>
      </w:r>
      <w:r w:rsidRPr="005B5FDA">
        <w:rPr>
          <w:rStyle w:val="StyleUnderline"/>
        </w:rPr>
        <w:t>USMCA</w:t>
      </w:r>
      <w:r w:rsidRPr="005B5FDA">
        <w:rPr>
          <w:sz w:val="12"/>
        </w:rPr>
        <w:t xml:space="preserve">). </w:t>
      </w:r>
      <w:r w:rsidRPr="005B5FDA">
        <w:rPr>
          <w:rStyle w:val="StyleUnderline"/>
        </w:rPr>
        <w:t>Innovation isn't cheap or easy</w:t>
      </w:r>
      <w:r w:rsidRPr="005B5FDA">
        <w:rPr>
          <w:sz w:val="12"/>
        </w:rPr>
        <w:t xml:space="preserve">. This is especially true in my industry of biopharmaceuticals. It costs an average of $2.6 billion and often takes more than a decade to develop just one new medicine. By patenting their drug designs, biopharmaceutical firms can prevent rivals from creating knockoff medicines for a limited time. That enables innovative firms to earn a return on investment and plow the revenues into new lines of research, leading to yet more innovation. Today, </w:t>
      </w:r>
      <w:r w:rsidRPr="005B5FDA">
        <w:rPr>
          <w:rStyle w:val="StyleUnderline"/>
        </w:rPr>
        <w:t>the biopharmaceutical sector supports 4.7 million American jobs and contributes more than $1.3 trillion a year to the economy -- none of which would be possible without our nation's strong IP protections</w:t>
      </w:r>
      <w:r w:rsidRPr="005B5FDA">
        <w:rPr>
          <w:sz w:val="12"/>
        </w:rPr>
        <w:t xml:space="preserve">. </w:t>
      </w:r>
      <w:r w:rsidRPr="005B5FDA">
        <w:rPr>
          <w:rStyle w:val="StyleUnderline"/>
        </w:rPr>
        <w:t>Other IP-intensive sectors have similarly impressive statistics</w:t>
      </w:r>
      <w:r w:rsidRPr="005B5FDA">
        <w:rPr>
          <w:sz w:val="12"/>
        </w:rPr>
        <w:t xml:space="preserve">. </w:t>
      </w:r>
      <w:r w:rsidRPr="005B5FDA">
        <w:rPr>
          <w:rStyle w:val="StyleUnderline"/>
        </w:rPr>
        <w:t>Copyright industries support 5.7 million jobs, while the tech industry employs 6.7 million</w:t>
      </w:r>
      <w:r w:rsidRPr="005B5FDA">
        <w:rPr>
          <w:sz w:val="12"/>
        </w:rPr>
        <w:t xml:space="preserve">. Importantly, </w:t>
      </w:r>
      <w:r w:rsidRPr="005B5FDA">
        <w:rPr>
          <w:rStyle w:val="StyleUnderline"/>
        </w:rPr>
        <w:t>these creative industries produce the majority of American exports, which help reduce the trade deficit</w:t>
      </w:r>
      <w:r w:rsidRPr="005B5FDA">
        <w:rPr>
          <w:sz w:val="12"/>
        </w:rPr>
        <w:t xml:space="preserve">. </w:t>
      </w:r>
      <w:r w:rsidRPr="005B5FDA">
        <w:rPr>
          <w:rStyle w:val="StyleUnderline"/>
        </w:rPr>
        <w:t>These sectors account for about $840 billion in merchandise exports and another $80 billion in service exports annually</w:t>
      </w:r>
      <w:r w:rsidRPr="005B5FDA">
        <w:rPr>
          <w:sz w:val="12"/>
        </w:rPr>
        <w:t xml:space="preserve">. </w:t>
      </w:r>
      <w:r w:rsidRPr="005B5FDA">
        <w:rPr>
          <w:rStyle w:val="StyleUnderline"/>
        </w:rPr>
        <w:t>The USMCA contains numerous intellectual property provisions</w:t>
      </w:r>
      <w:r w:rsidRPr="005B5FDA">
        <w:rPr>
          <w:sz w:val="12"/>
        </w:rPr>
        <w:t xml:space="preserve">. For instance, the deal would create a Committee on Intellectual Property Rights. Representatives from each country would work together to boost enforcement of IP rights and improve transparency in issues concerning trade secrets. That's a </w:t>
      </w:r>
      <w:r w:rsidRPr="005B5FDA">
        <w:rPr>
          <w:rStyle w:val="StyleUnderline"/>
        </w:rPr>
        <w:t>necessary</w:t>
      </w:r>
      <w:r w:rsidRPr="005B5FDA">
        <w:rPr>
          <w:sz w:val="12"/>
        </w:rPr>
        <w:t xml:space="preserve"> reform </w:t>
      </w:r>
      <w:r w:rsidRPr="005B5FDA">
        <w:rPr>
          <w:rStyle w:val="StyleUnderline"/>
        </w:rPr>
        <w:t>to prevent IP theft</w:t>
      </w:r>
      <w:r w:rsidRPr="005B5FDA">
        <w:rPr>
          <w:sz w:val="12"/>
        </w:rPr>
        <w:t xml:space="preserve">. By one estimate, </w:t>
      </w:r>
      <w:r w:rsidRPr="005B5FDA">
        <w:rPr>
          <w:rStyle w:val="StyleUnderline"/>
        </w:rPr>
        <w:t>the sale of counterfeit American goods costs our economy $29 billion a year. Stolen trade secrets, meanwhile, cost businesses and workers $180 billion</w:t>
      </w:r>
      <w:r w:rsidRPr="005B5FDA">
        <w:rPr>
          <w:sz w:val="12"/>
        </w:rPr>
        <w:t xml:space="preserve">. The USMCA also includes critical protections for sophisticated drugs known as "biologics," which represent some of the most promising cures of the future. </w:t>
      </w:r>
      <w:r w:rsidRPr="005B5FDA">
        <w:rPr>
          <w:rStyle w:val="StyleUnderline"/>
        </w:rPr>
        <w:t>Policies like these will preserve the incentive for American individuals and companies to innovate and protect them from IP theft</w:t>
      </w:r>
      <w:r w:rsidRPr="005B5FDA">
        <w:rPr>
          <w:sz w:val="12"/>
        </w:rPr>
        <w:t xml:space="preserve">. American, Canadian, and Mexican leaders already finalized the terms of the USMCA back in November, but Congress hasn't yet approved the deal. There's little reason to wait. </w:t>
      </w:r>
      <w:r w:rsidRPr="005B5FDA">
        <w:rPr>
          <w:rStyle w:val="StyleUnderline"/>
        </w:rPr>
        <w:t>The USMCA would give the nation's most innovative and creative industries the security they need to create jobs and grow our economy</w:t>
      </w:r>
      <w:r w:rsidRPr="005B5FDA">
        <w:rPr>
          <w:sz w:val="12"/>
        </w:rPr>
        <w:t>. Passing it is a no-brainer.</w:t>
      </w:r>
    </w:p>
    <w:p w:rsidR="00ED33A0" w:rsidRPr="005B5FDA" w:rsidRDefault="00ED33A0" w:rsidP="00ED33A0"/>
    <w:p w:rsidR="00ED33A0" w:rsidRPr="005B5FDA" w:rsidRDefault="00ED33A0" w:rsidP="00ED33A0">
      <w:pPr>
        <w:pStyle w:val="Heading4"/>
        <w:rPr>
          <w:sz w:val="28"/>
        </w:rPr>
      </w:pPr>
      <w:r w:rsidRPr="005B5FDA">
        <w:rPr>
          <w:sz w:val="28"/>
        </w:rPr>
        <w:t>Certainty and access to new markets.</w:t>
      </w:r>
    </w:p>
    <w:p w:rsidR="00ED33A0" w:rsidRPr="005B5FDA" w:rsidRDefault="00ED33A0" w:rsidP="00ED33A0">
      <w:r w:rsidRPr="005B5FDA">
        <w:rPr>
          <w:rStyle w:val="Style13ptBold"/>
          <w:sz w:val="28"/>
        </w:rPr>
        <w:t>Brilliant 19</w:t>
      </w:r>
      <w:r w:rsidRPr="005B5FDA">
        <w:rPr>
          <w:sz w:val="16"/>
        </w:rPr>
        <w:t xml:space="preserve"> </w:t>
      </w:r>
      <w:r w:rsidRPr="005B5FDA">
        <w:t>--- Myron Brilliant, executive vice president and head of international affairs at the U.S. Chamber of Commerce, (“US Chamber of Commerce executive: Why Approving USMCA is an urgent priority,” 6-14-2019, CNBC, https://www.cnbc.com/2019/06/14/why-approving-usmca-is-an-urgent-priority-us-chamber-of-commerce-exec.html, accessed 6-16-2019)</w:t>
      </w:r>
    </w:p>
    <w:p w:rsidR="00ED33A0" w:rsidRPr="005B5FDA" w:rsidRDefault="00ED33A0" w:rsidP="00ED33A0">
      <w:pPr>
        <w:rPr>
          <w:rStyle w:val="StyleUnderline"/>
        </w:rPr>
      </w:pPr>
      <w:r w:rsidRPr="005B5FDA">
        <w:rPr>
          <w:rStyle w:val="StyleUnderline"/>
        </w:rPr>
        <w:t xml:space="preserve">Certainty. An early vote for USMCA will provide U.S. businesses from </w:t>
      </w:r>
      <w:r w:rsidRPr="005B5FDA">
        <w:rPr>
          <w:rStyle w:val="Emphasis"/>
        </w:rPr>
        <w:t>every sector</w:t>
      </w:r>
      <w:r w:rsidRPr="005B5FDA">
        <w:rPr>
          <w:sz w:val="16"/>
        </w:rPr>
        <w:t>—</w:t>
      </w:r>
      <w:r w:rsidRPr="005B5FDA">
        <w:rPr>
          <w:rStyle w:val="StyleUnderline"/>
        </w:rPr>
        <w:t xml:space="preserve">from </w:t>
      </w:r>
      <w:r w:rsidRPr="005B5FDA">
        <w:rPr>
          <w:rStyle w:val="Emphasis"/>
        </w:rPr>
        <w:t>agriculture</w:t>
      </w:r>
      <w:r w:rsidRPr="005B5FDA">
        <w:rPr>
          <w:rStyle w:val="StyleUnderline"/>
        </w:rPr>
        <w:t xml:space="preserve"> to </w:t>
      </w:r>
      <w:r w:rsidRPr="005B5FDA">
        <w:rPr>
          <w:rStyle w:val="Emphasis"/>
        </w:rPr>
        <w:t>manufacturing</w:t>
      </w:r>
      <w:r w:rsidRPr="005B5FDA">
        <w:rPr>
          <w:rStyle w:val="StyleUnderline"/>
        </w:rPr>
        <w:t xml:space="preserve"> and </w:t>
      </w:r>
      <w:r w:rsidRPr="005B5FDA">
        <w:rPr>
          <w:rStyle w:val="Emphasis"/>
        </w:rPr>
        <w:t>services</w:t>
      </w:r>
      <w:r w:rsidRPr="005B5FDA">
        <w:rPr>
          <w:sz w:val="16"/>
        </w:rPr>
        <w:t>—</w:t>
      </w:r>
      <w:r w:rsidRPr="005B5FDA">
        <w:rPr>
          <w:rStyle w:val="Emphasis"/>
        </w:rPr>
        <w:t>the certainty</w:t>
      </w:r>
      <w:r w:rsidRPr="005B5FDA">
        <w:rPr>
          <w:rStyle w:val="StyleUnderline"/>
        </w:rPr>
        <w:t xml:space="preserve"> that their exports to Canada and Mexico will enter those markets duty-free. This </w:t>
      </w:r>
      <w:r w:rsidRPr="005B5FDA">
        <w:rPr>
          <w:rStyle w:val="Emphasis"/>
          <w:sz w:val="28"/>
        </w:rPr>
        <w:t>certainty is invaluable</w:t>
      </w:r>
      <w:r w:rsidRPr="005B5FDA">
        <w:rPr>
          <w:rStyle w:val="StyleUnderline"/>
          <w:sz w:val="28"/>
        </w:rPr>
        <w:t xml:space="preserve"> </w:t>
      </w:r>
      <w:r w:rsidRPr="005B5FDA">
        <w:rPr>
          <w:rStyle w:val="StyleUnderline"/>
        </w:rPr>
        <w:t xml:space="preserve">because </w:t>
      </w:r>
      <w:r w:rsidRPr="005B5FDA">
        <w:rPr>
          <w:rStyle w:val="Emphasis"/>
        </w:rPr>
        <w:t>these</w:t>
      </w:r>
      <w:r w:rsidRPr="005B5FDA">
        <w:rPr>
          <w:rStyle w:val="StyleUnderline"/>
        </w:rPr>
        <w:t xml:space="preserve"> two </w:t>
      </w:r>
      <w:r w:rsidRPr="005B5FDA">
        <w:rPr>
          <w:rStyle w:val="Emphasis"/>
        </w:rPr>
        <w:t>markets</w:t>
      </w:r>
      <w:r w:rsidRPr="005B5FDA">
        <w:rPr>
          <w:rStyle w:val="StyleUnderline"/>
        </w:rPr>
        <w:t xml:space="preserve"> are </w:t>
      </w:r>
      <w:r w:rsidRPr="005B5FDA">
        <w:rPr>
          <w:rStyle w:val="Emphasis"/>
          <w:sz w:val="28"/>
        </w:rPr>
        <w:t>invaluable to American business.</w:t>
      </w:r>
      <w:r w:rsidRPr="005B5FDA">
        <w:rPr>
          <w:sz w:val="16"/>
        </w:rPr>
        <w:t xml:space="preserve"> </w:t>
      </w:r>
      <w:r w:rsidRPr="005B5FDA">
        <w:rPr>
          <w:rStyle w:val="StyleUnderline"/>
        </w:rPr>
        <w:t>U.S. trade with Canada and Mexico:</w:t>
      </w:r>
      <w:r w:rsidRPr="005B5FDA">
        <w:rPr>
          <w:sz w:val="16"/>
        </w:rPr>
        <w:t xml:space="preserve"> </w:t>
      </w:r>
      <w:r w:rsidRPr="005B5FDA">
        <w:rPr>
          <w:rStyle w:val="StyleUnderline"/>
        </w:rPr>
        <w:t>Reached</w:t>
      </w:r>
      <w:r w:rsidRPr="005B5FDA">
        <w:rPr>
          <w:sz w:val="16"/>
        </w:rPr>
        <w:t xml:space="preserve"> nearly </w:t>
      </w:r>
      <w:hyperlink r:id="rId95" w:history="1">
        <w:r w:rsidRPr="005B5FDA">
          <w:rPr>
            <w:rStyle w:val="Emphasis"/>
          </w:rPr>
          <w:t>$1.4 trillion</w:t>
        </w:r>
      </w:hyperlink>
      <w:r w:rsidRPr="005B5FDA">
        <w:rPr>
          <w:rStyle w:val="Emphasis"/>
        </w:rPr>
        <w:t xml:space="preserve"> last yea</w:t>
      </w:r>
      <w:r w:rsidRPr="005B5FDA">
        <w:rPr>
          <w:sz w:val="16"/>
        </w:rPr>
        <w:t xml:space="preserve">r, or $3.8 billion daily; </w:t>
      </w:r>
      <w:r w:rsidRPr="005B5FDA">
        <w:rPr>
          <w:rStyle w:val="StyleUnderline"/>
        </w:rPr>
        <w:t>Supports</w:t>
      </w:r>
      <w:r w:rsidRPr="005B5FDA">
        <w:rPr>
          <w:sz w:val="16"/>
        </w:rPr>
        <w:t xml:space="preserve"> </w:t>
      </w:r>
      <w:hyperlink r:id="rId96" w:history="1">
        <w:r w:rsidRPr="005B5FDA">
          <w:rPr>
            <w:rStyle w:val="Emphasis"/>
          </w:rPr>
          <w:t>12 million American jobs</w:t>
        </w:r>
      </w:hyperlink>
      <w:r w:rsidRPr="005B5FDA">
        <w:rPr>
          <w:sz w:val="16"/>
        </w:rPr>
        <w:t xml:space="preserve"> spread across every state in the union; Is vital for U.S. manufacturers, who </w:t>
      </w:r>
      <w:hyperlink r:id="rId97" w:history="1">
        <w:r w:rsidRPr="005B5FDA">
          <w:rPr>
            <w:rStyle w:val="Hyperlink"/>
            <w:sz w:val="16"/>
          </w:rPr>
          <w:t>export more made-in-America manufactured goods to Canada and Mexico</w:t>
        </w:r>
      </w:hyperlink>
      <w:r w:rsidRPr="005B5FDA">
        <w:rPr>
          <w:sz w:val="16"/>
        </w:rPr>
        <w:t xml:space="preserve"> than they do to the next 11 largest export markets combined; Accounts for nearly </w:t>
      </w:r>
      <w:hyperlink r:id="rId98" w:history="1">
        <w:r w:rsidRPr="005B5FDA">
          <w:rPr>
            <w:rStyle w:val="Hyperlink"/>
            <w:sz w:val="16"/>
          </w:rPr>
          <w:t>one-third of U.S. agricultural exports</w:t>
        </w:r>
      </w:hyperlink>
      <w:r w:rsidRPr="005B5FDA">
        <w:rPr>
          <w:sz w:val="16"/>
        </w:rPr>
        <w:t xml:space="preserve">; and Powered growth in U.S. services exports from $27 billion in 1993 to $91 billion in 2017. </w:t>
      </w:r>
      <w:r w:rsidRPr="005B5FDA">
        <w:rPr>
          <w:rStyle w:val="StyleUnderline"/>
        </w:rPr>
        <w:t xml:space="preserve">Certainty is what American job-creators require if they are to make brick-and-mortar investments and create more jobs for the long haul. </w:t>
      </w:r>
      <w:r w:rsidRPr="005B5FDA">
        <w:rPr>
          <w:sz w:val="16"/>
        </w:rPr>
        <w:t xml:space="preserve">Growth. USMCA isn’t just about holding on to what you’ve got. </w:t>
      </w:r>
      <w:r w:rsidRPr="005B5FDA">
        <w:rPr>
          <w:rStyle w:val="StyleUnderline"/>
        </w:rPr>
        <w:t xml:space="preserve">USMCA will </w:t>
      </w:r>
      <w:r w:rsidRPr="005B5FDA">
        <w:rPr>
          <w:rStyle w:val="Emphasis"/>
        </w:rPr>
        <w:t>boost economic growth</w:t>
      </w:r>
      <w:r w:rsidRPr="005B5FDA">
        <w:rPr>
          <w:rStyle w:val="StyleUnderline"/>
        </w:rPr>
        <w:t xml:space="preserve"> by </w:t>
      </w:r>
      <w:r w:rsidRPr="005B5FDA">
        <w:rPr>
          <w:rStyle w:val="Emphasis"/>
        </w:rPr>
        <w:t>improving the market access</w:t>
      </w:r>
      <w:r w:rsidRPr="005B5FDA">
        <w:rPr>
          <w:rStyle w:val="StyleUnderline"/>
        </w:rPr>
        <w:t xml:space="preserve"> guaranteed for U.S. businesses. </w:t>
      </w:r>
      <w:r w:rsidRPr="005B5FDA">
        <w:rPr>
          <w:sz w:val="16"/>
        </w:rPr>
        <w:t xml:space="preserve">For example, the agreement further opens the Canadian market to U.S. agricultural exports such as dairy products, poultry, and wine. </w:t>
      </w:r>
      <w:r w:rsidRPr="005B5FDA">
        <w:rPr>
          <w:rStyle w:val="StyleUnderline"/>
        </w:rPr>
        <w:t>U.S. farmers and ranchers have faced five years of declining commodity prices,</w:t>
      </w:r>
      <w:r w:rsidRPr="005B5FDA">
        <w:rPr>
          <w:sz w:val="16"/>
        </w:rPr>
        <w:t xml:space="preserve"> </w:t>
      </w:r>
      <w:r w:rsidRPr="005B5FDA">
        <w:rPr>
          <w:rStyle w:val="StyleUnderline"/>
        </w:rPr>
        <w:t>so USMCA’s improved market access is more than welcome</w:t>
      </w:r>
      <w:r w:rsidRPr="005B5FDA">
        <w:rPr>
          <w:sz w:val="16"/>
        </w:rPr>
        <w:t xml:space="preserve">. And </w:t>
      </w:r>
      <w:r w:rsidRPr="005B5FDA">
        <w:rPr>
          <w:rStyle w:val="StyleUnderline"/>
        </w:rPr>
        <w:t xml:space="preserve">make no mistake: </w:t>
      </w:r>
      <w:r w:rsidRPr="005B5FDA">
        <w:rPr>
          <w:rStyle w:val="Emphasis"/>
          <w:sz w:val="28"/>
        </w:rPr>
        <w:t>These are growth markets</w:t>
      </w:r>
      <w:r w:rsidRPr="005B5FDA">
        <w:rPr>
          <w:sz w:val="16"/>
        </w:rPr>
        <w:t xml:space="preserve">. </w:t>
      </w:r>
      <w:r w:rsidRPr="005B5FDA">
        <w:rPr>
          <w:rStyle w:val="StyleUnderline"/>
        </w:rPr>
        <w:t>U.S. exports</w:t>
      </w:r>
      <w:r w:rsidRPr="005B5FDA">
        <w:rPr>
          <w:sz w:val="16"/>
        </w:rPr>
        <w:t xml:space="preserve"> to Mexico and Canada </w:t>
      </w:r>
      <w:r w:rsidRPr="005B5FDA">
        <w:rPr>
          <w:rStyle w:val="StyleUnderline"/>
        </w:rPr>
        <w:t>have grown more over the past decade than sales to any other country</w:t>
      </w:r>
      <w:r w:rsidRPr="005B5FDA">
        <w:rPr>
          <w:sz w:val="16"/>
        </w:rPr>
        <w:t xml:space="preserve">. In each case, exports have expanded by more than $100 billion annually. </w:t>
      </w:r>
      <w:r w:rsidRPr="005B5FDA">
        <w:rPr>
          <w:rStyle w:val="Emphasis"/>
        </w:rPr>
        <w:t>No other market comes close</w:t>
      </w:r>
      <w:r w:rsidRPr="005B5FDA">
        <w:rPr>
          <w:sz w:val="16"/>
        </w:rPr>
        <w:t xml:space="preserve">. In fact, Mexico and Canada accounted for about 40% of the growth in U.S. goods exports in dollar terms over the past decade. In particular, USMCA promises growth for America’s small and midsized exporters. Canada and Mexico are the top two export destinations for U.S. small and medium-size enterprises, more than 120,000 of which sell their goods and services in our two North American neighbors. </w:t>
      </w:r>
      <w:r w:rsidRPr="005B5FDA">
        <w:rPr>
          <w:rStyle w:val="StyleUnderline"/>
        </w:rPr>
        <w:t>When an American small business starts exporting, it’s almost always to Canada or Mexico.</w:t>
      </w:r>
    </w:p>
    <w:p w:rsidR="0070755B" w:rsidRPr="00CA000A" w:rsidRDefault="0070755B" w:rsidP="0070755B">
      <w:pPr>
        <w:pStyle w:val="Heading4"/>
      </w:pPr>
      <w:r>
        <w:t>Ratifying USMCA is the only way to preserve the growth from NAFTA</w:t>
      </w:r>
    </w:p>
    <w:p w:rsidR="0070755B" w:rsidRDefault="0070755B" w:rsidP="0070755B">
      <w:r w:rsidRPr="00113F97">
        <w:rPr>
          <w:rStyle w:val="Style13ptBold"/>
        </w:rPr>
        <w:t xml:space="preserve">Wayne 19 </w:t>
      </w:r>
      <w:r>
        <w:t xml:space="preserve">– Earl Anthony, Public Policy Fellow and Advisory Board Co-Chair at the Wilson Center’s Mexico Institute, former U.S. Ambassador to Mexico and Argentina, Deputy Ambassador in Afghanistan, Assistant Secretary of State for Economic and Business Affairs, and Principal Deputy Assistant Secretary of State for Europe, “Get USMCA done to preserve over 30 years of prosperity”, The Hill, 4/1/19, </w:t>
      </w:r>
      <w:hyperlink r:id="rId99" w:history="1">
        <w:r w:rsidRPr="003A22D3">
          <w:rPr>
            <w:rStyle w:val="Hyperlink"/>
          </w:rPr>
          <w:t>https://thehill.com/opinion/finance/436761-get-usmca-done-to-preserve-over-30-years-of-prosperity</w:t>
        </w:r>
      </w:hyperlink>
      <w:r>
        <w:t xml:space="preserve"> //JSL</w:t>
      </w:r>
    </w:p>
    <w:p w:rsidR="0070755B" w:rsidRDefault="0070755B" w:rsidP="0070755B">
      <w:pPr>
        <w:rPr>
          <w:rStyle w:val="StyleUnderline"/>
        </w:rPr>
      </w:pPr>
      <w:r w:rsidRPr="00D960AC">
        <w:rPr>
          <w:rStyle w:val="StyleUnderline"/>
        </w:rPr>
        <w:t>The new</w:t>
      </w:r>
      <w:r w:rsidRPr="00CA000A">
        <w:rPr>
          <w:sz w:val="16"/>
        </w:rPr>
        <w:t xml:space="preserve"> U.S.-Mexico-Canada trade agreement (</w:t>
      </w:r>
      <w:r w:rsidRPr="00052439">
        <w:rPr>
          <w:rStyle w:val="StyleUnderline"/>
        </w:rPr>
        <w:t>USMCA</w:t>
      </w:r>
      <w:r w:rsidRPr="00CA000A">
        <w:rPr>
          <w:sz w:val="16"/>
        </w:rPr>
        <w:t xml:space="preserve">) </w:t>
      </w:r>
      <w:r w:rsidRPr="00052439">
        <w:rPr>
          <w:rStyle w:val="StyleUnderline"/>
        </w:rPr>
        <w:t>preserves economic advances wrought since NAFTA came into effect in 1994</w:t>
      </w:r>
      <w:r w:rsidRPr="00CA000A">
        <w:rPr>
          <w:sz w:val="16"/>
        </w:rPr>
        <w:t xml:space="preserve">. </w:t>
      </w:r>
      <w:r w:rsidRPr="00E31196">
        <w:rPr>
          <w:rStyle w:val="StyleUnderline"/>
        </w:rPr>
        <w:t>It introduces needed modernization, strengthens labor provisions and provides at least 16 years of established rules, enabling the private sectors of each country to plan and invest for the future in a fiercely competitive global marketplace.</w:t>
      </w:r>
      <w:r>
        <w:rPr>
          <w:rStyle w:val="StyleUnderline"/>
        </w:rPr>
        <w:t xml:space="preserve"> </w:t>
      </w:r>
      <w:r w:rsidRPr="00CA000A">
        <w:rPr>
          <w:sz w:val="16"/>
        </w:rPr>
        <w:t xml:space="preserve">Combined, Canada and Mexico are the United States' largest economic partners. </w:t>
      </w:r>
      <w:r w:rsidRPr="00E31196">
        <w:rPr>
          <w:rStyle w:val="StyleUnderline"/>
        </w:rPr>
        <w:t>Roughly 14 million U.S. jobs are supported by NAFTA trade</w:t>
      </w:r>
      <w:r w:rsidRPr="00CA000A">
        <w:rPr>
          <w:sz w:val="16"/>
        </w:rPr>
        <w:t xml:space="preserve">, which totals some $1.3 trillion a year. That is over 80 percent more than China-U.S. trade. Approximately 50 percent of that trade is in intermediate goods: The three countries are joint producers instead of merely traders. This underscores, for example, why threats to close the U.S.-Mexico border would be a serious blow to U.S. businesses, farms and the 5 million U.S. jobs supported by commerce with Mexico. The Mexico-U.S. relationship has undergone a major transformation. Bilateral trade is six times its size before NAFTA existed, reaching $616 billion in 2017. That is more than $1 million a minute. </w:t>
      </w:r>
      <w:r w:rsidRPr="00385769">
        <w:rPr>
          <w:rStyle w:val="StyleUnderline"/>
        </w:rPr>
        <w:t>From a trade perspective</w:t>
      </w:r>
      <w:r w:rsidRPr="00CA000A">
        <w:rPr>
          <w:sz w:val="16"/>
        </w:rPr>
        <w:t xml:space="preserve">, however, </w:t>
      </w:r>
      <w:r w:rsidRPr="00385769">
        <w:rPr>
          <w:rStyle w:val="StyleUnderline"/>
        </w:rPr>
        <w:t>NAFTA needed to be modernized</w:t>
      </w:r>
      <w:r w:rsidRPr="00CA000A">
        <w:rPr>
          <w:sz w:val="16"/>
        </w:rPr>
        <w:t xml:space="preserve">. Formal renegotiation began in August 2017, and leaders signed the USMCA agreement in November 2018. Modernization was relatively easy. Supporters highlight </w:t>
      </w:r>
      <w:r w:rsidRPr="00385769">
        <w:rPr>
          <w:rStyle w:val="StyleUnderline"/>
        </w:rPr>
        <w:t>important updates in:</w:t>
      </w:r>
      <w:r>
        <w:rPr>
          <w:rStyle w:val="StyleUnderline"/>
        </w:rPr>
        <w:t xml:space="preserve"> </w:t>
      </w:r>
      <w:r w:rsidRPr="00385769">
        <w:rPr>
          <w:rStyle w:val="StyleUnderline"/>
        </w:rPr>
        <w:t>digital trade;</w:t>
      </w:r>
      <w:r>
        <w:rPr>
          <w:rStyle w:val="StyleUnderline"/>
        </w:rPr>
        <w:t xml:space="preserve"> </w:t>
      </w:r>
      <w:r w:rsidRPr="00385769">
        <w:rPr>
          <w:rStyle w:val="StyleUnderline"/>
        </w:rPr>
        <w:t>intellectual property protection;</w:t>
      </w:r>
      <w:r>
        <w:rPr>
          <w:rStyle w:val="StyleUnderline"/>
        </w:rPr>
        <w:t xml:space="preserve"> </w:t>
      </w:r>
      <w:r w:rsidRPr="00385769">
        <w:rPr>
          <w:rStyle w:val="StyleUnderline"/>
        </w:rPr>
        <w:t>science-based agricultural standards;</w:t>
      </w:r>
      <w:r>
        <w:rPr>
          <w:rStyle w:val="StyleUnderline"/>
        </w:rPr>
        <w:t xml:space="preserve"> </w:t>
      </w:r>
      <w:r w:rsidRPr="00385769">
        <w:rPr>
          <w:rStyle w:val="StyleUnderline"/>
        </w:rPr>
        <w:t>regulatory cooperation;</w:t>
      </w:r>
      <w:r>
        <w:rPr>
          <w:rStyle w:val="StyleUnderline"/>
        </w:rPr>
        <w:t xml:space="preserve"> </w:t>
      </w:r>
      <w:r w:rsidRPr="00385769">
        <w:rPr>
          <w:rStyle w:val="StyleUnderline"/>
        </w:rPr>
        <w:t>financial services;</w:t>
      </w:r>
      <w:r>
        <w:rPr>
          <w:rStyle w:val="StyleUnderline"/>
        </w:rPr>
        <w:t xml:space="preserve"> </w:t>
      </w:r>
      <w:r w:rsidRPr="00385769">
        <w:rPr>
          <w:rStyle w:val="StyleUnderline"/>
        </w:rPr>
        <w:t>customs;</w:t>
      </w:r>
      <w:r>
        <w:rPr>
          <w:rStyle w:val="StyleUnderline"/>
        </w:rPr>
        <w:t xml:space="preserve"> </w:t>
      </w:r>
      <w:r w:rsidRPr="00385769">
        <w:rPr>
          <w:rStyle w:val="StyleUnderline"/>
        </w:rPr>
        <w:t>treatment of state-owned enterprises;</w:t>
      </w:r>
      <w:r>
        <w:rPr>
          <w:rStyle w:val="StyleUnderline"/>
        </w:rPr>
        <w:t xml:space="preserve"> </w:t>
      </w:r>
      <w:r w:rsidRPr="00385769">
        <w:rPr>
          <w:rStyle w:val="StyleUnderline"/>
        </w:rPr>
        <w:t>competition/antitrust investigations; and</w:t>
      </w:r>
      <w:r>
        <w:rPr>
          <w:rStyle w:val="StyleUnderline"/>
        </w:rPr>
        <w:t xml:space="preserve"> </w:t>
      </w:r>
      <w:r w:rsidRPr="00385769">
        <w:rPr>
          <w:rStyle w:val="StyleUnderline"/>
        </w:rPr>
        <w:t>enforcement provisions.</w:t>
      </w:r>
      <w:r>
        <w:rPr>
          <w:rStyle w:val="StyleUnderline"/>
        </w:rPr>
        <w:t xml:space="preserve"> </w:t>
      </w:r>
      <w:r w:rsidRPr="00385769">
        <w:rPr>
          <w:rStyle w:val="StyleUnderline"/>
        </w:rPr>
        <w:t>USMCA incorporates deeper labor and environment commitments and stronger enforcement provisions for them.</w:t>
      </w:r>
      <w:r>
        <w:rPr>
          <w:rStyle w:val="StyleUnderline"/>
        </w:rPr>
        <w:t xml:space="preserve"> </w:t>
      </w:r>
      <w:r w:rsidRPr="00CA000A">
        <w:rPr>
          <w:sz w:val="16"/>
        </w:rPr>
        <w:t xml:space="preserve">Three controversial negotiating areas were “rules of origin” for the automotive sector, mechanisms for settling disputes and the process for review and possible termination of the agreement. Experts worry that the new vehicle rules of origin could make auto production less competitive, increase prices and cost jobs. A new IMF study reinforces those worries. Vehicle “rules of origin” specify the characteristics that vehicles must have to be traded in North America without paying tariffs. USMCA increases the percentage of required North American content to 75 percent, of which 40-45 percent must now come from locations that pay at least $16 per hour. There is also a new requirement to use steel and aluminum produced in the region. The U.S. administration argues that this deal, combined with stronger commitments in the labor chapter, is a big win for U.S. workers, which creates strong new incentives for automakers to manufacture in the U.S. U.S. labor unions and congressional Democrats are skeptical, however, asking whether the new agreement and its enforcement provisions will really bring better labor practices in Mexico and a fairer playing field. U.S. unions raised their concerns in a March 26 House Ways and Means committee hearing. USMCA supporters contend that the labor chapter and commitments by Mexico should satisfy the concerns being raised. Mexico’s new government is committed to significant labor-sector reforms and has introduced robust reform legislation, which should pass by the end of April. Even if the legislation is good, some will question the United States' ability to enforce USMCA commitments by Mexico. The provisions for solving disputes between foreign investors and national governments were also controversial. U. S. negotiators wanted to eliminate that system. U.S. industries argued that they needed the protections. </w:t>
      </w:r>
      <w:r w:rsidRPr="00C57F46">
        <w:rPr>
          <w:rStyle w:val="StyleUnderline"/>
        </w:rPr>
        <w:t>Negotiators compromised: U.S. investments in energy, infrastructure and telecommunications in Mexico will remain covered by dispute settlement provisions.</w:t>
      </w:r>
      <w:r>
        <w:rPr>
          <w:rStyle w:val="StyleUnderline"/>
        </w:rPr>
        <w:t xml:space="preserve"> </w:t>
      </w:r>
      <w:r w:rsidRPr="00CA000A">
        <w:rPr>
          <w:sz w:val="16"/>
        </w:rPr>
        <w:t xml:space="preserve">Controversy surrounded the rules governing when and how the agreement could be ended. The negotiators agreed to give USMCA a minimum life of 16 years. In the sixth year, the three governments will meet to review USMCA. If all agree, they could extend the agreement for another 16 years, or any of the governments can request annual reviews in subsequent years. Before approving USMCA, Mexico and Canada is seeking removal of the current U.S. tariffs on their steel and aluminum exports. The new IMF study finds big benefits for all three economies if these tariffs are removed. Congress awaits a report on USMCA’s economic impact from the U.S. International Trade Commission, which is expected in mid-April. The Trump administration then needs to propose implementation legislation for Congress to consider. Supporters hope Congress will approve USMCA this year before the approaching U.S. elections make that impossible. U.S. Trade Representative Robert Lighthizer told Congress on Feb. 27 that not approving USMCA would mean the U.S. has “no trade program” and that it “can’t do trade deals,” sending damaging messages to China and others. President Trump and Lighthizer have begun meetings to build support for USMCA. Congressional Democrats, however, may hesitate to bring the deal to a vote before the 2020 elections. President Trump previously threatened to withdraw from NAFTA to force congressional action. That would be a high-risk path. Congressional Democrats would likely bring a legal challenge against the president’s right to act unilaterally. </w:t>
      </w:r>
      <w:r w:rsidRPr="00CA000A">
        <w:rPr>
          <w:rStyle w:val="StyleUnderline"/>
        </w:rPr>
        <w:t>Various studies project very serious costs of pulling out of NAFTA, with potential job losses estimated to range from 1.4 to 4 million for the United States</w:t>
      </w:r>
      <w:r w:rsidRPr="00CA000A">
        <w:rPr>
          <w:sz w:val="16"/>
        </w:rPr>
        <w:t xml:space="preserve">, 1.5 to 10 million for Mexico and 0.5 million to 1.2 million for Canada. Contrary to conventional wisdom, there is broad public support for NAFTA. The Chicago Council on Global Affairs finds that since 2008 there was more than a 20-percent increase in positive American views towards NAFTA. In early 2019, 70 percent of U.S. respondents agreed that the new USMCA would be good for the U.S. economy. </w:t>
      </w:r>
      <w:r w:rsidRPr="00CA000A">
        <w:rPr>
          <w:rStyle w:val="StyleUnderline"/>
        </w:rPr>
        <w:t>Given the</w:t>
      </w:r>
      <w:r w:rsidRPr="00CA000A">
        <w:rPr>
          <w:sz w:val="16"/>
        </w:rPr>
        <w:t xml:space="preserve"> </w:t>
      </w:r>
      <w:r w:rsidRPr="00CA000A">
        <w:rPr>
          <w:rStyle w:val="Emphasis"/>
        </w:rPr>
        <w:t>enormous economic benefits</w:t>
      </w:r>
      <w:r w:rsidRPr="00CA000A">
        <w:rPr>
          <w:sz w:val="16"/>
        </w:rPr>
        <w:t xml:space="preserve"> </w:t>
      </w:r>
      <w:r w:rsidRPr="00CA000A">
        <w:rPr>
          <w:rStyle w:val="StyleUnderline"/>
        </w:rPr>
        <w:t xml:space="preserve">of sustaining North America’s commercial networks, Congress, the Trump administration and the non-governmental stakeholders should make every effort to find an approach that addresses key concerns raised, approves USMCA and produces a mutual “win” for the three countries this year. </w:t>
      </w:r>
    </w:p>
    <w:p w:rsidR="00ED33A0" w:rsidRPr="005B5FDA" w:rsidRDefault="00ED33A0" w:rsidP="00ED33A0">
      <w:pPr>
        <w:rPr>
          <w:sz w:val="16"/>
        </w:rPr>
      </w:pPr>
    </w:p>
    <w:p w:rsidR="00ED33A0" w:rsidRPr="005B5FDA" w:rsidRDefault="00ED33A0" w:rsidP="00ED33A0">
      <w:pPr>
        <w:pStyle w:val="Heading4"/>
        <w:rPr>
          <w:sz w:val="28"/>
        </w:rPr>
      </w:pPr>
      <w:r w:rsidRPr="005B5FDA">
        <w:rPr>
          <w:sz w:val="28"/>
        </w:rPr>
        <w:t>Key to the economy---digital trade.</w:t>
      </w:r>
    </w:p>
    <w:p w:rsidR="00ED33A0" w:rsidRPr="005B5FDA" w:rsidRDefault="00ED33A0" w:rsidP="00ED33A0">
      <w:r w:rsidRPr="005B5FDA">
        <w:rPr>
          <w:rStyle w:val="Style13ptBold"/>
          <w:sz w:val="28"/>
        </w:rPr>
        <w:t>Holding 19</w:t>
      </w:r>
      <w:r w:rsidRPr="005B5FDA">
        <w:rPr>
          <w:sz w:val="16"/>
        </w:rPr>
        <w:t xml:space="preserve"> </w:t>
      </w:r>
      <w:r w:rsidRPr="005B5FDA">
        <w:t>--- George Holding, represents North Carolina’s 2nd District. Mr. Holding serves on the Ways and Means Subcommittees on Trade and Health, ("Delay of new trade deal harms America's digital advantage," 6-10-2019, TheHill, https://thehill.com/opinion/judiciary/448711-oberlin-college-case-shows-how-universities-are-losing-their-way, accessed 6-16-2019)</w:t>
      </w:r>
    </w:p>
    <w:p w:rsidR="00ED33A0" w:rsidRPr="005B5FDA" w:rsidRDefault="00ED33A0" w:rsidP="00ED33A0">
      <w:pPr>
        <w:rPr>
          <w:sz w:val="16"/>
        </w:rPr>
      </w:pPr>
      <w:r w:rsidRPr="005B5FDA">
        <w:rPr>
          <w:sz w:val="16"/>
        </w:rPr>
        <w:t xml:space="preserve">Today, nearly six out of 10 American jobs created by exports of digital services are jobs outside the tech industry. Sectors like agriculture, health care, and manufacturing make up a large part of the 5 million total jobs and $1.35 trillion in annual productivity of the digital economy, according to the Internet Association. As a result, it </w:t>
      </w:r>
      <w:r w:rsidRPr="005B5FDA">
        <w:rPr>
          <w:rStyle w:val="StyleUnderline"/>
        </w:rPr>
        <w:t xml:space="preserve">is now more important than ever to ensure the </w:t>
      </w:r>
      <w:r w:rsidRPr="005B5FDA">
        <w:rPr>
          <w:rStyle w:val="Emphasis"/>
        </w:rPr>
        <w:t>rules of the road</w:t>
      </w:r>
      <w:r w:rsidRPr="005B5FDA">
        <w:rPr>
          <w:rStyle w:val="StyleUnderline"/>
        </w:rPr>
        <w:t xml:space="preserve"> on the </w:t>
      </w:r>
      <w:r w:rsidRPr="005B5FDA">
        <w:rPr>
          <w:rStyle w:val="Emphasis"/>
        </w:rPr>
        <w:t>digital highway</w:t>
      </w:r>
      <w:r w:rsidRPr="005B5FDA">
        <w:rPr>
          <w:rStyle w:val="StyleUnderline"/>
        </w:rPr>
        <w:t xml:space="preserve"> are modernized and clear.</w:t>
      </w:r>
      <w:r w:rsidRPr="005B5FDA">
        <w:rPr>
          <w:sz w:val="16"/>
        </w:rPr>
        <w:t xml:space="preserve"> </w:t>
      </w:r>
      <w:r w:rsidRPr="005B5FDA">
        <w:rPr>
          <w:rStyle w:val="StyleUnderline"/>
        </w:rPr>
        <w:t>That’s why</w:t>
      </w:r>
      <w:r w:rsidRPr="005B5FDA">
        <w:rPr>
          <w:sz w:val="16"/>
        </w:rPr>
        <w:t xml:space="preserve"> </w:t>
      </w:r>
      <w:hyperlink r:id="rId100" w:history="1">
        <w:r w:rsidRPr="005B5FDA">
          <w:rPr>
            <w:rStyle w:val="Hyperlink"/>
            <w:sz w:val="16"/>
          </w:rPr>
          <w:t xml:space="preserve">President </w:t>
        </w:r>
        <w:r w:rsidRPr="005B5FDA">
          <w:rPr>
            <w:rStyle w:val="StyleUnderline"/>
            <w:sz w:val="16"/>
          </w:rPr>
          <w:t>Trump</w:t>
        </w:r>
      </w:hyperlink>
      <w:r w:rsidRPr="005B5FDA">
        <w:rPr>
          <w:sz w:val="16"/>
        </w:rPr>
        <w:t xml:space="preserve"> and U.S. Trade Ambassador </w:t>
      </w:r>
      <w:hyperlink r:id="rId101" w:history="1">
        <w:r w:rsidRPr="005B5FDA">
          <w:rPr>
            <w:rStyle w:val="Hyperlink"/>
            <w:sz w:val="16"/>
          </w:rPr>
          <w:t>Robert Lighthizer</w:t>
        </w:r>
      </w:hyperlink>
      <w:r w:rsidRPr="005B5FDA">
        <w:rPr>
          <w:sz w:val="16"/>
        </w:rPr>
        <w:t xml:space="preserve"> </w:t>
      </w:r>
      <w:r w:rsidRPr="005B5FDA">
        <w:rPr>
          <w:rStyle w:val="StyleUnderline"/>
        </w:rPr>
        <w:t>spent countless hours negotiating the creation</w:t>
      </w:r>
      <w:r w:rsidRPr="005B5FDA">
        <w:rPr>
          <w:sz w:val="16"/>
        </w:rPr>
        <w:t xml:space="preserve"> of a new “digital chapter” in </w:t>
      </w:r>
      <w:r w:rsidRPr="005B5FDA">
        <w:rPr>
          <w:rStyle w:val="StyleUnderline"/>
        </w:rPr>
        <w:t>the</w:t>
      </w:r>
      <w:r w:rsidRPr="005B5FDA">
        <w:rPr>
          <w:sz w:val="16"/>
        </w:rPr>
        <w:t xml:space="preserve"> updated proposed trade agreement with Mexico and Canada – the U.S.-Mexico-Canada Free Trade Agreement (</w:t>
      </w:r>
      <w:r w:rsidRPr="005B5FDA">
        <w:rPr>
          <w:rStyle w:val="StyleUnderline"/>
        </w:rPr>
        <w:t>USMCA</w:t>
      </w:r>
      <w:r w:rsidRPr="005B5FDA">
        <w:rPr>
          <w:sz w:val="16"/>
        </w:rPr>
        <w:t xml:space="preserve">). </w:t>
      </w:r>
      <w:r w:rsidRPr="005B5FDA">
        <w:rPr>
          <w:rStyle w:val="StyleUnderline"/>
        </w:rPr>
        <w:t>The USMCA includes a host of new benefits for</w:t>
      </w:r>
      <w:r w:rsidRPr="005B5FDA">
        <w:rPr>
          <w:sz w:val="16"/>
        </w:rPr>
        <w:t xml:space="preserve"> American workers, families, and </w:t>
      </w:r>
      <w:r w:rsidRPr="005B5FDA">
        <w:rPr>
          <w:rStyle w:val="StyleUnderline"/>
        </w:rPr>
        <w:t>the economy.</w:t>
      </w:r>
      <w:r w:rsidRPr="005B5FDA">
        <w:rPr>
          <w:sz w:val="16"/>
        </w:rPr>
        <w:t xml:space="preserve"> And </w:t>
      </w:r>
      <w:r w:rsidRPr="005B5FDA">
        <w:rPr>
          <w:rStyle w:val="StyleUnderline"/>
        </w:rPr>
        <w:t xml:space="preserve">the changes impacting the </w:t>
      </w:r>
      <w:r w:rsidRPr="005B5FDA">
        <w:rPr>
          <w:rStyle w:val="Emphasis"/>
        </w:rPr>
        <w:t>digital economy</w:t>
      </w:r>
      <w:r w:rsidRPr="005B5FDA">
        <w:rPr>
          <w:rStyle w:val="StyleUnderline"/>
        </w:rPr>
        <w:t xml:space="preserve"> are among the most important.</w:t>
      </w:r>
      <w:r w:rsidRPr="005B5FDA">
        <w:rPr>
          <w:sz w:val="16"/>
        </w:rPr>
        <w:t xml:space="preserve"> </w:t>
      </w:r>
      <w:r w:rsidRPr="005B5FDA">
        <w:rPr>
          <w:rStyle w:val="StyleUnderline"/>
        </w:rPr>
        <w:t xml:space="preserve">It will, for the </w:t>
      </w:r>
      <w:r w:rsidRPr="005B5FDA">
        <w:rPr>
          <w:rStyle w:val="Emphasis"/>
        </w:rPr>
        <w:t>first time</w:t>
      </w:r>
      <w:r w:rsidRPr="005B5FDA">
        <w:rPr>
          <w:rStyle w:val="StyleUnderline"/>
        </w:rPr>
        <w:t>, prohibit the imposition of customs duties</w:t>
      </w:r>
      <w:r w:rsidRPr="005B5FDA">
        <w:rPr>
          <w:sz w:val="16"/>
        </w:rPr>
        <w:t xml:space="preserve">, fees, or other charges on </w:t>
      </w:r>
      <w:r w:rsidRPr="005B5FDA">
        <w:rPr>
          <w:rStyle w:val="Emphasis"/>
        </w:rPr>
        <w:t>digital products</w:t>
      </w:r>
      <w:r w:rsidRPr="005B5FDA">
        <w:rPr>
          <w:rStyle w:val="StyleUnderline"/>
        </w:rPr>
        <w:t xml:space="preserve"> traded electronically</w:t>
      </w:r>
      <w:r w:rsidRPr="005B5FDA">
        <w:rPr>
          <w:sz w:val="16"/>
        </w:rPr>
        <w:t xml:space="preserve">. </w:t>
      </w:r>
      <w:r w:rsidRPr="005B5FDA">
        <w:rPr>
          <w:rStyle w:val="StyleUnderline"/>
        </w:rPr>
        <w:t xml:space="preserve">It will also safeguard </w:t>
      </w:r>
      <w:r w:rsidRPr="005B5FDA">
        <w:rPr>
          <w:rStyle w:val="Emphasis"/>
        </w:rPr>
        <w:t>cross-border data flows</w:t>
      </w:r>
      <w:r w:rsidRPr="005B5FDA">
        <w:rPr>
          <w:sz w:val="16"/>
        </w:rPr>
        <w:t xml:space="preserve">. </w:t>
      </w:r>
      <w:r w:rsidRPr="005B5FDA">
        <w:rPr>
          <w:rStyle w:val="StyleUnderline"/>
        </w:rPr>
        <w:t xml:space="preserve">USMCA is the first trade agreement to ensure the </w:t>
      </w:r>
      <w:r w:rsidRPr="005B5FDA">
        <w:rPr>
          <w:rStyle w:val="Emphasis"/>
        </w:rPr>
        <w:t>free flow of data for all sectors</w:t>
      </w:r>
      <w:r w:rsidRPr="005B5FDA">
        <w:rPr>
          <w:rStyle w:val="StyleUnderline"/>
        </w:rPr>
        <w:t>.</w:t>
      </w:r>
      <w:r w:rsidRPr="005B5FDA">
        <w:rPr>
          <w:sz w:val="16"/>
        </w:rPr>
        <w:t xml:space="preserve"> Businesses of all sizes, across </w:t>
      </w:r>
      <w:r w:rsidRPr="005B5FDA">
        <w:rPr>
          <w:rStyle w:val="StyleUnderline"/>
        </w:rPr>
        <w:t>all sectors</w:t>
      </w:r>
      <w:r w:rsidRPr="005B5FDA">
        <w:rPr>
          <w:sz w:val="16"/>
        </w:rPr>
        <w:t xml:space="preserve">, </w:t>
      </w:r>
      <w:r w:rsidRPr="005B5FDA">
        <w:rPr>
          <w:rStyle w:val="Emphasis"/>
        </w:rPr>
        <w:t xml:space="preserve">will benefit </w:t>
      </w:r>
      <w:r w:rsidRPr="005B5FDA">
        <w:rPr>
          <w:rStyle w:val="StyleUnderline"/>
        </w:rPr>
        <w:t>from</w:t>
      </w:r>
      <w:r w:rsidRPr="005B5FDA">
        <w:rPr>
          <w:sz w:val="16"/>
        </w:rPr>
        <w:t xml:space="preserve"> the free and </w:t>
      </w:r>
      <w:r w:rsidRPr="005B5FDA">
        <w:rPr>
          <w:rStyle w:val="StyleUnderline"/>
        </w:rPr>
        <w:t xml:space="preserve">safe flow of information. The trade pact </w:t>
      </w:r>
      <w:r w:rsidRPr="005B5FDA">
        <w:rPr>
          <w:rStyle w:val="Emphasis"/>
        </w:rPr>
        <w:t>prohibits data localization</w:t>
      </w:r>
      <w:r w:rsidRPr="005B5FDA">
        <w:rPr>
          <w:rStyle w:val="StyleUnderline"/>
        </w:rPr>
        <w:t xml:space="preserve"> requirements</w:t>
      </w:r>
      <w:r w:rsidRPr="005B5FDA">
        <w:rPr>
          <w:sz w:val="16"/>
        </w:rPr>
        <w:t xml:space="preserve"> that force businesses to use or locate computing facilities in a specific country or territory as a condition for conducting business. Additionally, </w:t>
      </w:r>
      <w:r w:rsidRPr="005B5FDA">
        <w:rPr>
          <w:rStyle w:val="StyleUnderline"/>
        </w:rPr>
        <w:t xml:space="preserve">USMCA streamlines customs processes to </w:t>
      </w:r>
      <w:r w:rsidRPr="005B5FDA">
        <w:rPr>
          <w:rStyle w:val="Emphasis"/>
        </w:rPr>
        <w:t>support e-commerce</w:t>
      </w:r>
      <w:r w:rsidRPr="005B5FDA">
        <w:rPr>
          <w:sz w:val="16"/>
        </w:rPr>
        <w:t xml:space="preserve">. As the digital economy continues to evolve and grow, modernizing the mechanics of how goods flow between countries in North America is critical. </w:t>
      </w:r>
      <w:r w:rsidRPr="005B5FDA">
        <w:rPr>
          <w:rStyle w:val="StyleUnderline"/>
        </w:rPr>
        <w:t xml:space="preserve">The new agreement will help </w:t>
      </w:r>
      <w:r w:rsidRPr="005B5FDA">
        <w:rPr>
          <w:rStyle w:val="Emphasis"/>
        </w:rPr>
        <w:t>speed the growth</w:t>
      </w:r>
      <w:r w:rsidRPr="005B5FDA">
        <w:rPr>
          <w:rStyle w:val="StyleUnderline"/>
        </w:rPr>
        <w:t xml:space="preserve"> of </w:t>
      </w:r>
      <w:r w:rsidRPr="005B5FDA">
        <w:rPr>
          <w:rStyle w:val="Emphasis"/>
        </w:rPr>
        <w:t xml:space="preserve">e-commerce. </w:t>
      </w:r>
      <w:r w:rsidRPr="005B5FDA">
        <w:rPr>
          <w:sz w:val="16"/>
        </w:rPr>
        <w:t xml:space="preserve">Finally, </w:t>
      </w:r>
      <w:r w:rsidRPr="005B5FDA">
        <w:rPr>
          <w:rStyle w:val="StyleUnderline"/>
        </w:rPr>
        <w:t xml:space="preserve">as this sector continues to evolve and expand, enhanced data protection becomes even more important. </w:t>
      </w:r>
      <w:r w:rsidRPr="005B5FDA">
        <w:rPr>
          <w:sz w:val="16"/>
        </w:rPr>
        <w:t xml:space="preserve">The proposed agreement encourages, for the first time, data privacy and cybersecurity collaboration. USMCA requires all three countries to adopt measures to comply with each other’s data privacy laws. USMCA also promotes a collaborative, risk-based approach and adoption of industry best practices to keep networks and services secure. These new digital provisions and protections are both timely and important. A lot has changed in the 25 years since NAFTA was signed into law. Back then, folks didn’t have cell phones, internet access required a dial-up connection, and movies had to be rented in VHS format. Today, we live in an interconnected world driven by rapidly evolving digital technologies and capabilities. We do our work on lightning-fast computers, interact through mobile phones, and buy goods with a single click. </w:t>
      </w:r>
      <w:r w:rsidRPr="005B5FDA">
        <w:rPr>
          <w:rStyle w:val="StyleUnderline"/>
        </w:rPr>
        <w:t>These changes have benefited workers and consumers across every sector.</w:t>
      </w:r>
      <w:r w:rsidRPr="005B5FDA">
        <w:rPr>
          <w:sz w:val="16"/>
        </w:rPr>
        <w:t xml:space="preserve"> It has created </w:t>
      </w:r>
      <w:r w:rsidRPr="005B5FDA">
        <w:rPr>
          <w:rStyle w:val="Emphasis"/>
        </w:rPr>
        <w:t>countless jobs</w:t>
      </w:r>
      <w:r w:rsidRPr="005B5FDA">
        <w:rPr>
          <w:rStyle w:val="StyleUnderline"/>
        </w:rPr>
        <w:t xml:space="preserve"> and </w:t>
      </w:r>
      <w:r w:rsidRPr="005B5FDA">
        <w:rPr>
          <w:rStyle w:val="Emphasis"/>
        </w:rPr>
        <w:t>grown wages</w:t>
      </w:r>
      <w:r w:rsidRPr="005B5FDA">
        <w:rPr>
          <w:sz w:val="16"/>
        </w:rPr>
        <w:t xml:space="preserve">, all while improving Americans’ day-to-day lives. It has made it easier for farmers to find customers, </w:t>
      </w:r>
      <w:r w:rsidRPr="005B5FDA">
        <w:rPr>
          <w:rStyle w:val="StyleUnderline"/>
        </w:rPr>
        <w:t xml:space="preserve">leading to </w:t>
      </w:r>
      <w:r w:rsidRPr="005B5FDA">
        <w:rPr>
          <w:rStyle w:val="Emphasis"/>
        </w:rPr>
        <w:t>increased revenue</w:t>
      </w:r>
      <w:r w:rsidRPr="005B5FDA">
        <w:rPr>
          <w:rStyle w:val="StyleUnderline"/>
        </w:rPr>
        <w:t xml:space="preserve"> and </w:t>
      </w:r>
      <w:r w:rsidRPr="005B5FDA">
        <w:rPr>
          <w:rStyle w:val="Emphasis"/>
        </w:rPr>
        <w:t>production</w:t>
      </w:r>
      <w:r w:rsidRPr="005B5FDA">
        <w:rPr>
          <w:sz w:val="16"/>
        </w:rPr>
        <w:t xml:space="preserve">. It has overhauled logistics entirely, empowering manufacturers across the country to be able to expand and grow, and it is even forcing health care providers to adapt to new standards. Imagine the potential if </w:t>
      </w:r>
      <w:r w:rsidRPr="005B5FDA">
        <w:rPr>
          <w:rStyle w:val="StyleUnderline"/>
        </w:rPr>
        <w:t>we can make our digital economy even more competitive on a global scale</w:t>
      </w:r>
      <w:r w:rsidRPr="005B5FDA">
        <w:rPr>
          <w:sz w:val="16"/>
        </w:rPr>
        <w:t xml:space="preserve"> – making our products more affordable while simultaneously </w:t>
      </w:r>
      <w:r w:rsidRPr="005B5FDA">
        <w:rPr>
          <w:rStyle w:val="StyleUnderline"/>
        </w:rPr>
        <w:t>expanding markets for our local job creators.</w:t>
      </w:r>
      <w:r w:rsidRPr="005B5FDA">
        <w:rPr>
          <w:sz w:val="16"/>
        </w:rPr>
        <w:t xml:space="preserve"> </w:t>
      </w:r>
      <w:r w:rsidRPr="005B5FDA">
        <w:rPr>
          <w:rStyle w:val="Emphasis"/>
        </w:rPr>
        <w:t>That is what USMCA sets out to achieve</w:t>
      </w:r>
      <w:r w:rsidRPr="005B5FDA">
        <w:rPr>
          <w:sz w:val="16"/>
        </w:rPr>
        <w:t xml:space="preserve">. And that’s why the agreement’s new digital provisions are so important. Yet, unfortunately, USMCA is currently being held hostage by the partisan political circus in Washington. Delaying approval of the trade pact hits the pocketbooks of the workers and families in North Carolina and across the nation. Folks across all sectors – from farmers and factory floor workers to programmers and engineers – are losing out. Far too much hangs in the balance. USMCA will lead to more jobs, larger paychecks, and cheaper prices for American consumers. It provides a much-needed foundation for the expansion of free and fair digital trade and investment in innovative products and services. And it creates a framework for a cutting edge, 21st-century economy. It’s time for Washington to buck up and get this agreement over the finish line. We have before us </w:t>
      </w:r>
      <w:r w:rsidRPr="005B5FDA">
        <w:rPr>
          <w:rStyle w:val="StyleUnderline"/>
        </w:rPr>
        <w:t xml:space="preserve">a once in a generation opportunity to define a </w:t>
      </w:r>
      <w:r w:rsidRPr="005B5FDA">
        <w:rPr>
          <w:rStyle w:val="Emphasis"/>
        </w:rPr>
        <w:t>new global standard</w:t>
      </w:r>
      <w:r w:rsidRPr="005B5FDA">
        <w:rPr>
          <w:rStyle w:val="StyleUnderline"/>
        </w:rPr>
        <w:t xml:space="preserve"> in </w:t>
      </w:r>
      <w:r w:rsidRPr="005B5FDA">
        <w:rPr>
          <w:rStyle w:val="Emphasis"/>
        </w:rPr>
        <w:t>digital trade</w:t>
      </w:r>
      <w:r w:rsidRPr="005B5FDA">
        <w:rPr>
          <w:sz w:val="16"/>
        </w:rPr>
        <w:t xml:space="preserve">, one that </w:t>
      </w:r>
      <w:r w:rsidRPr="005B5FDA">
        <w:rPr>
          <w:rStyle w:val="StyleUnderline"/>
        </w:rPr>
        <w:t xml:space="preserve">positions the United States as the </w:t>
      </w:r>
      <w:r w:rsidRPr="005B5FDA">
        <w:rPr>
          <w:rStyle w:val="Emphasis"/>
        </w:rPr>
        <w:t>world leader</w:t>
      </w:r>
      <w:r w:rsidRPr="005B5FDA">
        <w:rPr>
          <w:rStyle w:val="StyleUnderline"/>
        </w:rPr>
        <w:t xml:space="preserve"> in the </w:t>
      </w:r>
      <w:r w:rsidRPr="005B5FDA">
        <w:rPr>
          <w:rStyle w:val="Emphasis"/>
        </w:rPr>
        <w:t>digital economy</w:t>
      </w:r>
      <w:r w:rsidRPr="005B5FDA">
        <w:rPr>
          <w:rStyle w:val="StyleUnderline"/>
        </w:rPr>
        <w:t>.</w:t>
      </w:r>
      <w:r w:rsidRPr="005B5FDA">
        <w:rPr>
          <w:sz w:val="16"/>
        </w:rPr>
        <w:t xml:space="preserve"> We can’t afford to let it slip away.</w:t>
      </w:r>
    </w:p>
    <w:p w:rsidR="00ED33A0" w:rsidRDefault="00ED33A0" w:rsidP="00ED33A0">
      <w:pPr>
        <w:pStyle w:val="Heading3"/>
      </w:pPr>
      <w:r>
        <w:t>Impact – Economy !</w:t>
      </w:r>
    </w:p>
    <w:p w:rsidR="00ED33A0" w:rsidRPr="005B5FDA" w:rsidRDefault="00ED33A0" w:rsidP="00ED33A0">
      <w:pPr>
        <w:pStyle w:val="Heading4"/>
        <w:rPr>
          <w:sz w:val="28"/>
        </w:rPr>
      </w:pPr>
      <w:r w:rsidRPr="005B5FDA">
        <w:rPr>
          <w:sz w:val="28"/>
        </w:rPr>
        <w:t>Slow growth encourages revisionism---great power war.</w:t>
      </w:r>
    </w:p>
    <w:p w:rsidR="00ED33A0" w:rsidRPr="005B5FDA" w:rsidRDefault="00ED33A0" w:rsidP="00ED33A0">
      <w:pPr>
        <w:rPr>
          <w:sz w:val="16"/>
        </w:rPr>
      </w:pPr>
      <w:r w:rsidRPr="005B5FDA">
        <w:rPr>
          <w:rStyle w:val="Style13ptBold"/>
          <w:sz w:val="28"/>
        </w:rPr>
        <w:t>Drezner 16</w:t>
      </w:r>
      <w:r w:rsidRPr="005B5FDA">
        <w:rPr>
          <w:sz w:val="16"/>
        </w:rPr>
        <w:t xml:space="preserve"> </w:t>
      </w:r>
      <w:r w:rsidRPr="005B5FDA">
        <w:t xml:space="preserve">(Daniel, Professor of International Politics, Tufts; Nonresident Senior Fellow, Brookings, May 2016, “Five Known Unknowns about the Next Generation Global Political Economy”, Project on International Order and Strategy at Brookings, </w:t>
      </w:r>
      <w:hyperlink r:id="rId102" w:history="1">
        <w:r w:rsidRPr="005B5FDA">
          <w:rPr>
            <w:rStyle w:val="Hyperlink"/>
          </w:rPr>
          <w:t>http://www.anamnesis.info/sites/default/files/D_Drezner_2016.pdf</w:t>
        </w:r>
      </w:hyperlink>
      <w:r w:rsidRPr="005B5FDA">
        <w:t>)</w:t>
      </w:r>
    </w:p>
    <w:p w:rsidR="00ED33A0" w:rsidRPr="005B5FDA" w:rsidRDefault="00ED33A0" w:rsidP="00ED33A0">
      <w:pPr>
        <w:rPr>
          <w:sz w:val="16"/>
          <w:szCs w:val="20"/>
        </w:rPr>
      </w:pPr>
      <w:r w:rsidRPr="005B5FDA">
        <w:rPr>
          <w:rStyle w:val="StyleUnderline"/>
          <w:szCs w:val="20"/>
        </w:rPr>
        <w:t>Geopolitical ambitions could reduce economic interdependence even further</w:t>
      </w:r>
      <w:r w:rsidRPr="005B5FDA">
        <w:rPr>
          <w:sz w:val="16"/>
          <w:szCs w:val="20"/>
        </w:rPr>
        <w:t xml:space="preserve">.120 </w:t>
      </w:r>
      <w:r w:rsidRPr="005B5FDA">
        <w:rPr>
          <w:rStyle w:val="StyleUnderline"/>
          <w:szCs w:val="20"/>
        </w:rPr>
        <w:t>Russia and China have territorial and quasi-territorial ambitions beyond their recognized borders, and the</w:t>
      </w:r>
      <w:r w:rsidRPr="005B5FDA">
        <w:rPr>
          <w:sz w:val="16"/>
          <w:szCs w:val="20"/>
        </w:rPr>
        <w:t xml:space="preserve"> </w:t>
      </w:r>
      <w:r w:rsidRPr="005B5FDA">
        <w:rPr>
          <w:rStyle w:val="StyleUnderline"/>
          <w:szCs w:val="20"/>
        </w:rPr>
        <w:t>U</w:t>
      </w:r>
      <w:r w:rsidRPr="005B5FDA">
        <w:rPr>
          <w:sz w:val="16"/>
          <w:szCs w:val="20"/>
        </w:rPr>
        <w:t xml:space="preserve">nited </w:t>
      </w:r>
      <w:r w:rsidRPr="005B5FDA">
        <w:rPr>
          <w:rStyle w:val="StyleUnderline"/>
          <w:szCs w:val="20"/>
        </w:rPr>
        <w:t>S</w:t>
      </w:r>
      <w:r w:rsidRPr="005B5FDA">
        <w:rPr>
          <w:sz w:val="16"/>
          <w:szCs w:val="20"/>
        </w:rPr>
        <w:t xml:space="preserve">tates </w:t>
      </w:r>
      <w:r w:rsidRPr="005B5FDA">
        <w:rPr>
          <w:rStyle w:val="StyleUnderline"/>
          <w:szCs w:val="20"/>
        </w:rPr>
        <w:t xml:space="preserve">has attempted to counter what it sees as </w:t>
      </w:r>
      <w:r w:rsidRPr="005B5FDA">
        <w:rPr>
          <w:rStyle w:val="Emphasis"/>
          <w:szCs w:val="20"/>
        </w:rPr>
        <w:t>revisionist behavior</w:t>
      </w:r>
      <w:r w:rsidRPr="005B5FDA">
        <w:rPr>
          <w:sz w:val="16"/>
          <w:szCs w:val="20"/>
        </w:rPr>
        <w:t xml:space="preserve"> by both countries. </w:t>
      </w:r>
      <w:r w:rsidRPr="005B5FDA">
        <w:rPr>
          <w:rStyle w:val="StyleUnderline"/>
          <w:szCs w:val="20"/>
        </w:rPr>
        <w:t xml:space="preserve">In a </w:t>
      </w:r>
      <w:r w:rsidRPr="005B5FDA">
        <w:rPr>
          <w:rStyle w:val="Emphasis"/>
          <w:szCs w:val="20"/>
        </w:rPr>
        <w:t>low-growth world</w:t>
      </w:r>
      <w:r w:rsidRPr="005B5FDA">
        <w:rPr>
          <w:rStyle w:val="StyleUnderline"/>
          <w:szCs w:val="20"/>
        </w:rPr>
        <w:t xml:space="preserve">, it is possible that leaders of either country would choose to prioritize their </w:t>
      </w:r>
      <w:r w:rsidRPr="005B5FDA">
        <w:rPr>
          <w:rStyle w:val="Emphasis"/>
          <w:szCs w:val="20"/>
        </w:rPr>
        <w:t>nationalist ambitions</w:t>
      </w:r>
      <w:r w:rsidRPr="005B5FDA">
        <w:rPr>
          <w:rStyle w:val="StyleUnderline"/>
          <w:szCs w:val="20"/>
        </w:rPr>
        <w:t xml:space="preserve"> over economic growth</w:t>
      </w:r>
      <w:r w:rsidRPr="005B5FDA">
        <w:rPr>
          <w:sz w:val="16"/>
          <w:szCs w:val="20"/>
        </w:rPr>
        <w:t xml:space="preserve">. More generally, </w:t>
      </w:r>
      <w:r w:rsidRPr="005B5FDA">
        <w:rPr>
          <w:rStyle w:val="StyleUnderline"/>
          <w:szCs w:val="20"/>
        </w:rPr>
        <w:t>it could be that the expectation of future gains from interdependence—rather than existing levels of interdependence—constrains great power bellicosity</w:t>
      </w:r>
      <w:r w:rsidRPr="005B5FDA">
        <w:rPr>
          <w:sz w:val="16"/>
          <w:szCs w:val="20"/>
        </w:rPr>
        <w:t xml:space="preserve">.121 </w:t>
      </w:r>
      <w:r w:rsidRPr="005B5FDA">
        <w:rPr>
          <w:rStyle w:val="StyleUnderline"/>
          <w:szCs w:val="20"/>
        </w:rPr>
        <w:t xml:space="preserve">If great powers expect that the future benefits of international trade and investment will wane, then commercial </w:t>
      </w:r>
      <w:r w:rsidRPr="005B5FDA">
        <w:rPr>
          <w:rStyle w:val="Emphasis"/>
          <w:szCs w:val="20"/>
        </w:rPr>
        <w:t>constraints on revisionist behavior will lessen</w:t>
      </w:r>
      <w:r w:rsidRPr="005B5FDA">
        <w:rPr>
          <w:sz w:val="16"/>
          <w:szCs w:val="20"/>
        </w:rPr>
        <w:t xml:space="preserve">. All else equal, </w:t>
      </w:r>
      <w:r w:rsidRPr="005B5FDA">
        <w:rPr>
          <w:rStyle w:val="StyleUnderline"/>
          <w:szCs w:val="20"/>
        </w:rPr>
        <w:t xml:space="preserve">this increases the likelihood of </w:t>
      </w:r>
      <w:r w:rsidRPr="005B5FDA">
        <w:rPr>
          <w:rStyle w:val="Emphasis"/>
          <w:sz w:val="28"/>
          <w:szCs w:val="20"/>
        </w:rPr>
        <w:t>great power conflict</w:t>
      </w:r>
      <w:r w:rsidRPr="005B5FDA">
        <w:rPr>
          <w:rStyle w:val="StyleUnderline"/>
          <w:sz w:val="28"/>
          <w:szCs w:val="20"/>
        </w:rPr>
        <w:t xml:space="preserve"> </w:t>
      </w:r>
      <w:r w:rsidRPr="005B5FDA">
        <w:rPr>
          <w:rStyle w:val="StyleUnderline"/>
          <w:szCs w:val="20"/>
        </w:rPr>
        <w:t>going forward</w:t>
      </w:r>
      <w:r w:rsidRPr="005B5FDA">
        <w:rPr>
          <w:sz w:val="16"/>
          <w:szCs w:val="20"/>
        </w:rPr>
        <w:t>.</w:t>
      </w:r>
    </w:p>
    <w:p w:rsidR="00ED33A0" w:rsidRPr="005B5FDA" w:rsidRDefault="00ED33A0" w:rsidP="00ED33A0"/>
    <w:p w:rsidR="00ED33A0" w:rsidRPr="005B5FDA" w:rsidRDefault="00ED33A0" w:rsidP="00ED33A0">
      <w:pPr>
        <w:pStyle w:val="Heading4"/>
        <w:rPr>
          <w:rFonts w:cs="Times New Roman"/>
          <w:sz w:val="28"/>
        </w:rPr>
      </w:pPr>
      <w:r w:rsidRPr="005B5FDA">
        <w:rPr>
          <w:rFonts w:cs="Times New Roman"/>
          <w:sz w:val="28"/>
        </w:rPr>
        <w:t>Trump is a unique risk---psychology proves.</w:t>
      </w:r>
    </w:p>
    <w:p w:rsidR="00ED33A0" w:rsidRPr="005B5FDA" w:rsidRDefault="00ED33A0" w:rsidP="00ED33A0">
      <w:r w:rsidRPr="005B5FDA">
        <w:rPr>
          <w:rStyle w:val="Style13ptBold"/>
          <w:sz w:val="28"/>
        </w:rPr>
        <w:t>Foster 16</w:t>
      </w:r>
      <w:r w:rsidRPr="005B5FDA">
        <w:rPr>
          <w:sz w:val="16"/>
        </w:rPr>
        <w:t>—</w:t>
      </w:r>
      <w:r w:rsidRPr="005B5FDA">
        <w:t xml:space="preserve">Professor of international studies and political science at the Virginia Military Institute [Dennis, “Would President Trump go to war to divert attention from problems at home?” The Washington Post, 19 Dec, </w:t>
      </w:r>
      <w:hyperlink r:id="rId103" w:history="1">
        <w:r w:rsidRPr="005B5FDA">
          <w:rPr>
            <w:rStyle w:val="Hyperlink"/>
          </w:rPr>
          <w:t>https://www.washingtonpost.com/news/monkey-cage/wp/2016/12/19/yes-trump-might-well-go-to-war-to-divert-attention-from-problems-at-home/?utm_term=.fd514cf55315</w:t>
        </w:r>
      </w:hyperlink>
      <w:r w:rsidRPr="005B5FDA">
        <w:t>, accessed 28 Feb 2017]</w:t>
      </w:r>
    </w:p>
    <w:p w:rsidR="00ED33A0" w:rsidRPr="005B5FDA" w:rsidRDefault="00ED33A0" w:rsidP="00ED33A0">
      <w:pPr>
        <w:rPr>
          <w:sz w:val="16"/>
        </w:rPr>
      </w:pPr>
      <w:r w:rsidRPr="005B5FDA">
        <w:rPr>
          <w:rStyle w:val="StyleUnderline"/>
        </w:rPr>
        <w:t>If the U.S. economy tanks</w:t>
      </w:r>
      <w:r w:rsidRPr="005B5FDA">
        <w:rPr>
          <w:sz w:val="16"/>
        </w:rPr>
        <w:t xml:space="preserve">, should we </w:t>
      </w:r>
      <w:r w:rsidRPr="005B5FDA">
        <w:rPr>
          <w:rStyle w:val="StyleUnderline"/>
        </w:rPr>
        <w:t>expect</w:t>
      </w:r>
      <w:r w:rsidRPr="005B5FDA">
        <w:rPr>
          <w:sz w:val="16"/>
        </w:rPr>
        <w:t xml:space="preserve"> Donald </w:t>
      </w:r>
      <w:r w:rsidRPr="005B5FDA">
        <w:rPr>
          <w:rStyle w:val="Emphasis"/>
        </w:rPr>
        <w:t>Trump</w:t>
      </w:r>
      <w:r w:rsidRPr="005B5FDA">
        <w:rPr>
          <w:rStyle w:val="StyleUnderline"/>
        </w:rPr>
        <w:t xml:space="preserve"> to engage in a </w:t>
      </w:r>
      <w:r w:rsidRPr="005B5FDA">
        <w:rPr>
          <w:rStyle w:val="Emphasis"/>
        </w:rPr>
        <w:t>diversionary war</w:t>
      </w:r>
      <w:r w:rsidRPr="005B5FDA">
        <w:rPr>
          <w:sz w:val="16"/>
        </w:rPr>
        <w:t xml:space="preserve">? Since the age of Machiavelli, </w:t>
      </w:r>
      <w:r w:rsidRPr="005B5FDA">
        <w:rPr>
          <w:rStyle w:val="StyleUnderline"/>
        </w:rPr>
        <w:t>analysts</w:t>
      </w:r>
      <w:r w:rsidRPr="005B5FDA">
        <w:rPr>
          <w:sz w:val="16"/>
        </w:rPr>
        <w:t xml:space="preserve"> have </w:t>
      </w:r>
      <w:r w:rsidRPr="005B5FDA">
        <w:rPr>
          <w:rStyle w:val="StyleUnderline"/>
        </w:rPr>
        <w:t>expected world leaders to launch international conflicts to deflect popular attention away from problems at home</w:t>
      </w:r>
      <w:r w:rsidRPr="005B5FDA">
        <w:rPr>
          <w:sz w:val="16"/>
        </w:rPr>
        <w:t xml:space="preserve">. </w:t>
      </w:r>
      <w:r w:rsidRPr="005B5FDA">
        <w:rPr>
          <w:rStyle w:val="StyleUnderline"/>
        </w:rPr>
        <w:t>By stirring up feelings of patriotism, leaders might escape the political costs o</w:t>
      </w:r>
      <w:r w:rsidRPr="005B5FDA">
        <w:rPr>
          <w:sz w:val="16"/>
        </w:rPr>
        <w:t xml:space="preserve">f scandal, unpopularity — or </w:t>
      </w:r>
      <w:r w:rsidRPr="005B5FDA">
        <w:rPr>
          <w:rStyle w:val="StyleUnderline"/>
        </w:rPr>
        <w:t>a poorly performing economy</w:t>
      </w:r>
      <w:r w:rsidRPr="005B5FDA">
        <w:rPr>
          <w:sz w:val="16"/>
        </w:rPr>
        <w:t xml:space="preserve">. One often-cited example of diversionary war in modern times is </w:t>
      </w:r>
      <w:r w:rsidRPr="005B5FDA">
        <w:rPr>
          <w:rStyle w:val="StyleUnderline"/>
        </w:rPr>
        <w:t>Argentina’s</w:t>
      </w:r>
      <w:r w:rsidRPr="005B5FDA">
        <w:rPr>
          <w:sz w:val="16"/>
        </w:rPr>
        <w:t xml:space="preserve"> 19</w:t>
      </w:r>
      <w:r w:rsidRPr="005B5FDA">
        <w:rPr>
          <w:rStyle w:val="StyleUnderline"/>
        </w:rPr>
        <w:t>82</w:t>
      </w:r>
      <w:r w:rsidRPr="005B5FDA">
        <w:rPr>
          <w:sz w:val="16"/>
        </w:rPr>
        <w:t xml:space="preserve"> </w:t>
      </w:r>
      <w:r w:rsidRPr="005B5FDA">
        <w:rPr>
          <w:rStyle w:val="StyleUnderline"/>
        </w:rPr>
        <w:t>invasion of the Falklands</w:t>
      </w:r>
      <w:r w:rsidRPr="005B5FDA">
        <w:rPr>
          <w:sz w:val="16"/>
        </w:rPr>
        <w:t xml:space="preserve">, which several (though not all) </w:t>
      </w:r>
      <w:r w:rsidRPr="005B5FDA">
        <w:rPr>
          <w:rStyle w:val="StyleUnderline"/>
        </w:rPr>
        <w:t>political scientists attribute to the junta’s desire to divert</w:t>
      </w:r>
      <w:r w:rsidRPr="005B5FDA">
        <w:rPr>
          <w:sz w:val="16"/>
        </w:rPr>
        <w:t xml:space="preserve"> the people’s </w:t>
      </w:r>
      <w:r w:rsidRPr="005B5FDA">
        <w:rPr>
          <w:rStyle w:val="StyleUnderline"/>
        </w:rPr>
        <w:t>attention from a disastrous economy</w:t>
      </w:r>
      <w:r w:rsidRPr="005B5FDA">
        <w:rPr>
          <w:sz w:val="16"/>
        </w:rPr>
        <w:t xml:space="preserve">. In a 2014 article, Jonathan Keller and I argued that whether </w:t>
      </w:r>
      <w:r w:rsidRPr="005B5FDA">
        <w:rPr>
          <w:rStyle w:val="StyleUnderline"/>
        </w:rPr>
        <w:t>U.S. presidents engage in diversionary conflicts depends in part on their psychological traits</w:t>
      </w:r>
      <w:r w:rsidRPr="005B5FDA">
        <w:rPr>
          <w:sz w:val="16"/>
        </w:rPr>
        <w:t xml:space="preserve"> — how they frame the world, process information and develop plans of action. </w:t>
      </w:r>
      <w:r w:rsidRPr="005B5FDA">
        <w:rPr>
          <w:rStyle w:val="StyleUnderline"/>
        </w:rPr>
        <w:t xml:space="preserve">Certain traits </w:t>
      </w:r>
      <w:r w:rsidRPr="005B5FDA">
        <w:rPr>
          <w:rStyle w:val="Emphasis"/>
        </w:rPr>
        <w:t>predispose</w:t>
      </w:r>
      <w:r w:rsidRPr="005B5FDA">
        <w:rPr>
          <w:rStyle w:val="StyleUnderline"/>
        </w:rPr>
        <w:t xml:space="preserve"> leaders to more </w:t>
      </w:r>
      <w:r w:rsidRPr="005B5FDA">
        <w:rPr>
          <w:rStyle w:val="Emphasis"/>
        </w:rPr>
        <w:t>belligerent</w:t>
      </w:r>
      <w:r w:rsidRPr="005B5FDA">
        <w:rPr>
          <w:rStyle w:val="StyleUnderline"/>
        </w:rPr>
        <w:t xml:space="preserve"> behavior</w:t>
      </w:r>
      <w:r w:rsidRPr="005B5FDA">
        <w:rPr>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5B5FDA">
        <w:rPr>
          <w:rStyle w:val="StyleUnderline"/>
        </w:rPr>
        <w:t>conceptually simplistic leaders view the world in “black and white” terms; they develop unsophisticated solutions to problems and are largely insensitive to risks</w:t>
      </w:r>
      <w:r w:rsidRPr="005B5FDA">
        <w:rPr>
          <w:sz w:val="16"/>
        </w:rPr>
        <w:t xml:space="preserve">. Similarly, distrustful leaders tend to exaggerate threats and rely on aggression to deal with threats. </w:t>
      </w:r>
      <w:r w:rsidRPr="005B5FDA">
        <w:rPr>
          <w:rStyle w:val="StyleUnderline"/>
        </w:rPr>
        <w:t>Distrustful leaders typically favor military action and are confident in their ability to wield it effectively</w:t>
      </w:r>
      <w:r w:rsidRPr="005B5FDA">
        <w:rPr>
          <w:sz w:val="16"/>
        </w:rPr>
        <w:t xml:space="preserve">. </w:t>
      </w:r>
      <w:r w:rsidRPr="005B5FDA">
        <w:rPr>
          <w:rStyle w:val="StyleUnderline"/>
        </w:rPr>
        <w:t>Thus, when faced with</w:t>
      </w:r>
      <w:r w:rsidRPr="005B5FDA">
        <w:rPr>
          <w:sz w:val="16"/>
        </w:rPr>
        <w:t xml:space="preserve"> politically damaging problems that are hard to solve — such as </w:t>
      </w:r>
      <w:r w:rsidRPr="005B5FDA">
        <w:rPr>
          <w:rStyle w:val="StyleUnderline"/>
        </w:rPr>
        <w:t>a faltering economy</w:t>
      </w:r>
      <w:r w:rsidRPr="005B5FDA">
        <w:rPr>
          <w:sz w:val="16"/>
        </w:rPr>
        <w:t xml:space="preserve"> — </w:t>
      </w:r>
      <w:r w:rsidRPr="005B5FDA">
        <w:rPr>
          <w:rStyle w:val="StyleUnderline"/>
        </w:rPr>
        <w:t>leaders who are both distrustful and simplistic are less likely to put together complex, direct responses</w:t>
      </w:r>
      <w:r w:rsidRPr="005B5FDA">
        <w:rPr>
          <w:sz w:val="16"/>
        </w:rPr>
        <w:t xml:space="preserve">. </w:t>
      </w:r>
      <w:r w:rsidRPr="005B5FDA">
        <w:rPr>
          <w:rStyle w:val="StyleUnderline"/>
        </w:rPr>
        <w:t xml:space="preserve">Instead, they develop </w:t>
      </w:r>
      <w:r w:rsidRPr="005B5FDA">
        <w:rPr>
          <w:rStyle w:val="Emphasis"/>
        </w:rPr>
        <w:t>simplistic but risky “solutions”</w:t>
      </w:r>
      <w:r w:rsidRPr="005B5FDA">
        <w:rPr>
          <w:rStyle w:val="StyleUnderline"/>
        </w:rPr>
        <w:t xml:space="preserve"> that divert popular attention from the problem, utilizing</w:t>
      </w:r>
      <w:r w:rsidRPr="005B5FDA">
        <w:rPr>
          <w:sz w:val="16"/>
        </w:rPr>
        <w:t xml:space="preserve"> the tools with which they are most comfortable and confident (</w:t>
      </w:r>
      <w:r w:rsidRPr="005B5FDA">
        <w:rPr>
          <w:rStyle w:val="Emphasis"/>
        </w:rPr>
        <w:t>military force</w:t>
      </w:r>
      <w:r w:rsidRPr="005B5FDA">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5B5FDA">
        <w:rPr>
          <w:rStyle w:val="StyleUnderline"/>
        </w:rPr>
        <w:t>Trump might try to rally public opinion to his side via military action</w:t>
      </w:r>
      <w:r w:rsidRPr="005B5FDA">
        <w:rPr>
          <w:sz w:val="16"/>
        </w:rPr>
        <w:t xml:space="preserve">. </w:t>
      </w:r>
      <w:r w:rsidRPr="005B5FDA">
        <w:rPr>
          <w:rStyle w:val="StyleUnderline"/>
        </w:rPr>
        <w:t xml:space="preserve">I sampled Trump’s campaign rhetoric, </w:t>
      </w:r>
      <w:r w:rsidRPr="005B5FDA">
        <w:rPr>
          <w:rStyle w:val="Emphasis"/>
        </w:rPr>
        <w:t>analyzing 71,446 words</w:t>
      </w:r>
      <w:r w:rsidRPr="005B5FDA">
        <w:rPr>
          <w:rStyle w:val="StyleUnderline"/>
        </w:rPr>
        <w:t xml:space="preserve"> </w:t>
      </w:r>
      <w:r w:rsidRPr="005B5FDA">
        <w:rPr>
          <w:rStyle w:val="Emphasis"/>
        </w:rPr>
        <w:t>across 24 events</w:t>
      </w:r>
      <w:r w:rsidRPr="005B5FDA">
        <w:rPr>
          <w:sz w:val="16"/>
        </w:rPr>
        <w:t xml:space="preserve"> from January 2015 to December 2016. Using a program for measuring leadership traits in rhetoric, </w:t>
      </w:r>
      <w:r w:rsidRPr="005B5FDA">
        <w:rPr>
          <w:rStyle w:val="StyleUnderline"/>
        </w:rPr>
        <w:t>I estimated what Trump’s words may tell us about his level of distrust and conceptual complexity</w:t>
      </w:r>
      <w:r w:rsidRPr="005B5FDA">
        <w:rPr>
          <w:sz w:val="16"/>
        </w:rPr>
        <w:t xml:space="preserve">. The graph below shows Trump’s level of distrust compared to previous presidents. </w:t>
      </w:r>
      <w:r w:rsidRPr="005B5FDA">
        <w:rPr>
          <w:rStyle w:val="StyleUnderline"/>
        </w:rPr>
        <w:t>These results are startling</w:t>
      </w:r>
      <w:r w:rsidRPr="005B5FDA">
        <w:rPr>
          <w:sz w:val="16"/>
        </w:rPr>
        <w:t xml:space="preserve">. </w:t>
      </w:r>
      <w:r w:rsidRPr="005B5FDA">
        <w:rPr>
          <w:rStyle w:val="StyleUnderline"/>
        </w:rPr>
        <w:t>Nearly 35 percent of Trump’s references to outside groups paint them as harmful to himself, his allies and friends, and causes that are important to him</w:t>
      </w:r>
      <w:r w:rsidRPr="005B5FDA">
        <w:rPr>
          <w:sz w:val="16"/>
        </w:rPr>
        <w:t xml:space="preserve"> — a percentage almost twice the previous high. The data suggest that Americans have elected </w:t>
      </w:r>
      <w:r w:rsidRPr="005B5FDA">
        <w:rPr>
          <w:rStyle w:val="StyleUnderline"/>
        </w:rPr>
        <w:t>a leader who</w:t>
      </w:r>
      <w:r w:rsidRPr="005B5FDA">
        <w:rPr>
          <w:sz w:val="16"/>
        </w:rPr>
        <w:t xml:space="preserve">, if his campaign rhetoric is any indication, </w:t>
      </w:r>
      <w:r w:rsidRPr="005B5FDA">
        <w:rPr>
          <w:rStyle w:val="StyleUnderline"/>
        </w:rPr>
        <w:t xml:space="preserve">will be </w:t>
      </w:r>
      <w:r w:rsidRPr="005B5FDA">
        <w:rPr>
          <w:rStyle w:val="Emphasis"/>
        </w:rPr>
        <w:t>historically unparalleled among modern presidents</w:t>
      </w:r>
      <w:r w:rsidRPr="005B5FDA">
        <w:rPr>
          <w:rStyle w:val="StyleUnderline"/>
        </w:rPr>
        <w:t xml:space="preserve"> in his active suspicion of those unlike himself and his inner circle, and those who disagree with his goals</w:t>
      </w:r>
      <w:r w:rsidRPr="005B5FDA">
        <w:rPr>
          <w:sz w:val="16"/>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w:t>
      </w:r>
      <w:r w:rsidRPr="005B5FDA">
        <w:rPr>
          <w:rStyle w:val="StyleUnderline"/>
        </w:rPr>
        <w:t xml:space="preserve">the </w:t>
      </w:r>
      <w:r w:rsidRPr="005B5FDA">
        <w:rPr>
          <w:rStyle w:val="Emphasis"/>
        </w:rPr>
        <w:t>model</w:t>
      </w:r>
      <w:r w:rsidRPr="005B5FDA">
        <w:rPr>
          <w:rStyle w:val="StyleUnderline"/>
        </w:rPr>
        <w:t xml:space="preserve"> would predict that a president with Trump</w:t>
      </w:r>
      <w:r w:rsidRPr="005B5FDA">
        <w:rPr>
          <w:sz w:val="16"/>
        </w:rPr>
        <w:t xml:space="preserve">’s </w:t>
      </w:r>
      <w:r w:rsidRPr="005B5FDA">
        <w:rPr>
          <w:rStyle w:val="StyleUnderline"/>
        </w:rPr>
        <w:t xml:space="preserve">numbers would respond to </w:t>
      </w:r>
      <w:r w:rsidRPr="005B5FDA">
        <w:rPr>
          <w:rStyle w:val="Emphasis"/>
        </w:rPr>
        <w:t>even</w:t>
      </w:r>
      <w:r w:rsidRPr="005B5FDA">
        <w:rPr>
          <w:rStyle w:val="StyleUnderline"/>
        </w:rPr>
        <w:t xml:space="preserve"> a </w:t>
      </w:r>
      <w:r w:rsidRPr="005B5FDA">
        <w:rPr>
          <w:rStyle w:val="Emphasis"/>
        </w:rPr>
        <w:t>minor</w:t>
      </w:r>
      <w:r w:rsidRPr="005B5FDA">
        <w:rPr>
          <w:rStyle w:val="StyleUnderline"/>
        </w:rPr>
        <w:t xml:space="preserve"> economic </w:t>
      </w:r>
      <w:r w:rsidRPr="005B5FDA">
        <w:rPr>
          <w:rStyle w:val="Emphasis"/>
        </w:rPr>
        <w:t>downturn</w:t>
      </w:r>
      <w:r w:rsidRPr="005B5FDA">
        <w:rPr>
          <w:rStyle w:val="StyleUnderline"/>
        </w:rPr>
        <w:t xml:space="preserve"> with an increase in the use of </w:t>
      </w:r>
      <w:r w:rsidRPr="005B5FDA">
        <w:rPr>
          <w:rStyle w:val="Emphasis"/>
        </w:rPr>
        <w:t>force</w:t>
      </w:r>
      <w:r w:rsidRPr="005B5FDA">
        <w:rPr>
          <w:sz w:val="16"/>
        </w:rPr>
        <w:t xml:space="preserve">. For example, were the misery index (aggregate inflation and unemployment) equal to 12 — about where it stood in October 2011 — </w:t>
      </w:r>
      <w:r w:rsidRPr="005B5FDA">
        <w:rPr>
          <w:rStyle w:val="StyleUnderline"/>
        </w:rPr>
        <w:t>the model predicts a president with Trump’s psychological traits would initiate more than one major conflict per quarter</w:t>
      </w:r>
      <w:r w:rsidRPr="005B5FDA">
        <w:rPr>
          <w:sz w:val="16"/>
        </w:rPr>
        <w:t>.</w:t>
      </w:r>
    </w:p>
    <w:p w:rsidR="00ED33A0" w:rsidRPr="005B5FDA" w:rsidRDefault="00ED33A0" w:rsidP="00ED33A0"/>
    <w:p w:rsidR="00ED33A0" w:rsidRPr="005B5FDA" w:rsidRDefault="00ED33A0" w:rsidP="00ED33A0">
      <w:pPr>
        <w:pStyle w:val="Heading4"/>
        <w:rPr>
          <w:sz w:val="28"/>
        </w:rPr>
      </w:pPr>
      <w:bookmarkStart w:id="0" w:name="_Hlk4316373"/>
      <w:r w:rsidRPr="005B5FDA">
        <w:rPr>
          <w:sz w:val="28"/>
        </w:rPr>
        <w:t xml:space="preserve">It’s an impact filter---US competitiveness underwrites </w:t>
      </w:r>
      <w:r w:rsidRPr="005B5FDA">
        <w:rPr>
          <w:sz w:val="28"/>
          <w:u w:val="single"/>
        </w:rPr>
        <w:t>global stability</w:t>
      </w:r>
      <w:r w:rsidRPr="005B5FDA">
        <w:rPr>
          <w:sz w:val="28"/>
        </w:rPr>
        <w:t xml:space="preserve">. </w:t>
      </w:r>
    </w:p>
    <w:p w:rsidR="00ED33A0" w:rsidRPr="005B5FDA" w:rsidRDefault="00ED33A0" w:rsidP="00ED33A0">
      <w:r w:rsidRPr="005B5FDA">
        <w:t xml:space="preserve">Daniel </w:t>
      </w:r>
      <w:r w:rsidRPr="005B5FDA">
        <w:rPr>
          <w:rStyle w:val="Style13ptBold"/>
          <w:sz w:val="28"/>
        </w:rPr>
        <w:t>Bessner 17</w:t>
      </w:r>
      <w:r w:rsidRPr="005B5FDA">
        <w:t xml:space="preserve">. *Assistant Professor in American Foreign Policy, University of Washington. ** Jim MCDERMOTT, Representative for Washington’s 7th District. *** Francis WILSON, BA, International Studies, University of Washington. “Redefining American Leadership for an Internationalized Era.” The Henry M. Jackson School of International Studies, University of Washington. Task Force Report. </w:t>
      </w:r>
      <w:hyperlink r:id="rId104" w:history="1">
        <w:r w:rsidRPr="005B5FDA">
          <w:rPr>
            <w:rStyle w:val="Hyperlink"/>
          </w:rPr>
          <w:t>https://digital.lib.washington.edu/researchworks/bitstream/handle/1773/38693/TaskForceC-Bessner.pdf?sequence=1&amp;isAllowed=y</w:t>
        </w:r>
      </w:hyperlink>
    </w:p>
    <w:p w:rsidR="00ED33A0" w:rsidRPr="005B5FDA" w:rsidRDefault="00ED33A0" w:rsidP="00ED33A0">
      <w:pPr>
        <w:rPr>
          <w:sz w:val="16"/>
        </w:rPr>
      </w:pPr>
      <w:r w:rsidRPr="005B5FDA">
        <w:rPr>
          <w:u w:val="single"/>
        </w:rPr>
        <w:t xml:space="preserve">America’s status as the world’s most vital nation is as </w:t>
      </w:r>
      <w:r w:rsidRPr="005B5FDA">
        <w:rPr>
          <w:b/>
          <w:iCs/>
          <w:u w:val="single"/>
          <w:bdr w:val="single" w:sz="8" w:space="0" w:color="auto"/>
        </w:rPr>
        <w:t>dependent on its prosperity</w:t>
      </w:r>
      <w:r w:rsidRPr="005B5FDA">
        <w:rPr>
          <w:u w:val="single"/>
        </w:rPr>
        <w:t xml:space="preserve"> as it is on its military might</w:t>
      </w:r>
      <w:r w:rsidRPr="005B5FDA">
        <w:rPr>
          <w:sz w:val="16"/>
        </w:rPr>
        <w:t xml:space="preserve"> and ability to project power worldwide. </w:t>
      </w:r>
      <w:r w:rsidRPr="005B5FDA">
        <w:rPr>
          <w:u w:val="single"/>
        </w:rPr>
        <w:t xml:space="preserve">The federal </w:t>
      </w:r>
      <w:r w:rsidRPr="005B5FDA">
        <w:rPr>
          <w:b/>
          <w:iCs/>
          <w:u w:val="single"/>
          <w:bdr w:val="single" w:sz="8" w:space="0" w:color="auto"/>
        </w:rPr>
        <w:t>government’s capacity</w:t>
      </w:r>
      <w:r w:rsidRPr="005B5FDA">
        <w:rPr>
          <w:u w:val="single"/>
        </w:rPr>
        <w:t xml:space="preserve"> to allocate resources to our armed forces, the </w:t>
      </w:r>
      <w:r w:rsidRPr="005B5FDA">
        <w:rPr>
          <w:b/>
          <w:iCs/>
          <w:u w:val="single"/>
          <w:bdr w:val="single" w:sz="8" w:space="0" w:color="auto"/>
        </w:rPr>
        <w:t>private sector’s</w:t>
      </w:r>
      <w:r w:rsidRPr="005B5FDA">
        <w:rPr>
          <w:u w:val="single"/>
        </w:rPr>
        <w:t xml:space="preserve"> ability to develop beneficial products and </w:t>
      </w:r>
      <w:r w:rsidRPr="005B5FDA">
        <w:rPr>
          <w:u w:val="single"/>
          <w:bdr w:val="single" w:sz="4" w:space="0" w:color="auto"/>
        </w:rPr>
        <w:t>tech</w:t>
      </w:r>
      <w:r w:rsidRPr="005B5FDA">
        <w:rPr>
          <w:u w:val="single"/>
        </w:rPr>
        <w:t>nologies, and the satisfaction of the</w:t>
      </w:r>
      <w:r w:rsidRPr="005B5FDA">
        <w:rPr>
          <w:sz w:val="16"/>
        </w:rPr>
        <w:t xml:space="preserve"> domestic </w:t>
      </w:r>
      <w:r w:rsidRPr="005B5FDA">
        <w:rPr>
          <w:u w:val="single"/>
        </w:rPr>
        <w:t xml:space="preserve">public are all </w:t>
      </w:r>
      <w:r w:rsidRPr="005B5FDA">
        <w:rPr>
          <w:b/>
          <w:iCs/>
          <w:u w:val="single"/>
          <w:bdr w:val="single" w:sz="8" w:space="0" w:color="auto"/>
        </w:rPr>
        <w:t>closely tied</w:t>
      </w:r>
      <w:r w:rsidRPr="005B5FDA">
        <w:rPr>
          <w:u w:val="single"/>
        </w:rPr>
        <w:t xml:space="preserve"> to the continued growth of American wealth</w:t>
      </w:r>
      <w:r w:rsidRPr="005B5FDA">
        <w:rPr>
          <w:sz w:val="16"/>
        </w:rPr>
        <w:t xml:space="preserve"> at home and abroad. </w:t>
      </w:r>
      <w:r w:rsidRPr="005B5FDA">
        <w:rPr>
          <w:u w:val="single"/>
        </w:rPr>
        <w:t>This has been proven repeatedly during periods where the</w:t>
      </w:r>
      <w:r w:rsidRPr="005B5FDA">
        <w:rPr>
          <w:sz w:val="16"/>
        </w:rPr>
        <w:t xml:space="preserve"> </w:t>
      </w:r>
      <w:r w:rsidRPr="005B5FDA">
        <w:rPr>
          <w:u w:val="single"/>
        </w:rPr>
        <w:t>U</w:t>
      </w:r>
      <w:r w:rsidRPr="005B5FDA">
        <w:rPr>
          <w:sz w:val="16"/>
        </w:rPr>
        <w:t xml:space="preserve">nited </w:t>
      </w:r>
      <w:r w:rsidRPr="005B5FDA">
        <w:rPr>
          <w:u w:val="single"/>
        </w:rPr>
        <w:t>S</w:t>
      </w:r>
      <w:r w:rsidRPr="005B5FDA">
        <w:rPr>
          <w:sz w:val="16"/>
        </w:rPr>
        <w:t xml:space="preserve">tates has </w:t>
      </w:r>
      <w:r w:rsidRPr="005B5FDA">
        <w:rPr>
          <w:u w:val="single"/>
        </w:rPr>
        <w:t xml:space="preserve">faced its greatest </w:t>
      </w:r>
      <w:r w:rsidRPr="005B5FDA">
        <w:rPr>
          <w:b/>
          <w:iCs/>
          <w:u w:val="single"/>
          <w:bdr w:val="single" w:sz="8" w:space="0" w:color="auto"/>
        </w:rPr>
        <w:t>existential threats</w:t>
      </w:r>
      <w:r w:rsidRPr="005B5FDA">
        <w:rPr>
          <w:u w:val="single"/>
        </w:rPr>
        <w:t>: Nazi Germany and Imperial Japan were unable to keep up with the</w:t>
      </w:r>
      <w:r w:rsidRPr="005B5FDA">
        <w:rPr>
          <w:sz w:val="16"/>
        </w:rPr>
        <w:t xml:space="preserve"> sheer industrial </w:t>
      </w:r>
      <w:r w:rsidRPr="005B5FDA">
        <w:rPr>
          <w:u w:val="single"/>
        </w:rPr>
        <w:t>output of the American heartland, while the Soviet Empire lost control of its satellites</w:t>
      </w:r>
      <w:r w:rsidRPr="005B5FDA">
        <w:rPr>
          <w:sz w:val="16"/>
        </w:rPr>
        <w:t xml:space="preserve"> in great part </w:t>
      </w:r>
      <w:r w:rsidRPr="005B5FDA">
        <w:rPr>
          <w:u w:val="single"/>
        </w:rPr>
        <w:t>due to their desire to benefit from the Western free market system</w:t>
      </w:r>
      <w:r w:rsidRPr="005B5FDA">
        <w:rPr>
          <w:sz w:val="16"/>
        </w:rPr>
        <w:t>.</w:t>
      </w:r>
      <w:r w:rsidRPr="005B5FDA">
        <w:rPr>
          <w:sz w:val="12"/>
        </w:rPr>
        <w:t>¶</w:t>
      </w:r>
      <w:r w:rsidRPr="005B5FDA">
        <w:rPr>
          <w:sz w:val="16"/>
        </w:rPr>
        <w:t xml:space="preserve"> Therefore, </w:t>
      </w:r>
      <w:r w:rsidRPr="005B5FDA">
        <w:rPr>
          <w:u w:val="single"/>
        </w:rPr>
        <w:t xml:space="preserve">the formulation of a </w:t>
      </w:r>
      <w:r w:rsidRPr="005B5FDA">
        <w:rPr>
          <w:b/>
          <w:iCs/>
          <w:u w:val="single"/>
          <w:bdr w:val="single" w:sz="8" w:space="0" w:color="auto"/>
        </w:rPr>
        <w:t>long-term strategy</w:t>
      </w:r>
      <w:r w:rsidRPr="005B5FDA">
        <w:rPr>
          <w:u w:val="single"/>
        </w:rPr>
        <w:t xml:space="preserve"> that anticipates the potential disruptions and opportunities of the new global economy is as important as questions of diplomacy and military strategy</w:t>
      </w:r>
      <w:r w:rsidRPr="005B5FDA">
        <w:rPr>
          <w:sz w:val="16"/>
        </w:rPr>
        <w:t xml:space="preserve">. As </w:t>
      </w:r>
      <w:r w:rsidRPr="005B5FDA">
        <w:rPr>
          <w:u w:val="single"/>
        </w:rPr>
        <w:t>the</w:t>
      </w:r>
      <w:r w:rsidRPr="005B5FDA">
        <w:rPr>
          <w:sz w:val="16"/>
        </w:rPr>
        <w:t xml:space="preserve"> </w:t>
      </w:r>
      <w:r w:rsidRPr="005B5FDA">
        <w:rPr>
          <w:u w:val="single"/>
        </w:rPr>
        <w:t>U</w:t>
      </w:r>
      <w:r w:rsidRPr="005B5FDA">
        <w:rPr>
          <w:sz w:val="16"/>
        </w:rPr>
        <w:t xml:space="preserve">nited </w:t>
      </w:r>
      <w:r w:rsidRPr="005B5FDA">
        <w:rPr>
          <w:u w:val="single"/>
        </w:rPr>
        <w:t>S</w:t>
      </w:r>
      <w:r w:rsidRPr="005B5FDA">
        <w:rPr>
          <w:sz w:val="16"/>
        </w:rPr>
        <w:t xml:space="preserve">tates evaluates how it will face the rapidly changing and increasingly interconnected world of the 21st century, it </w:t>
      </w:r>
      <w:r w:rsidRPr="005B5FDA">
        <w:rPr>
          <w:b/>
          <w:iCs/>
          <w:u w:val="single"/>
          <w:bdr w:val="single" w:sz="8" w:space="0" w:color="auto"/>
        </w:rPr>
        <w:t>must</w:t>
      </w:r>
      <w:r w:rsidRPr="005B5FDA">
        <w:rPr>
          <w:u w:val="single"/>
        </w:rPr>
        <w:t xml:space="preserve"> take into account its </w:t>
      </w:r>
      <w:r w:rsidRPr="005B5FDA">
        <w:rPr>
          <w:b/>
          <w:iCs/>
          <w:u w:val="single"/>
          <w:bdr w:val="single" w:sz="8" w:space="0" w:color="auto"/>
        </w:rPr>
        <w:t>economic interests</w:t>
      </w:r>
      <w:r w:rsidRPr="005B5FDA">
        <w:rPr>
          <w:u w:val="single"/>
        </w:rPr>
        <w:t xml:space="preserve"> as well as the potential economic costs associated with achieving its political objectives</w:t>
      </w:r>
      <w:r w:rsidRPr="005B5FDA">
        <w:rPr>
          <w:sz w:val="16"/>
        </w:rPr>
        <w:t>.</w:t>
      </w:r>
      <w:r w:rsidRPr="005B5FDA">
        <w:rPr>
          <w:sz w:val="12"/>
        </w:rPr>
        <w:t>¶</w:t>
      </w:r>
      <w:r w:rsidRPr="005B5FDA">
        <w:rPr>
          <w:sz w:val="16"/>
        </w:rPr>
        <w:t xml:space="preserve"> Since the beginning of the Cold War, </w:t>
      </w:r>
      <w:r w:rsidRPr="005B5FDA">
        <w:rPr>
          <w:u w:val="single"/>
        </w:rPr>
        <w:t xml:space="preserve">America’s </w:t>
      </w:r>
      <w:r w:rsidRPr="005B5FDA">
        <w:rPr>
          <w:b/>
          <w:iCs/>
          <w:u w:val="single"/>
          <w:bdr w:val="single" w:sz="8" w:space="0" w:color="auto"/>
        </w:rPr>
        <w:t>unparalleled</w:t>
      </w:r>
      <w:r w:rsidRPr="005B5FDA">
        <w:rPr>
          <w:u w:val="single"/>
        </w:rPr>
        <w:t xml:space="preserve"> ability to influence countries through nonviolent means has been </w:t>
      </w:r>
      <w:r w:rsidRPr="005B5FDA">
        <w:rPr>
          <w:rStyle w:val="Emphasis"/>
        </w:rPr>
        <w:t>critical</w:t>
      </w:r>
      <w:r w:rsidRPr="005B5FDA">
        <w:rPr>
          <w:u w:val="single"/>
        </w:rPr>
        <w:t xml:space="preserve"> to the </w:t>
      </w:r>
      <w:r w:rsidRPr="005B5FDA">
        <w:rPr>
          <w:b/>
          <w:iCs/>
          <w:u w:val="single"/>
          <w:bdr w:val="single" w:sz="8" w:space="0" w:color="auto"/>
        </w:rPr>
        <w:t>preservation of global stability</w:t>
      </w:r>
      <w:r w:rsidRPr="005B5FDA">
        <w:rPr>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Europe, and laid the foundation for an economically strong region stretching from Portugal to Austria that has been free from inter-state conflict since 1945. </w:t>
      </w:r>
      <w:r w:rsidRPr="005B5FDA">
        <w:rPr>
          <w:u w:val="single"/>
        </w:rPr>
        <w:t>Because of the pragmatic exercise of economic influence, the</w:t>
      </w:r>
      <w:r w:rsidRPr="005B5FDA">
        <w:rPr>
          <w:sz w:val="16"/>
        </w:rPr>
        <w:t xml:space="preserve"> </w:t>
      </w:r>
      <w:r w:rsidRPr="005B5FDA">
        <w:rPr>
          <w:u w:val="single"/>
        </w:rPr>
        <w:t>E</w:t>
      </w:r>
      <w:r w:rsidRPr="005B5FDA">
        <w:rPr>
          <w:sz w:val="16"/>
        </w:rPr>
        <w:t xml:space="preserve">uropean </w:t>
      </w:r>
      <w:r w:rsidRPr="005B5FDA">
        <w:rPr>
          <w:u w:val="single"/>
        </w:rPr>
        <w:t>U</w:t>
      </w:r>
      <w:r w:rsidRPr="005B5FDA">
        <w:rPr>
          <w:sz w:val="16"/>
        </w:rPr>
        <w:t xml:space="preserve">nion </w:t>
      </w:r>
      <w:r w:rsidRPr="005B5FDA">
        <w:rPr>
          <w:u w:val="single"/>
        </w:rPr>
        <w:t>is now our strongest ally as well as our largest trading partner</w:t>
      </w:r>
      <w:r w:rsidRPr="005B5FDA">
        <w:rPr>
          <w:sz w:val="16"/>
        </w:rPr>
        <w:t>.</w:t>
      </w:r>
      <w:r w:rsidRPr="005B5FDA">
        <w:rPr>
          <w:sz w:val="12"/>
        </w:rPr>
        <w:t>¶</w:t>
      </w:r>
      <w:r w:rsidRPr="005B5FDA">
        <w:rPr>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conflicts.</w:t>
      </w:r>
      <w:r w:rsidRPr="005B5FDA">
        <w:rPr>
          <w:sz w:val="12"/>
        </w:rPr>
        <w:t>¶</w:t>
      </w:r>
      <w:r w:rsidRPr="005B5FDA">
        <w:rPr>
          <w:sz w:val="16"/>
        </w:rPr>
        <w:t xml:space="preserve"> </w:t>
      </w:r>
      <w:r w:rsidRPr="005B5FDA">
        <w:rPr>
          <w:u w:val="single"/>
        </w:rPr>
        <w:t xml:space="preserve">Our </w:t>
      </w:r>
      <w:r w:rsidRPr="005B5FDA">
        <w:rPr>
          <w:b/>
          <w:iCs/>
          <w:u w:val="single"/>
          <w:bdr w:val="single" w:sz="8" w:space="0" w:color="auto"/>
        </w:rPr>
        <w:t>economy</w:t>
      </w:r>
      <w:r w:rsidRPr="005B5FDA">
        <w:rPr>
          <w:u w:val="single"/>
        </w:rPr>
        <w:t xml:space="preserve"> also plays a </w:t>
      </w:r>
      <w:r w:rsidRPr="005B5FDA">
        <w:rPr>
          <w:rStyle w:val="Emphasis"/>
        </w:rPr>
        <w:t>key role</w:t>
      </w:r>
      <w:r w:rsidRPr="005B5FDA">
        <w:rPr>
          <w:u w:val="single"/>
        </w:rPr>
        <w:t xml:space="preserve"> in helping the U</w:t>
      </w:r>
      <w:r w:rsidRPr="005B5FDA">
        <w:rPr>
          <w:sz w:val="16"/>
        </w:rPr>
        <w:t xml:space="preserve">nited </w:t>
      </w:r>
      <w:r w:rsidRPr="005B5FDA">
        <w:rPr>
          <w:u w:val="single"/>
        </w:rPr>
        <w:t>S</w:t>
      </w:r>
      <w:r w:rsidRPr="005B5FDA">
        <w:rPr>
          <w:sz w:val="16"/>
        </w:rPr>
        <w:t xml:space="preserve">tates </w:t>
      </w:r>
      <w:r w:rsidRPr="005B5FDA">
        <w:rPr>
          <w:rStyle w:val="Emphasis"/>
        </w:rPr>
        <w:t>deal with states that threaten stability</w:t>
      </w:r>
      <w:r w:rsidRPr="005B5FDA">
        <w:rPr>
          <w:sz w:val="16"/>
        </w:rPr>
        <w:t xml:space="preserve">. </w:t>
      </w:r>
      <w:r w:rsidRPr="005B5FDA">
        <w:rPr>
          <w:u w:val="single"/>
        </w:rPr>
        <w:t xml:space="preserve">The American </w:t>
      </w:r>
      <w:r w:rsidRPr="005B5FDA">
        <w:rPr>
          <w:rStyle w:val="Emphasis"/>
        </w:rPr>
        <w:t>ability to impose</w:t>
      </w:r>
      <w:r w:rsidRPr="005B5FDA">
        <w:rPr>
          <w:b/>
          <w:iCs/>
          <w:u w:val="single"/>
          <w:bdr w:val="single" w:sz="8" w:space="0" w:color="auto"/>
        </w:rPr>
        <w:t xml:space="preserve"> sanctions</w:t>
      </w:r>
      <w:r w:rsidRPr="005B5FDA">
        <w:rPr>
          <w:u w:val="single"/>
        </w:rPr>
        <w:t xml:space="preserve"> has been a </w:t>
      </w:r>
      <w:r w:rsidRPr="005B5FDA">
        <w:rPr>
          <w:b/>
          <w:iCs/>
          <w:u w:val="single"/>
          <w:bdr w:val="single" w:sz="8" w:space="0" w:color="auto"/>
        </w:rPr>
        <w:t>formidable tool</w:t>
      </w:r>
      <w:r w:rsidRPr="005B5FDA">
        <w:rPr>
          <w:u w:val="single"/>
        </w:rPr>
        <w:t xml:space="preserve"> for discouraging </w:t>
      </w:r>
      <w:r w:rsidRPr="005B5FDA">
        <w:rPr>
          <w:b/>
          <w:iCs/>
          <w:u w:val="single"/>
          <w:bdr w:val="single" w:sz="8" w:space="0" w:color="auto"/>
        </w:rPr>
        <w:t>nuclear prolif</w:t>
      </w:r>
      <w:r w:rsidRPr="005B5FDA">
        <w:rPr>
          <w:u w:val="single"/>
        </w:rPr>
        <w:t>eration and punishing violators of international norms</w:t>
      </w:r>
      <w:r w:rsidRPr="005B5FDA">
        <w:rPr>
          <w:sz w:val="16"/>
        </w:rPr>
        <w:t xml:space="preserve">. </w:t>
      </w:r>
      <w:r w:rsidRPr="005B5FDA">
        <w:rPr>
          <w:u w:val="single"/>
        </w:rPr>
        <w:t xml:space="preserve">When more direct means of coercion are required, a powerful industrial and </w:t>
      </w:r>
      <w:r w:rsidRPr="005B5FDA">
        <w:rPr>
          <w:u w:val="single"/>
          <w:bdr w:val="single" w:sz="4" w:space="0" w:color="auto"/>
        </w:rPr>
        <w:t>tech</w:t>
      </w:r>
      <w:r w:rsidRPr="005B5FDA">
        <w:rPr>
          <w:u w:val="single"/>
        </w:rPr>
        <w:t xml:space="preserve">nological base </w:t>
      </w:r>
      <w:r w:rsidRPr="005B5FDA">
        <w:rPr>
          <w:rStyle w:val="Emphasis"/>
        </w:rPr>
        <w:t>enables</w:t>
      </w:r>
      <w:r w:rsidRPr="005B5FDA">
        <w:rPr>
          <w:u w:val="single"/>
        </w:rPr>
        <w:t xml:space="preserve"> the maintenance of a well-funded and </w:t>
      </w:r>
      <w:r w:rsidRPr="005B5FDA">
        <w:rPr>
          <w:u w:val="single"/>
          <w:bdr w:val="single" w:sz="4" w:space="0" w:color="auto"/>
        </w:rPr>
        <w:t>tech</w:t>
      </w:r>
      <w:r w:rsidRPr="005B5FDA">
        <w:rPr>
          <w:u w:val="single"/>
        </w:rPr>
        <w:t xml:space="preserve">nologically </w:t>
      </w:r>
      <w:r w:rsidRPr="005B5FDA">
        <w:rPr>
          <w:rStyle w:val="Emphasis"/>
        </w:rPr>
        <w:t>advanced military</w:t>
      </w:r>
      <w:r w:rsidRPr="005B5FDA">
        <w:rPr>
          <w:sz w:val="16"/>
        </w:rPr>
        <w:t>.</w:t>
      </w:r>
      <w:r w:rsidRPr="005B5FDA">
        <w:rPr>
          <w:sz w:val="12"/>
        </w:rPr>
        <w:t>¶</w:t>
      </w:r>
      <w:r w:rsidRPr="005B5FDA">
        <w:rPr>
          <w:sz w:val="16"/>
        </w:rPr>
        <w:t xml:space="preserve"> </w:t>
      </w:r>
      <w:r w:rsidRPr="005B5FDA">
        <w:rPr>
          <w:u w:val="single"/>
        </w:rPr>
        <w:t>America’s advanced 17 trillion-dollar economy has allowed it to exert the influence that it does in the world today</w:t>
      </w:r>
      <w:r w:rsidRPr="005B5FDA">
        <w:rPr>
          <w:sz w:val="16"/>
        </w:rPr>
        <w:t xml:space="preserve">. </w:t>
      </w:r>
      <w:r w:rsidRPr="005B5FDA">
        <w:rPr>
          <w:u w:val="single"/>
        </w:rPr>
        <w:t xml:space="preserve">However, our </w:t>
      </w:r>
      <w:r w:rsidRPr="005B5FDA">
        <w:rPr>
          <w:rStyle w:val="Emphasis"/>
        </w:rPr>
        <w:t>economic strength</w:t>
      </w:r>
      <w:r w:rsidRPr="005B5FDA">
        <w:rPr>
          <w:u w:val="single"/>
        </w:rPr>
        <w:t xml:space="preserve"> and the skill of our workforce, which have always underwritten our international influence, </w:t>
      </w:r>
      <w:r w:rsidRPr="005B5FDA">
        <w:rPr>
          <w:b/>
          <w:iCs/>
          <w:u w:val="single"/>
          <w:bdr w:val="single" w:sz="8" w:space="0" w:color="auto"/>
        </w:rPr>
        <w:t>should not be taken for granted</w:t>
      </w:r>
      <w:r w:rsidRPr="005B5FDA">
        <w:rPr>
          <w:sz w:val="16"/>
        </w:rPr>
        <w:t xml:space="preserve">. </w:t>
      </w:r>
      <w:r w:rsidRPr="005B5FDA">
        <w:rPr>
          <w:rStyle w:val="Emphasis"/>
        </w:rPr>
        <w:t>Rapid growth in the developing world</w:t>
      </w:r>
      <w:r w:rsidRPr="005B5FDA">
        <w:rPr>
          <w:u w:val="single"/>
        </w:rPr>
        <w:t xml:space="preserve"> means that </w:t>
      </w:r>
      <w:r w:rsidRPr="005B5FDA">
        <w:rPr>
          <w:rStyle w:val="Emphasis"/>
        </w:rPr>
        <w:t>American companies</w:t>
      </w:r>
      <w:r w:rsidRPr="005B5FDA">
        <w:rPr>
          <w:u w:val="single"/>
        </w:rPr>
        <w:t xml:space="preserve"> and workers must now contend in an </w:t>
      </w:r>
      <w:r w:rsidRPr="005B5FDA">
        <w:rPr>
          <w:rStyle w:val="Emphasis"/>
        </w:rPr>
        <w:t>increasingly crowded global marketplace</w:t>
      </w:r>
      <w:r w:rsidRPr="005B5FDA">
        <w:rPr>
          <w:sz w:val="16"/>
        </w:rPr>
        <w:t xml:space="preserve">. In the new “knowledge economy,” educating America’s workers and </w:t>
      </w:r>
      <w:r w:rsidRPr="005B5FDA">
        <w:rPr>
          <w:u w:val="single"/>
        </w:rPr>
        <w:t xml:space="preserve">ensuring that the </w:t>
      </w:r>
      <w:r w:rsidRPr="005B5FDA">
        <w:rPr>
          <w:rStyle w:val="Emphasis"/>
        </w:rPr>
        <w:t>U</w:t>
      </w:r>
      <w:r w:rsidRPr="005B5FDA">
        <w:rPr>
          <w:sz w:val="16"/>
        </w:rPr>
        <w:t xml:space="preserve">nited </w:t>
      </w:r>
      <w:r w:rsidRPr="005B5FDA">
        <w:rPr>
          <w:rStyle w:val="Emphasis"/>
        </w:rPr>
        <w:t>S</w:t>
      </w:r>
      <w:r w:rsidRPr="005B5FDA">
        <w:rPr>
          <w:sz w:val="16"/>
        </w:rPr>
        <w:t xml:space="preserve">tates </w:t>
      </w:r>
      <w:r w:rsidRPr="005B5FDA">
        <w:rPr>
          <w:b/>
          <w:iCs/>
          <w:u w:val="single"/>
          <w:bdr w:val="single" w:sz="8" w:space="0" w:color="auto"/>
        </w:rPr>
        <w:t>retains its role as an innovation capital must take the highest priority</w:t>
      </w:r>
      <w:r w:rsidRPr="005B5FDA">
        <w:rPr>
          <w:sz w:val="16"/>
        </w:rPr>
        <w:t xml:space="preserve">. On the business side, reforming America’s institutions and </w:t>
      </w:r>
      <w:r w:rsidRPr="005B5FDA">
        <w:rPr>
          <w:u w:val="single"/>
        </w:rPr>
        <w:t>removing barriers to expansion and innovation will encourage the companies of the future to make their start here</w:t>
      </w:r>
      <w:r w:rsidRPr="005B5FDA">
        <w:rPr>
          <w:sz w:val="16"/>
        </w:rPr>
        <w:t>.</w:t>
      </w:r>
    </w:p>
    <w:bookmarkEnd w:id="0"/>
    <w:p w:rsidR="00ED33A0" w:rsidRPr="005B5FDA" w:rsidRDefault="00ED33A0" w:rsidP="00ED33A0">
      <w:pPr>
        <w:rPr>
          <w:sz w:val="16"/>
        </w:rPr>
      </w:pPr>
    </w:p>
    <w:p w:rsidR="00ED33A0" w:rsidRPr="005B5FDA" w:rsidRDefault="00ED33A0" w:rsidP="00ED33A0">
      <w:pPr>
        <w:pStyle w:val="Heading4"/>
        <w:rPr>
          <w:sz w:val="28"/>
        </w:rPr>
      </w:pPr>
      <w:r w:rsidRPr="005B5FDA">
        <w:rPr>
          <w:sz w:val="28"/>
        </w:rPr>
        <w:t>Economic dominance prevents global nuclear war.</w:t>
      </w:r>
    </w:p>
    <w:p w:rsidR="00ED33A0" w:rsidRPr="005B5FDA" w:rsidRDefault="00ED33A0" w:rsidP="00ED33A0">
      <w:pPr>
        <w:rPr>
          <w:b/>
          <w:bCs/>
          <w:sz w:val="28"/>
        </w:rPr>
      </w:pPr>
      <w:r w:rsidRPr="005B5FDA">
        <w:rPr>
          <w:rStyle w:val="Style13ptBold"/>
          <w:sz w:val="28"/>
        </w:rPr>
        <w:t xml:space="preserve">Henricksen 17 </w:t>
      </w:r>
      <w:r w:rsidRPr="005B5FDA">
        <w:t>--- Thomas H. Henricksen, emeritus senior fellow at the Hoover Institution, Post-American World Order, 23 March 2017, https://www.hoover.org/research/post-american-world-order</w:t>
      </w:r>
    </w:p>
    <w:p w:rsidR="00ED33A0" w:rsidRPr="005B5FDA" w:rsidRDefault="00ED33A0" w:rsidP="00ED33A0">
      <w:pPr>
        <w:rPr>
          <w:sz w:val="16"/>
        </w:rPr>
      </w:pPr>
      <w:r w:rsidRPr="005B5FDA">
        <w:rPr>
          <w:rStyle w:val="StyleUnderline"/>
        </w:rPr>
        <w:t>The emergent world, divided</w:t>
      </w:r>
      <w:r w:rsidRPr="005B5FDA">
        <w:rPr>
          <w:sz w:val="16"/>
        </w:rPr>
        <w:t xml:space="preserve"> between the United States, China, and Russia, </w:t>
      </w:r>
      <w:r w:rsidRPr="005B5FDA">
        <w:rPr>
          <w:rStyle w:val="StyleUnderline"/>
        </w:rPr>
        <w:t>points to the new global order. Particularly worrisome are</w:t>
      </w:r>
      <w:r w:rsidRPr="005B5FDA">
        <w:rPr>
          <w:sz w:val="16"/>
        </w:rPr>
        <w:t xml:space="preserve"> the </w:t>
      </w:r>
      <w:r w:rsidRPr="005B5FDA">
        <w:rPr>
          <w:rStyle w:val="StyleUnderline"/>
        </w:rPr>
        <w:t>warming relations between Beijing and Moscow</w:t>
      </w:r>
      <w:r w:rsidRPr="005B5FDA">
        <w:rPr>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5B5FDA">
        <w:rPr>
          <w:rStyle w:val="StyleUnderline"/>
        </w:rPr>
        <w:t xml:space="preserve">a </w:t>
      </w:r>
      <w:r w:rsidRPr="005B5FDA">
        <w:rPr>
          <w:rStyle w:val="Emphasis"/>
        </w:rPr>
        <w:t>flashpoint</w:t>
      </w:r>
      <w:r w:rsidRPr="005B5FDA">
        <w:rPr>
          <w:sz w:val="16"/>
        </w:rPr>
        <w:t xml:space="preserve"> that </w:t>
      </w:r>
      <w:r w:rsidRPr="005B5FDA">
        <w:rPr>
          <w:rStyle w:val="StyleUnderline"/>
        </w:rPr>
        <w:t xml:space="preserve">could end in a </w:t>
      </w:r>
      <w:r w:rsidRPr="005B5FDA">
        <w:rPr>
          <w:rStyle w:val="Emphasis"/>
        </w:rPr>
        <w:t>nuclear war</w:t>
      </w:r>
      <w:r w:rsidRPr="005B5FDA">
        <w:rPr>
          <w:rStyle w:val="StyleUnderline"/>
        </w:rPr>
        <w:t>. Washington can work to steer</w:t>
      </w:r>
      <w:r w:rsidRPr="005B5FDA">
        <w:rPr>
          <w:sz w:val="16"/>
        </w:rPr>
        <w:t xml:space="preserve"> the Kremlin, as it has done before, </w:t>
      </w:r>
      <w:r w:rsidRPr="005B5FDA">
        <w:rPr>
          <w:rStyle w:val="StyleUnderline"/>
        </w:rPr>
        <w:t>toward acceptable conduct</w:t>
      </w:r>
      <w:r w:rsidRPr="005B5FDA">
        <w:rPr>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5B5FDA">
        <w:rPr>
          <w:rStyle w:val="Emphasis"/>
        </w:rPr>
        <w:t>tensions stoked by the assertive regimes</w:t>
      </w:r>
      <w:r w:rsidRPr="005B5FDA">
        <w:rPr>
          <w:rStyle w:val="StyleUnderline"/>
        </w:rPr>
        <w:t xml:space="preserve"> in the Kremlin or Tiananmen Square could </w:t>
      </w:r>
      <w:r w:rsidRPr="005B5FDA">
        <w:rPr>
          <w:rStyle w:val="Emphasis"/>
        </w:rPr>
        <w:t>spark a political or military incident</w:t>
      </w:r>
      <w:r w:rsidRPr="005B5FDA">
        <w:rPr>
          <w:rStyle w:val="StyleUnderline"/>
        </w:rPr>
        <w:t xml:space="preserve"> that might </w:t>
      </w:r>
      <w:r w:rsidRPr="005B5FDA">
        <w:rPr>
          <w:rStyle w:val="Emphasis"/>
        </w:rPr>
        <w:t>set off a chain reaction leading to a large-scale war</w:t>
      </w:r>
      <w:r w:rsidRPr="005B5FDA">
        <w:rPr>
          <w:sz w:val="16"/>
        </w:rPr>
        <w:t xml:space="preserve">. Historically, powerful rivalries nearly always lead to at least skirmishes, if not a full-blown war. The anomalous Cold War era spared the United States and Soviet Russia </w:t>
      </w:r>
      <w:r w:rsidRPr="005B5FDA">
        <w:rPr>
          <w:u w:val="single"/>
        </w:rPr>
        <w:t>a direct conflict</w:t>
      </w:r>
      <w:r w:rsidRPr="005B5FDA">
        <w:rPr>
          <w:sz w:val="16"/>
        </w:rPr>
        <w:t xml:space="preserve">, largely from concerns </w:t>
      </w:r>
      <w:r w:rsidRPr="005B5FDA">
        <w:rPr>
          <w:rStyle w:val="StyleUnderline"/>
        </w:rPr>
        <w:t>that</w:t>
      </w:r>
      <w:r w:rsidRPr="005B5FDA">
        <w:rPr>
          <w:sz w:val="16"/>
        </w:rPr>
        <w:t xml:space="preserve"> one </w:t>
      </w:r>
      <w:r w:rsidRPr="005B5FDA">
        <w:rPr>
          <w:rStyle w:val="StyleUnderline"/>
        </w:rPr>
        <w:t xml:space="preserve">would trigger a </w:t>
      </w:r>
      <w:r w:rsidRPr="005B5FDA">
        <w:rPr>
          <w:rStyle w:val="Emphasis"/>
        </w:rPr>
        <w:t>nuclear exchange destroying</w:t>
      </w:r>
      <w:r w:rsidRPr="005B5FDA">
        <w:rPr>
          <w:sz w:val="16"/>
        </w:rPr>
        <w:t xml:space="preserve"> both states and much of </w:t>
      </w:r>
      <w:r w:rsidRPr="005B5FDA">
        <w:rPr>
          <w:rStyle w:val="Emphasis"/>
        </w:rPr>
        <w:t>the world</w:t>
      </w:r>
      <w:r w:rsidRPr="005B5FDA">
        <w:rPr>
          <w:sz w:val="16"/>
        </w:rPr>
        <w:t>. Such a repetition might reoccur in the unfolding three-cornered geopolitical world</w:t>
      </w:r>
      <w:r w:rsidRPr="005B5FDA">
        <w:rPr>
          <w:rStyle w:val="StyleUnderline"/>
        </w:rPr>
        <w:t xml:space="preserve">. It seems safe to acknowledge that an ascendant China and a resurgent Russia </w:t>
      </w:r>
      <w:r w:rsidRPr="005B5FDA">
        <w:rPr>
          <w:rStyle w:val="Emphasis"/>
        </w:rPr>
        <w:t>will persist</w:t>
      </w:r>
      <w:r w:rsidRPr="005B5FDA">
        <w:rPr>
          <w:rStyle w:val="StyleUnderline"/>
        </w:rPr>
        <w:t xml:space="preserve"> in their geo-strategic ambitions.</w:t>
      </w:r>
      <w:r w:rsidRPr="005B5FDA">
        <w:rPr>
          <w:sz w:val="16"/>
        </w:rPr>
        <w:t xml:space="preserve">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sidRPr="005B5FDA">
        <w:rPr>
          <w:rStyle w:val="StyleUnderline"/>
        </w:rPr>
        <w:t xml:space="preserve">What prescriptions can be offered in the face of the </w:t>
      </w:r>
      <w:r w:rsidRPr="005B5FDA">
        <w:rPr>
          <w:rStyle w:val="Emphasis"/>
        </w:rPr>
        <w:t>escalating competition</w:t>
      </w:r>
      <w:r w:rsidRPr="005B5FDA">
        <w:rPr>
          <w:rStyle w:val="StyleUnderline"/>
        </w:rPr>
        <w:t xml:space="preserve"> among the three global powers?</w:t>
      </w:r>
      <w:r w:rsidRPr="005B5FDA">
        <w:rPr>
          <w:sz w:val="16"/>
        </w:rPr>
        <w:t xml:space="preserve"> First, </w:t>
      </w:r>
      <w:r w:rsidRPr="005B5FDA">
        <w:rPr>
          <w:rStyle w:val="Emphasis"/>
        </w:rPr>
        <w:t>by staying militarily and economically strong, the United States will have the resources to deter its peers’ hawkish behavior that might otherwise trigger a major conflict</w:t>
      </w:r>
      <w:r w:rsidRPr="005B5FDA">
        <w:rPr>
          <w:sz w:val="16"/>
        </w:rPr>
        <w:t>. Judging by the history of the Cold War, the coming strategic chess match with Russia and China will prove tense and demanding—</w:t>
      </w:r>
      <w:r w:rsidRPr="005B5FDA">
        <w:rPr>
          <w:rStyle w:val="StyleUnderline"/>
        </w:rPr>
        <w:t>since all the countries boast nuclear arms</w:t>
      </w:r>
      <w:r w:rsidRPr="005B5FDA">
        <w:rPr>
          <w:sz w:val="16"/>
        </w:rPr>
        <w:t xml:space="preserve"> and long-range ballistic missiles. Next, the United States should widen and sustain willing coalitions of partners, something at which America excels, and at which China and Russia fail conspicuously. </w:t>
      </w:r>
      <w:r w:rsidRPr="005B5FDA">
        <w:rPr>
          <w:rStyle w:val="StyleUnderline"/>
        </w:rPr>
        <w:t xml:space="preserve">There can be </w:t>
      </w:r>
      <w:r w:rsidRPr="005B5FDA">
        <w:rPr>
          <w:rStyle w:val="Emphasis"/>
        </w:rPr>
        <w:t>little room for error</w:t>
      </w:r>
      <w:r w:rsidRPr="005B5FDA">
        <w:rPr>
          <w:sz w:val="16"/>
        </w:rPr>
        <w:t xml:space="preserve"> </w:t>
      </w:r>
      <w:r w:rsidRPr="005B5FDA">
        <w:rPr>
          <w:rStyle w:val="StyleUnderline"/>
        </w:rPr>
        <w:t>in fraught crises</w:t>
      </w:r>
      <w:r w:rsidRPr="005B5FDA">
        <w:rPr>
          <w:sz w:val="16"/>
        </w:rPr>
        <w:t xml:space="preserve"> among nuclear-weaponized and hostile powers. </w:t>
      </w:r>
      <w:r w:rsidRPr="005B5FDA">
        <w:rPr>
          <w:rStyle w:val="StyleUnderline"/>
        </w:rPr>
        <w:t>Short- and long-term standoffs are likely</w:t>
      </w:r>
      <w:r w:rsidRPr="005B5FDA">
        <w:rPr>
          <w:sz w:val="16"/>
        </w:rPr>
        <w:t xml:space="preserve">, as they were during the Cold War. </w:t>
      </w:r>
      <w:r w:rsidRPr="005B5FDA">
        <w:rPr>
          <w:rStyle w:val="StyleUnderline"/>
        </w:rPr>
        <w:t>Thus, the playbook</w:t>
      </w:r>
      <w:r w:rsidRPr="005B5FDA">
        <w:rPr>
          <w:sz w:val="16"/>
        </w:rPr>
        <w:t xml:space="preserve">, in part, </w:t>
      </w:r>
      <w:r w:rsidRPr="005B5FDA">
        <w:rPr>
          <w:rStyle w:val="StyleUnderline"/>
        </w:rPr>
        <w:t xml:space="preserve">involves a waiting game in which each power looks to its rivals to suffer </w:t>
      </w:r>
      <w:r w:rsidRPr="005B5FDA">
        <w:rPr>
          <w:rStyle w:val="Emphasis"/>
        </w:rPr>
        <w:t>grievous internal problems</w:t>
      </w:r>
      <w:r w:rsidRPr="005B5FDA">
        <w:rPr>
          <w:rStyle w:val="StyleUnderline"/>
        </w:rPr>
        <w:t xml:space="preserve"> which could </w:t>
      </w:r>
      <w:r w:rsidRPr="005B5FDA">
        <w:rPr>
          <w:rStyle w:val="Emphasis"/>
        </w:rPr>
        <w:t>entail a collapse, as happened to the Soviet Union</w:t>
      </w:r>
      <w:r w:rsidRPr="005B5FDA">
        <w:rPr>
          <w:sz w:val="16"/>
        </w:rPr>
        <w:t xml:space="preserve">. </w:t>
      </w:r>
      <w:r w:rsidRPr="005B5FDA">
        <w:rPr>
          <w:rStyle w:val="StyleUnderline"/>
        </w:rPr>
        <w:t>Some Chinese and Russian experts</w:t>
      </w:r>
      <w:r w:rsidRPr="005B5FDA">
        <w:rPr>
          <w:sz w:val="16"/>
        </w:rPr>
        <w:t xml:space="preserve"> predict grave domestic problems for each other. They also </w:t>
      </w:r>
      <w:r w:rsidRPr="005B5FDA">
        <w:rPr>
          <w:rStyle w:val="StyleUnderline"/>
        </w:rPr>
        <w:t xml:space="preserve">entertain </w:t>
      </w:r>
      <w:r w:rsidRPr="005B5FDA">
        <w:rPr>
          <w:rStyle w:val="Emphasis"/>
        </w:rPr>
        <w:t>similar thoughts about the United States</w:t>
      </w:r>
      <w:r w:rsidRPr="005B5FDA">
        <w:rPr>
          <w:sz w:val="16"/>
        </w:rPr>
        <w:t xml:space="preserve">, </w:t>
      </w:r>
      <w:r w:rsidRPr="005B5FDA">
        <w:rPr>
          <w:rStyle w:val="StyleUnderline"/>
        </w:rPr>
        <w:t>which they view as terminally decadent</w:t>
      </w:r>
      <w:r w:rsidRPr="005B5FDA">
        <w:rPr>
          <w:sz w:val="16"/>
        </w:rPr>
        <w:t xml:space="preserve"> and catastrophically polarized over politics, ethnicity, and the future direction of the country. </w:t>
      </w:r>
      <w:r w:rsidRPr="005B5FDA">
        <w:rPr>
          <w:rStyle w:val="StyleUnderline"/>
        </w:rPr>
        <w:t xml:space="preserve">So, the brewing three-way struggle also involves a </w:t>
      </w:r>
      <w:r w:rsidRPr="005B5FDA">
        <w:rPr>
          <w:rStyle w:val="Emphasis"/>
        </w:rPr>
        <w:t>systemic contest</w:t>
      </w:r>
      <w:r w:rsidRPr="005B5FDA">
        <w:rPr>
          <w:sz w:val="16"/>
        </w:rPr>
        <w:t xml:space="preserve">, </w:t>
      </w:r>
      <w:r w:rsidRPr="005B5FDA">
        <w:rPr>
          <w:rStyle w:val="StyleUnderline"/>
        </w:rPr>
        <w:t>which will test the competitors’</w:t>
      </w:r>
      <w:r w:rsidRPr="005B5FDA">
        <w:rPr>
          <w:sz w:val="16"/>
        </w:rPr>
        <w:t xml:space="preserve"> </w:t>
      </w:r>
      <w:r w:rsidRPr="005B5FDA">
        <w:rPr>
          <w:rStyle w:val="Emphasis"/>
        </w:rPr>
        <w:t>economic</w:t>
      </w:r>
      <w:r w:rsidRPr="005B5FDA">
        <w:rPr>
          <w:sz w:val="16"/>
        </w:rPr>
        <w:t xml:space="preserve"> and political </w:t>
      </w:r>
      <w:r w:rsidRPr="005B5FDA">
        <w:rPr>
          <w:rStyle w:val="Emphasis"/>
        </w:rPr>
        <w:t>institutions</w:t>
      </w:r>
      <w:r w:rsidRPr="005B5FDA">
        <w:rPr>
          <w:sz w:val="16"/>
        </w:rPr>
        <w:t xml:space="preserve">. </w:t>
      </w:r>
      <w:r w:rsidRPr="005B5FDA">
        <w:rPr>
          <w:rStyle w:val="StyleUnderline"/>
        </w:rPr>
        <w:t xml:space="preserve">At this juncture, the world is entering a </w:t>
      </w:r>
      <w:r w:rsidRPr="005B5FDA">
        <w:rPr>
          <w:rStyle w:val="Emphasis"/>
        </w:rPr>
        <w:t>standoff</w:t>
      </w:r>
      <w:r w:rsidRPr="005B5FDA">
        <w:rPr>
          <w:sz w:val="16"/>
        </w:rPr>
        <w:t xml:space="preserve"> </w:t>
      </w:r>
      <w:r w:rsidRPr="005B5FDA">
        <w:rPr>
          <w:rStyle w:val="StyleUnderline"/>
        </w:rPr>
        <w:t xml:space="preserve">among the three great and several not-so-great powers. </w:t>
      </w:r>
      <w:r w:rsidRPr="005B5FDA">
        <w:rPr>
          <w:rStyle w:val="Emphasis"/>
        </w:rPr>
        <w:t>Averting war</w:t>
      </w:r>
      <w:r w:rsidRPr="005B5FDA">
        <w:rPr>
          <w:sz w:val="16"/>
        </w:rPr>
        <w:t xml:space="preserve">, while defending our interests, </w:t>
      </w:r>
      <w:r w:rsidRPr="005B5FDA">
        <w:rPr>
          <w:rStyle w:val="StyleUnderline"/>
        </w:rPr>
        <w:t>will prove a challenge, calling for</w:t>
      </w:r>
      <w:r w:rsidRPr="005B5FDA">
        <w:rPr>
          <w:sz w:val="16"/>
        </w:rPr>
        <w:t xml:space="preserve"> deft policy, political endurance, and </w:t>
      </w:r>
      <w:r w:rsidRPr="005B5FDA">
        <w:rPr>
          <w:rStyle w:val="Emphasis"/>
        </w:rPr>
        <w:t>economic growth</w:t>
      </w:r>
      <w:r w:rsidRPr="005B5FDA">
        <w:rPr>
          <w:sz w:val="16"/>
        </w:rPr>
        <w:t xml:space="preserve">, </w:t>
      </w:r>
      <w:r w:rsidRPr="005B5FDA">
        <w:rPr>
          <w:rStyle w:val="StyleUnderline"/>
        </w:rPr>
        <w:t xml:space="preserve">as well as </w:t>
      </w:r>
      <w:r w:rsidRPr="005B5FDA">
        <w:rPr>
          <w:rStyle w:val="Emphasis"/>
        </w:rPr>
        <w:t>sufficient military force to keep at bay aggressive states or prevail over them if ever a war breaks out.</w:t>
      </w:r>
      <w:r w:rsidRPr="005B5FDA">
        <w:rPr>
          <w:sz w:val="16"/>
        </w:rPr>
        <w:t xml:space="preserve"> </w:t>
      </w:r>
    </w:p>
    <w:p w:rsidR="00ED33A0" w:rsidRPr="005B5FDA" w:rsidRDefault="00ED33A0" w:rsidP="00ED33A0"/>
    <w:p w:rsidR="00ED33A0" w:rsidRPr="005B5FDA" w:rsidRDefault="00ED33A0" w:rsidP="00ED33A0">
      <w:pPr>
        <w:pStyle w:val="Heading4"/>
        <w:rPr>
          <w:sz w:val="28"/>
        </w:rPr>
      </w:pPr>
      <w:r w:rsidRPr="005B5FDA">
        <w:rPr>
          <w:sz w:val="28"/>
        </w:rPr>
        <w:t>Global nuclear war.</w:t>
      </w:r>
    </w:p>
    <w:p w:rsidR="00ED33A0" w:rsidRPr="005B5FDA" w:rsidRDefault="00ED33A0" w:rsidP="00ED33A0">
      <w:r w:rsidRPr="005B5FDA">
        <w:rPr>
          <w:rStyle w:val="Style13ptBold"/>
          <w:sz w:val="28"/>
        </w:rPr>
        <w:t>Tønnesson 15</w:t>
      </w:r>
      <w:r w:rsidRPr="005B5FDA">
        <w:t>—Research Professor at the Peace Research Institute Oslo; Leader of East Asia Peace program, Uppsala University [Stein, “Deterrence, interdependence and Sino–US peace,” International Area Studies Review, 2015, Vol. 18, No. 3, p. 297-311]</w:t>
      </w:r>
    </w:p>
    <w:p w:rsidR="00ED33A0" w:rsidRPr="005B5FDA" w:rsidRDefault="00ED33A0" w:rsidP="00ED33A0">
      <w:pPr>
        <w:rPr>
          <w:sz w:val="16"/>
        </w:rPr>
      </w:pPr>
      <w:r w:rsidRPr="005B5FDA">
        <w:rPr>
          <w:sz w:val="16"/>
        </w:rPr>
        <w:t xml:space="preserve">Several </w:t>
      </w:r>
      <w:r w:rsidRPr="005B5FDA">
        <w:rPr>
          <w:rStyle w:val="StyleUnderline"/>
        </w:rPr>
        <w:t>recent works</w:t>
      </w:r>
      <w:r w:rsidRPr="005B5FDA">
        <w:rPr>
          <w:sz w:val="16"/>
        </w:rPr>
        <w:t xml:space="preserve"> on China and Sino–US relations </w:t>
      </w:r>
      <w:r w:rsidRPr="005B5FDA">
        <w:rPr>
          <w:rStyle w:val="StyleUnderline"/>
        </w:rPr>
        <w:t>have made</w:t>
      </w:r>
      <w:r w:rsidRPr="005B5FDA">
        <w:rPr>
          <w:sz w:val="16"/>
        </w:rPr>
        <w:t xml:space="preserve"> substantial </w:t>
      </w:r>
      <w:r w:rsidRPr="005B5FDA">
        <w:rPr>
          <w:rStyle w:val="StyleUnderline"/>
        </w:rPr>
        <w:t>contributions to the current understanding of how and under what circumstances</w:t>
      </w:r>
      <w:r w:rsidRPr="005B5FDA">
        <w:rPr>
          <w:sz w:val="16"/>
        </w:rPr>
        <w:t xml:space="preserve"> a combination of </w:t>
      </w:r>
      <w:r w:rsidRPr="005B5FDA">
        <w:rPr>
          <w:rStyle w:val="StyleUnderline"/>
        </w:rPr>
        <w:t>nuclear deterrence and economic interdependence may reduce the risk of war between major powers</w:t>
      </w:r>
      <w:r w:rsidRPr="005B5FDA">
        <w:rPr>
          <w:sz w:val="16"/>
        </w:rPr>
        <w:t xml:space="preserve">. At least four conclusions can be drawn from the review above: first, those who say that </w:t>
      </w:r>
      <w:r w:rsidRPr="005B5FDA">
        <w:rPr>
          <w:rStyle w:val="StyleUnderline"/>
        </w:rPr>
        <w:t xml:space="preserve">interdependence may </w:t>
      </w:r>
      <w:r w:rsidRPr="005B5FDA">
        <w:rPr>
          <w:rStyle w:val="Emphasis"/>
        </w:rPr>
        <w:t>both inhibit and drive conflict</w:t>
      </w:r>
      <w:r w:rsidRPr="005B5FDA">
        <w:rPr>
          <w:sz w:val="16"/>
        </w:rPr>
        <w:t xml:space="preserve"> are right. </w:t>
      </w:r>
      <w:r w:rsidRPr="005B5FDA">
        <w:rPr>
          <w:rStyle w:val="StyleUnderline"/>
        </w:rPr>
        <w:t>Interdependence raises the cost of conflict</w:t>
      </w:r>
      <w:r w:rsidRPr="005B5FDA">
        <w:rPr>
          <w:sz w:val="16"/>
        </w:rPr>
        <w:t xml:space="preserve"> for all sides </w:t>
      </w:r>
      <w:r w:rsidRPr="005B5FDA">
        <w:rPr>
          <w:rStyle w:val="StyleUnderline"/>
        </w:rPr>
        <w:t>but</w:t>
      </w:r>
      <w:r w:rsidRPr="005B5FDA">
        <w:rPr>
          <w:sz w:val="16"/>
        </w:rPr>
        <w:t xml:space="preserve"> </w:t>
      </w:r>
      <w:r w:rsidRPr="005B5FDA">
        <w:rPr>
          <w:rStyle w:val="StyleUnderline"/>
        </w:rPr>
        <w:t xml:space="preserve">asymmetrical or unbalanced dependencies and </w:t>
      </w:r>
      <w:r w:rsidRPr="005B5FDA">
        <w:rPr>
          <w:rStyle w:val="Emphasis"/>
        </w:rPr>
        <w:t>negative trade expectations</w:t>
      </w:r>
      <w:r w:rsidRPr="005B5FDA">
        <w:rPr>
          <w:sz w:val="16"/>
        </w:rPr>
        <w:t xml:space="preserve"> may </w:t>
      </w:r>
      <w:r w:rsidRPr="005B5FDA">
        <w:rPr>
          <w:rStyle w:val="StyleUnderline"/>
        </w:rPr>
        <w:t>generate tensions leading to trade wars among inter-dependent states that</w:t>
      </w:r>
      <w:r w:rsidRPr="005B5FDA">
        <w:rPr>
          <w:sz w:val="16"/>
        </w:rPr>
        <w:t xml:space="preserve"> in turn </w:t>
      </w:r>
      <w:r w:rsidRPr="005B5FDA">
        <w:rPr>
          <w:rStyle w:val="StyleUnderline"/>
        </w:rPr>
        <w:t xml:space="preserve">increase the </w:t>
      </w:r>
      <w:r w:rsidRPr="005B5FDA">
        <w:rPr>
          <w:rStyle w:val="Emphasis"/>
          <w:sz w:val="28"/>
          <w:szCs w:val="26"/>
        </w:rPr>
        <w:t>risk of military conflict</w:t>
      </w:r>
      <w:r w:rsidRPr="005B5FDA">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B5FDA">
        <w:rPr>
          <w:rStyle w:val="StyleUnderline"/>
        </w:rPr>
        <w:t>decisions for war</w:t>
      </w:r>
      <w:r w:rsidRPr="005B5FDA">
        <w:rPr>
          <w:sz w:val="16"/>
        </w:rPr>
        <w:t xml:space="preserve"> and peace </w:t>
      </w:r>
      <w:r w:rsidRPr="005B5FDA">
        <w:rPr>
          <w:rStyle w:val="StyleUnderline"/>
        </w:rPr>
        <w:t xml:space="preserve">are taken by very few people, who act on the basis of their </w:t>
      </w:r>
      <w:r w:rsidRPr="005B5FDA">
        <w:rPr>
          <w:rStyle w:val="Emphasis"/>
        </w:rPr>
        <w:t>future expectations</w:t>
      </w:r>
      <w:r w:rsidRPr="005B5FDA">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B5FDA">
        <w:rPr>
          <w:rStyle w:val="StyleUnderline"/>
        </w:rPr>
        <w:t>If leaders</w:t>
      </w:r>
      <w:r w:rsidRPr="005B5FDA">
        <w:rPr>
          <w:sz w:val="16"/>
        </w:rPr>
        <w:t xml:space="preserve"> on either side of the Atlantic </w:t>
      </w:r>
      <w:r w:rsidRPr="005B5FDA">
        <w:rPr>
          <w:rStyle w:val="StyleUnderline"/>
        </w:rPr>
        <w:t xml:space="preserve">begin to seriously </w:t>
      </w:r>
      <w:r w:rsidRPr="005B5FDA">
        <w:rPr>
          <w:rStyle w:val="Emphasis"/>
        </w:rPr>
        <w:t>fear or anticipate their own nation’s decline</w:t>
      </w:r>
      <w:r w:rsidRPr="005B5FDA">
        <w:rPr>
          <w:sz w:val="16"/>
        </w:rPr>
        <w:t xml:space="preserve"> then </w:t>
      </w:r>
      <w:r w:rsidRPr="005B5FDA">
        <w:rPr>
          <w:rStyle w:val="StyleUnderline"/>
        </w:rPr>
        <w:t>they may blame</w:t>
      </w:r>
      <w:r w:rsidRPr="005B5FDA">
        <w:rPr>
          <w:sz w:val="16"/>
        </w:rPr>
        <w:t xml:space="preserve"> this on </w:t>
      </w:r>
      <w:r w:rsidRPr="005B5FDA">
        <w:rPr>
          <w:rStyle w:val="StyleUnderline"/>
        </w:rPr>
        <w:t>external dependence, appeal to anti-foreign sentiments, contemplate the use of force to gain</w:t>
      </w:r>
      <w:r w:rsidRPr="005B5FDA">
        <w:rPr>
          <w:sz w:val="16"/>
        </w:rPr>
        <w:t xml:space="preserve"> respect or </w:t>
      </w:r>
      <w:r w:rsidRPr="005B5FDA">
        <w:rPr>
          <w:rStyle w:val="StyleUnderline"/>
        </w:rPr>
        <w:t>credibility, adopt protectionist policies, and</w:t>
      </w:r>
      <w:r w:rsidRPr="005B5FDA">
        <w:rPr>
          <w:sz w:val="16"/>
        </w:rPr>
        <w:t xml:space="preserve"> ultimately </w:t>
      </w:r>
      <w:r w:rsidRPr="005B5FDA">
        <w:rPr>
          <w:rStyle w:val="Emphasis"/>
          <w:sz w:val="28"/>
          <w:szCs w:val="26"/>
        </w:rPr>
        <w:t>refuse to be deterred by</w:t>
      </w:r>
      <w:r w:rsidRPr="005B5FDA">
        <w:rPr>
          <w:sz w:val="16"/>
        </w:rPr>
        <w:t xml:space="preserve"> either </w:t>
      </w:r>
      <w:r w:rsidRPr="005B5FDA">
        <w:rPr>
          <w:rStyle w:val="Emphasis"/>
          <w:sz w:val="28"/>
          <w:szCs w:val="26"/>
        </w:rPr>
        <w:t>nuclear arms</w:t>
      </w:r>
      <w:r w:rsidRPr="005B5FDA">
        <w:rPr>
          <w:rStyle w:val="StyleUnderline"/>
        </w:rPr>
        <w:t xml:space="preserve"> or prospects of socioeconomic calamities. Such a dangerous shift could happen </w:t>
      </w:r>
      <w:r w:rsidRPr="005B5FDA">
        <w:rPr>
          <w:rStyle w:val="Emphasis"/>
        </w:rPr>
        <w:t>abruptly</w:t>
      </w:r>
      <w:r w:rsidRPr="005B5FDA">
        <w:rPr>
          <w:sz w:val="16"/>
        </w:rPr>
        <w:t xml:space="preserve">, i.e. under the instigation of actions by a third party – or against a third party. Yet as long as there is both nuclear deterrence and interdependence, the tensions </w:t>
      </w:r>
      <w:r w:rsidRPr="005B5FDA">
        <w:rPr>
          <w:rStyle w:val="StyleUnderline"/>
        </w:rPr>
        <w:t>in East Asia</w:t>
      </w:r>
      <w:r w:rsidRPr="005B5FDA">
        <w:rPr>
          <w:sz w:val="16"/>
        </w:rPr>
        <w:t xml:space="preserve"> are unlikely to escalate to war. As Chan (2013) says, all states in the region are aware that they cannot count on support from either China or the US if they make provocative moves. </w:t>
      </w:r>
      <w:r w:rsidRPr="005B5FDA">
        <w:rPr>
          <w:rStyle w:val="StyleUnderline"/>
        </w:rPr>
        <w:t xml:space="preserve">The greatest risk is </w:t>
      </w:r>
      <w:r w:rsidRPr="005B5FDA">
        <w:rPr>
          <w:rStyle w:val="Emphasis"/>
        </w:rPr>
        <w:t>not</w:t>
      </w:r>
      <w:r w:rsidRPr="005B5FDA">
        <w:rPr>
          <w:sz w:val="16"/>
        </w:rPr>
        <w:t xml:space="preserve"> that </w:t>
      </w:r>
      <w:r w:rsidRPr="005B5FDA">
        <w:rPr>
          <w:rStyle w:val="Emphasis"/>
        </w:rPr>
        <w:t>a territorial dispute</w:t>
      </w:r>
      <w:r w:rsidRPr="005B5FDA">
        <w:rPr>
          <w:sz w:val="16"/>
        </w:rPr>
        <w:t xml:space="preserve"> leads to war under present circumstances </w:t>
      </w:r>
      <w:r w:rsidRPr="005B5FDA">
        <w:rPr>
          <w:rStyle w:val="StyleUnderline"/>
        </w:rPr>
        <w:t xml:space="preserve">but that </w:t>
      </w:r>
      <w:r w:rsidRPr="005B5FDA">
        <w:rPr>
          <w:rStyle w:val="Emphasis"/>
        </w:rPr>
        <w:t>changes in the world economy</w:t>
      </w:r>
      <w:r w:rsidRPr="005B5FDA">
        <w:rPr>
          <w:rStyle w:val="StyleUnderline"/>
        </w:rPr>
        <w:t xml:space="preserve"> alter those circumstances in ways that render inter-state peace more precarious</w:t>
      </w:r>
      <w:r w:rsidRPr="005B5FDA">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B5FDA">
        <w:rPr>
          <w:rStyle w:val="StyleUnderline"/>
        </w:rPr>
        <w:t xml:space="preserve">This could have unforeseen consequences in the field of security, with nuclear deterrence remaining the only factor to </w:t>
      </w:r>
      <w:r w:rsidRPr="005B5FDA">
        <w:rPr>
          <w:rStyle w:val="Emphasis"/>
        </w:rPr>
        <w:t>protect the world from Armageddon</w:t>
      </w:r>
      <w:r w:rsidRPr="005B5FDA">
        <w:rPr>
          <w:rStyle w:val="StyleUnderline"/>
        </w:rPr>
        <w:t xml:space="preserve">, and </w:t>
      </w:r>
      <w:r w:rsidRPr="005B5FDA">
        <w:rPr>
          <w:rStyle w:val="Emphasis"/>
        </w:rPr>
        <w:t>unreliably so</w:t>
      </w:r>
      <w:r w:rsidRPr="005B5FDA">
        <w:rPr>
          <w:sz w:val="16"/>
        </w:rPr>
        <w:t xml:space="preserve">. </w:t>
      </w:r>
      <w:r w:rsidRPr="005B5FDA">
        <w:rPr>
          <w:rStyle w:val="StyleUnderline"/>
        </w:rPr>
        <w:t xml:space="preserve">Deterrence could </w:t>
      </w:r>
      <w:r w:rsidRPr="005B5FDA">
        <w:rPr>
          <w:rStyle w:val="Emphasis"/>
        </w:rPr>
        <w:t>lose its credibility</w:t>
      </w:r>
      <w:r w:rsidRPr="005B5FDA">
        <w:rPr>
          <w:sz w:val="16"/>
        </w:rPr>
        <w:t xml:space="preserve">: one of the two </w:t>
      </w:r>
      <w:r w:rsidRPr="005B5FDA">
        <w:rPr>
          <w:rStyle w:val="StyleUnderline"/>
        </w:rPr>
        <w:t>great powers might gamble that the other yield in a cyber-war or conventional</w:t>
      </w:r>
      <w:r w:rsidRPr="005B5FDA">
        <w:rPr>
          <w:sz w:val="16"/>
        </w:rPr>
        <w:t xml:space="preserve"> limited </w:t>
      </w:r>
      <w:r w:rsidRPr="005B5FDA">
        <w:rPr>
          <w:rStyle w:val="StyleUnderline"/>
        </w:rPr>
        <w:t>war</w:t>
      </w:r>
      <w:r w:rsidRPr="005B5FDA">
        <w:rPr>
          <w:sz w:val="16"/>
        </w:rPr>
        <w:t>, or third party countries might engage in conflict with each other, with a view to obliging Washington or Beijing to intervene.</w:t>
      </w:r>
    </w:p>
    <w:p w:rsidR="00ED33A0" w:rsidRPr="00ED33A0" w:rsidRDefault="00ED33A0" w:rsidP="00ED33A0"/>
    <w:p w:rsidR="00ED33A0" w:rsidRPr="006512FC" w:rsidRDefault="00ED33A0" w:rsidP="00600E7B">
      <w:pPr>
        <w:rPr>
          <w:sz w:val="16"/>
        </w:rPr>
      </w:pPr>
    </w:p>
    <w:p w:rsidR="00ED33A0" w:rsidRPr="00ED33A0" w:rsidRDefault="00905B8C" w:rsidP="00ED33A0">
      <w:pPr>
        <w:pStyle w:val="Heading3"/>
      </w:pPr>
      <w:r>
        <w:t>T/Oil Shocks</w:t>
      </w:r>
    </w:p>
    <w:p w:rsidR="001454CB" w:rsidRPr="006512FC" w:rsidRDefault="001454CB" w:rsidP="001454CB">
      <w:pPr>
        <w:pStyle w:val="Heading4"/>
      </w:pPr>
      <w:r w:rsidRPr="006512FC">
        <w:t>USMCA ensures energy independence – that solves their oil shocks impact</w:t>
      </w:r>
    </w:p>
    <w:p w:rsidR="001454CB" w:rsidRDefault="001454CB" w:rsidP="001454CB">
      <w:pPr>
        <w:spacing w:after="0"/>
      </w:pPr>
      <w:r>
        <w:rPr>
          <w:rStyle w:val="Style13ptBold"/>
        </w:rPr>
        <w:t>Bradley, 19</w:t>
      </w:r>
      <w:r w:rsidRPr="0095277F">
        <w:t>—CEO and founder of the Institute for Energy Research, and the author of several books on energy economics. He is also an adjunct scholar of the Cato Institute and the Competitive Enterprise Institute in Washington, D.C.; a senior fellow at the Texas Public Policy Foundation in Austin, Texas; and a visiting fellow of the Institute of Economic Affairs in London. (Robert</w:t>
      </w:r>
      <w:r>
        <w:t xml:space="preserve"> L.</w:t>
      </w:r>
      <w:r w:rsidRPr="0095277F">
        <w:t xml:space="preserve">, </w:t>
      </w:r>
      <w:r>
        <w:t xml:space="preserve">Jr., </w:t>
      </w:r>
      <w:r w:rsidRPr="0095277F">
        <w:t xml:space="preserve">“We Need North American Energy Trade,” Real Clear Energy, 3/20/19, </w:t>
      </w:r>
      <w:hyperlink r:id="rId105" w:history="1">
        <w:r w:rsidRPr="0095277F">
          <w:rPr>
            <w:rStyle w:val="Hyperlink"/>
          </w:rPr>
          <w:t>https://www.realclearenergy.org/articles/2019/03/20/we_need_north_american_energy_trade_110410.html</w:t>
        </w:r>
      </w:hyperlink>
      <w:r w:rsidRPr="0095277F">
        <w:t>, AS)</w:t>
      </w:r>
    </w:p>
    <w:p w:rsidR="001454CB" w:rsidRDefault="001454CB" w:rsidP="001454CB">
      <w:pPr>
        <w:spacing w:after="0"/>
      </w:pPr>
      <w:r>
        <w:t xml:space="preserve">At a press conference last month, House Speaker Nancy </w:t>
      </w:r>
      <w:r w:rsidRPr="0095277F">
        <w:rPr>
          <w:rStyle w:val="StyleUnderline"/>
        </w:rPr>
        <w:t>Pelosi expressed cautious optimism about</w:t>
      </w:r>
      <w:r>
        <w:t xml:space="preserve"> the United States-Mexico-Canada Agreement (</w:t>
      </w:r>
      <w:r w:rsidRPr="0095277F">
        <w:rPr>
          <w:rStyle w:val="StyleUnderline"/>
        </w:rPr>
        <w:t>USMCA</w:t>
      </w:r>
      <w:r>
        <w:t xml:space="preserve">), </w:t>
      </w:r>
      <w:r w:rsidRPr="0095277F">
        <w:rPr>
          <w:rStyle w:val="StyleUnderline"/>
        </w:rPr>
        <w:t>which is set to replace the quarter-century-old North American Free Trade Agreement.</w:t>
      </w:r>
      <w:r>
        <w:t xml:space="preserve"> "I have always thought that this was probably one of the easier trade agreements to come to agreement on, but so far we're not there yet," she said. </w:t>
      </w:r>
      <w:r w:rsidRPr="0095277F">
        <w:rPr>
          <w:rStyle w:val="StyleUnderline"/>
        </w:rPr>
        <w:t xml:space="preserve">For the sake of the American energy industry, lawmakers should get "there" soon. By ratifying USMCA, the United States will spur economic growth and </w:t>
      </w:r>
      <w:r w:rsidRPr="0095277F">
        <w:rPr>
          <w:rStyle w:val="Emphasis"/>
        </w:rPr>
        <w:t>bolster our booming domestic energy sector</w:t>
      </w:r>
      <w:r w:rsidRPr="0095277F">
        <w:rPr>
          <w:rStyle w:val="StyleUnderline"/>
        </w:rPr>
        <w:t xml:space="preserve"> for years to come.</w:t>
      </w:r>
      <w:r>
        <w:t xml:space="preserve"> It's time for Congress to put partisan hangups aside and pass the deal as quickly as possible. </w:t>
      </w:r>
      <w:r w:rsidRPr="0095277F">
        <w:rPr>
          <w:rStyle w:val="StyleUnderline"/>
        </w:rPr>
        <w:t xml:space="preserve">USMCA retains key provisions from NAFTA that have helped </w:t>
      </w:r>
      <w:r w:rsidRPr="0095277F">
        <w:rPr>
          <w:rStyle w:val="Emphasis"/>
        </w:rPr>
        <w:t>sustain North American energy trade</w:t>
      </w:r>
      <w:r w:rsidRPr="0095277F">
        <w:rPr>
          <w:rStyle w:val="StyleUnderline"/>
        </w:rPr>
        <w:t>. The new agreement will keep oil and gas products like gasoline tariff-free. It will also reduce tariffs on thinning materials that help crude oil pass through U.S.-Canadian pipelines.</w:t>
      </w:r>
      <w:r>
        <w:rPr>
          <w:rStyle w:val="StyleUnderline"/>
        </w:rPr>
        <w:t xml:space="preserve"> </w:t>
      </w:r>
      <w:r w:rsidRPr="0095277F">
        <w:rPr>
          <w:rStyle w:val="StyleUnderline"/>
        </w:rPr>
        <w:t>USMCA</w:t>
      </w:r>
      <w:r>
        <w:t xml:space="preserve"> maintains an important legal provision for U.S. oil and gas firms operating in Mexico. The investor/state dispute settlement </w:t>
      </w:r>
      <w:r w:rsidRPr="0095277F">
        <w:rPr>
          <w:rStyle w:val="StyleUnderline"/>
        </w:rPr>
        <w:t xml:space="preserve">allows companies to sue governments that impose harmful regulations. This would be </w:t>
      </w:r>
      <w:r w:rsidRPr="0095277F">
        <w:rPr>
          <w:rStyle w:val="Emphasis"/>
        </w:rPr>
        <w:t>crucial for American firms</w:t>
      </w:r>
      <w:r w:rsidRPr="0095277F">
        <w:rPr>
          <w:rStyle w:val="StyleUnderline"/>
        </w:rPr>
        <w:t xml:space="preserve"> if Mexico attempts to nationalize its energy industry and expel foreign companies as it did in 1938.</w:t>
      </w:r>
      <w:r>
        <w:rPr>
          <w:rStyle w:val="StyleUnderline"/>
        </w:rPr>
        <w:t xml:space="preserve"> </w:t>
      </w:r>
      <w:r w:rsidRPr="0095277F">
        <w:rPr>
          <w:rStyle w:val="StyleUnderline"/>
        </w:rPr>
        <w:t>Such protection is crucial to continuing the vast flow of energy</w:t>
      </w:r>
      <w:r>
        <w:t xml:space="preserve"> between North American nations. According to the Congressional Research Service, </w:t>
      </w:r>
      <w:r w:rsidRPr="0095277F">
        <w:rPr>
          <w:rStyle w:val="StyleUnderline"/>
        </w:rPr>
        <w:t>petroleum products made up between 10 and 17 percent of total North American trade over the past decade. More than 80 refineries across America process imported crude oil from Canada or Mexico for domestic use.</w:t>
      </w:r>
      <w:r>
        <w:rPr>
          <w:rStyle w:val="StyleUnderline"/>
        </w:rPr>
        <w:t xml:space="preserve"> </w:t>
      </w:r>
      <w:r>
        <w:t xml:space="preserve">In addition to providing us with the energy we need, </w:t>
      </w:r>
      <w:r w:rsidRPr="0095277F">
        <w:rPr>
          <w:rStyle w:val="StyleUnderline"/>
        </w:rPr>
        <w:t>Canada and Mexico are some of our best energy customers.</w:t>
      </w:r>
      <w:r>
        <w:t xml:space="preserve"> In 2016, energy exports to Mexico exceeded imports by a two-to-one margin. Mexico is now the biggest market for U.S. natural gas exports, and the fourth largest market for exported oil and gas equipment. In fact, </w:t>
      </w:r>
      <w:r w:rsidRPr="0095277F">
        <w:rPr>
          <w:rStyle w:val="StyleUnderline"/>
        </w:rPr>
        <w:t>American petroleum and natural gas exports to our southern neighbor exceeded $20 billion in 2017</w:t>
      </w:r>
      <w:r>
        <w:t xml:space="preserve"> -- more than double that of a decade ago. And </w:t>
      </w:r>
      <w:r w:rsidRPr="0095277F">
        <w:rPr>
          <w:rStyle w:val="StyleUnderline"/>
        </w:rPr>
        <w:t>that figure is expected to rise</w:t>
      </w:r>
      <w:r>
        <w:t xml:space="preserve">. Mexican demand for natural gas will likely jump more than 26 percent by 2031, according to Mexico's Secretariat of Energy. </w:t>
      </w:r>
      <w:r w:rsidRPr="0095277F">
        <w:rPr>
          <w:rStyle w:val="StyleUnderline"/>
        </w:rPr>
        <w:t>Canada's demand for American energy is also growing</w:t>
      </w:r>
      <w:r>
        <w:t xml:space="preserve">. Canadian imports of U.S. crude oil increased more than a hundredfold between 1993 and 2017. Most of that growth has come in the last decade. </w:t>
      </w:r>
      <w:r w:rsidRPr="0095277F">
        <w:rPr>
          <w:rStyle w:val="StyleUnderline"/>
        </w:rPr>
        <w:t>Passing USMCA would benefit countless Americans. The oil and natural gas industry supports over 10 million U.S. jobs and accounts for nearly 8 percent of the nation's economy.</w:t>
      </w:r>
      <w:r>
        <w:rPr>
          <w:rStyle w:val="StyleUnderline"/>
        </w:rPr>
        <w:t xml:space="preserve"> </w:t>
      </w:r>
      <w:r w:rsidRPr="006512FC">
        <w:rPr>
          <w:rStyle w:val="StyleUnderline"/>
          <w:highlight w:val="yellow"/>
        </w:rPr>
        <w:t>USMCA will also continue to reduce our dependence on oil from hostile foreign countries</w:t>
      </w:r>
      <w:r>
        <w:t xml:space="preserve">. Rather than import oil from the Middle East to supplement domestic energy production, we can turn to our friendly neighbors to the north and south. In 2017, we imported more oil from Mexico than Iraq. </w:t>
      </w:r>
    </w:p>
    <w:p w:rsidR="00600E7B" w:rsidRDefault="00600E7B" w:rsidP="00905B8C">
      <w:pPr>
        <w:pStyle w:val="Heading2"/>
      </w:pPr>
      <w:r>
        <w:t>Innovation !</w:t>
      </w:r>
    </w:p>
    <w:p w:rsidR="0070755B" w:rsidRDefault="0070755B" w:rsidP="00600E7B">
      <w:pPr>
        <w:pStyle w:val="Heading3"/>
      </w:pPr>
      <w:r>
        <w:t>1nc</w:t>
      </w:r>
    </w:p>
    <w:p w:rsidR="0070755B" w:rsidRPr="009A08F7" w:rsidRDefault="0070755B" w:rsidP="0070755B">
      <w:pPr>
        <w:pStyle w:val="Heading4"/>
        <w:rPr>
          <w:rFonts w:cs="Times New Roman"/>
          <w:u w:val="single"/>
        </w:rPr>
      </w:pPr>
      <w:r w:rsidRPr="009A08F7">
        <w:rPr>
          <w:rFonts w:cs="Times New Roman"/>
        </w:rPr>
        <w:t xml:space="preserve">It’s </w:t>
      </w:r>
      <w:r w:rsidRPr="009A08F7">
        <w:rPr>
          <w:rFonts w:cs="Times New Roman"/>
          <w:u w:val="single"/>
        </w:rPr>
        <w:t>new NAFTA</w:t>
      </w:r>
      <w:r w:rsidRPr="009A08F7">
        <w:rPr>
          <w:rFonts w:cs="Times New Roman"/>
        </w:rPr>
        <w:t xml:space="preserve"> or </w:t>
      </w:r>
      <w:r w:rsidRPr="009A08F7">
        <w:rPr>
          <w:rFonts w:cs="Times New Roman"/>
          <w:u w:val="single"/>
        </w:rPr>
        <w:t>no NAFTA</w:t>
      </w:r>
    </w:p>
    <w:p w:rsidR="0070755B" w:rsidRDefault="0070755B" w:rsidP="0070755B">
      <w:pPr>
        <w:rPr>
          <w:rStyle w:val="Hyperlink"/>
        </w:rPr>
      </w:pPr>
      <w:r w:rsidRPr="009A08F7">
        <w:rPr>
          <w:rStyle w:val="Style13ptBold"/>
        </w:rPr>
        <w:t>Rodriguez 3-4</w:t>
      </w:r>
      <w:r w:rsidRPr="009A08F7">
        <w:t xml:space="preserve">-2019 – Sabrina, “Neal: New NAFTA will have ‘very hard’ path through Congress,” </w:t>
      </w:r>
      <w:r w:rsidRPr="003C77E3">
        <w:rPr>
          <w:i/>
        </w:rPr>
        <w:t>Politico</w:t>
      </w:r>
      <w:r w:rsidRPr="009A08F7">
        <w:t xml:space="preserve">, </w:t>
      </w:r>
      <w:hyperlink r:id="rId106" w:history="1">
        <w:r w:rsidRPr="009A08F7">
          <w:rPr>
            <w:rStyle w:val="Hyperlink"/>
          </w:rPr>
          <w:t>https://www.politico.com/story/2019/03/04/richard-neal-new-nafta-congress-1232254</w:t>
        </w:r>
      </w:hyperlink>
    </w:p>
    <w:p w:rsidR="0070755B" w:rsidRPr="009A08F7" w:rsidRDefault="0070755B" w:rsidP="0070755B">
      <w:pPr>
        <w:rPr>
          <w:sz w:val="10"/>
        </w:rPr>
      </w:pPr>
      <w:r w:rsidRPr="009A08F7">
        <w:rPr>
          <w:sz w:val="10"/>
        </w:rPr>
        <w:t>House Ways and Means Chairman Richard Neal will play a decisive role in getting Congress to approve President Donald Trump's new North American trade pact. As of now, he predicts it won’t be an easy sell for the Trump administration. “Look, it’s going to be very hard to do this,” Neal said in an interview with POLITICO. Several Democratic and GOP lawmakers alike have already said they are unhappy with parts of how the U.S.-Mexico-Canada Agreement is written, making it increasingly clear that a tough road lies ahead for getting the deal through both chambers of Congress. Neal, who leads the powerful House committee responsible for trade issues, emphasized that he hasn’t made up his mind about USMCA, which the three countries renegotiated last year to take the place of NAFTA. For his part, Neal stressed that it was too early to know what it will take for Democrats to support the deal. Congress has not yet seen the draft bill text of USMCA that they would have to approve, he noted. But the Massachusetts Democrat offered an early look at his road map for vetting the deal that Trump has lauded as a "truly groundbreaking achievement." “</w:t>
      </w:r>
      <w:r w:rsidRPr="00C35DC6">
        <w:rPr>
          <w:rStyle w:val="StyleUnderline"/>
          <w:highlight w:val="yellow"/>
        </w:rPr>
        <w:t>There seem to be</w:t>
      </w:r>
      <w:r w:rsidRPr="009A08F7">
        <w:rPr>
          <w:rStyle w:val="StyleUnderline"/>
        </w:rPr>
        <w:t xml:space="preserve"> at the moment </w:t>
      </w:r>
      <w:r w:rsidRPr="00C35DC6">
        <w:rPr>
          <w:rStyle w:val="StyleUnderline"/>
          <w:highlight w:val="yellow"/>
        </w:rPr>
        <w:t>three path</w:t>
      </w:r>
      <w:r w:rsidRPr="009A08F7">
        <w:rPr>
          <w:rStyle w:val="StyleUnderline"/>
        </w:rPr>
        <w:t xml:space="preserve">s here and that is: a </w:t>
      </w:r>
      <w:r w:rsidRPr="00C35DC6">
        <w:rPr>
          <w:rStyle w:val="StyleUnderline"/>
          <w:highlight w:val="yellow"/>
        </w:rPr>
        <w:t>new NAFTA</w:t>
      </w:r>
      <w:r w:rsidRPr="009A08F7">
        <w:rPr>
          <w:rStyle w:val="StyleUnderline"/>
        </w:rPr>
        <w:t xml:space="preserve">; a </w:t>
      </w:r>
      <w:r w:rsidRPr="00C35DC6">
        <w:rPr>
          <w:rStyle w:val="StyleUnderline"/>
          <w:highlight w:val="yellow"/>
        </w:rPr>
        <w:t>status quo NAFTA</w:t>
      </w:r>
      <w:r w:rsidRPr="009A08F7">
        <w:rPr>
          <w:rStyle w:val="StyleUnderline"/>
        </w:rPr>
        <w:t xml:space="preserve"> if nothing happens; </w:t>
      </w:r>
      <w:r w:rsidRPr="00C35DC6">
        <w:rPr>
          <w:rStyle w:val="StyleUnderline"/>
          <w:highlight w:val="yellow"/>
        </w:rPr>
        <w:t>and</w:t>
      </w:r>
      <w:r w:rsidRPr="009A08F7">
        <w:rPr>
          <w:rStyle w:val="StyleUnderline"/>
        </w:rPr>
        <w:t xml:space="preserve"> then </w:t>
      </w:r>
      <w:r w:rsidRPr="00C35DC6">
        <w:rPr>
          <w:rStyle w:val="StyleUnderline"/>
          <w:highlight w:val="yellow"/>
        </w:rPr>
        <w:t>a third</w:t>
      </w:r>
      <w:r w:rsidRPr="009A08F7">
        <w:rPr>
          <w:rStyle w:val="StyleUnderline"/>
        </w:rPr>
        <w:t xml:space="preserve"> option, </w:t>
      </w:r>
      <w:r w:rsidRPr="00C35DC6">
        <w:rPr>
          <w:rStyle w:val="StyleUnderline"/>
          <w:highlight w:val="yellow"/>
        </w:rPr>
        <w:t>where the president</w:t>
      </w:r>
      <w:r w:rsidRPr="009A08F7">
        <w:rPr>
          <w:rStyle w:val="StyleUnderline"/>
        </w:rPr>
        <w:t xml:space="preserve"> has said he’ll </w:t>
      </w:r>
      <w:r w:rsidRPr="00C35DC6">
        <w:rPr>
          <w:rStyle w:val="StyleUnderline"/>
          <w:highlight w:val="yellow"/>
        </w:rPr>
        <w:t>take us out of NAFTA</w:t>
      </w:r>
      <w:r w:rsidRPr="009A08F7">
        <w:rPr>
          <w:sz w:val="10"/>
        </w:rPr>
        <w:t>,” Neal said. “</w:t>
      </w:r>
      <w:r w:rsidRPr="00C35DC6">
        <w:rPr>
          <w:rStyle w:val="Emphasis"/>
          <w:sz w:val="28"/>
          <w:szCs w:val="28"/>
          <w:highlight w:val="yellow"/>
        </w:rPr>
        <w:t>I don’t think there’s anyone that thinks the status quo [with the original NAFTA] is appropriate</w:t>
      </w:r>
      <w:r w:rsidRPr="009B49ED">
        <w:t>,</w:t>
      </w:r>
      <w:r w:rsidRPr="009A08F7">
        <w:rPr>
          <w:sz w:val="10"/>
        </w:rPr>
        <w:t xml:space="preserve">” he said. “So, if you leap to the next manifestation, it’s ‘How do you satisfy the critics that you really have </w:t>
      </w:r>
      <w:r w:rsidRPr="009A08F7">
        <w:rPr>
          <w:rStyle w:val="StyleUnderline"/>
        </w:rPr>
        <w:t>improved</w:t>
      </w:r>
      <w:r w:rsidRPr="009A08F7">
        <w:rPr>
          <w:sz w:val="10"/>
        </w:rPr>
        <w:t xml:space="preserve"> the </w:t>
      </w:r>
      <w:r w:rsidRPr="009A08F7">
        <w:rPr>
          <w:rStyle w:val="StyleUnderline"/>
        </w:rPr>
        <w:t>trade pact?</w:t>
      </w:r>
      <w:r w:rsidRPr="009A08F7">
        <w:rPr>
          <w:sz w:val="10"/>
        </w:rPr>
        <w:t>‘ And I think that</w:t>
      </w:r>
      <w:r w:rsidRPr="009A08F7">
        <w:rPr>
          <w:rStyle w:val="StyleUnderline"/>
        </w:rPr>
        <w:t>’s</w:t>
      </w:r>
      <w:r w:rsidRPr="009A08F7">
        <w:rPr>
          <w:sz w:val="10"/>
        </w:rPr>
        <w:t xml:space="preserve"> </w:t>
      </w:r>
      <w:r w:rsidRPr="009A08F7">
        <w:rPr>
          <w:rStyle w:val="StyleUnderline"/>
        </w:rPr>
        <w:t>going to require a lot of effort</w:t>
      </w:r>
      <w:r w:rsidRPr="009A08F7">
        <w:rPr>
          <w:sz w:val="10"/>
        </w:rPr>
        <w:t xml:space="preserve"> on the U.S. trade representative’s part.” That means U.S. Trade Representative Robert Lighthizer will have to make a strong sell on the merits of the new agreement, Neal said. Some House Democrats have already said they won’t vote for the agreement unless the administration addresses their concerns about how the pact’s labor and environmental standards will be enforced. Others are seeking less-stringent prescription drug pricing provisions. Asked whether he thinks renegotiation would be necessary, he said: "I don’t know yet. We really haven’t had anything yet to wrap our arms around." Neal's response walks back comments he made last week that indicated he was not in favor of reopening the agreement. He said then that there would be "ample opportunity" for lawmakers to discuss the deal once a copy of the bill text is sent to Congress for their review. Neal said the key issue he’s looking at is “enforcement, enforcement, enforcement.” He also said another "consideration" is Democrats’ concerns that the new deal could lock in higher prices for a costly class of drugs that have shown promise in treating cancer and other serious illnesses. Several lawmakers have told POLITICO that the U.S. trade chief has become more engaged with lawmakers in recent months, often taking their calls to listen to specific concerns. Neal's chairmanship could bode well for building the necessary support for congressional approval of USMCA. He is known for his ability to work across the aisle as a deal-maker, which could be critical to helping House Speaker Nancy Pelosi deliver the necessary Democratic votes if party leaders decide to back the deal.</w:t>
      </w:r>
    </w:p>
    <w:p w:rsidR="0070755B" w:rsidRDefault="0070755B" w:rsidP="0070755B"/>
    <w:p w:rsidR="0070755B" w:rsidRPr="00F43433" w:rsidRDefault="0070755B" w:rsidP="0070755B">
      <w:pPr>
        <w:pStyle w:val="Heading4"/>
      </w:pPr>
      <w:r>
        <w:t xml:space="preserve">USMCA key to </w:t>
      </w:r>
      <w:r w:rsidRPr="00A60637">
        <w:rPr>
          <w:u w:val="single"/>
        </w:rPr>
        <w:t>economic</w:t>
      </w:r>
      <w:r>
        <w:t xml:space="preserve"> and </w:t>
      </w:r>
      <w:r w:rsidRPr="00A60637">
        <w:rPr>
          <w:u w:val="single"/>
        </w:rPr>
        <w:t>innovative</w:t>
      </w:r>
      <w:r>
        <w:t xml:space="preserve"> leadership---otherwise China outcompetes.</w:t>
      </w:r>
    </w:p>
    <w:p w:rsidR="0070755B" w:rsidRPr="00E5603B" w:rsidRDefault="0070755B" w:rsidP="0070755B">
      <w:r>
        <w:t xml:space="preserve">David A. </w:t>
      </w:r>
      <w:r w:rsidRPr="00E5603B">
        <w:rPr>
          <w:rStyle w:val="Style13ptBold"/>
        </w:rPr>
        <w:t>Gantz, 11-15</w:t>
      </w:r>
      <w:r>
        <w:t>-2018 - Will Clayton fellow in international economics at Rice University’s Baker Institute for Public Policy and the Samuel M. Fegtly professor of law at the University of Arizona’s James E. Rogers College of Law; "US needs USMCA if it's serious about competing with China," TheHill, https://thehill.com/opinion/finance/416739-us-needs-usmca-if-its-serious-about-competing-with-china</w:t>
      </w:r>
    </w:p>
    <w:p w:rsidR="0070755B" w:rsidRPr="005C68E1" w:rsidRDefault="0070755B" w:rsidP="0070755B">
      <w:pPr>
        <w:rPr>
          <w:sz w:val="16"/>
        </w:rPr>
      </w:pPr>
      <w:r w:rsidRPr="005C68E1">
        <w:rPr>
          <w:sz w:val="16"/>
        </w:rPr>
        <w:t>The United States-Mexico-Canada Agreement (</w:t>
      </w:r>
      <w:r w:rsidRPr="00E5603B">
        <w:rPr>
          <w:rStyle w:val="StyleUnderline"/>
        </w:rPr>
        <w:t>USMCA</w:t>
      </w:r>
      <w:r w:rsidRPr="005C68E1">
        <w:rPr>
          <w:sz w:val="16"/>
        </w:rPr>
        <w:t xml:space="preserve">) negotiated by the Trump administration </w:t>
      </w:r>
      <w:r w:rsidRPr="00E5603B">
        <w:rPr>
          <w:rStyle w:val="StyleUnderline"/>
        </w:rPr>
        <w:t>to replace</w:t>
      </w:r>
      <w:r w:rsidRPr="005C68E1">
        <w:rPr>
          <w:sz w:val="16"/>
        </w:rPr>
        <w:t xml:space="preserve"> the North American Free Trade Agreement (</w:t>
      </w:r>
      <w:r w:rsidRPr="00E5603B">
        <w:rPr>
          <w:rStyle w:val="StyleUnderline"/>
        </w:rPr>
        <w:t>NAFTA</w:t>
      </w:r>
      <w:r w:rsidRPr="005C68E1">
        <w:rPr>
          <w:sz w:val="16"/>
        </w:rPr>
        <w:t xml:space="preserve">) </w:t>
      </w:r>
      <w:r w:rsidRPr="00E5603B">
        <w:rPr>
          <w:rStyle w:val="StyleUnderline"/>
        </w:rPr>
        <w:t>is to be signed by the three countries' presidents Nov. 29.</w:t>
      </w:r>
      <w:r>
        <w:rPr>
          <w:rStyle w:val="StyleUnderline"/>
        </w:rPr>
        <w:t xml:space="preserve"> </w:t>
      </w:r>
      <w:r w:rsidRPr="00E5603B">
        <w:rPr>
          <w:rStyle w:val="StyleUnderline"/>
        </w:rPr>
        <w:t>This complex agreement</w:t>
      </w:r>
      <w:r w:rsidRPr="005C68E1">
        <w:rPr>
          <w:sz w:val="16"/>
        </w:rPr>
        <w:t xml:space="preserve">, which makes major changes in rules governing automotive trade, dispute settlements and agriculture, while adding or expanding coverage of such areas as labor rights, environmental protection, small and medium-sized enterprises, state-owned enterprises, corruption and e-commerce, </w:t>
      </w:r>
      <w:r w:rsidRPr="00E5603B">
        <w:rPr>
          <w:rStyle w:val="StyleUnderline"/>
        </w:rPr>
        <w:t>cannot go into force until it is approved through the applicable constitutional procedures in each member state.</w:t>
      </w:r>
      <w:r>
        <w:rPr>
          <w:rStyle w:val="StyleUnderline"/>
        </w:rPr>
        <w:t xml:space="preserve"> </w:t>
      </w:r>
      <w:r w:rsidRPr="00E5603B">
        <w:rPr>
          <w:rStyle w:val="StyleUnderline"/>
        </w:rPr>
        <w:t xml:space="preserve">Approval by the Canadian Parliament and Mexican Congress </w:t>
      </w:r>
      <w:r w:rsidRPr="00E5603B">
        <w:rPr>
          <w:rStyle w:val="Emphasis"/>
        </w:rPr>
        <w:t>seems assured</w:t>
      </w:r>
      <w:r w:rsidRPr="005C68E1">
        <w:rPr>
          <w:sz w:val="16"/>
        </w:rPr>
        <w:t xml:space="preserve">. </w:t>
      </w:r>
      <w:r w:rsidRPr="00E5603B">
        <w:rPr>
          <w:rStyle w:val="StyleUnderline"/>
        </w:rPr>
        <w:t>Yet, questions arise as to when and if the U.S. Congress will approve</w:t>
      </w:r>
      <w:r w:rsidRPr="005C68E1">
        <w:rPr>
          <w:sz w:val="16"/>
        </w:rPr>
        <w:t xml:space="preserve">. </w:t>
      </w:r>
      <w:r w:rsidRPr="00C35DC6">
        <w:rPr>
          <w:rStyle w:val="StyleUnderline"/>
          <w:highlight w:val="yellow"/>
        </w:rPr>
        <w:t>For</w:t>
      </w:r>
      <w:r w:rsidRPr="005C68E1">
        <w:rPr>
          <w:sz w:val="16"/>
        </w:rPr>
        <w:t xml:space="preserve"> many reasons, including the preservation of North America as a world leader in </w:t>
      </w:r>
      <w:r w:rsidRPr="00C35DC6">
        <w:rPr>
          <w:rStyle w:val="Emphasis"/>
          <w:highlight w:val="yellow"/>
        </w:rPr>
        <w:t>manufacturing</w:t>
      </w:r>
      <w:r w:rsidRPr="00E5603B">
        <w:rPr>
          <w:rStyle w:val="Emphasis"/>
        </w:rPr>
        <w:t xml:space="preserve"> efficiency</w:t>
      </w:r>
      <w:r w:rsidRPr="005C68E1">
        <w:rPr>
          <w:sz w:val="16"/>
        </w:rPr>
        <w:t xml:space="preserve">, </w:t>
      </w:r>
      <w:r w:rsidRPr="00C35DC6">
        <w:rPr>
          <w:rStyle w:val="Emphasis"/>
          <w:highlight w:val="yellow"/>
        </w:rPr>
        <w:t>job growth</w:t>
      </w:r>
      <w:r w:rsidRPr="005C68E1">
        <w:rPr>
          <w:sz w:val="16"/>
        </w:rPr>
        <w:t xml:space="preserve"> </w:t>
      </w:r>
      <w:r w:rsidRPr="00C35DC6">
        <w:rPr>
          <w:rStyle w:val="StyleUnderline"/>
          <w:highlight w:val="yellow"/>
        </w:rPr>
        <w:t>and</w:t>
      </w:r>
      <w:r w:rsidRPr="005C68E1">
        <w:rPr>
          <w:sz w:val="16"/>
        </w:rPr>
        <w:t xml:space="preserve"> </w:t>
      </w:r>
      <w:r w:rsidRPr="00C35DC6">
        <w:rPr>
          <w:rStyle w:val="Emphasis"/>
          <w:highlight w:val="yellow"/>
        </w:rPr>
        <w:t>innovation</w:t>
      </w:r>
      <w:r w:rsidRPr="005C68E1">
        <w:rPr>
          <w:sz w:val="16"/>
        </w:rPr>
        <w:t xml:space="preserve"> </w:t>
      </w:r>
      <w:r w:rsidRPr="00E5603B">
        <w:rPr>
          <w:rStyle w:val="StyleUnderline"/>
        </w:rPr>
        <w:t xml:space="preserve">as well as maintaining </w:t>
      </w:r>
      <w:r w:rsidRPr="00E5603B">
        <w:rPr>
          <w:rStyle w:val="Emphasis"/>
        </w:rPr>
        <w:t>strong economic</w:t>
      </w:r>
      <w:r w:rsidRPr="005C68E1">
        <w:rPr>
          <w:sz w:val="16"/>
        </w:rPr>
        <w:t xml:space="preserve"> </w:t>
      </w:r>
      <w:r w:rsidRPr="00E5603B">
        <w:rPr>
          <w:rStyle w:val="StyleUnderline"/>
        </w:rPr>
        <w:t>and</w:t>
      </w:r>
      <w:r w:rsidRPr="005C68E1">
        <w:rPr>
          <w:sz w:val="16"/>
        </w:rPr>
        <w:t xml:space="preserve"> </w:t>
      </w:r>
      <w:r w:rsidRPr="00E5603B">
        <w:rPr>
          <w:rStyle w:val="Emphasis"/>
        </w:rPr>
        <w:t>political relations</w:t>
      </w:r>
      <w:r w:rsidRPr="005C68E1">
        <w:rPr>
          <w:sz w:val="16"/>
        </w:rPr>
        <w:t xml:space="preserve"> </w:t>
      </w:r>
      <w:r w:rsidRPr="00E5603B">
        <w:rPr>
          <w:rStyle w:val="StyleUnderline"/>
        </w:rPr>
        <w:t>with Canada and Mexico</w:t>
      </w:r>
      <w:r w:rsidRPr="005C68E1">
        <w:rPr>
          <w:sz w:val="16"/>
        </w:rPr>
        <w:t xml:space="preserve">, </w:t>
      </w:r>
      <w:r w:rsidRPr="00C35DC6">
        <w:rPr>
          <w:rStyle w:val="StyleUnderline"/>
          <w:highlight w:val="yellow"/>
        </w:rPr>
        <w:t xml:space="preserve">it is </w:t>
      </w:r>
      <w:r w:rsidRPr="00C35DC6">
        <w:rPr>
          <w:rStyle w:val="Emphasis"/>
          <w:highlight w:val="yellow"/>
        </w:rPr>
        <w:t>imperative</w:t>
      </w:r>
      <w:r w:rsidRPr="005C68E1">
        <w:rPr>
          <w:sz w:val="16"/>
          <w:highlight w:val="yellow"/>
        </w:rPr>
        <w:t xml:space="preserve"> </w:t>
      </w:r>
      <w:r w:rsidRPr="00C35DC6">
        <w:rPr>
          <w:rStyle w:val="StyleUnderline"/>
          <w:highlight w:val="yellow"/>
        </w:rPr>
        <w:t>for</w:t>
      </w:r>
      <w:r w:rsidRPr="00E5603B">
        <w:rPr>
          <w:rStyle w:val="StyleUnderline"/>
        </w:rPr>
        <w:t xml:space="preserve"> Congress to approve </w:t>
      </w:r>
      <w:r w:rsidRPr="00C35DC6">
        <w:rPr>
          <w:rStyle w:val="StyleUnderline"/>
          <w:highlight w:val="yellow"/>
        </w:rPr>
        <w:t>USMCA</w:t>
      </w:r>
      <w:r w:rsidRPr="00E5603B">
        <w:rPr>
          <w:rStyle w:val="StyleUnderline"/>
        </w:rPr>
        <w:t xml:space="preserve"> as soon as possibl</w:t>
      </w:r>
      <w:r w:rsidRPr="005C68E1">
        <w:rPr>
          <w:sz w:val="16"/>
        </w:rPr>
        <w:t xml:space="preserve">e. However, because a Democratic majority will control the House of Representatives as of January, enactment of USMCA-approval legislation is less assured there than in the Senate, where Republicans will maintain their majority. Under Trade Promotion Authority legislation, the administration must submit a list of required changes to U.S. law, a Statement of Administrative Action setting out the nature of the legislative changes required and a U.S. International Trade Commission study of the economic effects, all before the agreement can be formally submitted to Congress, hopefully by mid-March 2019. TPA mandates action by Congress within 90 legislative days after submission. Congress can vote only for or against the agreement; no amendment is possible. The prospects for eventual congressional approval of TPA may not be dimmed by Democrats' control of the House, but House consideration of USMCA could be delayed because of more pressing items on the Democratic agenda: Robert Mueller’s Russia investigation, immigration and health care, for example. Also, Democrats in the House may demand changes in the text, most likely to strengthen the labor and environmental provisions (which are already considerably more robust than those in the NAFTA “side” agreements), as a condition of supporting the agreement. Major support for USMCA in the House can be expected from the 200 Republican members, but even if most of them support the agreement, the administration will need 25 to 30 Democrat votes to reach the 218-vote majority required for passage. USMCA may attract more votes from Democrats than has historically been the case for trade agreements. New automotive rules are expected to create jobs in the U.S., while stronger labor provisions protecting independent unions in Mexico will likely be supported by some Democrats because they should result in wage increases in Mexico and reduce the wage disparity with the U.S. Also, Democrats who have opposed the inclusion of investor-state dispute settlement in past trade agreements may welcome its elimination entirely with Canada and significant narrowing with Mexico. It is possible that Democrats will take a totally obstructionist position on all Trump administration initiatives. However, prior to November, current House Minority Leader Nancy Pelosi (D-Calif.), the likely Speaker of the House come January, indicated that Democrats would be looking for areas where they could cooperate with the Republicans. USMCA approval could well be one of those areas, even if most Democratic House members decide to oppose it. While some Republicans might have opposed the president’s will if Canada had been excluded, </w:t>
      </w:r>
      <w:r w:rsidRPr="00E5603B">
        <w:rPr>
          <w:rStyle w:val="StyleUnderline"/>
        </w:rPr>
        <w:t xml:space="preserve">given extensive U.S. bilateral trade with Canada and the </w:t>
      </w:r>
      <w:r w:rsidRPr="00E5603B">
        <w:rPr>
          <w:rStyle w:val="Emphasis"/>
        </w:rPr>
        <w:t>critical importance</w:t>
      </w:r>
      <w:r w:rsidRPr="00E5603B">
        <w:rPr>
          <w:rStyle w:val="StyleUnderline"/>
        </w:rPr>
        <w:t xml:space="preserve"> of Canadian manufacturers in supply chains for U.S. manufactured goods</w:t>
      </w:r>
      <w:r w:rsidRPr="005C68E1">
        <w:rPr>
          <w:sz w:val="16"/>
        </w:rPr>
        <w:t xml:space="preserve">, that problem has disappeared. Also, while business groups have expressed dissatisfaction with USMCA’s investment and government procurement provisions, </w:t>
      </w:r>
      <w:r w:rsidRPr="00E5603B">
        <w:rPr>
          <w:rStyle w:val="StyleUnderline"/>
        </w:rPr>
        <w:t xml:space="preserve">it can be expected that the U.S. Chamber of Commerce and many other organizations will </w:t>
      </w:r>
      <w:r w:rsidRPr="00E5603B">
        <w:rPr>
          <w:rStyle w:val="Emphasis"/>
        </w:rPr>
        <w:t>pressure</w:t>
      </w:r>
      <w:r w:rsidRPr="00E5603B">
        <w:rPr>
          <w:rStyle w:val="StyleUnderline"/>
        </w:rPr>
        <w:t xml:space="preserve"> both Republicans and Democrats in Congress </w:t>
      </w:r>
      <w:r w:rsidRPr="00E5603B">
        <w:rPr>
          <w:rStyle w:val="Emphasis"/>
        </w:rPr>
        <w:t>to support</w:t>
      </w:r>
      <w:r w:rsidRPr="00E5603B">
        <w:rPr>
          <w:rStyle w:val="StyleUnderline"/>
        </w:rPr>
        <w:t xml:space="preserve"> USMCA</w:t>
      </w:r>
      <w:r w:rsidRPr="005C68E1">
        <w:rPr>
          <w:sz w:val="16"/>
        </w:rPr>
        <w:t xml:space="preserve">. Thus, there is still a reasonable possibility that the USMCA could take effect as soon as Jan. 1, 2020. </w:t>
      </w:r>
      <w:r w:rsidRPr="00C35DC6">
        <w:rPr>
          <w:rStyle w:val="StyleUnderline"/>
          <w:highlight w:val="yellow"/>
        </w:rPr>
        <w:t>If the U</w:t>
      </w:r>
      <w:r w:rsidRPr="00E5603B">
        <w:rPr>
          <w:rStyle w:val="StyleUnderline"/>
        </w:rPr>
        <w:t xml:space="preserve">nited </w:t>
      </w:r>
      <w:r w:rsidRPr="00C35DC6">
        <w:rPr>
          <w:rStyle w:val="StyleUnderline"/>
          <w:highlight w:val="yellow"/>
        </w:rPr>
        <w:t>S</w:t>
      </w:r>
      <w:r w:rsidRPr="00E5603B">
        <w:rPr>
          <w:rStyle w:val="StyleUnderline"/>
        </w:rPr>
        <w:t xml:space="preserve">tates </w:t>
      </w:r>
      <w:r w:rsidRPr="00C35DC6">
        <w:rPr>
          <w:rStyle w:val="StyleUnderline"/>
          <w:highlight w:val="yellow"/>
        </w:rPr>
        <w:t>is</w:t>
      </w:r>
      <w:r w:rsidRPr="00E5603B">
        <w:rPr>
          <w:rStyle w:val="StyleUnderline"/>
        </w:rPr>
        <w:t xml:space="preserve"> </w:t>
      </w:r>
      <w:r w:rsidRPr="00E5603B">
        <w:rPr>
          <w:rStyle w:val="Emphasis"/>
        </w:rPr>
        <w:t xml:space="preserve">seriously </w:t>
      </w:r>
      <w:r w:rsidRPr="00C35DC6">
        <w:rPr>
          <w:rStyle w:val="Emphasis"/>
          <w:highlight w:val="yellow"/>
        </w:rPr>
        <w:t>interested</w:t>
      </w:r>
      <w:r w:rsidRPr="005C68E1">
        <w:rPr>
          <w:sz w:val="16"/>
        </w:rPr>
        <w:t xml:space="preserve"> </w:t>
      </w:r>
      <w:r w:rsidRPr="00C35DC6">
        <w:rPr>
          <w:rStyle w:val="StyleUnderline"/>
          <w:highlight w:val="yellow"/>
        </w:rPr>
        <w:t>in</w:t>
      </w:r>
      <w:r w:rsidRPr="005C68E1">
        <w:rPr>
          <w:sz w:val="16"/>
          <w:highlight w:val="yellow"/>
        </w:rPr>
        <w:t xml:space="preserve"> </w:t>
      </w:r>
      <w:r w:rsidRPr="00C35DC6">
        <w:rPr>
          <w:rStyle w:val="Emphasis"/>
          <w:highlight w:val="yellow"/>
        </w:rPr>
        <w:t>competing with China</w:t>
      </w:r>
      <w:r w:rsidRPr="005C68E1">
        <w:rPr>
          <w:sz w:val="16"/>
        </w:rPr>
        <w:t xml:space="preserve"> </w:t>
      </w:r>
      <w:r w:rsidRPr="00C35DC6">
        <w:rPr>
          <w:rStyle w:val="StyleUnderline"/>
          <w:highlight w:val="yellow"/>
        </w:rPr>
        <w:t>for</w:t>
      </w:r>
      <w:r w:rsidRPr="00E5603B">
        <w:rPr>
          <w:rStyle w:val="StyleUnderline"/>
        </w:rPr>
        <w:t xml:space="preserve"> world </w:t>
      </w:r>
      <w:r w:rsidRPr="00C35DC6">
        <w:rPr>
          <w:rStyle w:val="StyleUnderline"/>
          <w:highlight w:val="yellow"/>
        </w:rPr>
        <w:t>leadership in</w:t>
      </w:r>
      <w:r w:rsidRPr="00E5603B">
        <w:rPr>
          <w:rStyle w:val="StyleUnderline"/>
        </w:rPr>
        <w:t xml:space="preserve"> </w:t>
      </w:r>
      <w:r w:rsidRPr="00C35DC6">
        <w:rPr>
          <w:rStyle w:val="Emphasis"/>
          <w:highlight w:val="yellow"/>
        </w:rPr>
        <w:t>innovation</w:t>
      </w:r>
      <w:r w:rsidRPr="00E5603B">
        <w:rPr>
          <w:rStyle w:val="StyleUnderline"/>
        </w:rPr>
        <w:t>,</w:t>
      </w:r>
      <w:r w:rsidRPr="005C68E1">
        <w:rPr>
          <w:sz w:val="16"/>
        </w:rPr>
        <w:t xml:space="preserve"> </w:t>
      </w:r>
      <w:r w:rsidRPr="00C35DC6">
        <w:rPr>
          <w:rStyle w:val="StyleUnderline"/>
          <w:highlight w:val="yellow"/>
        </w:rPr>
        <w:t>and</w:t>
      </w:r>
      <w:r w:rsidRPr="00E5603B">
        <w:rPr>
          <w:rStyle w:val="StyleUnderline"/>
        </w:rPr>
        <w:t xml:space="preserve"> in </w:t>
      </w:r>
      <w:r w:rsidRPr="00C35DC6">
        <w:rPr>
          <w:rStyle w:val="StyleUnderline"/>
          <w:highlight w:val="yellow"/>
        </w:rPr>
        <w:t>maintaining a robust</w:t>
      </w:r>
      <w:r w:rsidRPr="00E5603B">
        <w:rPr>
          <w:rStyle w:val="StyleUnderline"/>
        </w:rPr>
        <w:t xml:space="preserve"> North American </w:t>
      </w:r>
      <w:r w:rsidRPr="00C35DC6">
        <w:rPr>
          <w:rStyle w:val="Emphasis"/>
          <w:highlight w:val="yellow"/>
        </w:rPr>
        <w:t>manufacturing</w:t>
      </w:r>
      <w:r w:rsidRPr="005C68E1">
        <w:rPr>
          <w:sz w:val="16"/>
          <w:highlight w:val="yellow"/>
        </w:rPr>
        <w:t xml:space="preserve"> </w:t>
      </w:r>
      <w:r w:rsidRPr="00C35DC6">
        <w:rPr>
          <w:rStyle w:val="StyleUnderline"/>
          <w:highlight w:val="yellow"/>
        </w:rPr>
        <w:t>and</w:t>
      </w:r>
      <w:r w:rsidRPr="005C68E1">
        <w:rPr>
          <w:sz w:val="16"/>
          <w:highlight w:val="yellow"/>
        </w:rPr>
        <w:t xml:space="preserve"> </w:t>
      </w:r>
      <w:r w:rsidRPr="00C35DC6">
        <w:rPr>
          <w:rStyle w:val="Emphasis"/>
          <w:highlight w:val="yellow"/>
        </w:rPr>
        <w:t>export base</w:t>
      </w:r>
      <w:r w:rsidRPr="005C68E1">
        <w:rPr>
          <w:sz w:val="16"/>
        </w:rPr>
        <w:t xml:space="preserve">, </w:t>
      </w:r>
      <w:r w:rsidRPr="00C35DC6">
        <w:rPr>
          <w:rStyle w:val="StyleUnderline"/>
          <w:highlight w:val="yellow"/>
        </w:rPr>
        <w:t>the administration</w:t>
      </w:r>
      <w:r w:rsidRPr="00E5603B">
        <w:rPr>
          <w:rStyle w:val="StyleUnderline"/>
        </w:rPr>
        <w:t xml:space="preserve"> and Congress </w:t>
      </w:r>
      <w:r w:rsidRPr="00C35DC6">
        <w:rPr>
          <w:rStyle w:val="StyleUnderline"/>
          <w:highlight w:val="yellow"/>
        </w:rPr>
        <w:t>must</w:t>
      </w:r>
      <w:r w:rsidRPr="00E5603B">
        <w:rPr>
          <w:rStyle w:val="StyleUnderline"/>
        </w:rPr>
        <w:t xml:space="preserve"> work together to </w:t>
      </w:r>
      <w:r w:rsidRPr="00C35DC6">
        <w:rPr>
          <w:rStyle w:val="StyleUnderline"/>
          <w:highlight w:val="yellow"/>
        </w:rPr>
        <w:t>enact USMCA</w:t>
      </w:r>
      <w:r w:rsidRPr="00E5603B">
        <w:rPr>
          <w:rStyle w:val="StyleUnderline"/>
        </w:rPr>
        <w:t xml:space="preserve"> as </w:t>
      </w:r>
      <w:r w:rsidRPr="00C35DC6">
        <w:rPr>
          <w:rStyle w:val="StyleUnderline"/>
          <w:highlight w:val="yellow"/>
        </w:rPr>
        <w:t>promptly</w:t>
      </w:r>
      <w:r w:rsidRPr="00E5603B">
        <w:rPr>
          <w:rStyle w:val="StyleUnderline"/>
        </w:rPr>
        <w:t xml:space="preserve"> as possible</w:t>
      </w:r>
      <w:r w:rsidRPr="005C68E1">
        <w:rPr>
          <w:sz w:val="16"/>
        </w:rPr>
        <w:t xml:space="preserve">. </w:t>
      </w:r>
    </w:p>
    <w:p w:rsidR="0070755B" w:rsidRDefault="0070755B" w:rsidP="0070755B"/>
    <w:p w:rsidR="0070755B" w:rsidRPr="00681290" w:rsidRDefault="0070755B" w:rsidP="0070755B">
      <w:pPr>
        <w:pStyle w:val="Heading4"/>
      </w:pPr>
      <w:r>
        <w:t xml:space="preserve">Key to all aspects of </w:t>
      </w:r>
      <w:r w:rsidRPr="00681290">
        <w:rPr>
          <w:u w:val="single"/>
        </w:rPr>
        <w:t>hard</w:t>
      </w:r>
      <w:r>
        <w:t xml:space="preserve"> and </w:t>
      </w:r>
      <w:r w:rsidRPr="00681290">
        <w:rPr>
          <w:u w:val="single"/>
        </w:rPr>
        <w:t>soft power</w:t>
      </w:r>
      <w:r>
        <w:t>---solves cyber and bioweapon attacks</w:t>
      </w:r>
    </w:p>
    <w:p w:rsidR="0070755B" w:rsidRPr="009A08F7" w:rsidRDefault="0070755B" w:rsidP="0070755B">
      <w:r w:rsidRPr="009A08F7">
        <w:rPr>
          <w:rStyle w:val="Style13ptBold"/>
        </w:rPr>
        <w:t>Knipfer 17</w:t>
      </w:r>
      <w:r w:rsidRPr="009A08F7">
        <w:t xml:space="preserve"> – MA Candidate in Space Policy at George Washington University’s Space Policy Institute (Cody, 3/7/17, “On the Nature of Science and Technology Power,” </w:t>
      </w:r>
      <w:hyperlink r:id="rId107" w:history="1">
        <w:r w:rsidRPr="009A08F7">
          <w:rPr>
            <w:rStyle w:val="Hyperlink"/>
          </w:rPr>
          <w:t>http://www.reallycoolblog.com/on-the-nature-of-science-and-technology-power/</w:t>
        </w:r>
      </w:hyperlink>
      <w:r w:rsidRPr="009A08F7">
        <w:t>)</w:t>
      </w:r>
    </w:p>
    <w:p w:rsidR="0070755B" w:rsidRPr="005C68E1" w:rsidRDefault="0070755B" w:rsidP="0070755B">
      <w:pPr>
        <w:rPr>
          <w:sz w:val="16"/>
        </w:rPr>
      </w:pPr>
      <w:r w:rsidRPr="005C68E1">
        <w:rPr>
          <w:sz w:val="16"/>
        </w:rPr>
        <w:t xml:space="preserve">Indeed, 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 xml:space="preserve">tates’ </w:t>
      </w:r>
      <w:r w:rsidRPr="00C35DC6">
        <w:rPr>
          <w:rStyle w:val="StyleUnderline"/>
          <w:highlight w:val="yellow"/>
        </w:rPr>
        <w:t>leadership in science and tech</w:t>
      </w:r>
      <w:r w:rsidRPr="009A08F7">
        <w:rPr>
          <w:rStyle w:val="StyleUnderline"/>
        </w:rPr>
        <w:t xml:space="preserve">nology </w:t>
      </w:r>
      <w:r w:rsidRPr="00C35DC6">
        <w:rPr>
          <w:rStyle w:val="StyleUnderline"/>
          <w:highlight w:val="yellow"/>
        </w:rPr>
        <w:t>has been a</w:t>
      </w:r>
      <w:r w:rsidRPr="005C68E1">
        <w:rPr>
          <w:sz w:val="16"/>
        </w:rPr>
        <w:t xml:space="preserve"> historical </w:t>
      </w:r>
      <w:r w:rsidRPr="00C35DC6">
        <w:rPr>
          <w:rStyle w:val="Emphasis"/>
          <w:highlight w:val="yellow"/>
        </w:rPr>
        <w:t>cornerstone</w:t>
      </w:r>
      <w:r w:rsidRPr="00C35DC6">
        <w:rPr>
          <w:rStyle w:val="StyleUnderline"/>
          <w:highlight w:val="yellow"/>
        </w:rPr>
        <w:t xml:space="preserve"> of</w:t>
      </w:r>
      <w:r w:rsidRPr="009A08F7">
        <w:rPr>
          <w:rStyle w:val="StyleUnderline"/>
        </w:rPr>
        <w:t xml:space="preserve"> its capacity for “</w:t>
      </w:r>
      <w:r w:rsidRPr="00C35DC6">
        <w:rPr>
          <w:rStyle w:val="StyleUnderline"/>
          <w:highlight w:val="yellow"/>
        </w:rPr>
        <w:t xml:space="preserve">hard power” </w:t>
      </w:r>
      <w:r w:rsidRPr="009A08F7">
        <w:rPr>
          <w:rStyle w:val="StyleUnderline"/>
        </w:rPr>
        <w:t xml:space="preserve">force application and projection </w:t>
      </w:r>
      <w:r w:rsidRPr="00C35DC6">
        <w:rPr>
          <w:rStyle w:val="StyleUnderline"/>
          <w:highlight w:val="yellow"/>
        </w:rPr>
        <w:t>and</w:t>
      </w:r>
      <w:r w:rsidRPr="009A08F7">
        <w:rPr>
          <w:rStyle w:val="StyleUnderline"/>
        </w:rPr>
        <w:t xml:space="preserve"> </w:t>
      </w:r>
      <w:r w:rsidRPr="00C35DC6">
        <w:rPr>
          <w:rStyle w:val="StyleUnderline"/>
          <w:highlight w:val="yellow"/>
        </w:rPr>
        <w:t>economic and societal</w:t>
      </w:r>
      <w:r w:rsidRPr="009A08F7">
        <w:rPr>
          <w:rStyle w:val="StyleUnderline"/>
        </w:rPr>
        <w:t xml:space="preserve"> </w:t>
      </w:r>
      <w:r w:rsidRPr="00C35DC6">
        <w:rPr>
          <w:rStyle w:val="StyleUnderline"/>
          <w:highlight w:val="yellow"/>
        </w:rPr>
        <w:t>“soft power</w:t>
      </w:r>
      <w:r w:rsidRPr="005C68E1">
        <w:rPr>
          <w:sz w:val="16"/>
        </w:rPr>
        <w:t xml:space="preserve">.” It buttresses the country’s economic might, enables the modern standards of living of our citizenry, and expands our global cultural and normative reach.[ii] Equally so, </w:t>
      </w:r>
      <w:r w:rsidRPr="009A08F7">
        <w:rPr>
          <w:rStyle w:val="StyleUnderline"/>
        </w:rPr>
        <w:t>the power of science and technology has been decisive in</w:t>
      </w:r>
      <w:r w:rsidRPr="005C68E1">
        <w:rPr>
          <w:sz w:val="16"/>
        </w:rPr>
        <w:t xml:space="preserve"> the context of </w:t>
      </w:r>
      <w:r w:rsidRPr="009A08F7">
        <w:rPr>
          <w:rStyle w:val="StyleUnderline"/>
        </w:rPr>
        <w:t>national security</w:t>
      </w:r>
      <w:r w:rsidRPr="005C68E1">
        <w:rPr>
          <w:sz w:val="16"/>
        </w:rPr>
        <w:t>. As President Truman noted in 1945, while urging Congress to create a Department of National Defense, “</w:t>
      </w:r>
      <w:r w:rsidRPr="009A08F7">
        <w:rPr>
          <w:rStyle w:val="StyleUnderline"/>
        </w:rPr>
        <w:t>no aspect of military preparedness is more important than scientific research</w:t>
      </w:r>
      <w:r w:rsidRPr="005C68E1">
        <w:rPr>
          <w:sz w:val="16"/>
        </w:rPr>
        <w:t xml:space="preserve">.”[iii] </w:t>
      </w:r>
      <w:r w:rsidRPr="009A08F7">
        <w:rPr>
          <w:rStyle w:val="StyleUnderline"/>
        </w:rPr>
        <w:t>Through</w:t>
      </w:r>
      <w:r w:rsidRPr="005C68E1">
        <w:rPr>
          <w:sz w:val="16"/>
        </w:rPr>
        <w:t xml:space="preserve"> discoveries, </w:t>
      </w:r>
      <w:r w:rsidRPr="009A08F7">
        <w:rPr>
          <w:rStyle w:val="StyleUnderline"/>
        </w:rPr>
        <w:t>technological innovation</w:t>
      </w:r>
      <w:r w:rsidRPr="005C68E1">
        <w:rPr>
          <w:sz w:val="16"/>
        </w:rPr>
        <w:t xml:space="preserve">, and the capacity to develop ideas into deployable weapons, systems, and concepts, </w:t>
      </w:r>
      <w:r w:rsidRPr="009A08F7">
        <w:rPr>
          <w:rStyle w:val="StyleUnderline"/>
        </w:rPr>
        <w:t xml:space="preserve">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has arrived at its modern-day military advantage and superiority</w:t>
      </w:r>
      <w:r w:rsidRPr="005C68E1">
        <w:rPr>
          <w:sz w:val="16"/>
        </w:rPr>
        <w:t xml:space="preserve">.[iv] To that end, </w:t>
      </w:r>
      <w:r w:rsidRPr="009A08F7">
        <w:rPr>
          <w:rStyle w:val="StyleUnderline"/>
        </w:rPr>
        <w:t xml:space="preserve">science and technology may be considered key elements of the </w:t>
      </w:r>
      <w:r w:rsidRPr="009A08F7">
        <w:rPr>
          <w:rStyle w:val="Emphasis"/>
        </w:rPr>
        <w:t>U</w:t>
      </w:r>
      <w:r w:rsidRPr="005C68E1">
        <w:rPr>
          <w:sz w:val="16"/>
        </w:rPr>
        <w:t xml:space="preserve">nited </w:t>
      </w:r>
      <w:r w:rsidRPr="009A08F7">
        <w:rPr>
          <w:rStyle w:val="Emphasis"/>
        </w:rPr>
        <w:t>S</w:t>
      </w:r>
      <w:r w:rsidRPr="005C68E1">
        <w:rPr>
          <w:sz w:val="16"/>
        </w:rPr>
        <w:t>tate</w:t>
      </w:r>
      <w:r w:rsidRPr="009A08F7">
        <w:rPr>
          <w:rStyle w:val="Emphasis"/>
        </w:rPr>
        <w:t>s’</w:t>
      </w:r>
      <w:r w:rsidRPr="009A08F7">
        <w:rPr>
          <w:rStyle w:val="StyleUnderline"/>
        </w:rPr>
        <w:t xml:space="preserve"> comprehensive national power</w:t>
      </w:r>
      <w:r w:rsidRPr="005C68E1">
        <w:rPr>
          <w:sz w:val="16"/>
        </w:rPr>
        <w:t xml:space="preserve"> – </w:t>
      </w:r>
      <w:r w:rsidRPr="009A08F7">
        <w:rPr>
          <w:rStyle w:val="StyleUnderline"/>
        </w:rPr>
        <w:t>fundamentals of the country’s strength vis-à-vis competitors</w:t>
      </w:r>
      <w:r w:rsidRPr="005C68E1">
        <w:rPr>
          <w:sz w:val="16"/>
        </w:rPr>
        <w:t xml:space="preserve">. Yet science and technology alone cannot ensure any country’s continued security, prosperity, or hegemony; </w:t>
      </w:r>
      <w:r w:rsidRPr="009A08F7">
        <w:rPr>
          <w:rStyle w:val="StyleUnderline"/>
        </w:rPr>
        <w:t xml:space="preserve">far from operating in a vacuum, </w:t>
      </w:r>
      <w:r w:rsidRPr="009A08F7">
        <w:rPr>
          <w:rStyle w:val="Emphasis"/>
        </w:rPr>
        <w:t>s</w:t>
      </w:r>
      <w:r w:rsidRPr="009A08F7">
        <w:rPr>
          <w:rStyle w:val="StyleUnderline"/>
        </w:rPr>
        <w:t xml:space="preserve">cience and </w:t>
      </w:r>
      <w:r w:rsidRPr="009A08F7">
        <w:rPr>
          <w:rStyle w:val="Emphasis"/>
        </w:rPr>
        <w:t>t</w:t>
      </w:r>
      <w:r w:rsidRPr="009A08F7">
        <w:rPr>
          <w:rStyle w:val="StyleUnderline"/>
        </w:rPr>
        <w:t xml:space="preserve">echnology are </w:t>
      </w:r>
      <w:r w:rsidRPr="009A08F7">
        <w:rPr>
          <w:rStyle w:val="Emphasis"/>
        </w:rPr>
        <w:t>constantly evolving</w:t>
      </w:r>
      <w:r w:rsidRPr="005C68E1">
        <w:rPr>
          <w:sz w:val="16"/>
        </w:rPr>
        <w:t xml:space="preserve"> to address changing domestic and international circumstances and threats. </w:t>
      </w:r>
      <w:r w:rsidRPr="00C35DC6">
        <w:rPr>
          <w:rStyle w:val="StyleUnderline"/>
          <w:highlight w:val="yellow"/>
        </w:rPr>
        <w:t>To reap advantage</w:t>
      </w:r>
      <w:r w:rsidRPr="009A08F7">
        <w:rPr>
          <w:rStyle w:val="StyleUnderline"/>
        </w:rPr>
        <w:t xml:space="preserve"> from science and technology</w:t>
      </w:r>
      <w:r w:rsidRPr="005C68E1">
        <w:rPr>
          <w:sz w:val="16"/>
        </w:rPr>
        <w:t xml:space="preserve">, especially in their national security application, </w:t>
      </w:r>
      <w:r w:rsidRPr="00C35DC6">
        <w:rPr>
          <w:rStyle w:val="StyleUnderline"/>
          <w:highlight w:val="yellow"/>
        </w:rPr>
        <w:t xml:space="preserve">a country must </w:t>
      </w:r>
      <w:r w:rsidRPr="00C35DC6">
        <w:rPr>
          <w:rStyle w:val="Emphasis"/>
          <w:highlight w:val="yellow"/>
        </w:rPr>
        <w:t>continually innovate</w:t>
      </w:r>
      <w:r w:rsidRPr="009A08F7">
        <w:rPr>
          <w:rStyle w:val="StyleUnderline"/>
        </w:rPr>
        <w:t xml:space="preserve"> to tackle contemporary developments and anticipate future ones</w:t>
      </w:r>
      <w:r w:rsidRPr="005C68E1">
        <w:rPr>
          <w:sz w:val="16"/>
        </w:rPr>
        <w:t xml:space="preserve">.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Technolog 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assets.[v] These technologies have seen extensive use in contemporary military conflicts.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 </w:t>
      </w:r>
      <w:r w:rsidRPr="00C35DC6">
        <w:rPr>
          <w:rStyle w:val="StyleUnderline"/>
          <w:highlight w:val="yellow"/>
        </w:rPr>
        <w:t>Tech</w:t>
      </w:r>
      <w:r w:rsidRPr="009A08F7">
        <w:rPr>
          <w:rStyle w:val="StyleUnderline"/>
        </w:rPr>
        <w:t xml:space="preserve">nology </w:t>
      </w:r>
      <w:r w:rsidRPr="00C35DC6">
        <w:rPr>
          <w:rStyle w:val="StyleUnderline"/>
          <w:highlight w:val="yellow"/>
        </w:rPr>
        <w:t>abets</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C35DC6">
        <w:rPr>
          <w:rStyle w:val="StyleUnderline"/>
          <w:highlight w:val="yellow"/>
        </w:rPr>
        <w:t>security</w:t>
      </w:r>
      <w:r w:rsidRPr="009A08F7">
        <w:rPr>
          <w:rStyle w:val="StyleUnderline"/>
        </w:rPr>
        <w:t xml:space="preserve"> beyond warfighting</w:t>
      </w:r>
      <w:r w:rsidRPr="005C68E1">
        <w:rPr>
          <w:sz w:val="16"/>
        </w:rPr>
        <w:t xml:space="preserve">. </w:t>
      </w:r>
      <w:r w:rsidRPr="00C35DC6">
        <w:rPr>
          <w:rStyle w:val="StyleUnderline"/>
          <w:highlight w:val="yellow"/>
        </w:rPr>
        <w:t xml:space="preserve">Advanced </w:t>
      </w:r>
      <w:r w:rsidRPr="00C35DC6">
        <w:rPr>
          <w:rStyle w:val="Emphasis"/>
          <w:highlight w:val="yellow"/>
        </w:rPr>
        <w:t>cyber capabilities</w:t>
      </w:r>
      <w:r w:rsidRPr="005C68E1">
        <w:rPr>
          <w:sz w:val="16"/>
        </w:rPr>
        <w:t xml:space="preserve"> – encryption, for example – seek to </w:t>
      </w:r>
      <w:r w:rsidRPr="00C35DC6">
        <w:rPr>
          <w:rStyle w:val="StyleUnderline"/>
          <w:highlight w:val="yellow"/>
        </w:rPr>
        <w:t>defend</w:t>
      </w:r>
      <w:r w:rsidRPr="009A08F7">
        <w:rPr>
          <w:rStyle w:val="StyleUnderline"/>
        </w:rPr>
        <w:t xml:space="preserve"> the networks which control the country’s power, transit, and water </w:t>
      </w:r>
      <w:r w:rsidRPr="00C35DC6">
        <w:rPr>
          <w:rStyle w:val="StyleUnderline"/>
          <w:highlight w:val="yellow"/>
        </w:rPr>
        <w:t>infrastructure</w:t>
      </w:r>
      <w:r w:rsidRPr="005C68E1">
        <w:rPr>
          <w:sz w:val="16"/>
        </w:rPr>
        <w:t xml:space="preserve"> from malicious hacks and crippling denial of service.[viii] </w:t>
      </w:r>
      <w:r w:rsidRPr="00C35DC6">
        <w:rPr>
          <w:rStyle w:val="StyleUnderline"/>
          <w:highlight w:val="yellow"/>
        </w:rPr>
        <w:t>Tech</w:t>
      </w:r>
      <w:r w:rsidRPr="009A08F7">
        <w:rPr>
          <w:rStyle w:val="StyleUnderline"/>
        </w:rPr>
        <w:t xml:space="preserve">nologies </w:t>
      </w:r>
      <w:r w:rsidRPr="00C35DC6">
        <w:rPr>
          <w:rStyle w:val="StyleUnderline"/>
          <w:highlight w:val="yellow"/>
        </w:rPr>
        <w:t>capable of detecting</w:t>
      </w:r>
      <w:r w:rsidRPr="009A08F7">
        <w:rPr>
          <w:rStyle w:val="StyleUnderline"/>
        </w:rPr>
        <w:t xml:space="preserve"> </w:t>
      </w:r>
      <w:r w:rsidRPr="009A08F7">
        <w:rPr>
          <w:rStyle w:val="Emphasis"/>
        </w:rPr>
        <w:t xml:space="preserve">harmful </w:t>
      </w:r>
      <w:r w:rsidRPr="00C35DC6">
        <w:rPr>
          <w:rStyle w:val="Emphasis"/>
          <w:highlight w:val="yellow"/>
        </w:rPr>
        <w:t>bio</w:t>
      </w:r>
      <w:r w:rsidRPr="009A08F7">
        <w:rPr>
          <w:rStyle w:val="Emphasis"/>
        </w:rPr>
        <w:t xml:space="preserve">logical and chemical </w:t>
      </w:r>
      <w:r w:rsidRPr="00C35DC6">
        <w:rPr>
          <w:rStyle w:val="Emphasis"/>
          <w:highlight w:val="yellow"/>
        </w:rPr>
        <w:t>agents</w:t>
      </w:r>
      <w:r w:rsidRPr="00C35DC6">
        <w:rPr>
          <w:rStyle w:val="StyleUnderline"/>
          <w:highlight w:val="yellow"/>
        </w:rPr>
        <w:t xml:space="preserve"> guard</w:t>
      </w:r>
      <w:r w:rsidRPr="005C68E1">
        <w:rPr>
          <w:sz w:val="16"/>
        </w:rPr>
        <w:t xml:space="preserve"> the country </w:t>
      </w:r>
      <w:r w:rsidRPr="00C35DC6">
        <w:rPr>
          <w:rStyle w:val="StyleUnderline"/>
          <w:highlight w:val="yellow"/>
        </w:rPr>
        <w:t>against</w:t>
      </w:r>
      <w:r w:rsidRPr="009A08F7">
        <w:rPr>
          <w:rStyle w:val="StyleUnderline"/>
        </w:rPr>
        <w:t xml:space="preserve"> potentially </w:t>
      </w:r>
      <w:r w:rsidRPr="00C35DC6">
        <w:rPr>
          <w:rStyle w:val="StyleUnderline"/>
          <w:highlight w:val="yellow"/>
        </w:rPr>
        <w:t>devastating attack by non-state actors</w:t>
      </w:r>
      <w:r w:rsidRPr="005C68E1">
        <w:rPr>
          <w:sz w:val="16"/>
        </w:rPr>
        <w:t xml:space="preserve">.[ix] Increasingly sophisticated monitoring and </w:t>
      </w:r>
      <w:r w:rsidRPr="009A08F7">
        <w:rPr>
          <w:rStyle w:val="StyleUnderline"/>
        </w:rPr>
        <w:t>surveillance technology enables the government to globally track and work to counter</w:t>
      </w:r>
      <w:r w:rsidRPr="005C68E1">
        <w:rPr>
          <w:sz w:val="16"/>
        </w:rPr>
        <w:t xml:space="preserve"> criminal activity, </w:t>
      </w:r>
      <w:r w:rsidRPr="009A08F7">
        <w:rPr>
          <w:rStyle w:val="StyleUnderline"/>
        </w:rPr>
        <w:t>terrorist organizations</w:t>
      </w:r>
      <w:r w:rsidRPr="005C68E1">
        <w:rPr>
          <w:sz w:val="16"/>
        </w:rPr>
        <w:t xml:space="preserve">, and other developments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w:t>
      </w:r>
      <w:r w:rsidRPr="009A08F7">
        <w:rPr>
          <w:rStyle w:val="StyleUnderline"/>
        </w:rPr>
        <w:t>in reaction to</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present-day </w:t>
      </w:r>
      <w:r w:rsidRPr="009A08F7">
        <w:rPr>
          <w:rStyle w:val="StyleUnderline"/>
        </w:rPr>
        <w:t>technological superiority,</w:t>
      </w:r>
      <w:r w:rsidRPr="005C68E1">
        <w:rPr>
          <w:sz w:val="16"/>
        </w:rPr>
        <w:t xml:space="preserve"> </w:t>
      </w:r>
      <w:r w:rsidRPr="00C35DC6">
        <w:rPr>
          <w:rStyle w:val="Emphasis"/>
          <w:highlight w:val="yellow"/>
        </w:rPr>
        <w:t>competitive foreign powers</w:t>
      </w:r>
      <w:r w:rsidRPr="009A08F7">
        <w:rPr>
          <w:rStyle w:val="StyleUnderline"/>
        </w:rPr>
        <w:t xml:space="preserve"> such as Russia and China </w:t>
      </w:r>
      <w:r w:rsidRPr="00C35DC6">
        <w:rPr>
          <w:rStyle w:val="StyleUnderline"/>
          <w:highlight w:val="yellow"/>
        </w:rPr>
        <w:t>are</w:t>
      </w:r>
      <w:r w:rsidRPr="009A08F7">
        <w:rPr>
          <w:rStyle w:val="StyleUnderline"/>
        </w:rPr>
        <w:t xml:space="preserve"> heavily </w:t>
      </w:r>
      <w:r w:rsidRPr="00C35DC6">
        <w:rPr>
          <w:rStyle w:val="StyleUnderline"/>
          <w:highlight w:val="yellow"/>
        </w:rPr>
        <w:t>investing</w:t>
      </w:r>
      <w:r w:rsidRPr="009A08F7">
        <w:rPr>
          <w:rStyle w:val="StyleUnderline"/>
        </w:rPr>
        <w:t xml:space="preserve"> in hardware and capabilities</w:t>
      </w:r>
      <w:r w:rsidRPr="005C68E1">
        <w:rPr>
          <w:sz w:val="16"/>
        </w:rPr>
        <w:t xml:space="preserve"> in the cyber and military realms specifically designed </w:t>
      </w:r>
      <w:r w:rsidRPr="00C35DC6">
        <w:rPr>
          <w:rStyle w:val="StyleUnderline"/>
          <w:highlight w:val="yellow"/>
        </w:rPr>
        <w:t>to counter</w:t>
      </w:r>
      <w:r w:rsidRPr="009A08F7">
        <w:rPr>
          <w:rStyle w:val="StyleUnderline"/>
        </w:rPr>
        <w:t xml:space="preserve"> 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tate</w:t>
      </w:r>
      <w:r w:rsidRPr="009A08F7">
        <w:rPr>
          <w:rStyle w:val="Emphasis"/>
        </w:rPr>
        <w:t>s’</w:t>
      </w:r>
      <w:r w:rsidRPr="009A08F7">
        <w:rPr>
          <w:rStyle w:val="StyleUnderline"/>
        </w:rPr>
        <w:t xml:space="preserve"> </w:t>
      </w:r>
      <w:r w:rsidRPr="00C35DC6">
        <w:rPr>
          <w:rStyle w:val="StyleUnderline"/>
          <w:highlight w:val="yellow"/>
        </w:rPr>
        <w:t>tech</w:t>
      </w:r>
      <w:r w:rsidRPr="009A08F7">
        <w:rPr>
          <w:rStyle w:val="StyleUnderline"/>
        </w:rPr>
        <w:t xml:space="preserve">nological </w:t>
      </w:r>
      <w:r w:rsidRPr="00C35DC6">
        <w:rPr>
          <w:rStyle w:val="StyleUnderline"/>
          <w:highlight w:val="yellow"/>
        </w:rPr>
        <w:t>strengths</w:t>
      </w:r>
      <w:r w:rsidRPr="005C68E1">
        <w:rPr>
          <w:sz w:val="16"/>
        </w:rPr>
        <w:t xml:space="preserve">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 The Attributes of National Security Science and Technology Power From this, several key attributes and characteristics of science and technology as a form of national power can be identified. </w:t>
      </w:r>
      <w:r w:rsidRPr="009A08F7">
        <w:rPr>
          <w:rStyle w:val="StyleUnderline"/>
        </w:rPr>
        <w:t xml:space="preserve">Foremost is the capacity for </w:t>
      </w:r>
      <w:r w:rsidRPr="00C35DC6">
        <w:rPr>
          <w:rStyle w:val="StyleUnderline"/>
          <w:highlight w:val="yellow"/>
        </w:rPr>
        <w:t>technology and science</w:t>
      </w:r>
      <w:r w:rsidRPr="009A08F7">
        <w:rPr>
          <w:rStyle w:val="StyleUnderline"/>
        </w:rPr>
        <w:t xml:space="preserve"> to be a</w:t>
      </w:r>
      <w:r w:rsidRPr="005C68E1">
        <w:rPr>
          <w:sz w:val="16"/>
        </w:rPr>
        <w:t xml:space="preserve"> significant, occasionally </w:t>
      </w:r>
      <w:r w:rsidRPr="009A08F7">
        <w:rPr>
          <w:rStyle w:val="Emphasis"/>
        </w:rPr>
        <w:t>decisive</w:t>
      </w:r>
      <w:r w:rsidRPr="009A08F7">
        <w:rPr>
          <w:rStyle w:val="StyleUnderline"/>
        </w:rPr>
        <w:t xml:space="preserve">, </w:t>
      </w:r>
      <w:r w:rsidRPr="00C35DC6">
        <w:rPr>
          <w:rStyle w:val="StyleUnderline"/>
          <w:highlight w:val="yellow"/>
        </w:rPr>
        <w:t>enhance</w:t>
      </w:r>
      <w:r w:rsidRPr="009A08F7">
        <w:rPr>
          <w:rStyle w:val="StyleUnderline"/>
        </w:rPr>
        <w:t xml:space="preserve">r of </w:t>
      </w:r>
      <w:r w:rsidRPr="00C35DC6">
        <w:rPr>
          <w:rStyle w:val="StyleUnderline"/>
          <w:highlight w:val="yellow"/>
        </w:rPr>
        <w:t>a country’s military strength</w:t>
      </w:r>
      <w:r w:rsidRPr="009A08F7">
        <w:rPr>
          <w:rStyle w:val="StyleUnderline"/>
        </w:rPr>
        <w:t xml:space="preserve"> against enemies</w:t>
      </w:r>
      <w:r w:rsidRPr="005C68E1">
        <w:rPr>
          <w:sz w:val="16"/>
        </w:rPr>
        <w:t xml:space="preserve">. </w:t>
      </w:r>
      <w:r w:rsidRPr="009A08F7">
        <w:rPr>
          <w:rStyle w:val="StyleUnderline"/>
        </w:rPr>
        <w:t>Countries which develop innovative military technologies</w:t>
      </w:r>
      <w:r w:rsidRPr="005C68E1">
        <w:rPr>
          <w:sz w:val="16"/>
        </w:rPr>
        <w:t xml:space="preserve"> which effectively counter an adversary’s offenses or defensives, or against which an adversary has no means to protect itself, </w:t>
      </w:r>
      <w:r w:rsidRPr="009A08F7">
        <w:rPr>
          <w:rStyle w:val="StyleUnderline"/>
        </w:rPr>
        <w:t>find themselves disproportionately advantaged on the battlefield</w:t>
      </w:r>
      <w:r w:rsidRPr="005C68E1">
        <w:rPr>
          <w:sz w:val="16"/>
        </w:rPr>
        <w:t xml:space="preserve">.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 </w:t>
      </w:r>
      <w:r w:rsidRPr="009A08F7">
        <w:rPr>
          <w:rStyle w:val="StyleUnderline"/>
        </w:rPr>
        <w:t xml:space="preserve">A defining characteristic of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power</w:t>
      </w:r>
      <w:r w:rsidRPr="005C68E1">
        <w:rPr>
          <w:sz w:val="16"/>
        </w:rPr>
        <w:t xml:space="preserve">, then, </w:t>
      </w:r>
      <w:r w:rsidRPr="009A08F7">
        <w:rPr>
          <w:rStyle w:val="StyleUnderline"/>
        </w:rPr>
        <w:t>is the continual quest for states to match, counter, and out-compete the technology of their adversaries. This</w:t>
      </w:r>
      <w:r w:rsidRPr="005C68E1">
        <w:rPr>
          <w:sz w:val="16"/>
        </w:rPr>
        <w:t xml:space="preserve"> continuing </w:t>
      </w:r>
      <w:r w:rsidRPr="009A08F7">
        <w:rPr>
          <w:rStyle w:val="StyleUnderline"/>
        </w:rPr>
        <w:t>interplay between technology and national power, characterized by the sustained technological evolution and described</w:t>
      </w:r>
      <w:r w:rsidRPr="005C68E1">
        <w:rPr>
          <w:sz w:val="16"/>
        </w:rPr>
        <w:t xml:space="preserve"> often </w:t>
      </w:r>
      <w:r w:rsidRPr="009A08F7">
        <w:rPr>
          <w:rStyle w:val="StyleUnderline"/>
        </w:rPr>
        <w:t>as an “offset,” has been a key focus for national security-related research and development</w:t>
      </w:r>
      <w:r w:rsidRPr="005C68E1">
        <w:rPr>
          <w:sz w:val="16"/>
        </w:rPr>
        <w:t xml:space="preserve"> throughout the Cold War and </w:t>
      </w:r>
      <w:r w:rsidRPr="009A08F7">
        <w:rPr>
          <w:rStyle w:val="StyleUnderline"/>
        </w:rPr>
        <w:t>into the present</w:t>
      </w:r>
      <w:r w:rsidRPr="005C68E1">
        <w:rPr>
          <w:sz w:val="16"/>
        </w:rPr>
        <w:t xml:space="preserve">.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 Other Forms of National Power With these attributes in mind, a comparison can be drawn between science and technology power and other forms of power which constitute a country’s comprehensive strength, such as the economic and diplomatic. Regarding the economic, science and technology power is similar in that the development of science and technology is driven by the same forces as economic growth. Like new economic products, services, and methods of operation,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power relies upon the ingenuity of human actors predicting and anticipating future trends</w:t>
      </w:r>
      <w:r w:rsidRPr="005C68E1">
        <w:rPr>
          <w:sz w:val="16"/>
        </w:rPr>
        <w:t xml:space="preserve">, possibilities, and human behavior. </w:t>
      </w:r>
      <w:r w:rsidRPr="00C35DC6">
        <w:rPr>
          <w:rStyle w:val="Emphasis"/>
          <w:highlight w:val="yellow"/>
        </w:rPr>
        <w:t>Innovation</w:t>
      </w:r>
      <w:r w:rsidRPr="005C68E1">
        <w:rPr>
          <w:sz w:val="16"/>
        </w:rPr>
        <w:t xml:space="preserve">, iteration, </w:t>
      </w:r>
      <w:r w:rsidRPr="00C35DC6">
        <w:rPr>
          <w:rStyle w:val="StyleUnderline"/>
          <w:highlight w:val="yellow"/>
        </w:rPr>
        <w:t xml:space="preserve">and </w:t>
      </w:r>
      <w:r w:rsidRPr="00C35DC6">
        <w:rPr>
          <w:rStyle w:val="Emphasis"/>
          <w:highlight w:val="yellow"/>
        </w:rPr>
        <w:t>competitiveness</w:t>
      </w:r>
      <w:r w:rsidRPr="00C35DC6">
        <w:rPr>
          <w:rStyle w:val="StyleUnderline"/>
          <w:highlight w:val="yellow"/>
        </w:rPr>
        <w:t xml:space="preserve"> are fundamental</w:t>
      </w:r>
      <w:r w:rsidRPr="009A08F7">
        <w:rPr>
          <w:rStyle w:val="StyleUnderline"/>
        </w:rPr>
        <w:t xml:space="preserve"> catalysts for the continued evolution and growth</w:t>
      </w:r>
      <w:r w:rsidRPr="005C68E1">
        <w:rPr>
          <w:sz w:val="16"/>
        </w:rPr>
        <w:t xml:space="preserve"> of both. The rapid proliferation and subsequent use of innovative technologies across the world quickly equalizes both the national security advantage and the economic advantage they provided their inventor. 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9A08F7">
        <w:rPr>
          <w:rStyle w:val="StyleUnderline"/>
        </w:rPr>
        <w:t>Competing economies are not actively incentivized to counter the economic specialization of their rivals. With science and technology power for national security</w:t>
      </w:r>
      <w:r w:rsidRPr="005C68E1">
        <w:rPr>
          <w:sz w:val="16"/>
        </w:rPr>
        <w:t xml:space="preserve"> use, however, </w:t>
      </w:r>
      <w:r w:rsidRPr="009A08F7">
        <w:rPr>
          <w:rStyle w:val="StyleUnderline"/>
        </w:rPr>
        <w:t>states</w:t>
      </w:r>
      <w:r w:rsidRPr="005C68E1">
        <w:rPr>
          <w:sz w:val="16"/>
        </w:rPr>
        <w:t xml:space="preserve"> decidedly </w:t>
      </w:r>
      <w:r w:rsidRPr="009A08F7">
        <w:rPr>
          <w:rStyle w:val="StyleUnderline"/>
        </w:rPr>
        <w:t>hope to actively and explicitly counter the relative advantage of their adversaries</w:t>
      </w:r>
      <w:r w:rsidRPr="005C68E1">
        <w:rPr>
          <w:sz w:val="16"/>
        </w:rPr>
        <w:t xml:space="preserve">. Like diplomatic power, </w:t>
      </w:r>
      <w:r w:rsidRPr="009A08F7">
        <w:rPr>
          <w:rStyle w:val="Emphasis"/>
        </w:rPr>
        <w:t>s</w:t>
      </w:r>
      <w:r w:rsidRPr="009A08F7">
        <w:rPr>
          <w:rStyle w:val="StyleUnderline"/>
        </w:rPr>
        <w:t xml:space="preserve">cience and </w:t>
      </w:r>
      <w:r w:rsidRPr="009A08F7">
        <w:rPr>
          <w:rStyle w:val="Emphasis"/>
        </w:rPr>
        <w:t>t</w:t>
      </w:r>
      <w:r w:rsidRPr="009A08F7">
        <w:rPr>
          <w:rStyle w:val="StyleUnderline"/>
        </w:rPr>
        <w:t>echnology has a “</w:t>
      </w:r>
      <w:r w:rsidRPr="009A08F7">
        <w:rPr>
          <w:rStyle w:val="Emphasis"/>
        </w:rPr>
        <w:t>soft power” element</w:t>
      </w:r>
      <w:r w:rsidRPr="009A08F7">
        <w:rPr>
          <w:rStyle w:val="StyleUnderline"/>
        </w:rPr>
        <w:t>; other states and their societies may be influenced or compelled to action by the</w:t>
      </w:r>
      <w:r w:rsidRPr="005C68E1">
        <w:rPr>
          <w:sz w:val="16"/>
        </w:rPr>
        <w:t xml:space="preserve"> might, </w:t>
      </w:r>
      <w:r w:rsidRPr="009A08F7">
        <w:rPr>
          <w:rStyle w:val="StyleUnderline"/>
        </w:rPr>
        <w:t>prestige, or cultural and technological hegemony of a country</w:t>
      </w:r>
      <w:r w:rsidRPr="005C68E1">
        <w:rPr>
          <w:sz w:val="16"/>
        </w:rPr>
        <w:t xml:space="preserve"> in possession of highly advanced and capable technologies.[xix]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Vannevar Bush’s assertion over half a century ago, science and technology is crucially important for a states’ economic growth and prosperity, the wellbeing of its citizens, and national security. This remains absolutely the case today. </w:t>
      </w:r>
      <w:r w:rsidRPr="009A08F7">
        <w:rPr>
          <w:rStyle w:val="StyleUnderline"/>
        </w:rPr>
        <w:t>Despite the challenges facing innovation</w:t>
      </w:r>
      <w:r w:rsidRPr="005C68E1">
        <w:rPr>
          <w:sz w:val="16"/>
        </w:rPr>
        <w:t xml:space="preserve"> in the face of unanticipated adversaries and the proliferation of advanced, equalizing technologies among adversarial states and non-state actors, </w:t>
      </w:r>
      <w:r w:rsidRPr="009A08F7">
        <w:rPr>
          <w:rStyle w:val="StyleUnderline"/>
        </w:rPr>
        <w:t xml:space="preserve">science and technology provides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Emphasis"/>
        </w:rPr>
        <w:t>unrivaled</w:t>
      </w:r>
      <w:r w:rsidRPr="005C68E1">
        <w:rPr>
          <w:sz w:val="16"/>
        </w:rPr>
        <w:t xml:space="preserve"> levels of security and </w:t>
      </w:r>
      <w:r w:rsidRPr="009A08F7">
        <w:rPr>
          <w:rStyle w:val="Emphasis"/>
        </w:rPr>
        <w:t>military hegemony</w:t>
      </w:r>
      <w:r w:rsidRPr="005C68E1">
        <w:rPr>
          <w:sz w:val="16"/>
        </w:rPr>
        <w:t xml:space="preserve">. </w:t>
      </w:r>
      <w:r w:rsidRPr="00C35DC6">
        <w:rPr>
          <w:rStyle w:val="StyleUnderline"/>
          <w:highlight w:val="yellow"/>
        </w:rPr>
        <w:t>With</w:t>
      </w:r>
      <w:r w:rsidRPr="005C68E1">
        <w:rPr>
          <w:sz w:val="16"/>
        </w:rPr>
        <w:t xml:space="preserve"> the appearance of </w:t>
      </w:r>
      <w:r w:rsidRPr="00C35DC6">
        <w:rPr>
          <w:rStyle w:val="Emphasis"/>
          <w:highlight w:val="yellow"/>
        </w:rPr>
        <w:t>significant</w:t>
      </w:r>
      <w:r w:rsidRPr="009A08F7">
        <w:rPr>
          <w:rStyle w:val="Emphasis"/>
        </w:rPr>
        <w:t xml:space="preserve"> </w:t>
      </w:r>
      <w:r w:rsidRPr="00C35DC6">
        <w:rPr>
          <w:rStyle w:val="Emphasis"/>
          <w:highlight w:val="yellow"/>
        </w:rPr>
        <w:t>global challenges</w:t>
      </w:r>
      <w:r w:rsidRPr="005C68E1">
        <w:rPr>
          <w:sz w:val="16"/>
        </w:rPr>
        <w:t xml:space="preserve"> – </w:t>
      </w:r>
      <w:r w:rsidRPr="009A08F7">
        <w:rPr>
          <w:rStyle w:val="StyleUnderline"/>
        </w:rPr>
        <w:t xml:space="preserve">refugee crises, environmental degradation, the possible </w:t>
      </w:r>
      <w:r w:rsidRPr="00C35DC6">
        <w:rPr>
          <w:rStyle w:val="StyleUnderline"/>
          <w:highlight w:val="yellow"/>
        </w:rPr>
        <w:t>emergence of a</w:t>
      </w:r>
      <w:r w:rsidRPr="005C68E1">
        <w:rPr>
          <w:sz w:val="16"/>
        </w:rPr>
        <w:t xml:space="preserve"> bi- or </w:t>
      </w:r>
      <w:r w:rsidRPr="00C35DC6">
        <w:rPr>
          <w:rStyle w:val="Emphasis"/>
          <w:highlight w:val="yellow"/>
        </w:rPr>
        <w:t>multi-polar world</w:t>
      </w:r>
      <w:r w:rsidRPr="00C35DC6">
        <w:rPr>
          <w:rStyle w:val="StyleUnderline"/>
          <w:highlight w:val="yellow"/>
        </w:rPr>
        <w:t xml:space="preserve"> characterized by</w:t>
      </w:r>
      <w:r w:rsidRPr="009A08F7">
        <w:rPr>
          <w:rStyle w:val="StyleUnderline"/>
        </w:rPr>
        <w:t xml:space="preserve"> states with</w:t>
      </w:r>
      <w:r w:rsidRPr="005C68E1">
        <w:rPr>
          <w:sz w:val="16"/>
        </w:rPr>
        <w:t xml:space="preserve"> rough or equal </w:t>
      </w:r>
      <w:r w:rsidRPr="00C35DC6">
        <w:rPr>
          <w:rStyle w:val="Emphasis"/>
          <w:highlight w:val="yellow"/>
        </w:rPr>
        <w:t>tech</w:t>
      </w:r>
      <w:r w:rsidRPr="009A08F7">
        <w:rPr>
          <w:rStyle w:val="Emphasis"/>
        </w:rPr>
        <w:t xml:space="preserve">nological </w:t>
      </w:r>
      <w:r w:rsidRPr="00C35DC6">
        <w:rPr>
          <w:rStyle w:val="Emphasis"/>
          <w:highlight w:val="yellow"/>
        </w:rPr>
        <w:t>parity</w:t>
      </w:r>
      <w:r w:rsidRPr="005C68E1">
        <w:rPr>
          <w:sz w:val="16"/>
        </w:rPr>
        <w:t xml:space="preserve">, to name a few – </w:t>
      </w:r>
      <w:r w:rsidRPr="009A08F7">
        <w:rPr>
          <w:rStyle w:val="StyleUnderline"/>
        </w:rPr>
        <w:t xml:space="preserve">the </w:t>
      </w:r>
      <w:r w:rsidRPr="009A08F7">
        <w:rPr>
          <w:rStyle w:val="Emphasis"/>
        </w:rPr>
        <w:t xml:space="preserve">future importance of </w:t>
      </w:r>
      <w:r w:rsidRPr="00C35DC6">
        <w:rPr>
          <w:rStyle w:val="Emphasis"/>
          <w:highlight w:val="yellow"/>
        </w:rPr>
        <w:t>science and technology</w:t>
      </w:r>
      <w:r w:rsidRPr="009A08F7">
        <w:rPr>
          <w:rStyle w:val="Emphasis"/>
        </w:rPr>
        <w:t xml:space="preserve"> power</w:t>
      </w:r>
      <w:r w:rsidRPr="009A08F7">
        <w:rPr>
          <w:rStyle w:val="StyleUnderline"/>
        </w:rPr>
        <w:t xml:space="preserve"> </w:t>
      </w:r>
      <w:r w:rsidRPr="00C35DC6">
        <w:rPr>
          <w:rStyle w:val="StyleUnderline"/>
          <w:highlight w:val="yellow"/>
        </w:rPr>
        <w:t>cut</w:t>
      </w:r>
      <w:r w:rsidRPr="009A08F7">
        <w:rPr>
          <w:rStyle w:val="StyleUnderline"/>
        </w:rPr>
        <w:t xml:space="preserve">ting </w:t>
      </w:r>
      <w:r w:rsidRPr="00C35DC6">
        <w:rPr>
          <w:rStyle w:val="StyleUnderline"/>
          <w:highlight w:val="yellow"/>
        </w:rPr>
        <w:t>across all aspects of national</w:t>
      </w:r>
      <w:r w:rsidRPr="009A08F7">
        <w:rPr>
          <w:rStyle w:val="StyleUnderline"/>
        </w:rPr>
        <w:t xml:space="preserve"> </w:t>
      </w:r>
      <w:r w:rsidRPr="00C35DC6">
        <w:rPr>
          <w:rStyle w:val="StyleUnderline"/>
          <w:highlight w:val="yellow"/>
        </w:rPr>
        <w:t>security</w:t>
      </w:r>
      <w:r w:rsidRPr="009A08F7">
        <w:rPr>
          <w:rStyle w:val="StyleUnderline"/>
        </w:rPr>
        <w:t xml:space="preserve"> will</w:t>
      </w:r>
      <w:r w:rsidRPr="005C68E1">
        <w:rPr>
          <w:sz w:val="16"/>
        </w:rPr>
        <w:t xml:space="preserve"> undoubtedly </w:t>
      </w:r>
      <w:r w:rsidRPr="009A08F7">
        <w:rPr>
          <w:rStyle w:val="Emphasis"/>
        </w:rPr>
        <w:t>redouble</w:t>
      </w:r>
      <w:r w:rsidRPr="009A08F7">
        <w:rPr>
          <w:rStyle w:val="StyleUnderline"/>
        </w:rPr>
        <w:t>. Science and technology and its application as an element of</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national power will need to be directed to address these challenges</w:t>
      </w:r>
      <w:r w:rsidRPr="005C68E1">
        <w:rPr>
          <w:sz w:val="16"/>
        </w:rPr>
        <w:t xml:space="preserve">. While the exact characteristics that will define domestic and foreign national security technologies of the future – not to mention the economic and social – remain uncertain, </w:t>
      </w:r>
      <w:r w:rsidRPr="00C35DC6">
        <w:rPr>
          <w:rStyle w:val="StyleUnderline"/>
          <w:highlight w:val="yellow"/>
        </w:rPr>
        <w:t xml:space="preserve">the </w:t>
      </w:r>
      <w:r w:rsidRPr="00C35DC6">
        <w:rPr>
          <w:rStyle w:val="Emphasis"/>
          <w:highlight w:val="yellow"/>
        </w:rPr>
        <w:t>U</w:t>
      </w:r>
      <w:r w:rsidRPr="005C68E1">
        <w:rPr>
          <w:sz w:val="16"/>
        </w:rPr>
        <w:t xml:space="preserve">nited </w:t>
      </w:r>
      <w:r w:rsidRPr="00C35DC6">
        <w:rPr>
          <w:rStyle w:val="Emphasis"/>
          <w:highlight w:val="yellow"/>
        </w:rPr>
        <w:t>S</w:t>
      </w:r>
      <w:r w:rsidRPr="005C68E1">
        <w:rPr>
          <w:sz w:val="16"/>
        </w:rPr>
        <w:t xml:space="preserve">tates </w:t>
      </w:r>
      <w:r w:rsidRPr="00C35DC6">
        <w:rPr>
          <w:rStyle w:val="StyleUnderline"/>
          <w:highlight w:val="yellow"/>
        </w:rPr>
        <w:t>cannot afford to permit its current tech</w:t>
      </w:r>
      <w:r w:rsidRPr="009A08F7">
        <w:rPr>
          <w:rStyle w:val="StyleUnderline"/>
        </w:rPr>
        <w:t xml:space="preserve">nological </w:t>
      </w:r>
      <w:r w:rsidRPr="00C35DC6">
        <w:rPr>
          <w:rStyle w:val="StyleUnderline"/>
          <w:highlight w:val="yellow"/>
        </w:rPr>
        <w:t>advantage</w:t>
      </w:r>
      <w:r w:rsidRPr="009A08F7">
        <w:rPr>
          <w:rStyle w:val="StyleUnderline"/>
        </w:rPr>
        <w:t xml:space="preserve"> </w:t>
      </w:r>
      <w:r w:rsidRPr="00C35DC6">
        <w:rPr>
          <w:rStyle w:val="StyleUnderline"/>
          <w:highlight w:val="yellow"/>
        </w:rPr>
        <w:t>to slip</w:t>
      </w:r>
      <w:r w:rsidRPr="005C68E1">
        <w:rPr>
          <w:sz w:val="16"/>
        </w:rPr>
        <w:t xml:space="preserve">. Indeed, </w:t>
      </w:r>
      <w:r w:rsidRPr="009A08F7">
        <w:rPr>
          <w:rStyle w:val="StyleUnderline"/>
        </w:rPr>
        <w:t>as revision states such as China continue to develop their technologies to</w:t>
      </w:r>
      <w:r w:rsidRPr="005C68E1">
        <w:rPr>
          <w:sz w:val="16"/>
        </w:rPr>
        <w:t xml:space="preserve"> directly </w:t>
      </w:r>
      <w:r w:rsidRPr="009A08F7">
        <w:rPr>
          <w:rStyle w:val="StyleUnderline"/>
        </w:rPr>
        <w:t>counter</w:t>
      </w:r>
      <w:r w:rsidRPr="005C68E1">
        <w:rPr>
          <w:sz w:val="16"/>
        </w:rPr>
        <w:t xml:space="preserve"> the </w:t>
      </w:r>
      <w:r w:rsidRPr="009A08F7">
        <w:rPr>
          <w:rStyle w:val="Emphasis"/>
        </w:rPr>
        <w:t>U</w:t>
      </w:r>
      <w:r w:rsidRPr="005C68E1">
        <w:rPr>
          <w:sz w:val="16"/>
        </w:rPr>
        <w:t xml:space="preserve">nited </w:t>
      </w:r>
      <w:r w:rsidRPr="009A08F7">
        <w:rPr>
          <w:rStyle w:val="Emphasis"/>
        </w:rPr>
        <w:t>S</w:t>
      </w:r>
      <w:r w:rsidRPr="005C68E1">
        <w:rPr>
          <w:sz w:val="16"/>
        </w:rPr>
        <w:t xml:space="preserve">tates’ </w:t>
      </w:r>
      <w:r w:rsidRPr="009A08F7">
        <w:rPr>
          <w:rStyle w:val="StyleUnderline"/>
        </w:rPr>
        <w:t xml:space="preserve">capabilities, </w:t>
      </w:r>
      <w:r w:rsidRPr="00C35DC6">
        <w:rPr>
          <w:rStyle w:val="StyleUnderline"/>
          <w:highlight w:val="yellow"/>
        </w:rPr>
        <w:t>it will</w:t>
      </w:r>
      <w:r w:rsidRPr="005C68E1">
        <w:rPr>
          <w:sz w:val="16"/>
        </w:rPr>
        <w:t xml:space="preserve"> likely </w:t>
      </w:r>
      <w:r w:rsidRPr="00C35DC6">
        <w:rPr>
          <w:rStyle w:val="StyleUnderline"/>
          <w:highlight w:val="yellow"/>
        </w:rPr>
        <w:t>become</w:t>
      </w:r>
      <w:r w:rsidRPr="009A08F7">
        <w:rPr>
          <w:rStyle w:val="StyleUnderline"/>
        </w:rPr>
        <w:t xml:space="preserve"> an </w:t>
      </w:r>
      <w:r w:rsidRPr="00C35DC6">
        <w:rPr>
          <w:rStyle w:val="Emphasis"/>
          <w:highlight w:val="yellow"/>
        </w:rPr>
        <w:t>imperative</w:t>
      </w:r>
      <w:r w:rsidRPr="005C68E1">
        <w:rPr>
          <w:sz w:val="16"/>
        </w:rPr>
        <w:t xml:space="preserve"> for the country </w:t>
      </w:r>
      <w:r w:rsidRPr="00C35DC6">
        <w:rPr>
          <w:rStyle w:val="StyleUnderline"/>
          <w:highlight w:val="yellow"/>
        </w:rPr>
        <w:t>to</w:t>
      </w:r>
      <w:r w:rsidRPr="009A08F7">
        <w:rPr>
          <w:rStyle w:val="StyleUnderline"/>
        </w:rPr>
        <w:t xml:space="preserve"> </w:t>
      </w:r>
      <w:r w:rsidRPr="009A08F7">
        <w:rPr>
          <w:rStyle w:val="Emphasis"/>
        </w:rPr>
        <w:t>more actively engage in and support</w:t>
      </w:r>
      <w:r w:rsidRPr="005C68E1">
        <w:rPr>
          <w:sz w:val="16"/>
        </w:rPr>
        <w:t xml:space="preserve"> the </w:t>
      </w:r>
      <w:r w:rsidRPr="00C35DC6">
        <w:rPr>
          <w:rStyle w:val="Emphasis"/>
          <w:highlight w:val="yellow"/>
        </w:rPr>
        <w:t>develop</w:t>
      </w:r>
      <w:r w:rsidRPr="009A08F7">
        <w:rPr>
          <w:rStyle w:val="Emphasis"/>
        </w:rPr>
        <w:t xml:space="preserve">ment of innovative </w:t>
      </w:r>
      <w:r w:rsidRPr="00C35DC6">
        <w:rPr>
          <w:rStyle w:val="Emphasis"/>
          <w:highlight w:val="yellow"/>
        </w:rPr>
        <w:t>new</w:t>
      </w:r>
      <w:r w:rsidRPr="009A08F7">
        <w:rPr>
          <w:rStyle w:val="Emphasis"/>
        </w:rPr>
        <w:t xml:space="preserve"> security </w:t>
      </w:r>
      <w:r w:rsidRPr="00C35DC6">
        <w:rPr>
          <w:rStyle w:val="Emphasis"/>
          <w:highlight w:val="yellow"/>
        </w:rPr>
        <w:t>tech</w:t>
      </w:r>
      <w:r w:rsidRPr="009A08F7">
        <w:rPr>
          <w:rStyle w:val="Emphasis"/>
        </w:rPr>
        <w:t>nologies</w:t>
      </w:r>
      <w:r w:rsidRPr="005C68E1">
        <w:rPr>
          <w:sz w:val="16"/>
        </w:rPr>
        <w:t xml:space="preserve"> and doctrines – </w:t>
      </w:r>
      <w:r w:rsidRPr="00C35DC6">
        <w:rPr>
          <w:rStyle w:val="StyleUnderline"/>
          <w:highlight w:val="yellow"/>
        </w:rPr>
        <w:t>lest</w:t>
      </w:r>
      <w:r w:rsidRPr="005C68E1">
        <w:rPr>
          <w:sz w:val="16"/>
        </w:rPr>
        <w:t xml:space="preserve">, as history would suggest, </w:t>
      </w:r>
      <w:r w:rsidRPr="009A08F7">
        <w:rPr>
          <w:rStyle w:val="StyleUnderline"/>
        </w:rPr>
        <w:t xml:space="preserve">the </w:t>
      </w:r>
      <w:r w:rsidRPr="00C35DC6">
        <w:rPr>
          <w:rStyle w:val="Emphasis"/>
          <w:highlight w:val="yellow"/>
        </w:rPr>
        <w:t>international order</w:t>
      </w:r>
      <w:r w:rsidRPr="009A08F7">
        <w:rPr>
          <w:rStyle w:val="Emphasis"/>
        </w:rPr>
        <w:t xml:space="preserve"> again </w:t>
      </w:r>
      <w:r w:rsidRPr="00C35DC6">
        <w:rPr>
          <w:rStyle w:val="Emphasis"/>
          <w:highlight w:val="yellow"/>
        </w:rPr>
        <w:t>be upended</w:t>
      </w:r>
      <w:r w:rsidRPr="005C68E1">
        <w:rPr>
          <w:sz w:val="16"/>
        </w:rPr>
        <w:t>.</w:t>
      </w:r>
    </w:p>
    <w:p w:rsidR="0070755B" w:rsidRDefault="0070755B" w:rsidP="0070755B">
      <w:pPr>
        <w:pStyle w:val="Heading4"/>
      </w:pPr>
      <w:r>
        <w:t>Prevents global nuclear war</w:t>
      </w:r>
    </w:p>
    <w:p w:rsidR="0070755B" w:rsidRDefault="0070755B" w:rsidP="0070755B">
      <w:r w:rsidRPr="004A0872">
        <w:rPr>
          <w:rStyle w:val="Style13ptBold"/>
        </w:rPr>
        <w:t>Henricksen 17</w:t>
      </w:r>
      <w:r>
        <w:t xml:space="preserve"> – emeritus senior fellow at the Hoover Institution (Thomas, “Post-American World Order,” Hoover, </w:t>
      </w:r>
      <w:hyperlink r:id="rId108" w:history="1">
        <w:r w:rsidRPr="00790267">
          <w:rPr>
            <w:rStyle w:val="Hyperlink"/>
          </w:rPr>
          <w:t>http://www.hoover.org/research/post-american-world-order</w:t>
        </w:r>
      </w:hyperlink>
      <w:r>
        <w:rPr>
          <w:rStyle w:val="Hyperlink"/>
        </w:rPr>
        <w:t>)</w:t>
      </w:r>
    </w:p>
    <w:p w:rsidR="0070755B" w:rsidRPr="005C68E1" w:rsidRDefault="0070755B" w:rsidP="0070755B">
      <w:pPr>
        <w:rPr>
          <w:sz w:val="14"/>
        </w:rPr>
      </w:pPr>
      <w:r w:rsidRPr="005C68E1">
        <w:rPr>
          <w:sz w:val="14"/>
        </w:rPr>
        <w:t xml:space="preserve">The </w:t>
      </w:r>
      <w:r w:rsidRPr="00C35DC6">
        <w:rPr>
          <w:rStyle w:val="StyleUnderline"/>
          <w:highlight w:val="yellow"/>
        </w:rPr>
        <w:t>tensions stoked by</w:t>
      </w:r>
      <w:r w:rsidRPr="005C68E1">
        <w:rPr>
          <w:sz w:val="14"/>
        </w:rPr>
        <w:t xml:space="preserve"> the </w:t>
      </w:r>
      <w:r w:rsidRPr="00C35DC6">
        <w:rPr>
          <w:rStyle w:val="StyleUnderline"/>
          <w:highlight w:val="yellow"/>
        </w:rPr>
        <w:t>assertive regimes</w:t>
      </w:r>
      <w:r w:rsidRPr="005C68E1">
        <w:rPr>
          <w:sz w:val="14"/>
        </w:rPr>
        <w:t xml:space="preserve"> in the Kremlin or Tiananmen Square </w:t>
      </w:r>
      <w:r w:rsidRPr="00C35DC6">
        <w:rPr>
          <w:rStyle w:val="StyleUnderline"/>
          <w:highlight w:val="yellow"/>
        </w:rPr>
        <w:t xml:space="preserve">could </w:t>
      </w:r>
      <w:r w:rsidRPr="00C35DC6">
        <w:rPr>
          <w:rStyle w:val="Emphasis"/>
          <w:highlight w:val="yellow"/>
        </w:rPr>
        <w:t>spark</w:t>
      </w:r>
      <w:r w:rsidRPr="00BF69EC">
        <w:rPr>
          <w:rStyle w:val="Emphasis"/>
        </w:rPr>
        <w:t xml:space="preserve"> a political or military incident</w:t>
      </w:r>
      <w:r w:rsidRPr="00BF69EC">
        <w:rPr>
          <w:rStyle w:val="StyleUnderline"/>
        </w:rPr>
        <w:t xml:space="preserve"> that might set off </w:t>
      </w:r>
      <w:r w:rsidRPr="00C35DC6">
        <w:rPr>
          <w:rStyle w:val="StyleUnderline"/>
          <w:highlight w:val="yellow"/>
        </w:rPr>
        <w:t>a chain reaction leading to a</w:t>
      </w:r>
      <w:r w:rsidRPr="005C68E1">
        <w:rPr>
          <w:sz w:val="14"/>
          <w:highlight w:val="yellow"/>
        </w:rPr>
        <w:t xml:space="preserve"> </w:t>
      </w:r>
      <w:r w:rsidRPr="00C35DC6">
        <w:rPr>
          <w:rStyle w:val="Emphasis"/>
          <w:highlight w:val="yellow"/>
        </w:rPr>
        <w:t>large-scale war</w:t>
      </w:r>
      <w:r w:rsidRPr="005C68E1">
        <w:rPr>
          <w:sz w:val="14"/>
        </w:rPr>
        <w:t xml:space="preserve">. Historically, powerful rivalries nearly always lead to at least skirmishes, if not a full-blown war. </w:t>
      </w:r>
      <w:r w:rsidRPr="005F5C0E">
        <w:rPr>
          <w:rStyle w:val="StyleUnderline"/>
        </w:rPr>
        <w:t xml:space="preserve">The anomalous </w:t>
      </w:r>
      <w:r w:rsidRPr="00C35DC6">
        <w:rPr>
          <w:rStyle w:val="StyleUnderline"/>
          <w:highlight w:val="yellow"/>
        </w:rPr>
        <w:t>Cold War</w:t>
      </w:r>
      <w:r w:rsidRPr="00BF69EC">
        <w:rPr>
          <w:rStyle w:val="StyleUnderline"/>
        </w:rPr>
        <w:t xml:space="preserve"> era</w:t>
      </w:r>
      <w:r w:rsidRPr="005C68E1">
        <w:rPr>
          <w:sz w:val="14"/>
        </w:rPr>
        <w:t xml:space="preserve"> </w:t>
      </w:r>
      <w:r w:rsidRPr="00C35DC6">
        <w:rPr>
          <w:rStyle w:val="Emphasis"/>
          <w:highlight w:val="yellow"/>
        </w:rPr>
        <w:t>spared</w:t>
      </w:r>
      <w:r w:rsidRPr="005C68E1">
        <w:rPr>
          <w:sz w:val="14"/>
        </w:rPr>
        <w:t xml:space="preserve"> the United States and Soviet Russia a direct conflict, largely from concerns that one would trigger a </w:t>
      </w:r>
      <w:r w:rsidRPr="00C35DC6">
        <w:rPr>
          <w:rStyle w:val="Emphasis"/>
          <w:highlight w:val="yellow"/>
        </w:rPr>
        <w:t>nuclear exchange destroying</w:t>
      </w:r>
      <w:r w:rsidRPr="005C68E1">
        <w:rPr>
          <w:sz w:val="14"/>
        </w:rPr>
        <w:t xml:space="preserve"> both states and much of </w:t>
      </w:r>
      <w:r w:rsidRPr="00C35DC6">
        <w:rPr>
          <w:rStyle w:val="Emphasis"/>
          <w:highlight w:val="yellow"/>
        </w:rPr>
        <w:t>the world</w:t>
      </w:r>
      <w:r w:rsidRPr="00BF69EC">
        <w:rPr>
          <w:rStyle w:val="StyleUnderline"/>
        </w:rPr>
        <w:t xml:space="preserve">. Such a </w:t>
      </w:r>
      <w:r w:rsidRPr="00C35DC6">
        <w:rPr>
          <w:rStyle w:val="StyleUnderline"/>
          <w:highlight w:val="yellow"/>
        </w:rPr>
        <w:t xml:space="preserve">repetition </w:t>
      </w:r>
      <w:r w:rsidRPr="00C35DC6">
        <w:rPr>
          <w:rStyle w:val="Emphasis"/>
          <w:highlight w:val="yellow"/>
        </w:rPr>
        <w:t>might</w:t>
      </w:r>
      <w:r w:rsidRPr="00C35DC6">
        <w:rPr>
          <w:rStyle w:val="StyleUnderline"/>
          <w:highlight w:val="yellow"/>
        </w:rPr>
        <w:t xml:space="preserve"> reoccur</w:t>
      </w:r>
      <w:r w:rsidRPr="005F5C0E">
        <w:rPr>
          <w:rStyle w:val="StyleUnderline"/>
        </w:rPr>
        <w:t xml:space="preserve"> in the unfolding</w:t>
      </w:r>
      <w:r w:rsidRPr="005C68E1">
        <w:rPr>
          <w:sz w:val="14"/>
        </w:rPr>
        <w:t xml:space="preserve"> three-cornered </w:t>
      </w:r>
      <w:r w:rsidRPr="005F5C0E">
        <w:rPr>
          <w:rStyle w:val="StyleUnderline"/>
        </w:rPr>
        <w:t>geopolitical world</w:t>
      </w:r>
      <w:r w:rsidRPr="005C68E1">
        <w:rPr>
          <w:sz w:val="14"/>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35DC6">
        <w:rPr>
          <w:rStyle w:val="StyleUnderline"/>
          <w:highlight w:val="yellow"/>
        </w:rPr>
        <w:t xml:space="preserve">by </w:t>
      </w:r>
      <w:r w:rsidRPr="00C35DC6">
        <w:rPr>
          <w:rStyle w:val="Emphasis"/>
          <w:highlight w:val="yellow"/>
        </w:rPr>
        <w:t>staying militarily and economically strong</w:t>
      </w:r>
      <w:r w:rsidRPr="00C35DC6">
        <w:rPr>
          <w:rStyle w:val="StyleUnderline"/>
          <w:highlight w:val="yellow"/>
        </w:rPr>
        <w:t>, the U</w:t>
      </w:r>
      <w:r w:rsidRPr="005C68E1">
        <w:rPr>
          <w:sz w:val="14"/>
        </w:rPr>
        <w:t xml:space="preserve">nited </w:t>
      </w:r>
      <w:r w:rsidRPr="00C35DC6">
        <w:rPr>
          <w:rStyle w:val="StyleUnderline"/>
          <w:highlight w:val="yellow"/>
        </w:rPr>
        <w:t>S</w:t>
      </w:r>
      <w:r w:rsidRPr="005C68E1">
        <w:rPr>
          <w:sz w:val="14"/>
        </w:rPr>
        <w:t xml:space="preserve">tates </w:t>
      </w:r>
      <w:r w:rsidRPr="00C35DC6">
        <w:rPr>
          <w:rStyle w:val="StyleUnderline"/>
          <w:highlight w:val="yellow"/>
        </w:rPr>
        <w:t>will</w:t>
      </w:r>
      <w:r w:rsidRPr="00DA4821">
        <w:rPr>
          <w:rStyle w:val="StyleUnderline"/>
        </w:rPr>
        <w:t xml:space="preserve"> have the resources to </w:t>
      </w:r>
      <w:r w:rsidRPr="00C35DC6">
        <w:rPr>
          <w:rStyle w:val="StyleUnderline"/>
          <w:highlight w:val="yellow"/>
        </w:rPr>
        <w:t>deter</w:t>
      </w:r>
      <w:r w:rsidRPr="005C68E1">
        <w:rPr>
          <w:sz w:val="14"/>
        </w:rPr>
        <w:t xml:space="preserve"> its peers’ hawkish behavior that might otherwise trigger a </w:t>
      </w:r>
      <w:r w:rsidRPr="00C35DC6">
        <w:rPr>
          <w:rStyle w:val="Emphasis"/>
          <w:highlight w:val="yellow"/>
        </w:rPr>
        <w:t>major conflict</w:t>
      </w:r>
      <w:r w:rsidRPr="005C68E1">
        <w:rPr>
          <w:sz w:val="14"/>
        </w:rPr>
        <w:t xml:space="preserve">. Judging by the history of the Cold War, </w:t>
      </w:r>
      <w:r w:rsidRPr="00C35DC6">
        <w:rPr>
          <w:rStyle w:val="StyleUnderline"/>
          <w:highlight w:val="yellow"/>
        </w:rPr>
        <w:t>the</w:t>
      </w:r>
      <w:r w:rsidRPr="00DA4821">
        <w:rPr>
          <w:rStyle w:val="StyleUnderline"/>
        </w:rPr>
        <w:t xml:space="preserve"> coming </w:t>
      </w:r>
      <w:r w:rsidRPr="00C35DC6">
        <w:rPr>
          <w:rStyle w:val="StyleUnderline"/>
          <w:highlight w:val="yellow"/>
        </w:rPr>
        <w:t>strategic chess match</w:t>
      </w:r>
      <w:r w:rsidRPr="00DA4821">
        <w:rPr>
          <w:rStyle w:val="StyleUnderline"/>
        </w:rPr>
        <w:t xml:space="preserve"> with Russia and China </w:t>
      </w:r>
      <w:r w:rsidRPr="00C35DC6">
        <w:rPr>
          <w:rStyle w:val="StyleUnderline"/>
          <w:highlight w:val="yellow"/>
        </w:rPr>
        <w:t>will prove tense</w:t>
      </w:r>
      <w:r w:rsidRPr="00DA4821">
        <w:rPr>
          <w:rStyle w:val="StyleUnderline"/>
        </w:rPr>
        <w:t xml:space="preserve"> and demanding</w:t>
      </w:r>
      <w:r w:rsidRPr="005C68E1">
        <w:rPr>
          <w:sz w:val="14"/>
        </w:rPr>
        <w:t>—</w:t>
      </w:r>
      <w:r w:rsidRPr="00C35DC6">
        <w:rPr>
          <w:rStyle w:val="StyleUnderline"/>
          <w:highlight w:val="yellow"/>
        </w:rPr>
        <w:t>since</w:t>
      </w:r>
      <w:r w:rsidRPr="005C68E1">
        <w:rPr>
          <w:sz w:val="14"/>
          <w:highlight w:val="yellow"/>
        </w:rPr>
        <w:t xml:space="preserve"> </w:t>
      </w:r>
      <w:r w:rsidRPr="00C35DC6">
        <w:rPr>
          <w:rStyle w:val="Emphasis"/>
          <w:highlight w:val="yellow"/>
        </w:rPr>
        <w:t>all</w:t>
      </w:r>
      <w:r w:rsidRPr="00DA4821">
        <w:rPr>
          <w:rStyle w:val="Emphasis"/>
        </w:rPr>
        <w:t xml:space="preserve"> the </w:t>
      </w:r>
      <w:r w:rsidRPr="00C35DC6">
        <w:rPr>
          <w:rStyle w:val="Emphasis"/>
          <w:highlight w:val="yellow"/>
        </w:rPr>
        <w:t>countries boast nuclear arms</w:t>
      </w:r>
      <w:r w:rsidRPr="005C68E1">
        <w:rPr>
          <w:sz w:val="14"/>
        </w:rPr>
        <w:t xml:space="preserve"> and long-range ballistic missiles. Next, the United States should widen and sustain willing coalitions of partners, something at which America excels, and at which China and Russia fail conspicuously. </w:t>
      </w:r>
      <w:r w:rsidRPr="00C35DC6">
        <w:rPr>
          <w:rStyle w:val="StyleUnderline"/>
          <w:highlight w:val="yellow"/>
        </w:rPr>
        <w:t xml:space="preserve">There can be </w:t>
      </w:r>
      <w:r w:rsidRPr="00C35DC6">
        <w:rPr>
          <w:rStyle w:val="Emphasis"/>
          <w:highlight w:val="yellow"/>
        </w:rPr>
        <w:t>little</w:t>
      </w:r>
      <w:r w:rsidRPr="00DA4821">
        <w:rPr>
          <w:rStyle w:val="Emphasis"/>
        </w:rPr>
        <w:t xml:space="preserve"> room for </w:t>
      </w:r>
      <w:r w:rsidRPr="00C35DC6">
        <w:rPr>
          <w:rStyle w:val="Emphasis"/>
          <w:highlight w:val="yellow"/>
        </w:rPr>
        <w:t>error</w:t>
      </w:r>
      <w:r w:rsidRPr="00DA4821">
        <w:rPr>
          <w:rStyle w:val="StyleUnderline"/>
        </w:rPr>
        <w:t xml:space="preserve"> in</w:t>
      </w:r>
      <w:r w:rsidRPr="005C68E1">
        <w:rPr>
          <w:sz w:val="14"/>
        </w:rPr>
        <w:t xml:space="preserve"> fraught </w:t>
      </w:r>
      <w:r w:rsidRPr="00DA4821">
        <w:rPr>
          <w:rStyle w:val="Emphasis"/>
        </w:rPr>
        <w:t xml:space="preserve">crises </w:t>
      </w:r>
      <w:r w:rsidRPr="00C35DC6">
        <w:rPr>
          <w:rStyle w:val="Emphasis"/>
          <w:highlight w:val="yellow"/>
        </w:rPr>
        <w:t>among nuclear</w:t>
      </w:r>
      <w:r w:rsidRPr="00DA4821">
        <w:rPr>
          <w:rStyle w:val="Emphasis"/>
        </w:rPr>
        <w:t>-weaponized</w:t>
      </w:r>
      <w:r w:rsidRPr="005C68E1">
        <w:rPr>
          <w:sz w:val="14"/>
        </w:rPr>
        <w:t xml:space="preserve"> and </w:t>
      </w:r>
      <w:r w:rsidRPr="00C35DC6">
        <w:rPr>
          <w:rStyle w:val="Emphasis"/>
          <w:highlight w:val="yellow"/>
        </w:rPr>
        <w:t>hostile powers</w:t>
      </w:r>
      <w:r w:rsidRPr="005C68E1">
        <w:rPr>
          <w:sz w:val="14"/>
        </w:rPr>
        <w:t>. Short- and long-term standoffs are likely, as they were during the Cold War. Thus, the playbook, in part, involves a waiting game in which each power looks to its rivals to suffer grievous internal problems which could entail a collapse, as happened to the Soviet Union.</w:t>
      </w:r>
    </w:p>
    <w:p w:rsidR="0070755B" w:rsidRPr="00631250" w:rsidRDefault="0070755B" w:rsidP="0070755B"/>
    <w:p w:rsidR="0070755B" w:rsidRPr="0070755B" w:rsidRDefault="0070755B" w:rsidP="0070755B"/>
    <w:p w:rsidR="00600E7B" w:rsidRPr="008F6BA4" w:rsidRDefault="00600E7B" w:rsidP="00600E7B">
      <w:pPr>
        <w:pStyle w:val="Heading3"/>
      </w:pPr>
      <w:r>
        <w:t xml:space="preserve">Impact I/L – Innovation </w:t>
      </w:r>
    </w:p>
    <w:p w:rsidR="00600E7B" w:rsidRPr="008F6BA4" w:rsidRDefault="00600E7B" w:rsidP="00600E7B">
      <w:pPr>
        <w:pStyle w:val="Heading4"/>
        <w:rPr>
          <w:rStyle w:val="Style13ptBold"/>
          <w:b/>
        </w:rPr>
      </w:pPr>
      <w:r>
        <w:rPr>
          <w:rStyle w:val="Style13ptBold"/>
          <w:b/>
        </w:rPr>
        <w:t>USMCA is key to American innovation</w:t>
      </w:r>
    </w:p>
    <w:p w:rsidR="00600E7B" w:rsidRPr="008F6BA4" w:rsidRDefault="00600E7B" w:rsidP="00600E7B">
      <w:r>
        <w:rPr>
          <w:rStyle w:val="Style13ptBold"/>
        </w:rPr>
        <w:t>Estes, 6/28</w:t>
      </w:r>
      <w:r w:rsidRPr="008F6BA4">
        <w:t>—American politician serving as the U.S. Representative for Kansas's 4th congressional district since April 25, 201</w:t>
      </w:r>
      <w:r>
        <w:t xml:space="preserve">7 and member of the U.S. House Committee on Ways and Means. </w:t>
      </w:r>
      <w:r w:rsidRPr="008F6BA4">
        <w:t xml:space="preserve">A member of the Republican Party, he previously served as the 39th Kansas State Treasurer from 2011 to 2017 under Governor Sam Brownback. (Ron, “USMCA will unleash American innovation: Dems must not stand in the way,” Fox Business, 6/28/19, </w:t>
      </w:r>
      <w:hyperlink r:id="rId109" w:history="1">
        <w:r w:rsidRPr="008F6BA4">
          <w:rPr>
            <w:rStyle w:val="Hyperlink"/>
          </w:rPr>
          <w:t>https://www.foxbusiness.com/economy/usmca-will-unleash-american-innovation-dems-must-not-stand-in-the-way</w:t>
        </w:r>
      </w:hyperlink>
      <w:r w:rsidRPr="008F6BA4">
        <w:t>, AS)</w:t>
      </w:r>
      <w:r>
        <w:br/>
      </w:r>
      <w:r w:rsidRPr="008F6BA4">
        <w:t>House Speaker Nancy Pelosi told reporters this week that the pending U.S.-Mexico-Canada Agreement (USMCA) would need to be reopened and tweaked before the House will vote on it. This is bad news for America.</w:t>
      </w:r>
    </w:p>
    <w:p w:rsidR="00600E7B" w:rsidRDefault="00600E7B" w:rsidP="00600E7B">
      <w:pPr>
        <w:rPr>
          <w:rStyle w:val="StyleUnderline"/>
        </w:rPr>
      </w:pPr>
      <w:r w:rsidRPr="006512FC">
        <w:rPr>
          <w:sz w:val="16"/>
        </w:rPr>
        <w:t xml:space="preserve">Mexico earlier this month made a monumental step forward in becoming the first country to ratify the deal. With Canada not far behind, it is past time for Pelosi to allow the USMCA to move forward in Congress. </w:t>
      </w:r>
      <w:r w:rsidRPr="008F6BA4">
        <w:rPr>
          <w:rStyle w:val="StyleUnderline"/>
        </w:rPr>
        <w:t>Each day the Speaker waits to act, America is missing out on innovation, opportunity and increased job growth.</w:t>
      </w:r>
      <w:r>
        <w:rPr>
          <w:rStyle w:val="StyleUnderline"/>
        </w:rPr>
        <w:t xml:space="preserve"> </w:t>
      </w:r>
      <w:r w:rsidRPr="008F6BA4">
        <w:rPr>
          <w:rStyle w:val="StyleUnderline"/>
        </w:rPr>
        <w:t xml:space="preserve">According to the U.S. International Trade Commission, </w:t>
      </w:r>
      <w:r w:rsidRPr="008F6BA4">
        <w:rPr>
          <w:rStyle w:val="Emphasis"/>
        </w:rPr>
        <w:t>the USMCA will create 176,000 new jobs and increase U.S. GDP by $68 billion.</w:t>
      </w:r>
      <w:r>
        <w:rPr>
          <w:b/>
          <w:iCs/>
          <w:u w:val="single"/>
        </w:rPr>
        <w:t xml:space="preserve"> </w:t>
      </w:r>
      <w:r w:rsidRPr="008F6BA4">
        <w:rPr>
          <w:rStyle w:val="StyleUnderline"/>
        </w:rPr>
        <w:t>The modernized USMCA is light-years ahead of the outdated NAFTA and it will create jobs, boost wages, and open markets for American agriculture, manufacturing and technology.</w:t>
      </w:r>
      <w:r w:rsidRPr="006512FC">
        <w:rPr>
          <w:sz w:val="16"/>
        </w:rPr>
        <w:t xml:space="preserve"> NAFTA is so outdated that it doesn’t even reference the internet. </w:t>
      </w:r>
      <w:r w:rsidRPr="006512FC">
        <w:rPr>
          <w:rStyle w:val="Emphasis"/>
          <w:highlight w:val="yellow"/>
        </w:rPr>
        <w:t>The USMCA is the framework for future digital trade agreements and will unleash unprecedented American innovation</w:t>
      </w:r>
      <w:r w:rsidRPr="008F6BA4">
        <w:rPr>
          <w:rStyle w:val="StyleUnderline"/>
        </w:rPr>
        <w:t>.</w:t>
      </w:r>
      <w:r>
        <w:rPr>
          <w:rStyle w:val="StyleUnderline"/>
        </w:rPr>
        <w:t xml:space="preserve"> </w:t>
      </w:r>
      <w:r w:rsidRPr="006512FC">
        <w:rPr>
          <w:sz w:val="16"/>
        </w:rPr>
        <w:t xml:space="preserve">In addition to Kansas-grown wheat or Wichita-produced aerospace components, </w:t>
      </w:r>
      <w:r w:rsidRPr="006512FC">
        <w:rPr>
          <w:rStyle w:val="Emphasis"/>
          <w:highlight w:val="yellow"/>
        </w:rPr>
        <w:t>some of America’s most important exports also include our ideas.</w:t>
      </w:r>
      <w:r w:rsidRPr="008F6BA4">
        <w:rPr>
          <w:rStyle w:val="StyleUnderline"/>
        </w:rPr>
        <w:t xml:space="preserve"> Every day, farmers, programmers, artists, doctors and entrepreneurs throughout our country develop new technologies and products. </w:t>
      </w:r>
      <w:r w:rsidRPr="006512FC">
        <w:rPr>
          <w:sz w:val="16"/>
        </w:rPr>
        <w:t xml:space="preserve">This innovative spirit is at the heart of America’s ingenuity and we should do everything we can to unleash it. </w:t>
      </w:r>
      <w:r w:rsidRPr="006512FC">
        <w:rPr>
          <w:rStyle w:val="Emphasis"/>
          <w:highlight w:val="yellow"/>
        </w:rPr>
        <w:t>The USMCA will unlock creativity, job growth and opportunity in our digital world and global economy. The USMCA includes strong i</w:t>
      </w:r>
      <w:r w:rsidRPr="008F6BA4">
        <w:rPr>
          <w:rStyle w:val="StyleUnderline"/>
        </w:rPr>
        <w:t xml:space="preserve">ntellectual </w:t>
      </w:r>
      <w:r w:rsidRPr="006512FC">
        <w:rPr>
          <w:rStyle w:val="Emphasis"/>
          <w:highlight w:val="yellow"/>
        </w:rPr>
        <w:t>p</w:t>
      </w:r>
      <w:r w:rsidRPr="008F6BA4">
        <w:rPr>
          <w:rStyle w:val="StyleUnderline"/>
        </w:rPr>
        <w:t xml:space="preserve">roperty </w:t>
      </w:r>
      <w:r w:rsidRPr="006512FC">
        <w:rPr>
          <w:rStyle w:val="Emphasis"/>
          <w:highlight w:val="yellow"/>
        </w:rPr>
        <w:t>provisions</w:t>
      </w:r>
      <w:r w:rsidRPr="006512FC">
        <w:rPr>
          <w:rStyle w:val="Emphasis"/>
        </w:rPr>
        <w:t xml:space="preserve"> </w:t>
      </w:r>
      <w:r w:rsidRPr="008F6BA4">
        <w:rPr>
          <w:rStyle w:val="StyleUnderline"/>
        </w:rPr>
        <w:t xml:space="preserve">that protect American patents, copyrights, trademarks and trade secrets. </w:t>
      </w:r>
      <w:r w:rsidRPr="006512FC">
        <w:rPr>
          <w:rStyle w:val="Emphasis"/>
        </w:rPr>
        <w:t>It also expedites the patent approval process in Canada and Mexico, allowing America’s innovative products to be sold in those markets sooner</w:t>
      </w:r>
      <w:r w:rsidRPr="008F6BA4">
        <w:rPr>
          <w:rStyle w:val="StyleUnderline"/>
        </w:rPr>
        <w:t xml:space="preserve"> while protecting them from theft.</w:t>
      </w:r>
      <w:r>
        <w:rPr>
          <w:rStyle w:val="StyleUnderline"/>
        </w:rPr>
        <w:t xml:space="preserve"> </w:t>
      </w:r>
      <w:r w:rsidRPr="006512FC">
        <w:rPr>
          <w:sz w:val="16"/>
        </w:rPr>
        <w:t xml:space="preserve">When NAFTA was negotiated in 1992, Motorola cellphones were carried around in a bag and just 1 in 5 households had a home computer. Even fewer than that could connect to dial-up internet in order to access the World Wide Web, which was unveiled in 1991. Clearly </w:t>
      </w:r>
      <w:r w:rsidRPr="008F6BA4">
        <w:rPr>
          <w:rStyle w:val="StyleUnderline"/>
        </w:rPr>
        <w:t>a lot has changed in the last 30 years. Our laws and trade deals should change as well.</w:t>
      </w:r>
      <w:r w:rsidRPr="006512FC">
        <w:rPr>
          <w:sz w:val="16"/>
        </w:rPr>
        <w:t xml:space="preserve"> As NAFTA was negotiated before the dawn of iPhones and Wi-Fi, </w:t>
      </w:r>
      <w:r w:rsidRPr="008F6BA4">
        <w:rPr>
          <w:rStyle w:val="StyleUnderline"/>
        </w:rPr>
        <w:t xml:space="preserve">updating intellectual property standards are critical. The USMCA meets the challenge of setting 21st century standards to support and </w:t>
      </w:r>
      <w:r w:rsidRPr="008F6BA4">
        <w:rPr>
          <w:rStyle w:val="Emphasis"/>
        </w:rPr>
        <w:t>protect American jobs and innovation.</w:t>
      </w:r>
      <w:r>
        <w:rPr>
          <w:rStyle w:val="Emphasis"/>
        </w:rPr>
        <w:t xml:space="preserve"> </w:t>
      </w:r>
      <w:r w:rsidRPr="006512FC">
        <w:rPr>
          <w:sz w:val="16"/>
        </w:rPr>
        <w:t xml:space="preserve">Thirty years ago, no one could have imagined a drone delivering food to your doorstep within minutes of ordering it online from your phone. In 30 more years, one can only guess what new technology and innovation will be on the forefront. But one thing is certain – </w:t>
      </w:r>
      <w:r w:rsidRPr="008F6BA4">
        <w:rPr>
          <w:rStyle w:val="StyleUnderline"/>
        </w:rPr>
        <w:t xml:space="preserve">by passing </w:t>
      </w:r>
      <w:r w:rsidRPr="006512FC">
        <w:rPr>
          <w:rStyle w:val="Emphasis"/>
          <w:highlight w:val="yellow"/>
        </w:rPr>
        <w:t>the USMCA</w:t>
      </w:r>
      <w:r w:rsidRPr="008F6BA4">
        <w:rPr>
          <w:rStyle w:val="StyleUnderline"/>
        </w:rPr>
        <w:t xml:space="preserve">, we </w:t>
      </w:r>
      <w:r w:rsidRPr="006512FC">
        <w:rPr>
          <w:rStyle w:val="Emphasis"/>
          <w:highlight w:val="yellow"/>
        </w:rPr>
        <w:t>can make sure it’s American innovators and workers who are leading the charge</w:t>
      </w:r>
      <w:r w:rsidRPr="008F6BA4">
        <w:rPr>
          <w:rStyle w:val="StyleUnderline"/>
        </w:rPr>
        <w:t>.</w:t>
      </w:r>
    </w:p>
    <w:p w:rsidR="00905B8C" w:rsidRDefault="00905B8C" w:rsidP="00905B8C">
      <w:pPr>
        <w:pStyle w:val="Heading3"/>
        <w:rPr>
          <w:rFonts w:cs="Times New Roman"/>
        </w:rPr>
      </w:pPr>
      <w:r>
        <w:t>Impact I/L – Innovation – Small Business</w:t>
      </w:r>
    </w:p>
    <w:p w:rsidR="00905B8C" w:rsidRPr="009A08F7" w:rsidRDefault="00905B8C" w:rsidP="00905B8C">
      <w:pPr>
        <w:pStyle w:val="Heading4"/>
        <w:rPr>
          <w:rFonts w:cs="Times New Roman"/>
        </w:rPr>
      </w:pPr>
      <w:r>
        <w:rPr>
          <w:rFonts w:cs="Times New Roman"/>
        </w:rPr>
        <w:t xml:space="preserve">USMCA is key to </w:t>
      </w:r>
      <w:r w:rsidRPr="0086418C">
        <w:rPr>
          <w:rFonts w:cs="Times New Roman"/>
          <w:u w:val="single"/>
        </w:rPr>
        <w:t>small business</w:t>
      </w:r>
      <w:r>
        <w:rPr>
          <w:rFonts w:cs="Times New Roman"/>
        </w:rPr>
        <w:t xml:space="preserve"> --- key to econ and innovation</w:t>
      </w:r>
    </w:p>
    <w:p w:rsidR="00905B8C" w:rsidRPr="009A08F7" w:rsidRDefault="00905B8C" w:rsidP="00905B8C">
      <w:r w:rsidRPr="0086418C">
        <w:rPr>
          <w:rStyle w:val="Style13ptBold"/>
        </w:rPr>
        <w:t>Kerrigan 19</w:t>
      </w:r>
      <w:r w:rsidRPr="009A08F7">
        <w:t xml:space="preserve"> – president &amp; CEO of the Small Business &amp; Entrepreneurship Council (Karen, “Why America's small businesses and entrepreneurs win under USMCA,” Fox Business, </w:t>
      </w:r>
      <w:hyperlink r:id="rId110" w:history="1">
        <w:r w:rsidRPr="00E449BB">
          <w:rPr>
            <w:rStyle w:val="Hyperlink"/>
          </w:rPr>
          <w:t>https://www.foxbusiness.com/small-business/americas-small-businesses-and-entrepreneurs-win-under-usmca</w:t>
        </w:r>
      </w:hyperlink>
      <w:r w:rsidRPr="009A08F7">
        <w:t>)</w:t>
      </w:r>
    </w:p>
    <w:p w:rsidR="00905B8C" w:rsidRPr="0021703B" w:rsidRDefault="00905B8C" w:rsidP="00905B8C">
      <w:r w:rsidRPr="0021703B">
        <w:t>The United States-Mexico-Canada Agreement (</w:t>
      </w:r>
      <w:r w:rsidRPr="0086418C">
        <w:rPr>
          <w:rStyle w:val="StyleUnderline"/>
        </w:rPr>
        <w:t>USMCA</w:t>
      </w:r>
      <w:r w:rsidRPr="0021703B">
        <w:t xml:space="preserve">) was signed by President Trump and his fellow leaders at the G20 in Argentina. The accord modernizes the decades-old NAFTA and </w:t>
      </w:r>
      <w:r w:rsidRPr="0086418C">
        <w:rPr>
          <w:rStyle w:val="StyleUnderline"/>
        </w:rPr>
        <w:t>is chock full of meaningful provisions that will help</w:t>
      </w:r>
      <w:r w:rsidRPr="0021703B">
        <w:t xml:space="preserve"> American </w:t>
      </w:r>
      <w:r w:rsidRPr="0086418C">
        <w:rPr>
          <w:rStyle w:val="StyleUnderline"/>
        </w:rPr>
        <w:t>small businesses</w:t>
      </w:r>
      <w:r w:rsidRPr="0021703B">
        <w:t xml:space="preserve"> boost exports and safeguard their intellectual property (IP). </w:t>
      </w:r>
      <w:r w:rsidRPr="0086418C">
        <w:rPr>
          <w:rStyle w:val="StyleUnderline"/>
        </w:rPr>
        <w:t>Small businesses drive the U.S. economy</w:t>
      </w:r>
      <w:r w:rsidRPr="0021703B">
        <w:t xml:space="preserve">, and they certainly dominate trade with Mexico and Canada. </w:t>
      </w:r>
      <w:r w:rsidRPr="0086418C">
        <w:rPr>
          <w:rStyle w:val="StyleUnderline"/>
        </w:rPr>
        <w:t>Thirty million small businesses</w:t>
      </w:r>
      <w:r w:rsidRPr="0021703B">
        <w:t xml:space="preserve"> employ more than 58 million American workers. They also </w:t>
      </w:r>
      <w:r w:rsidRPr="0086418C">
        <w:rPr>
          <w:rStyle w:val="StyleUnderline"/>
        </w:rPr>
        <w:t>account for roughly half of U.S. GDP</w:t>
      </w:r>
      <w:r w:rsidRPr="0021703B">
        <w:t xml:space="preserve">. Many small businesses are looking to expand into global markets, and agreements like the </w:t>
      </w:r>
      <w:r w:rsidRPr="0086418C">
        <w:rPr>
          <w:rStyle w:val="StyleUnderline"/>
        </w:rPr>
        <w:t>USMCA will lower costs and provide more certainty and opportunity</w:t>
      </w:r>
      <w:r w:rsidRPr="0021703B">
        <w:t xml:space="preserve">. Many </w:t>
      </w:r>
      <w:r w:rsidRPr="0086418C">
        <w:rPr>
          <w:rStyle w:val="StyleUnderline"/>
        </w:rPr>
        <w:t>small businesses rely heavily on North American trade to stay afloat</w:t>
      </w:r>
      <w:r w:rsidRPr="0021703B">
        <w:t xml:space="preserve">. Of the U.S. companies that export to Canada and Mexico, three in four have fewer than 50 employees, and four in five have fewer than 100. </w:t>
      </w:r>
      <w:r w:rsidRPr="0086418C">
        <w:rPr>
          <w:rStyle w:val="StyleUnderline"/>
        </w:rPr>
        <w:t>Modernizing NAFTA</w:t>
      </w:r>
      <w:r w:rsidRPr="0021703B">
        <w:t xml:space="preserve"> to strengthen IP protections is an important achievement that </w:t>
      </w:r>
      <w:r w:rsidRPr="0086418C">
        <w:rPr>
          <w:rStyle w:val="StyleUnderline"/>
        </w:rPr>
        <w:t>will provide a much-needed boost to the U.S. economy. Small firms and startups invest heavily in research and development</w:t>
      </w:r>
      <w:r w:rsidRPr="0021703B">
        <w:t xml:space="preserve">. They produce 16 times more patents per employee than larger businesses. </w:t>
      </w:r>
      <w:r w:rsidRPr="0086418C">
        <w:rPr>
          <w:rStyle w:val="StyleUnderline"/>
        </w:rPr>
        <w:t>This innovation would grind to a halt without</w:t>
      </w:r>
      <w:r w:rsidRPr="0021703B">
        <w:t xml:space="preserve"> patents, copyrights and other </w:t>
      </w:r>
      <w:r w:rsidRPr="0086418C">
        <w:rPr>
          <w:rStyle w:val="StyleUnderline"/>
        </w:rPr>
        <w:t>IP protections</w:t>
      </w:r>
      <w:r w:rsidRPr="0021703B">
        <w:t xml:space="preserve">, which prevent rival firms from unfairly replicating and undermining an innovator's creation. </w:t>
      </w:r>
      <w:r w:rsidRPr="0086418C">
        <w:rPr>
          <w:rStyle w:val="StyleUnderline"/>
        </w:rPr>
        <w:t xml:space="preserve">Entrepreneurs wouldn't invest in product development and </w:t>
      </w:r>
      <w:r w:rsidRPr="0086418C">
        <w:rPr>
          <w:rStyle w:val="Emphasis"/>
        </w:rPr>
        <w:t>innovative ideas</w:t>
      </w:r>
      <w:r w:rsidRPr="0086418C">
        <w:rPr>
          <w:rStyle w:val="StyleUnderline"/>
        </w:rPr>
        <w:t xml:space="preserve"> - and neither would outside investors - if rivals could steal the fruits of such labor</w:t>
      </w:r>
      <w:r w:rsidRPr="0021703B">
        <w:t xml:space="preserve">. The USMCA bolsters IP protections in several ways. Consider copyrights, which prevent competitors from stealing creative content like books, movies, music and art. These protections are vital for countless small media and publishing firms. More than 80 percent of U.S. film and television companies have fewer than ten employees. CLICK HERE TO GET THE FOX BUSINESS APP The USMCA would extend Canada's copyright terms by 20 years, putting them on par with U.S. standards. This change would give U.S. small business owners and their families more time to benefit financially from their creations. The USMCA also furthers the capabilities of research companies that develop biologic medicines -- drugs derived from living organisms. These firms are set to receive ten years of "regulatory data protection" for their biologics. During that time, no rival firm can use the innovators' lab or clinical trial data to create a knockoff treatment. The ten-year standard represents a major improvement over Canada's and Mexico's previous standards. Canada used to grant just eight years of data protection. Mexico offered a maximum of five years of protection. The new, stronger standard will spur additional research in the biopharmaceutical industry, which directly employs more than 800,000 Americans and indirectly supports roughly 4 million other jobs. Big drug companies depend on thousands of small vendors for help in producing lifesaving treatments. Small entrepreneurial firms also dominate the biopharmaceutical industry. Among pharmaceutical and medicine manufacturing firms, 57 percent have less than 20 workers, and 79 percent have less than 100 employees. This critical industry is about entrepreneurial businesses that innovate, compete with larger firms and bring life-saving drugs to the market. </w:t>
      </w:r>
      <w:r w:rsidRPr="0086418C">
        <w:rPr>
          <w:rStyle w:val="StyleUnderline"/>
        </w:rPr>
        <w:t>The USMCA would assist small firms in other ways, to</w:t>
      </w:r>
      <w:r w:rsidRPr="0021703B">
        <w:t xml:space="preserve">o. For instance, </w:t>
      </w:r>
      <w:r w:rsidRPr="0086418C">
        <w:rPr>
          <w:rStyle w:val="StyleUnderline"/>
        </w:rPr>
        <w:t>it establishes a committee to educate small and medium-sized businesses about ways to expand their exports and reach new markets</w:t>
      </w:r>
      <w:r w:rsidRPr="0021703B">
        <w:t xml:space="preserve">. This ensures that America's businesses take advantage of every development opportunity in the new deal. </w:t>
      </w:r>
      <w:r w:rsidRPr="0086418C">
        <w:rPr>
          <w:rStyle w:val="StyleUnderline"/>
        </w:rPr>
        <w:t>The agreement further takes aim at costly e-commerce trade barriers</w:t>
      </w:r>
      <w:r w:rsidRPr="0021703B">
        <w:t xml:space="preserve">. Currently, just one in four small businesses sells online -- partly because it's expensive to do so. But in this digital age, e-commerce is essential to business growth. The USMCA makes it easier to sell online by raising the minimum cost of shipments subject to taxes in Mexico and Canada. This allows companies to ship a greater number of e-commerce goods tax-free. The deal also prevents countries from imposing fees on goods and services traded digitally. </w:t>
      </w:r>
      <w:r w:rsidRPr="0086418C">
        <w:rPr>
          <w:rStyle w:val="StyleUnderline"/>
        </w:rPr>
        <w:t xml:space="preserve">The USMCA would </w:t>
      </w:r>
      <w:r w:rsidRPr="0086418C">
        <w:rPr>
          <w:rStyle w:val="Emphasis"/>
        </w:rPr>
        <w:t>greatly benefit American small businesses</w:t>
      </w:r>
      <w:r w:rsidRPr="0086418C">
        <w:rPr>
          <w:rStyle w:val="StyleUnderline"/>
        </w:rPr>
        <w:t xml:space="preserve"> and encourage new business creation in America</w:t>
      </w:r>
      <w:r w:rsidRPr="0021703B">
        <w:t>. Congress should waste no time in approving the deal.</w:t>
      </w:r>
    </w:p>
    <w:p w:rsidR="00905B8C" w:rsidRPr="009A08F7" w:rsidRDefault="00905B8C" w:rsidP="00905B8C">
      <w:pPr>
        <w:pStyle w:val="Heading4"/>
        <w:rPr>
          <w:rFonts w:cs="Times New Roman"/>
        </w:rPr>
      </w:pPr>
      <w:r>
        <w:rPr>
          <w:rFonts w:cs="Times New Roman"/>
        </w:rPr>
        <w:t>Small businesses key to the economy</w:t>
      </w:r>
    </w:p>
    <w:p w:rsidR="00905B8C" w:rsidRPr="009A08F7" w:rsidRDefault="00905B8C" w:rsidP="00905B8C">
      <w:pPr>
        <w:rPr>
          <w:rStyle w:val="Style13ptBold"/>
        </w:rPr>
      </w:pPr>
      <w:r w:rsidRPr="009A08F7">
        <w:rPr>
          <w:rStyle w:val="Style13ptBold"/>
        </w:rPr>
        <w:t>Decker et al 16</w:t>
      </w:r>
    </w:p>
    <w:p w:rsidR="00905B8C" w:rsidRDefault="00905B8C" w:rsidP="00905B8C">
      <w:pPr>
        <w:rPr>
          <w:szCs w:val="16"/>
        </w:rPr>
      </w:pPr>
      <w:r w:rsidRPr="009A08F7">
        <w:rPr>
          <w:szCs w:val="16"/>
        </w:rPr>
        <w:t xml:space="preserve">Ryan Decker, Economist for the Board of Governors of the Federal Reserve System, Adjunct Professor at the University of Maryland College Park, and previous economist at the Center for economic studies with the Census Bureau. PHD from the University of Maryland. John Haltiwanger, Department of Economics, University of Maryland and NBER, Ron Jarmin, U.S. Census Bureau, Javier Miranda, U.S. Census Bureau, 2/23/16 (“Where has all the skewness gone? The decline in high-growth (young) firms in the U.S.”, </w:t>
      </w:r>
      <w:hyperlink r:id="rId111" w:history="1">
        <w:r w:rsidRPr="009A08F7">
          <w:rPr>
            <w:rStyle w:val="Hyperlink"/>
            <w:szCs w:val="16"/>
          </w:rPr>
          <w:t>http://econweb.umd.edu/~haltiwan/EER_DHJM.pdf</w:t>
        </w:r>
      </w:hyperlink>
      <w:r>
        <w:rPr>
          <w:szCs w:val="16"/>
        </w:rPr>
        <w:t>, Accessed 11/15/18)</w:t>
      </w:r>
    </w:p>
    <w:p w:rsidR="00905B8C" w:rsidRPr="009A08F7" w:rsidRDefault="00905B8C" w:rsidP="00905B8C">
      <w:r w:rsidRPr="009A08F7">
        <w:rPr>
          <w:rStyle w:val="StyleUnderline"/>
        </w:rPr>
        <w:t xml:space="preserve">There is now </w:t>
      </w:r>
      <w:r w:rsidRPr="009A08F7">
        <w:rPr>
          <w:rStyle w:val="Emphasis"/>
        </w:rPr>
        <w:t>robust evidence</w:t>
      </w:r>
      <w:r w:rsidRPr="009A08F7">
        <w:t xml:space="preserve">, </w:t>
      </w:r>
      <w:r w:rsidRPr="009A08F7">
        <w:rPr>
          <w:rStyle w:val="StyleUnderline"/>
        </w:rPr>
        <w:t xml:space="preserve">from multiple data sources using a </w:t>
      </w:r>
      <w:r w:rsidRPr="009A08F7">
        <w:rPr>
          <w:rStyle w:val="Emphasis"/>
        </w:rPr>
        <w:t>variety of indicators</w:t>
      </w:r>
      <w:r w:rsidRPr="009A08F7">
        <w:t xml:space="preserve">, </w:t>
      </w:r>
      <w:r w:rsidRPr="009A08F7">
        <w:rPr>
          <w:rStyle w:val="StyleUnderline"/>
        </w:rPr>
        <w:t xml:space="preserve">of a </w:t>
      </w:r>
      <w:r w:rsidRPr="009A08F7">
        <w:rPr>
          <w:rStyle w:val="Emphasis"/>
        </w:rPr>
        <w:t>pervasive decline</w:t>
      </w:r>
      <w:r w:rsidRPr="009A08F7">
        <w:rPr>
          <w:rStyle w:val="StyleUnderline"/>
        </w:rPr>
        <w:t xml:space="preserve"> in U.S. business dynamism over the last several decades. </w:t>
      </w:r>
      <w:r w:rsidRPr="009A08F7">
        <w:t xml:space="preserve">We have added to the core facts about this decline by focusing on the changing patterns of skewness in the firm growth rate distribution. </w:t>
      </w:r>
      <w:r w:rsidRPr="009A08F7">
        <w:rPr>
          <w:rStyle w:val="StyleUnderline"/>
        </w:rPr>
        <w:t>We find that prior to 2000 the decline in the dispersion of firm growth rates was accounted for by roughly equal declines in the 9050 and the 5010 differentials in firm growth rates</w:t>
      </w:r>
      <w:r w:rsidRPr="009A08F7">
        <w:t xml:space="preserve">. However, since 2000 </w:t>
      </w:r>
      <w:r w:rsidRPr="009A08F7">
        <w:rPr>
          <w:rStyle w:val="StyleUnderline"/>
        </w:rPr>
        <w:t>the decline in dispersion has been driven primarily by a decline in the 9050 differential.</w:t>
      </w:r>
      <w:r w:rsidRPr="009A08F7">
        <w:t xml:space="preserve"> The decline in the 9050 has been so substantial that </w:t>
      </w:r>
      <w:r w:rsidRPr="009A08F7">
        <w:rPr>
          <w:rStyle w:val="StyleUnderline"/>
        </w:rPr>
        <w:t>skewness in the firm growth rate distribution has largely been eliminated</w:t>
      </w:r>
      <w:r w:rsidRPr="009A08F7">
        <w:t>, both within the major sectors of the economy and in the overall firm growth rate distribution.</w:t>
      </w:r>
    </w:p>
    <w:p w:rsidR="00905B8C" w:rsidRPr="009A08F7" w:rsidRDefault="00905B8C" w:rsidP="00905B8C">
      <w:r w:rsidRPr="009A08F7">
        <w:rPr>
          <w:rStyle w:val="StyleUnderline"/>
        </w:rPr>
        <w:t xml:space="preserve">Declining </w:t>
      </w:r>
      <w:r w:rsidRPr="009A08F7">
        <w:t xml:space="preserve">business </w:t>
      </w:r>
      <w:r w:rsidRPr="009A08F7">
        <w:rPr>
          <w:rStyle w:val="StyleUnderline"/>
        </w:rPr>
        <w:t>dynamism can be the outcome of efficient responses to changing tastes</w:t>
      </w:r>
      <w:r w:rsidRPr="009A08F7">
        <w:t xml:space="preserve"> and technology as has been occurring in the retail sector. </w:t>
      </w:r>
      <w:r w:rsidRPr="009A08F7">
        <w:rPr>
          <w:rStyle w:val="StyleUnderline"/>
        </w:rPr>
        <w:t>However</w:t>
      </w:r>
      <w:r w:rsidRPr="009A08F7">
        <w:t xml:space="preserve">, the </w:t>
      </w:r>
      <w:r w:rsidRPr="009A08F7">
        <w:rPr>
          <w:rStyle w:val="StyleUnderline"/>
        </w:rPr>
        <w:t>post-2000 decline</w:t>
      </w:r>
      <w:r w:rsidRPr="009A08F7">
        <w:t xml:space="preserve"> in dynamism, </w:t>
      </w:r>
      <w:r w:rsidRPr="009A08F7">
        <w:rPr>
          <w:rStyle w:val="StyleUnderline"/>
        </w:rPr>
        <w:t xml:space="preserve">driven largely by smaller contributions to job growth of young high-growth firms, </w:t>
      </w:r>
      <w:r w:rsidRPr="009A08F7">
        <w:rPr>
          <w:rStyle w:val="Emphasis"/>
        </w:rPr>
        <w:t>may be more troubling</w:t>
      </w:r>
      <w:r w:rsidRPr="009A08F7">
        <w:t xml:space="preserve">. </w:t>
      </w:r>
      <w:r w:rsidRPr="009A08F7">
        <w:rPr>
          <w:rStyle w:val="StyleUnderline"/>
        </w:rPr>
        <w:t xml:space="preserve">Evidence shows that high-growth young firms have </w:t>
      </w:r>
      <w:r w:rsidRPr="009A08F7">
        <w:rPr>
          <w:rStyle w:val="Emphasis"/>
        </w:rPr>
        <w:t xml:space="preserve">disproportionately </w:t>
      </w:r>
      <w:r w:rsidRPr="009A08F7">
        <w:rPr>
          <w:rStyle w:val="StyleUnderline"/>
        </w:rPr>
        <w:t xml:space="preserve">accounted for </w:t>
      </w:r>
      <w:r w:rsidRPr="009A08F7">
        <w:rPr>
          <w:rStyle w:val="Emphasis"/>
        </w:rPr>
        <w:t>job creation</w:t>
      </w:r>
      <w:r w:rsidRPr="009A08F7">
        <w:rPr>
          <w:rStyle w:val="StyleUnderline"/>
        </w:rPr>
        <w:t xml:space="preserve"> and </w:t>
      </w:r>
      <w:r w:rsidRPr="009A08F7">
        <w:rPr>
          <w:rStyle w:val="Emphasis"/>
        </w:rPr>
        <w:t>productivity growth</w:t>
      </w:r>
      <w:r w:rsidRPr="009A08F7">
        <w:t xml:space="preserve">. The </w:t>
      </w:r>
      <w:r w:rsidRPr="009A08F7">
        <w:rPr>
          <w:rStyle w:val="StyleUnderline"/>
        </w:rPr>
        <w:t>pattern</w:t>
      </w:r>
      <w:r w:rsidRPr="009A08F7">
        <w:t xml:space="preserve"> for the U.S. </w:t>
      </w:r>
      <w:r w:rsidRPr="009A08F7">
        <w:rPr>
          <w:rStyle w:val="StyleUnderline"/>
        </w:rPr>
        <w:t>used to be that</w:t>
      </w:r>
      <w:r w:rsidRPr="009A08F7">
        <w:t xml:space="preserve"> in any given year, most </w:t>
      </w:r>
      <w:r w:rsidRPr="009A08F7">
        <w:rPr>
          <w:rStyle w:val="StyleUnderline"/>
        </w:rPr>
        <w:t>newly entered firms would fail while a few would grow very fast</w:t>
      </w:r>
      <w:r w:rsidRPr="009A08F7">
        <w:t xml:space="preserve">. These </w:t>
      </w:r>
      <w:r w:rsidRPr="009A08F7">
        <w:rPr>
          <w:rStyle w:val="StyleUnderline"/>
        </w:rPr>
        <w:t>high-growth young firms yielded substantial skewness in the firm growth rate distribution</w:t>
      </w:r>
      <w:r w:rsidRPr="009A08F7">
        <w:t xml:space="preserve">. </w:t>
      </w:r>
      <w:r w:rsidRPr="009A08F7">
        <w:rPr>
          <w:rStyle w:val="StyleUnderline"/>
        </w:rPr>
        <w:t>Now the U.S. has a much lower pace of startups</w:t>
      </w:r>
      <w:r w:rsidRPr="009A08F7">
        <w:t xml:space="preserve">, and those that do enter are less likely to be high-growth firms. Thus, </w:t>
      </w:r>
      <w:r w:rsidRPr="009A08F7">
        <w:rPr>
          <w:rStyle w:val="StyleUnderline"/>
        </w:rPr>
        <w:t>startups and high-growth young firms contributed less to U.S. job creation in the post-2000 period than in prior periods</w:t>
      </w:r>
      <w:r w:rsidRPr="009A08F7">
        <w:t>. We do not yet fully understand the labor market implications of a reduced role of young firms in job creation, but the evidence highlights the importance of further research on the topic.</w:t>
      </w:r>
    </w:p>
    <w:p w:rsidR="00905B8C" w:rsidRPr="009A08F7" w:rsidRDefault="00905B8C" w:rsidP="00905B8C">
      <w:r w:rsidRPr="009A08F7">
        <w:rPr>
          <w:rStyle w:val="StyleUnderline"/>
        </w:rPr>
        <w:t>Aggregate productivity growth depends</w:t>
      </w:r>
      <w:r w:rsidRPr="009A08F7">
        <w:t xml:space="preserve"> not only on innovations and technology investments within firms but also </w:t>
      </w:r>
      <w:r w:rsidRPr="009A08F7">
        <w:rPr>
          <w:rStyle w:val="StyleUnderline"/>
        </w:rPr>
        <w:t>on the economy's ability to reallocate resources from businesses with lower productivity to businesses with higher productivity</w:t>
      </w:r>
      <w:r w:rsidRPr="009A08F7">
        <w:t xml:space="preserve">. Evidence suggests that </w:t>
      </w:r>
      <w:r w:rsidRPr="009A08F7">
        <w:rPr>
          <w:rStyle w:val="StyleUnderline"/>
        </w:rPr>
        <w:t xml:space="preserve">young firms devote </w:t>
      </w:r>
      <w:r w:rsidRPr="009A08F7">
        <w:rPr>
          <w:rStyle w:val="Emphasis"/>
        </w:rPr>
        <w:t>disproportionately more resources</w:t>
      </w:r>
      <w:r w:rsidRPr="009A08F7">
        <w:rPr>
          <w:rStyle w:val="StyleUnderline"/>
        </w:rPr>
        <w:t xml:space="preserve"> to innovation</w:t>
      </w:r>
      <w:r w:rsidRPr="009A08F7">
        <w:t xml:space="preserve">, </w:t>
      </w:r>
      <w:r w:rsidRPr="009A08F7">
        <w:rPr>
          <w:rStyle w:val="StyleUnderline"/>
        </w:rPr>
        <w:t>so the high growth of young firms is particularly important for aggregate productivity growth</w:t>
      </w:r>
      <w:r w:rsidRPr="009A08F7">
        <w:t xml:space="preserve"> (Acemoglu et al., 2013; Foster et al., 2001, 2006, 2008). </w:t>
      </w:r>
      <w:r w:rsidRPr="009A08F7">
        <w:rPr>
          <w:rStyle w:val="StyleUnderline"/>
        </w:rPr>
        <w:t xml:space="preserve">If rapid firm-level growth reflects efficient movement of labor toward high-productivity producers, then reductions in the number and impact of such firms may be a </w:t>
      </w:r>
      <w:r w:rsidRPr="009A08F7">
        <w:rPr>
          <w:rStyle w:val="Emphasis"/>
        </w:rPr>
        <w:t>cause for concern</w:t>
      </w:r>
      <w:r w:rsidRPr="009A08F7">
        <w:t>. While we have highlighted the year 2000 as a turning point for trend growth rates across several categories of firms, that year should not be interpreted as precise—nor should we necessarily expect the effect of changes in reallocative patterns on aggregate productivity to be instantaneous. Further research is necessary to determine whether the patterns we describe are related to Fernald's (2014) evidence of a trend break in US productivity growth around 2003.</w:t>
      </w:r>
    </w:p>
    <w:p w:rsidR="00905B8C" w:rsidRPr="009A08F7" w:rsidRDefault="00905B8C" w:rsidP="00905B8C">
      <w:r w:rsidRPr="009A08F7">
        <w:t xml:space="preserve">While we have attempted to describe in detail several aspects of declining skewness in the U.S. using industry, size, and age comparisons, </w:t>
      </w:r>
      <w:r w:rsidRPr="009A08F7">
        <w:rPr>
          <w:rStyle w:val="StyleUnderline"/>
        </w:rPr>
        <w:t>we have not identified the underlying causes of these trends</w:t>
      </w:r>
      <w:r w:rsidRPr="009A08F7">
        <w:t xml:space="preserve">. Theory suggests several possible candidates. In canonical models of firm dynamics, rapid growth of individual firms results from revelations about, or changing realizations of, firm-level productivity or demand conditions. </w:t>
      </w:r>
      <w:r w:rsidRPr="009A08F7">
        <w:rPr>
          <w:rStyle w:val="StyleUnderline"/>
        </w:rPr>
        <w:t>Firms may</w:t>
      </w:r>
      <w:r w:rsidRPr="009A08F7">
        <w:t xml:space="preserve"> sometimes </w:t>
      </w:r>
      <w:r w:rsidRPr="009A08F7">
        <w:rPr>
          <w:rStyle w:val="StyleUnderline"/>
        </w:rPr>
        <w:t>operate below optimal scale as a result of</w:t>
      </w:r>
      <w:r w:rsidRPr="009A08F7">
        <w:t xml:space="preserve"> </w:t>
      </w:r>
      <w:r w:rsidRPr="009A08F7">
        <w:rPr>
          <w:rStyle w:val="StyleUnderline"/>
        </w:rPr>
        <w:t>credit constraints</w:t>
      </w:r>
      <w:r w:rsidRPr="009A08F7">
        <w:t xml:space="preserve"> or imperfect information about their own quality, </w:t>
      </w:r>
      <w:r w:rsidRPr="009A08F7">
        <w:rPr>
          <w:rStyle w:val="StyleUnderline"/>
        </w:rPr>
        <w:t xml:space="preserve">and high growth follows the </w:t>
      </w:r>
      <w:r w:rsidRPr="009A08F7">
        <w:rPr>
          <w:rStyle w:val="Emphasis"/>
        </w:rPr>
        <w:t xml:space="preserve">loosening of these constraints </w:t>
      </w:r>
      <w:r w:rsidRPr="009A08F7">
        <w:rPr>
          <w:rStyle w:val="StyleUnderline"/>
        </w:rPr>
        <w:t>as the firm size distribution evolves to better reflect the underlying firm productivity distribution</w:t>
      </w:r>
      <w:r w:rsidRPr="009A08F7">
        <w:t>. In other research, we empirically study the relationship between productivity and establishment growth in the high tech Manufacturing sector and find that recent changes in growth patterns reflect declining sensitivity of businesses to productivity shocks rather than declining productivity dispersion or persistence (Decker et al., 2016). Those findings point in the direction of increasing adjustment frictions or changes in market structure that somewhat insulate businesses from the competitive pressures that typically drive productivity responsiveness.25</w:t>
      </w:r>
    </w:p>
    <w:p w:rsidR="00905B8C" w:rsidRPr="009A08F7" w:rsidRDefault="00905B8C" w:rsidP="00905B8C">
      <w:r w:rsidRPr="009A08F7">
        <w:t>Alternatively, changes in employment growth patterns could reflect an optimally changing role of the employment adjustment margin for firm growth. For example, it might be that, historically, young businesses with high draws of productivity and profitability rapidly added employees, while more recently innovative businesses grow by adding machines or expanding internationally. Alternatively, changing business models may imply that young, innovative businesses now increasingly find it profitable to be acquired by larger, mature businesses. If these changes in firm dynamics are at work, declining skewness may matter less for productivity growth but still be of critical importance for job growth.</w:t>
      </w:r>
    </w:p>
    <w:p w:rsidR="00905B8C" w:rsidRPr="009A08F7" w:rsidRDefault="00905B8C" w:rsidP="00905B8C">
      <w:r w:rsidRPr="009A08F7">
        <w:t xml:space="preserve">Investigating these alternative hypotheses should have high priority. Historically, </w:t>
      </w:r>
      <w:r w:rsidRPr="009A08F7">
        <w:rPr>
          <w:rStyle w:val="StyleUnderline"/>
        </w:rPr>
        <w:t>the U.S. has exhibited a high pace of entrepreneurship with a small share of fast growing young firms disproportionately accounting for job creation and productivity growth</w:t>
      </w:r>
      <w:r w:rsidRPr="009A08F7">
        <w:t xml:space="preserve">. The </w:t>
      </w:r>
      <w:r w:rsidRPr="009A08F7">
        <w:rPr>
          <w:rStyle w:val="StyleUnderline"/>
        </w:rPr>
        <w:t>decline in</w:t>
      </w:r>
      <w:r w:rsidRPr="009A08F7">
        <w:t xml:space="preserve"> </w:t>
      </w:r>
      <w:r w:rsidRPr="009A08F7">
        <w:rPr>
          <w:rStyle w:val="StyleUnderline"/>
        </w:rPr>
        <w:t>startups and the accompanying decline in</w:t>
      </w:r>
      <w:r w:rsidRPr="009A08F7">
        <w:t xml:space="preserve"> high growth </w:t>
      </w:r>
      <w:r w:rsidRPr="009A08F7">
        <w:rPr>
          <w:rStyle w:val="StyleUnderline"/>
        </w:rPr>
        <w:t>young firms</w:t>
      </w:r>
      <w:r w:rsidRPr="009A08F7">
        <w:t xml:space="preserve"> either </w:t>
      </w:r>
      <w:r w:rsidRPr="009A08F7">
        <w:rPr>
          <w:rStyle w:val="StyleUnderline"/>
        </w:rPr>
        <w:t>suggests</w:t>
      </w:r>
      <w:r w:rsidRPr="009A08F7">
        <w:t xml:space="preserve"> </w:t>
      </w:r>
      <w:r w:rsidRPr="009A08F7">
        <w:rPr>
          <w:rStyle w:val="Emphasis"/>
        </w:rPr>
        <w:t>adverse consequences</w:t>
      </w:r>
      <w:r w:rsidRPr="009A08F7">
        <w:t xml:space="preserve"> </w:t>
      </w:r>
      <w:r w:rsidRPr="009A08F7">
        <w:rPr>
          <w:rStyle w:val="StyleUnderline"/>
        </w:rPr>
        <w:t xml:space="preserve">for U.S. </w:t>
      </w:r>
      <w:r w:rsidRPr="009A08F7">
        <w:rPr>
          <w:rStyle w:val="Emphasis"/>
        </w:rPr>
        <w:t>economic growth</w:t>
      </w:r>
      <w:r w:rsidRPr="009A08F7">
        <w:t xml:space="preserve"> or a change in the way that such growth will be achieved. Only through identifying the causes of the decline in entrepreneurship and high growth young firms will it be possible to understand the possible consequences.</w:t>
      </w:r>
    </w:p>
    <w:p w:rsidR="00905B8C" w:rsidRPr="0086418C" w:rsidRDefault="00905B8C" w:rsidP="00905B8C"/>
    <w:p w:rsidR="00905B8C" w:rsidRDefault="00905B8C" w:rsidP="00905B8C">
      <w:pPr>
        <w:pStyle w:val="Heading3"/>
        <w:rPr>
          <w:rFonts w:cs="Times New Roman"/>
        </w:rPr>
      </w:pPr>
      <w:r>
        <w:t xml:space="preserve">Impact I/L – Innovation – </w:t>
      </w:r>
      <w:r>
        <w:rPr>
          <w:rFonts w:cs="Times New Roman"/>
        </w:rPr>
        <w:t>Manufacturing</w:t>
      </w:r>
    </w:p>
    <w:p w:rsidR="00905B8C" w:rsidRPr="0086418C" w:rsidRDefault="00905B8C" w:rsidP="00905B8C">
      <w:pPr>
        <w:pStyle w:val="Heading4"/>
      </w:pPr>
      <w:r>
        <w:t>Solves off-shoring</w:t>
      </w:r>
    </w:p>
    <w:p w:rsidR="00905B8C" w:rsidRPr="009A08F7" w:rsidRDefault="00905B8C" w:rsidP="00905B8C">
      <w:pPr>
        <w:rPr>
          <w:rStyle w:val="Style13ptBold"/>
        </w:rPr>
      </w:pPr>
      <w:r w:rsidRPr="009A08F7">
        <w:rPr>
          <w:rStyle w:val="Style13ptBold"/>
        </w:rPr>
        <w:t>Kirbyien 2018</w:t>
      </w:r>
    </w:p>
    <w:p w:rsidR="00905B8C" w:rsidRPr="009A08F7" w:rsidRDefault="00905B8C" w:rsidP="00905B8C">
      <w:r w:rsidRPr="009A08F7">
        <w:t>Jen Kirbyjen “USMCA, the new trade deal between the US, Canada, and Mexico, explained The three countries signed the deal at the G20 on Friday.” Nov 30, 2018 https://www.vox.com/2018/11/30/18119700/usmca-nafta-replacement-g20-trump</w:t>
      </w:r>
    </w:p>
    <w:p w:rsidR="00905B8C" w:rsidRPr="009A08F7" w:rsidRDefault="00905B8C" w:rsidP="00905B8C">
      <w:r w:rsidRPr="009A08F7">
        <w:t>Labor provisions</w:t>
      </w:r>
    </w:p>
    <w:p w:rsidR="00905B8C" w:rsidRPr="0021703B" w:rsidRDefault="00905B8C" w:rsidP="00905B8C">
      <w:r w:rsidRPr="0021703B">
        <w:t xml:space="preserve">The most striking difference about </w:t>
      </w:r>
      <w:r w:rsidRPr="009A08F7">
        <w:rPr>
          <w:rStyle w:val="Emphasis"/>
        </w:rPr>
        <w:t>this new deal involves protections for workers in all three countries</w:t>
      </w:r>
      <w:r w:rsidRPr="0021703B">
        <w:t xml:space="preserve">. The agreement calls for 40 to 45 percent of automobile components to be made by workers who earn at least $16 an hour by 2023. This provision specifically targets Mexico </w:t>
      </w:r>
      <w:r w:rsidRPr="009A08F7">
        <w:rPr>
          <w:rStyle w:val="Emphasis"/>
        </w:rPr>
        <w:t>and is meant to bring wages</w:t>
      </w:r>
      <w:r w:rsidRPr="0021703B">
        <w:t xml:space="preserve"> there </w:t>
      </w:r>
      <w:r w:rsidRPr="009A08F7">
        <w:rPr>
          <w:rStyle w:val="Emphasis"/>
        </w:rPr>
        <w:t>up</w:t>
      </w:r>
      <w:r w:rsidRPr="0021703B">
        <w:t xml:space="preserve"> to US and Canadian standards. That’s good for Mexican workers, but that’s not the only motivation behind it. The Trump administration hopes that </w:t>
      </w:r>
      <w:r w:rsidRPr="00C35DC6">
        <w:rPr>
          <w:rStyle w:val="Emphasis"/>
          <w:highlight w:val="yellow"/>
        </w:rPr>
        <w:t>if Mexico no longer pays its workers a lot less than the US and Canada do</w:t>
      </w:r>
      <w:r w:rsidRPr="009A08F7">
        <w:rPr>
          <w:rStyle w:val="Emphasis"/>
        </w:rPr>
        <w:t xml:space="preserve">, </w:t>
      </w:r>
      <w:r w:rsidRPr="00C35DC6">
        <w:rPr>
          <w:rStyle w:val="Emphasis"/>
          <w:highlight w:val="yellow"/>
        </w:rPr>
        <w:t>companies will no longer have a reason to move their factories</w:t>
      </w:r>
      <w:r w:rsidRPr="0021703B">
        <w:t xml:space="preserve"> there (and </w:t>
      </w:r>
      <w:r w:rsidRPr="00C35DC6">
        <w:rPr>
          <w:rStyle w:val="Emphasis"/>
          <w:highlight w:val="yellow"/>
        </w:rPr>
        <w:t>out of the US), thus keeping manufacturing jobs in the US</w:t>
      </w:r>
      <w:r w:rsidRPr="0021703B">
        <w:t xml:space="preserve"> and Canada. In addition, Mexico has agreed to pass laws giving workers the right to real union representation, to extend labor protections to migrants workers (who are often from Central America), and to protect women from discrimination. And unlike NAFTA, </w:t>
      </w:r>
      <w:r w:rsidRPr="009A08F7">
        <w:rPr>
          <w:rStyle w:val="StyleUnderline"/>
        </w:rPr>
        <w:t>the new deal allows each country to sanction the others for labor violations that impact trade</w:t>
      </w:r>
      <w:r w:rsidRPr="0021703B">
        <w:t xml:space="preserve">. It’s a complex, multi-step process modeled after similar protections in the Trans-Pacific Partnership (TPP), a multinational trade deal that Trump pulled the United States out of after taking office. </w:t>
      </w:r>
      <w:r w:rsidRPr="00C35DC6">
        <w:rPr>
          <w:rStyle w:val="Emphasis"/>
          <w:highlight w:val="yellow"/>
        </w:rPr>
        <w:t>These are much-needed reforms</w:t>
      </w:r>
      <w:r w:rsidRPr="0021703B">
        <w:t>, and they address a lot of concerns that US labor unions have long had about NAFTA.</w:t>
      </w:r>
    </w:p>
    <w:p w:rsidR="00905B8C" w:rsidRPr="0086418C" w:rsidRDefault="00905B8C" w:rsidP="00905B8C"/>
    <w:p w:rsidR="00905B8C" w:rsidRPr="009A08F7" w:rsidRDefault="00905B8C" w:rsidP="00905B8C">
      <w:pPr>
        <w:pStyle w:val="Heading3"/>
        <w:rPr>
          <w:rFonts w:cs="Times New Roman"/>
        </w:rPr>
      </w:pPr>
      <w:r>
        <w:rPr>
          <w:rFonts w:cs="Times New Roman"/>
        </w:rPr>
        <w:t>Impact I/L Innovation k/t Leadership</w:t>
      </w:r>
    </w:p>
    <w:p w:rsidR="00905B8C" w:rsidRPr="009A08F7" w:rsidRDefault="00905B8C" w:rsidP="00905B8C">
      <w:pPr>
        <w:pStyle w:val="Heading4"/>
        <w:rPr>
          <w:rFonts w:cs="Times New Roman"/>
        </w:rPr>
      </w:pPr>
      <w:r w:rsidRPr="009A08F7">
        <w:rPr>
          <w:rFonts w:cs="Times New Roman"/>
        </w:rPr>
        <w:t xml:space="preserve">Technological leadership is the foundation of US economic, hard and soft power and ensures global </w:t>
      </w:r>
      <w:r w:rsidRPr="009A08F7">
        <w:rPr>
          <w:rFonts w:cs="Times New Roman"/>
          <w:u w:val="single"/>
        </w:rPr>
        <w:t>economic</w:t>
      </w:r>
      <w:r w:rsidRPr="009A08F7">
        <w:rPr>
          <w:rFonts w:cs="Times New Roman"/>
        </w:rPr>
        <w:t xml:space="preserve"> leadership</w:t>
      </w:r>
    </w:p>
    <w:p w:rsidR="00905B8C" w:rsidRPr="009A08F7" w:rsidRDefault="00905B8C" w:rsidP="00905B8C">
      <w:r w:rsidRPr="00907ACD">
        <w:rPr>
          <w:rStyle w:val="Style13ptBold"/>
        </w:rPr>
        <w:t>Heath and Thompson, 18</w:t>
      </w:r>
      <w:r w:rsidRPr="009A08F7">
        <w:t xml:space="preserve"> -  Timothy R. Heath is a Senior Defense and International Analyst at the RAND Corporation, has over sixteen years of experience as a China analyst in the U.S. government; William R. Thompson is Distinguished Professor and the Donald A. Rogers Professor of Political Science (emeritus) at Indiana University, Bloomington (“Avoiding U.S.-China Competition Is Futile: Why the Best Option Is to Manage Strategic Rivalry”; Asia Policy, volume 13, number 2 (april 2018), 91–120; The National Bureau of Asian Research, </w:t>
      </w:r>
      <w:hyperlink r:id="rId112" w:history="1">
        <w:r w:rsidRPr="009A08F7">
          <w:rPr>
            <w:rStyle w:val="Hyperlink"/>
          </w:rPr>
          <w:t>http://www.nbr.org/publications/asia_policy/ap13-2/AsiaPolicy13-2_Heath_Thompson_April2018.pdf</w:t>
        </w:r>
      </w:hyperlink>
    </w:p>
    <w:p w:rsidR="00905B8C" w:rsidRPr="009A08F7" w:rsidRDefault="00905B8C" w:rsidP="00905B8C">
      <w:r w:rsidRPr="009A08F7">
        <w:t>The Importance of Technological Leadership</w:t>
      </w:r>
    </w:p>
    <w:p w:rsidR="00905B8C" w:rsidRDefault="00905B8C" w:rsidP="00905B8C">
      <w:r w:rsidRPr="00907ACD">
        <w:t xml:space="preserve">A half century of social science on precedents in which rising powers competed with system leaders underscores the importance of the quality of economic leadership—evaluated primarily in terms of dominance in technology and energy—over quantity of economic output or other variables.43 </w:t>
      </w:r>
      <w:r w:rsidRPr="00907ACD">
        <w:rPr>
          <w:rStyle w:val="StyleUnderline"/>
        </w:rPr>
        <w:t xml:space="preserve">Why is technological predominance so important? </w:t>
      </w:r>
      <w:r w:rsidRPr="00907ACD">
        <w:t xml:space="preserve">The first, most fundamental reason is that </w:t>
      </w:r>
      <w:r w:rsidRPr="00907ACD">
        <w:rPr>
          <w:rStyle w:val="StyleUnderline"/>
        </w:rPr>
        <w:t>long-term economic growth is predicated on generating radical new technologies</w:t>
      </w:r>
      <w:r w:rsidRPr="00907ACD">
        <w:t xml:space="preserve"> (</w:t>
      </w:r>
      <w:r w:rsidRPr="00907ACD">
        <w:rPr>
          <w:rStyle w:val="StyleUnderline"/>
        </w:rPr>
        <w:t>new products, methods of production, markets, trade routes, fuel sources, and commercial organizations</w:t>
      </w:r>
      <w:r w:rsidRPr="00907ACD">
        <w:t xml:space="preserve"> à la Joseph Schumpeter’s intermittent bouts of creative destruction). </w:t>
      </w:r>
      <w:r w:rsidRPr="00907ACD">
        <w:rPr>
          <w:rStyle w:val="StyleUnderline"/>
        </w:rPr>
        <w:t>Whichever economy masters these new technologies first profits most from its pioneering innovations</w:t>
      </w:r>
      <w:r w:rsidRPr="00907ACD">
        <w:t xml:space="preserve">. In due time, </w:t>
      </w:r>
      <w:r w:rsidRPr="00907ACD">
        <w:rPr>
          <w:rStyle w:val="StyleUnderline"/>
        </w:rPr>
        <w:t>the world economy’s leading innovator is likely to extend its lead to commercial, financial, and military areas as well</w:t>
      </w:r>
      <w:r w:rsidRPr="00907ACD">
        <w:t xml:space="preserve">. Ultimately </w:t>
      </w:r>
      <w:r w:rsidRPr="00907ACD">
        <w:rPr>
          <w:rStyle w:val="StyleUnderline"/>
        </w:rPr>
        <w:t>the leading economy can shape the global economy according to its own preferences</w:t>
      </w:r>
      <w:r w:rsidRPr="00907ACD">
        <w:t xml:space="preserve"> and advantage. Second, </w:t>
      </w:r>
      <w:r w:rsidRPr="00907ACD">
        <w:rPr>
          <w:rStyle w:val="StyleUnderline"/>
        </w:rPr>
        <w:t>mastering surges in new technologies thus means that the leading economy</w:t>
      </w:r>
      <w:r w:rsidRPr="00907ACD">
        <w:t>—i.e., the country with the most technologically innovative economy—</w:t>
      </w:r>
      <w:r w:rsidRPr="00907ACD">
        <w:rPr>
          <w:rStyle w:val="StyleUnderline"/>
        </w:rPr>
        <w:t>maintains the most competitive and lucrative position in the global econom</w:t>
      </w:r>
      <w:r w:rsidRPr="00907ACD">
        <w:t xml:space="preserve">y. But it also means that </w:t>
      </w:r>
      <w:r w:rsidRPr="00907ACD">
        <w:rPr>
          <w:rStyle w:val="StyleUnderline"/>
        </w:rPr>
        <w:t>technological superiority is transferred between the military and civilian economies</w:t>
      </w:r>
      <w:r w:rsidRPr="00907ACD">
        <w:t xml:space="preserve">. Gains made in military technology can be transferred to the civilian economy, and </w:t>
      </w:r>
      <w:r w:rsidRPr="00907ACD">
        <w:rPr>
          <w:rStyle w:val="StyleUnderline"/>
        </w:rPr>
        <w:t>gains made in the civilian economy can be transferred to military technology</w:t>
      </w:r>
      <w:r w:rsidRPr="00907ACD">
        <w:t xml:space="preserve">. Examples of the former may be seen in the transfer of radar technology from the military to the civilian sector, while an example of the latter can be seen in the way basic research at universities has traditionally fueled advances in weapons technologies. </w:t>
      </w:r>
      <w:r w:rsidRPr="00907ACD">
        <w:rPr>
          <w:rStyle w:val="StyleUnderline"/>
        </w:rPr>
        <w:t>The country with the leading economy thus is well positioned to also field the most technologically advanced military.</w:t>
      </w:r>
      <w:r w:rsidRPr="00907ACD">
        <w:t xml:space="preserve"> As a consequence, it is likely to develop a command of the global commons and, for a period of time, unrivaled global reach. Third, </w:t>
      </w:r>
      <w:r w:rsidRPr="00907ACD">
        <w:rPr>
          <w:rStyle w:val="StyleUnderline"/>
        </w:rPr>
        <w:t>technological predominance generates huge economic gains</w:t>
      </w:r>
      <w:r w:rsidRPr="00907ACD">
        <w:t xml:space="preserve"> </w:t>
      </w:r>
      <w:r w:rsidRPr="00907ACD">
        <w:rPr>
          <w:rStyle w:val="StyleUnderline"/>
        </w:rPr>
        <w:t>because corporations in the leading economy are set up to dominate new markets in the new industries</w:t>
      </w:r>
      <w:r w:rsidRPr="00907ACD">
        <w:t xml:space="preserve">. The expansion of commercial activity abroad to exploit new markets means that technological leaders profit enormously from a functioning and stable world economy, and are thus well positioned to provide global military and political leadership. A vivid example of this may be seen in </w:t>
      </w:r>
      <w:r w:rsidRPr="00907ACD">
        <w:rPr>
          <w:rStyle w:val="StyleUnderline"/>
        </w:rPr>
        <w:t>the expansion of U.S. multinational corporations</w:t>
      </w:r>
      <w:r w:rsidRPr="00907ACD">
        <w:t xml:space="preserve"> in the twentieth century, which </w:t>
      </w:r>
      <w:r w:rsidRPr="00907ACD">
        <w:rPr>
          <w:rStyle w:val="StyleUnderline"/>
        </w:rPr>
        <w:t>fueled the need for a large military force that could police trade routes and the global commons to keep the world economy operating</w:t>
      </w:r>
      <w:r w:rsidRPr="00907ACD">
        <w:t xml:space="preserve"> as </w:t>
      </w:r>
      <w:r w:rsidRPr="00907ACD">
        <w:rPr>
          <w:rStyle w:val="StyleUnderline"/>
        </w:rPr>
        <w:t>smoothly</w:t>
      </w:r>
      <w:r w:rsidRPr="00907ACD">
        <w:t xml:space="preserve"> as possible. </w:t>
      </w:r>
      <w:r w:rsidRPr="00907ACD">
        <w:rPr>
          <w:rStyle w:val="StyleUnderline"/>
        </w:rPr>
        <w:t>The global presence of U.S. companies and military forces provided a strong incentive for U.S. leaders to focus on solving global issues. It also encouraged countries around the world to look to the U</w:t>
      </w:r>
      <w:r w:rsidRPr="00907ACD">
        <w:t xml:space="preserve">nited </w:t>
      </w:r>
      <w:r w:rsidRPr="00907ACD">
        <w:rPr>
          <w:rStyle w:val="StyleUnderline"/>
        </w:rPr>
        <w:t>S</w:t>
      </w:r>
      <w:r w:rsidRPr="00907ACD">
        <w:t xml:space="preserve">tates </w:t>
      </w:r>
      <w:r w:rsidRPr="00907ACD">
        <w:rPr>
          <w:rStyle w:val="StyleUnderline"/>
        </w:rPr>
        <w:t>as a leader</w:t>
      </w:r>
      <w:r w:rsidRPr="00907ACD">
        <w:t xml:space="preserve">, since it alone had the resources and reach to address global problems. Finally, a fourth reason </w:t>
      </w:r>
      <w:r w:rsidRPr="00907ACD">
        <w:rPr>
          <w:rStyle w:val="StyleUnderline"/>
        </w:rPr>
        <w:t>technological predominance</w:t>
      </w:r>
      <w:r w:rsidRPr="00907ACD">
        <w:t xml:space="preserve"> matters is that it </w:t>
      </w:r>
      <w:r w:rsidRPr="00907ACD">
        <w:rPr>
          <w:rStyle w:val="StyleUnderline"/>
        </w:rPr>
        <w:t xml:space="preserve">fuels the soft power that makes the leading economy attractive. </w:t>
      </w:r>
      <w:r w:rsidRPr="00907ACD">
        <w:t xml:space="preserve">People around the world tend to admire and emulate the wonders of new technology as manifested in a vibrant and sophisticated economy. The media reinforces the appeal of the leading economy by delivering messages about how citizens in that country employ new technologies to enhance their quality of life. </w:t>
      </w:r>
      <w:r w:rsidRPr="00907ACD">
        <w:rPr>
          <w:rStyle w:val="StyleUnderline"/>
        </w:rPr>
        <w:t>The technological superiority of the leading economy also yields soft power because the country’s political and military advantages allow it to exercise influence at levels unattainable by other countries</w:t>
      </w:r>
      <w:r w:rsidRPr="00907ACD">
        <w:t xml:space="preserve">. Technological predominance cannot deliver legitimacy, however, and thus a country with attractive political and cultural values and ideals will be better positioned to maintain its influence than one that relies heavily on coercion, such as today’s authoritarian China. But the main point remains: technological predominance opens opportunities for a country to increase its soft power. The importance of technological leadership means that the popular focus on the quantity of China’s economic output as the key index of national power is in many ways insufficient. China, after all, had the world’s largest economy in the 1700s and 1800s, but its relatively low level of technology and energy consumption left it at the mercy of much smaller Western countries that possessed more dynamic economies, fossil fuel-driven energy, and powerful militaries. The United States, by contrast, built its post–World War II global primacy on the foundation of an impressive technological-energy prowess. The accelerated rate of technology transfer and energy consumption in the 21st century, however, has considerably weakened this lead.44 Asia, in particular, has made rapid gains that pose a challenge to U.S. technological leadership.45 For now, despite impressive economic and technological gains, China continues to lag behind the United States. Per capita GDP is regarded as an indicator of the level of technological achievement (albeit an imperfect one), and as of 2014 the United States’ per capita GDP was more than eight times that of China.46 But </w:t>
      </w:r>
      <w:r w:rsidRPr="00907ACD">
        <w:rPr>
          <w:rStyle w:val="StyleUnderline"/>
        </w:rPr>
        <w:t>Chinese officials have made technological leadership a key policy priority and are investing enormous sums of time and money accordingly. The result is t</w:t>
      </w:r>
      <w:r w:rsidRPr="00907ACD">
        <w:t xml:space="preserve">hat analysts now debate whether </w:t>
      </w:r>
      <w:r w:rsidRPr="00907ACD">
        <w:rPr>
          <w:rStyle w:val="StyleUnderline"/>
        </w:rPr>
        <w:t>China could at some point surpass the U</w:t>
      </w:r>
      <w:r w:rsidRPr="00907ACD">
        <w:t xml:space="preserve">nited </w:t>
      </w:r>
      <w:r w:rsidRPr="00907ACD">
        <w:rPr>
          <w:rStyle w:val="StyleUnderline"/>
        </w:rPr>
        <w:t>S</w:t>
      </w:r>
      <w:r w:rsidRPr="00907ACD">
        <w:t xml:space="preserve">tates </w:t>
      </w:r>
      <w:r w:rsidRPr="00907ACD">
        <w:rPr>
          <w:rStyle w:val="StyleUnderline"/>
        </w:rPr>
        <w:t>to become the world leader in technological innovation</w:t>
      </w:r>
      <w:r w:rsidRPr="00907ACD">
        <w:t>.47</w:t>
      </w:r>
    </w:p>
    <w:p w:rsidR="00905B8C" w:rsidRDefault="00905B8C" w:rsidP="00905B8C">
      <w:pPr>
        <w:pStyle w:val="Heading3"/>
      </w:pPr>
      <w:r>
        <w:t xml:space="preserve">Impact – Extinction LL </w:t>
      </w:r>
    </w:p>
    <w:p w:rsidR="00905B8C" w:rsidRPr="009A08F7" w:rsidRDefault="00905B8C" w:rsidP="00905B8C">
      <w:pPr>
        <w:pStyle w:val="Heading4"/>
        <w:rPr>
          <w:rFonts w:cs="Times New Roman"/>
        </w:rPr>
      </w:pPr>
      <w:r w:rsidRPr="009A08F7">
        <w:rPr>
          <w:rFonts w:cs="Times New Roman"/>
        </w:rPr>
        <w:t>Innovation solves a litany of existential risks</w:t>
      </w:r>
    </w:p>
    <w:p w:rsidR="00905B8C" w:rsidRPr="0085131A" w:rsidRDefault="00905B8C" w:rsidP="00905B8C">
      <w:r w:rsidRPr="0085131A">
        <w:rPr>
          <w:rStyle w:val="Style13ptBold"/>
        </w:rPr>
        <w:t>hÉigeartaigh 17</w:t>
      </w:r>
      <w:r w:rsidRPr="0085131A">
        <w:t xml:space="preserve"> – Professor @ Cambridge, PhD in Genomics from Trinity College Dublin</w:t>
      </w:r>
      <w:r>
        <w:t xml:space="preserve"> (</w:t>
      </w:r>
      <w:r>
        <w:rPr>
          <w:szCs w:val="16"/>
        </w:rPr>
        <w:t xml:space="preserve">Sean, </w:t>
      </w:r>
      <w:r w:rsidRPr="009A08F7">
        <w:rPr>
          <w:szCs w:val="16"/>
        </w:rPr>
        <w:t xml:space="preserve">“Technological Wild Cards: Existential Risk and a Changing Humanity”, </w:t>
      </w:r>
      <w:hyperlink r:id="rId113" w:history="1">
        <w:r w:rsidRPr="009A08F7">
          <w:rPr>
            <w:rStyle w:val="Hyperlink"/>
            <w:szCs w:val="16"/>
          </w:rPr>
          <w:t>https://www.bbvaopenmind.com/en/articles/technological-wild-cards-existential-risk-and-a-changing-humanity/</w:t>
        </w:r>
      </w:hyperlink>
      <w:r w:rsidRPr="009A08F7">
        <w:rPr>
          <w:szCs w:val="16"/>
        </w:rPr>
        <w:t xml:space="preserve">, Accessed </w:t>
      </w:r>
      <w:r>
        <w:rPr>
          <w:szCs w:val="16"/>
        </w:rPr>
        <w:t>3-7-2019)</w:t>
      </w:r>
    </w:p>
    <w:p w:rsidR="00905B8C" w:rsidRPr="009A08F7" w:rsidRDefault="00905B8C" w:rsidP="00905B8C">
      <w:pPr>
        <w:rPr>
          <w:szCs w:val="16"/>
        </w:rPr>
      </w:pPr>
    </w:p>
    <w:p w:rsidR="00905B8C" w:rsidRPr="009A08F7" w:rsidRDefault="00905B8C" w:rsidP="00905B8C">
      <w:pPr>
        <w:rPr>
          <w:sz w:val="14"/>
        </w:rPr>
      </w:pPr>
      <w:r w:rsidRPr="009A08F7">
        <w:rPr>
          <w:rStyle w:val="StyleUnderline"/>
        </w:rPr>
        <w:t>Technological progress</w:t>
      </w:r>
      <w:r w:rsidRPr="009A08F7">
        <w:t xml:space="preserve"> now </w:t>
      </w:r>
      <w:r w:rsidRPr="009A08F7">
        <w:rPr>
          <w:rStyle w:val="StyleUnderline"/>
        </w:rPr>
        <w:t>offers us a vision of a remarkable future</w:t>
      </w:r>
      <w:r w:rsidRPr="009A08F7">
        <w:t xml:space="preserve">. The </w:t>
      </w:r>
      <w:r w:rsidRPr="009A08F7">
        <w:rPr>
          <w:rStyle w:val="StyleUnderline"/>
        </w:rPr>
        <w:t>advances</w:t>
      </w:r>
      <w:r w:rsidRPr="009A08F7">
        <w:t xml:space="preserve"> that have brought us onto an unsustainable pathway have also </w:t>
      </w:r>
      <w:r w:rsidRPr="009A08F7">
        <w:rPr>
          <w:rStyle w:val="StyleUnderline"/>
        </w:rPr>
        <w:t>raised the quality of life dramatically for many</w:t>
      </w:r>
      <w:r w:rsidRPr="009A08F7">
        <w:t xml:space="preserve">, </w:t>
      </w:r>
      <w:r w:rsidRPr="009A08F7">
        <w:rPr>
          <w:rStyle w:val="StyleUnderline"/>
        </w:rPr>
        <w:t>and</w:t>
      </w:r>
      <w:r w:rsidRPr="009A08F7">
        <w:t xml:space="preserve"> have </w:t>
      </w:r>
      <w:r w:rsidRPr="009A08F7">
        <w:rPr>
          <w:rStyle w:val="StyleUnderline"/>
        </w:rPr>
        <w:t>unlocked scientific directions that can lead us to a safer, cleaner, more sustainable world</w:t>
      </w:r>
      <w:r w:rsidRPr="009A08F7">
        <w:t xml:space="preserve">. </w:t>
      </w:r>
      <w:r w:rsidRPr="009A08F7">
        <w:rPr>
          <w:rStyle w:val="StyleUnderline"/>
        </w:rPr>
        <w:t>With</w:t>
      </w:r>
      <w:r w:rsidRPr="009A08F7">
        <w:t xml:space="preserve"> the right developments and applications of </w:t>
      </w:r>
      <w:r w:rsidRPr="009A08F7">
        <w:rPr>
          <w:rStyle w:val="StyleUnderline"/>
        </w:rPr>
        <w:t>technology</w:t>
      </w:r>
      <w:r w:rsidRPr="009A08F7">
        <w:t xml:space="preserve">, in concert with advances in social, democratic, and distributional processes globally, </w:t>
      </w:r>
      <w:r w:rsidRPr="009A08F7">
        <w:rPr>
          <w:rStyle w:val="StyleUnderline"/>
        </w:rPr>
        <w:t>progress can be made on all of the challenges discussed here.</w:t>
      </w:r>
      <w:r w:rsidRPr="009A08F7">
        <w:t xml:space="preserve"> </w:t>
      </w:r>
      <w:r w:rsidRPr="009A08F7">
        <w:rPr>
          <w:rStyle w:val="StyleUnderline"/>
        </w:rPr>
        <w:t>Advances in</w:t>
      </w:r>
      <w:r w:rsidRPr="009A08F7">
        <w:t xml:space="preserve"> </w:t>
      </w:r>
      <w:r w:rsidRPr="009A08F7">
        <w:rPr>
          <w:rStyle w:val="Emphasis"/>
        </w:rPr>
        <w:t>renewable energy</w:t>
      </w:r>
      <w:r w:rsidRPr="009A08F7">
        <w:t xml:space="preserve"> </w:t>
      </w:r>
      <w:r w:rsidRPr="009A08F7">
        <w:rPr>
          <w:rStyle w:val="StyleUnderline"/>
        </w:rPr>
        <w:t>and</w:t>
      </w:r>
      <w:r w:rsidRPr="009A08F7">
        <w:t xml:space="preserve"> </w:t>
      </w:r>
      <w:r w:rsidRPr="009A08F7">
        <w:rPr>
          <w:rStyle w:val="Emphasis"/>
        </w:rPr>
        <w:t>related tech</w:t>
      </w:r>
      <w:r w:rsidRPr="009A08F7">
        <w:t xml:space="preserve">nologies, </w:t>
      </w:r>
      <w:r w:rsidRPr="009A08F7">
        <w:rPr>
          <w:rStyle w:val="StyleUnderline"/>
        </w:rPr>
        <w:t xml:space="preserve">and more </w:t>
      </w:r>
      <w:r w:rsidRPr="009A08F7">
        <w:rPr>
          <w:rStyle w:val="Emphasis"/>
        </w:rPr>
        <w:t>efficient energy use</w:t>
      </w:r>
      <w:r w:rsidRPr="009A08F7">
        <w:t xml:space="preserve">—advances </w:t>
      </w:r>
      <w:r w:rsidRPr="009A08F7">
        <w:rPr>
          <w:rStyle w:val="StyleUnderline"/>
        </w:rPr>
        <w:t>that are likely to be accelerated by progress in tec</w:t>
      </w:r>
      <w:r w:rsidRPr="009A08F7">
        <w:t xml:space="preserve">hnologies </w:t>
      </w:r>
      <w:r w:rsidRPr="009A08F7">
        <w:rPr>
          <w:rStyle w:val="StyleUnderline"/>
        </w:rPr>
        <w:t xml:space="preserve">such as </w:t>
      </w:r>
      <w:r w:rsidRPr="009A08F7">
        <w:rPr>
          <w:rStyle w:val="Emphasis"/>
        </w:rPr>
        <w:t>a</w:t>
      </w:r>
      <w:r w:rsidRPr="009A08F7">
        <w:t xml:space="preserve">rtificial </w:t>
      </w:r>
      <w:r w:rsidRPr="009A08F7">
        <w:rPr>
          <w:rStyle w:val="Emphasis"/>
        </w:rPr>
        <w:t>i</w:t>
      </w:r>
      <w:r w:rsidRPr="009A08F7">
        <w:t>ntelligence—</w:t>
      </w:r>
      <w:r w:rsidRPr="009A08F7">
        <w:rPr>
          <w:rStyle w:val="StyleUnderline"/>
        </w:rPr>
        <w:t xml:space="preserve">can bring us to a point of </w:t>
      </w:r>
      <w:r w:rsidRPr="009A08F7">
        <w:rPr>
          <w:rStyle w:val="Emphasis"/>
        </w:rPr>
        <w:t>zero-carbon emissions</w:t>
      </w:r>
      <w:r w:rsidRPr="009A08F7">
        <w:rPr>
          <w:rStyle w:val="StyleUnderline"/>
        </w:rPr>
        <w:t xml:space="preserve">. New </w:t>
      </w:r>
      <w:r w:rsidRPr="009A08F7">
        <w:rPr>
          <w:rStyle w:val="Emphasis"/>
        </w:rPr>
        <w:t>manufacturing capabilities</w:t>
      </w:r>
      <w:r w:rsidRPr="009A08F7">
        <w:rPr>
          <w:rStyle w:val="StyleUnderline"/>
        </w:rPr>
        <w:t xml:space="preserve"> provided by synthetic biology may provide cleaner ways of producing products and degrading waste. A greater scientific understanding of our natural world and the ecosystem services on which we rely will aid us in plotting a trajectory whereby </w:t>
      </w:r>
      <w:r w:rsidRPr="009A08F7">
        <w:rPr>
          <w:rStyle w:val="Emphasis"/>
        </w:rPr>
        <w:t>critical environmental systems are maintained</w:t>
      </w:r>
      <w:r w:rsidRPr="009A08F7">
        <w:rPr>
          <w:rStyle w:val="StyleUnderline"/>
        </w:rPr>
        <w:t xml:space="preserve"> while allowing human flourishing</w:t>
      </w:r>
      <w:r w:rsidRPr="009A08F7">
        <w:t xml:space="preserve">. </w:t>
      </w:r>
      <w:r w:rsidRPr="009A08F7">
        <w:rPr>
          <w:rStyle w:val="StyleUnderline"/>
        </w:rPr>
        <w:t>Even</w:t>
      </w:r>
      <w:r w:rsidRPr="009A08F7">
        <w:t xml:space="preserve"> advances in </w:t>
      </w:r>
      <w:r w:rsidRPr="009A08F7">
        <w:rPr>
          <w:rStyle w:val="StyleUnderline"/>
        </w:rPr>
        <w:t>education and women’s rights</w:t>
      </w:r>
      <w:r w:rsidRPr="009A08F7">
        <w:t xml:space="preserve"> globally, which will play a role in achieving a stable global population, </w:t>
      </w:r>
      <w:r w:rsidRPr="009A08F7">
        <w:rPr>
          <w:rStyle w:val="StyleUnderline"/>
        </w:rPr>
        <w:t>can be aided specifically by the information, coordination, and education tools that technology provides, and more generally by growing prosperity in the relevant parts of the world.</w:t>
      </w:r>
      <w:r>
        <w:t xml:space="preserve"> </w:t>
      </w:r>
      <w:r w:rsidRPr="009A08F7">
        <w:rPr>
          <w:rStyle w:val="StyleUnderline"/>
        </w:rPr>
        <w:t xml:space="preserve">There are </w:t>
      </w:r>
      <w:r w:rsidRPr="009A08F7">
        <w:rPr>
          <w:rStyle w:val="Emphasis"/>
        </w:rPr>
        <w:t>catastrophic</w:t>
      </w:r>
      <w:r w:rsidRPr="009A08F7">
        <w:rPr>
          <w:rStyle w:val="StyleUnderline"/>
        </w:rPr>
        <w:t xml:space="preserve"> and </w:t>
      </w:r>
      <w:r w:rsidRPr="009A08F7">
        <w:rPr>
          <w:rStyle w:val="Emphasis"/>
        </w:rPr>
        <w:t>existential</w:t>
      </w:r>
      <w:r w:rsidRPr="009A08F7">
        <w:rPr>
          <w:rStyle w:val="StyleUnderline"/>
        </w:rPr>
        <w:t xml:space="preserve"> risks that we will simply not be able to overcome </w:t>
      </w:r>
      <w:r w:rsidRPr="009A08F7">
        <w:rPr>
          <w:rStyle w:val="Emphasis"/>
        </w:rPr>
        <w:t>without advances in science and technology</w:t>
      </w:r>
      <w:r w:rsidRPr="009A08F7">
        <w:rPr>
          <w:rStyle w:val="StyleUnderline"/>
        </w:rPr>
        <w:t>.</w:t>
      </w:r>
      <w:r w:rsidRPr="009A08F7">
        <w:rPr>
          <w:sz w:val="14"/>
        </w:rPr>
        <w:t xml:space="preserve"> </w:t>
      </w:r>
      <w:r w:rsidRPr="009A08F7">
        <w:rPr>
          <w:rStyle w:val="StyleUnderline"/>
        </w:rPr>
        <w:t>These include</w:t>
      </w:r>
      <w:r w:rsidRPr="009A08F7">
        <w:rPr>
          <w:sz w:val="14"/>
        </w:rPr>
        <w:t xml:space="preserve"> possible </w:t>
      </w:r>
      <w:r w:rsidRPr="009A08F7">
        <w:rPr>
          <w:rStyle w:val="Emphasis"/>
        </w:rPr>
        <w:t>pandemic outbreaks</w:t>
      </w:r>
      <w:r w:rsidRPr="009A08F7">
        <w:rPr>
          <w:sz w:val="14"/>
        </w:rPr>
        <w:t xml:space="preserve">, </w:t>
      </w:r>
      <w:r w:rsidRPr="009A08F7">
        <w:rPr>
          <w:rStyle w:val="StyleUnderline"/>
        </w:rPr>
        <w:t>whether natural or engineered</w:t>
      </w:r>
      <w:r w:rsidRPr="009A08F7">
        <w:rPr>
          <w:sz w:val="14"/>
        </w:rPr>
        <w:t xml:space="preserve">. </w:t>
      </w:r>
      <w:r w:rsidRPr="009A08F7">
        <w:rPr>
          <w:rStyle w:val="StyleUnderline"/>
        </w:rPr>
        <w:t xml:space="preserve">The early </w:t>
      </w:r>
      <w:r w:rsidRPr="009A08F7">
        <w:rPr>
          <w:rStyle w:val="Emphasis"/>
        </w:rPr>
        <w:t>identification of incoming asteroids</w:t>
      </w:r>
      <w:r w:rsidRPr="009A08F7">
        <w:rPr>
          <w:sz w:val="14"/>
        </w:rPr>
        <w:t xml:space="preserve">, </w:t>
      </w:r>
      <w:r w:rsidRPr="009A08F7">
        <w:rPr>
          <w:rStyle w:val="StyleUnderline"/>
        </w:rPr>
        <w:t>and approaches to shift their path, is a topic of active research at NASA and elsewhere</w:t>
      </w:r>
      <w:r w:rsidRPr="009A08F7">
        <w:rPr>
          <w:sz w:val="14"/>
        </w:rPr>
        <w:t xml:space="preserve">. While currently there are no known </w:t>
      </w:r>
      <w:r w:rsidRPr="009A08F7">
        <w:rPr>
          <w:rStyle w:val="StyleUnderline"/>
        </w:rPr>
        <w:t xml:space="preserve">techniques to prevent or mitigate a </w:t>
      </w:r>
      <w:r w:rsidRPr="009A08F7">
        <w:rPr>
          <w:rStyle w:val="Emphasis"/>
        </w:rPr>
        <w:t>supervolcanic</w:t>
      </w:r>
      <w:r w:rsidRPr="009A08F7">
        <w:rPr>
          <w:rStyle w:val="StyleUnderline"/>
        </w:rPr>
        <w:t xml:space="preserve"> eruption,</w:t>
      </w:r>
      <w:r w:rsidRPr="009A08F7">
        <w:rPr>
          <w:sz w:val="14"/>
        </w:rPr>
        <w:t xml:space="preserve"> this </w:t>
      </w:r>
      <w:r w:rsidRPr="009A08F7">
        <w:rPr>
          <w:rStyle w:val="StyleUnderline"/>
        </w:rPr>
        <w:t>may not be the case</w:t>
      </w:r>
      <w:r w:rsidRPr="009A08F7">
        <w:rPr>
          <w:sz w:val="14"/>
        </w:rPr>
        <w:t xml:space="preserve"> with the tools at our disposal</w:t>
      </w:r>
      <w:r w:rsidRPr="009A08F7">
        <w:rPr>
          <w:rStyle w:val="StyleUnderline"/>
        </w:rPr>
        <w:t xml:space="preserve"> a century from now</w:t>
      </w:r>
      <w:r w:rsidRPr="009A08F7">
        <w:rPr>
          <w:sz w:val="14"/>
        </w:rPr>
        <w:t xml:space="preserve">. </w:t>
      </w:r>
      <w:r w:rsidRPr="009A08F7">
        <w:rPr>
          <w:rStyle w:val="StyleUnderline"/>
        </w:rPr>
        <w:t xml:space="preserve">And in the longer run, a civilization that has </w:t>
      </w:r>
      <w:r w:rsidRPr="009A08F7">
        <w:rPr>
          <w:rStyle w:val="Emphasis"/>
        </w:rPr>
        <w:t>spread permanently beyond the earth</w:t>
      </w:r>
      <w:r w:rsidRPr="009A08F7">
        <w:rPr>
          <w:rStyle w:val="StyleUnderline"/>
        </w:rPr>
        <w:t xml:space="preserve">, enabled by advances in </w:t>
      </w:r>
      <w:r w:rsidRPr="009A08F7">
        <w:rPr>
          <w:rStyle w:val="Emphasis"/>
        </w:rPr>
        <w:t>spaceflight</w:t>
      </w:r>
      <w:r w:rsidRPr="009A08F7">
        <w:rPr>
          <w:rStyle w:val="StyleUnderline"/>
        </w:rPr>
        <w:t xml:space="preserve">, manufacturing, robotics, and terraforming, is one that is much </w:t>
      </w:r>
      <w:r w:rsidRPr="009A08F7">
        <w:rPr>
          <w:rStyle w:val="Emphasis"/>
        </w:rPr>
        <w:t>more likely to endure</w:t>
      </w:r>
      <w:r w:rsidRPr="009A08F7">
        <w:rPr>
          <w:sz w:val="14"/>
        </w:rPr>
        <w:t xml:space="preserve">. However, </w:t>
      </w:r>
      <w:r w:rsidRPr="009A08F7">
        <w:rPr>
          <w:rStyle w:val="StyleUnderline"/>
        </w:rPr>
        <w:t xml:space="preserve">the breathtaking power of the tools we are developing is </w:t>
      </w:r>
      <w:r w:rsidRPr="009A08F7">
        <w:rPr>
          <w:rStyle w:val="Emphasis"/>
        </w:rPr>
        <w:t>not to be taken lightly</w:t>
      </w:r>
      <w:r w:rsidRPr="009A08F7">
        <w:rPr>
          <w:sz w:val="14"/>
        </w:rPr>
        <w:t xml:space="preserve">. </w:t>
      </w:r>
      <w:r w:rsidRPr="009A08F7">
        <w:rPr>
          <w:rStyle w:val="StyleUnderline"/>
        </w:rPr>
        <w:t>We have been very lucky to muddle through the advent of nuclear weapons without a global catastroph</w:t>
      </w:r>
      <w:r w:rsidRPr="009A08F7">
        <w:rPr>
          <w:sz w:val="14"/>
        </w:rPr>
        <w:t>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rsidR="00905B8C" w:rsidRPr="0085131A" w:rsidRDefault="00905B8C" w:rsidP="00905B8C"/>
    <w:p w:rsidR="00905B8C" w:rsidRDefault="00905B8C" w:rsidP="00905B8C">
      <w:pPr>
        <w:pStyle w:val="Heading3"/>
        <w:rPr>
          <w:rFonts w:cs="Times New Roman"/>
        </w:rPr>
      </w:pPr>
      <w:r>
        <w:rPr>
          <w:rFonts w:cs="Times New Roman"/>
        </w:rPr>
        <w:t>Impact T/Warming</w:t>
      </w:r>
    </w:p>
    <w:p w:rsidR="00905B8C" w:rsidRPr="009A08F7" w:rsidRDefault="00905B8C" w:rsidP="00905B8C">
      <w:pPr>
        <w:pStyle w:val="Heading4"/>
        <w:rPr>
          <w:rFonts w:cs="Times New Roman"/>
        </w:rPr>
      </w:pPr>
      <w:r>
        <w:rPr>
          <w:rFonts w:cs="Times New Roman"/>
        </w:rPr>
        <w:t>Innovation solves every internal link to environmental unsustainability</w:t>
      </w:r>
    </w:p>
    <w:p w:rsidR="00905B8C" w:rsidRDefault="00905B8C" w:rsidP="00905B8C">
      <w:pPr>
        <w:rPr>
          <w:szCs w:val="16"/>
        </w:rPr>
      </w:pPr>
      <w:r w:rsidRPr="0085131A">
        <w:rPr>
          <w:rStyle w:val="Style13ptBold"/>
        </w:rPr>
        <w:t>hÉigeartaigh 17</w:t>
      </w:r>
      <w:r w:rsidRPr="0085131A">
        <w:t xml:space="preserve"> – Professor @ Cambridge, PhD in Genomics from Trinity College Dublin</w:t>
      </w:r>
      <w:r>
        <w:t xml:space="preserve"> (</w:t>
      </w:r>
      <w:r>
        <w:rPr>
          <w:szCs w:val="16"/>
        </w:rPr>
        <w:t xml:space="preserve">Sean, </w:t>
      </w:r>
      <w:r w:rsidRPr="009A08F7">
        <w:rPr>
          <w:szCs w:val="16"/>
        </w:rPr>
        <w:t xml:space="preserve">“Technological Wild Cards: Existential Risk and a Changing Humanity”, </w:t>
      </w:r>
      <w:hyperlink r:id="rId114" w:history="1">
        <w:r w:rsidRPr="009A08F7">
          <w:rPr>
            <w:rStyle w:val="Hyperlink"/>
            <w:szCs w:val="16"/>
          </w:rPr>
          <w:t>https://www.bbvaopenmind.com/en/articles/technological-wild-cards-existential-risk-and-a-changing-humanity/</w:t>
        </w:r>
      </w:hyperlink>
      <w:r w:rsidRPr="009A08F7">
        <w:rPr>
          <w:szCs w:val="16"/>
        </w:rPr>
        <w:t xml:space="preserve">, Accessed </w:t>
      </w:r>
      <w:r>
        <w:rPr>
          <w:szCs w:val="16"/>
        </w:rPr>
        <w:t>3-7-2019)</w:t>
      </w:r>
    </w:p>
    <w:p w:rsidR="00905B8C" w:rsidRPr="009A08F7" w:rsidRDefault="00905B8C" w:rsidP="00905B8C">
      <w:pPr>
        <w:rPr>
          <w:rStyle w:val="StyleUnderline"/>
        </w:rPr>
      </w:pPr>
      <w:r w:rsidRPr="009A08F7">
        <w:t xml:space="preserve">Current </w:t>
      </w:r>
      <w:r w:rsidRPr="009A08F7">
        <w:rPr>
          <w:rStyle w:val="StyleUnderline"/>
        </w:rPr>
        <w:t>advances in science and technology</w:t>
      </w:r>
      <w:r w:rsidRPr="009A08F7">
        <w:t xml:space="preserve">, while not sufficient in themselves, </w:t>
      </w:r>
      <w:r w:rsidRPr="009A08F7">
        <w:rPr>
          <w:rStyle w:val="StyleUnderline"/>
        </w:rPr>
        <w:t xml:space="preserve">will play a </w:t>
      </w:r>
      <w:r w:rsidRPr="009A08F7">
        <w:rPr>
          <w:rStyle w:val="Emphasis"/>
        </w:rPr>
        <w:t>key role</w:t>
      </w:r>
      <w:r w:rsidRPr="009A08F7">
        <w:t xml:space="preserve"> </w:t>
      </w:r>
      <w:r w:rsidRPr="009A08F7">
        <w:rPr>
          <w:rStyle w:val="StyleUnderline"/>
        </w:rPr>
        <w:t>in making a more resilient and sustainable future possible</w:t>
      </w:r>
      <w:r w:rsidRPr="009A08F7">
        <w:t xml:space="preserve">. </w:t>
      </w:r>
      <w:r w:rsidRPr="009A08F7">
        <w:rPr>
          <w:rStyle w:val="StyleUnderline"/>
        </w:rPr>
        <w:t xml:space="preserve">Rapid progress is happening in carbon-zero energy sources such as </w:t>
      </w:r>
      <w:r w:rsidRPr="009A08F7">
        <w:rPr>
          <w:rStyle w:val="Emphasis"/>
        </w:rPr>
        <w:t>solar photovoltaics</w:t>
      </w:r>
      <w:r w:rsidRPr="009A08F7">
        <w:rPr>
          <w:rStyle w:val="StyleUnderline"/>
        </w:rPr>
        <w:t xml:space="preserve"> and other renewables</w:t>
      </w:r>
      <w:r w:rsidRPr="009A08F7">
        <w:t xml:space="preserve">.15 Energy storage remains a problem, </w:t>
      </w:r>
      <w:r w:rsidRPr="009A08F7">
        <w:rPr>
          <w:rStyle w:val="StyleUnderline"/>
        </w:rPr>
        <w:t xml:space="preserve">but progress is occurring on </w:t>
      </w:r>
      <w:r w:rsidRPr="009A08F7">
        <w:rPr>
          <w:rStyle w:val="Emphasis"/>
        </w:rPr>
        <w:t>battery efficiency</w:t>
      </w:r>
      <w:r w:rsidRPr="009A08F7">
        <w:rPr>
          <w:rStyle w:val="StyleUnderline"/>
        </w:rPr>
        <w:t>.</w:t>
      </w:r>
      <w:r w:rsidRPr="009A08F7">
        <w:t xml:space="preserve"> </w:t>
      </w:r>
      <w:r w:rsidRPr="009A08F7">
        <w:rPr>
          <w:rStyle w:val="StyleUnderline"/>
        </w:rPr>
        <w:t xml:space="preserve">Advances in irrigation techniques and desalination technologies may allow us to provide water to areas where this has not previously been possible, allowing both </w:t>
      </w:r>
      <w:r w:rsidRPr="009A08F7">
        <w:rPr>
          <w:rStyle w:val="Emphasis"/>
        </w:rPr>
        <w:t>food production</w:t>
      </w:r>
      <w:r w:rsidRPr="009A08F7">
        <w:rPr>
          <w:rStyle w:val="StyleUnderline"/>
        </w:rPr>
        <w:t xml:space="preserve"> and other processes that depend on reliable access to </w:t>
      </w:r>
      <w:r w:rsidRPr="009A08F7">
        <w:rPr>
          <w:rStyle w:val="Emphasis"/>
        </w:rPr>
        <w:t>clean water</w:t>
      </w:r>
      <w:r w:rsidRPr="009A08F7">
        <w:t xml:space="preserve">. Advances in </w:t>
      </w:r>
      <w:r w:rsidRPr="009A08F7">
        <w:rPr>
          <w:rStyle w:val="StyleUnderline"/>
        </w:rPr>
        <w:t>materials tech</w:t>
      </w:r>
      <w:r w:rsidRPr="009A08F7">
        <w:t xml:space="preserve">nology </w:t>
      </w:r>
      <w:r w:rsidRPr="009A08F7">
        <w:rPr>
          <w:rStyle w:val="StyleUnderline"/>
        </w:rPr>
        <w:t>will have wide-ranging benefits</w:t>
      </w:r>
      <w:r w:rsidRPr="009A08F7">
        <w:t xml:space="preserve">, from </w:t>
      </w:r>
      <w:r w:rsidRPr="009A08F7">
        <w:rPr>
          <w:rStyle w:val="StyleUnderline"/>
        </w:rPr>
        <w:t>lighter</w:t>
      </w:r>
      <w:r w:rsidRPr="009A08F7">
        <w:t xml:space="preserve">, </w:t>
      </w:r>
      <w:r w:rsidRPr="009A08F7">
        <w:rPr>
          <w:rStyle w:val="StyleUnderline"/>
        </w:rPr>
        <w:t>more energy-efficient vehicles</w:t>
      </w:r>
      <w:r w:rsidRPr="009A08F7">
        <w:t xml:space="preserve">, </w:t>
      </w:r>
      <w:r w:rsidRPr="009A08F7">
        <w:rPr>
          <w:rStyle w:val="StyleUnderline"/>
        </w:rPr>
        <w:t>to more efficient buildings and energy grids</w:t>
      </w:r>
      <w:r w:rsidRPr="009A08F7">
        <w:t xml:space="preserve">, to </w:t>
      </w:r>
      <w:r w:rsidRPr="009A08F7">
        <w:rPr>
          <w:rStyle w:val="StyleUnderline"/>
        </w:rPr>
        <w:t>more powerful scientific tools and novel technological innovations.</w:t>
      </w:r>
      <w:r w:rsidRPr="009A08F7">
        <w:t xml:space="preserve"> </w:t>
      </w:r>
      <w:r w:rsidRPr="009A08F7">
        <w:rPr>
          <w:rStyle w:val="StyleUnderline"/>
        </w:rPr>
        <w:t xml:space="preserve">Advances in our understanding of the genetics of plants are leading to crops with </w:t>
      </w:r>
      <w:r w:rsidRPr="009A08F7">
        <w:rPr>
          <w:rStyle w:val="Emphasis"/>
        </w:rPr>
        <w:t>greater yields</w:t>
      </w:r>
      <w:r w:rsidRPr="009A08F7">
        <w:t xml:space="preserve">, </w:t>
      </w:r>
      <w:r w:rsidRPr="009A08F7">
        <w:rPr>
          <w:rStyle w:val="Emphasis"/>
        </w:rPr>
        <w:t>greater resilience to temperature shifts</w:t>
      </w:r>
      <w:r w:rsidRPr="009A08F7">
        <w:t xml:space="preserve">, </w:t>
      </w:r>
      <w:r w:rsidRPr="009A08F7">
        <w:rPr>
          <w:rStyle w:val="Emphasis"/>
        </w:rPr>
        <w:t>droughts</w:t>
      </w:r>
      <w:r w:rsidRPr="009A08F7">
        <w:t xml:space="preserve"> </w:t>
      </w:r>
      <w:r w:rsidRPr="009A08F7">
        <w:rPr>
          <w:rStyle w:val="StyleUnderline"/>
        </w:rPr>
        <w:t>and</w:t>
      </w:r>
      <w:r w:rsidRPr="009A08F7">
        <w:t xml:space="preserve"> </w:t>
      </w:r>
      <w:r w:rsidRPr="009A08F7">
        <w:rPr>
          <w:rStyle w:val="StyleUnderline"/>
        </w:rPr>
        <w:t>other extreme weather</w:t>
      </w:r>
      <w:r w:rsidRPr="009A08F7">
        <w:t xml:space="preserve">, </w:t>
      </w:r>
      <w:r w:rsidRPr="009A08F7">
        <w:rPr>
          <w:rStyle w:val="StyleUnderline"/>
        </w:rPr>
        <w:t>and greater resistance to pests</w:t>
      </w:r>
      <w:r w:rsidRPr="009A08F7">
        <w:t>—</w:t>
      </w:r>
      <w:r w:rsidRPr="009A08F7">
        <w:rPr>
          <w:rStyle w:val="StyleUnderline"/>
        </w:rPr>
        <w:t xml:space="preserve">resulting in a reduction of the need for </w:t>
      </w:r>
      <w:r w:rsidRPr="009A08F7">
        <w:rPr>
          <w:rStyle w:val="Emphasis"/>
        </w:rPr>
        <w:t>polluting pesticides</w:t>
      </w:r>
      <w:r w:rsidRPr="009A08F7">
        <w:t xml:space="preserve">. </w:t>
      </w:r>
      <w:r w:rsidRPr="009A08F7">
        <w:rPr>
          <w:rStyle w:val="StyleUnderline"/>
        </w:rPr>
        <w:t xml:space="preserve">We are likely to see many further innovations in </w:t>
      </w:r>
      <w:r w:rsidRPr="009A08F7">
        <w:rPr>
          <w:rStyle w:val="Emphasis"/>
        </w:rPr>
        <w:t>food production</w:t>
      </w:r>
      <w:r w:rsidRPr="009A08F7">
        <w:t xml:space="preserve">; for example, </w:t>
      </w:r>
      <w:r w:rsidRPr="009A08F7">
        <w:rPr>
          <w:rStyle w:val="StyleUnderline"/>
        </w:rPr>
        <w:t>exciting advances in lab-grown meat may result in the production of meat with a fraction of the environmental footprint of livestock farming.</w:t>
      </w:r>
    </w:p>
    <w:p w:rsidR="00905B8C" w:rsidRPr="009A08F7" w:rsidRDefault="00905B8C" w:rsidP="00905B8C">
      <w:r w:rsidRPr="009A08F7">
        <w:t xml:space="preserve">Many of the </w:t>
      </w:r>
      <w:r w:rsidRPr="009A08F7">
        <w:rPr>
          <w:rStyle w:val="StyleUnderline"/>
        </w:rPr>
        <w:t>processes</w:t>
      </w:r>
      <w:r w:rsidRPr="009A08F7">
        <w:t xml:space="preserve"> that have </w:t>
      </w:r>
      <w:r w:rsidRPr="009A08F7">
        <w:rPr>
          <w:rStyle w:val="StyleUnderline"/>
        </w:rPr>
        <w:t xml:space="preserve">resulted in our current unsustainable trajectories can be traced back to the </w:t>
      </w:r>
      <w:r w:rsidRPr="009A08F7">
        <w:rPr>
          <w:rStyle w:val="Emphasis"/>
        </w:rPr>
        <w:t>Industrial Revolution</w:t>
      </w:r>
      <w:r w:rsidRPr="009A08F7">
        <w:t xml:space="preserve">, </w:t>
      </w:r>
      <w:r w:rsidRPr="009A08F7">
        <w:rPr>
          <w:rStyle w:val="StyleUnderline"/>
        </w:rPr>
        <w:t>and our widespread adoption of fossil fuels.</w:t>
      </w:r>
      <w:r w:rsidRPr="009A08F7">
        <w:t xml:space="preserve"> </w:t>
      </w:r>
      <w:r w:rsidRPr="009A08F7">
        <w:rPr>
          <w:rStyle w:val="Emphasis"/>
        </w:rPr>
        <w:t>However</w:t>
      </w:r>
      <w:r w:rsidRPr="009A08F7">
        <w:t xml:space="preserve">, </w:t>
      </w:r>
      <w:r w:rsidRPr="009A08F7">
        <w:rPr>
          <w:rStyle w:val="StyleUnderline"/>
        </w:rPr>
        <w:t>the</w:t>
      </w:r>
      <w:r w:rsidRPr="009A08F7">
        <w:t xml:space="preserve"> Industrial </w:t>
      </w:r>
      <w:r w:rsidRPr="009A08F7">
        <w:rPr>
          <w:rStyle w:val="StyleUnderline"/>
        </w:rPr>
        <w:t>Revolution</w:t>
      </w:r>
      <w:r w:rsidRPr="009A08F7">
        <w:t xml:space="preserve"> and fossil fuels </w:t>
      </w:r>
      <w:r w:rsidRPr="009A08F7">
        <w:rPr>
          <w:rStyle w:val="StyleUnderline"/>
        </w:rPr>
        <w:t xml:space="preserve">must also be recognized as having unlocked a </w:t>
      </w:r>
      <w:r w:rsidRPr="009A08F7">
        <w:rPr>
          <w:rStyle w:val="Emphasis"/>
        </w:rPr>
        <w:t>level of prosperity</w:t>
      </w:r>
      <w:r w:rsidRPr="009A08F7">
        <w:t xml:space="preserve">, </w:t>
      </w:r>
      <w:r w:rsidRPr="009A08F7">
        <w:rPr>
          <w:rStyle w:val="StyleUnderline"/>
        </w:rPr>
        <w:t>and</w:t>
      </w:r>
      <w:r w:rsidRPr="009A08F7">
        <w:t xml:space="preserve"> a rate and scale of scientific and technological </w:t>
      </w:r>
      <w:r w:rsidRPr="009A08F7">
        <w:rPr>
          <w:rStyle w:val="StyleUnderline"/>
        </w:rPr>
        <w:t>progress that would simply not have been possible without them</w:t>
      </w:r>
      <w:r w:rsidRPr="009A08F7">
        <w:t>. While a continued reliance on fossil fuels would be catastrophic for our environment, it is unclear whether many of the</w:t>
      </w:r>
      <w:r w:rsidRPr="009A08F7">
        <w:rPr>
          <w:rStyle w:val="StyleUnderline"/>
        </w:rPr>
        <w:t xml:space="preserve"> “clean technology” breakthroughs </w:t>
      </w:r>
      <w:r w:rsidRPr="009A08F7">
        <w:t xml:space="preserve">that </w:t>
      </w:r>
      <w:r w:rsidRPr="009A08F7">
        <w:rPr>
          <w:rStyle w:val="Emphasis"/>
        </w:rPr>
        <w:t>will allow us to break our dependence on fossil fuels</w:t>
      </w:r>
      <w:r w:rsidRPr="009A08F7">
        <w:t xml:space="preserve"> would have been possible without the scientific breakthroughs that were enabled directly, or indirectly, by this rich, abundant, and easily available fuel source. The goal is clear: </w:t>
      </w:r>
      <w:r w:rsidRPr="009A08F7">
        <w:rPr>
          <w:rStyle w:val="StyleUnderline"/>
        </w:rPr>
        <w:t>having benefitted so tremendously from this “dirty” stage of technology, we now need to take advantage of the opportunity it gives us to move onto cleaner and more powerful next-generation energy and manufacturing technologies.</w:t>
      </w:r>
      <w:r w:rsidRPr="009A08F7">
        <w:t xml:space="preserve"> The challenge will be to do so before thresholds of irreversible global consequence have been passed.</w:t>
      </w:r>
    </w:p>
    <w:p w:rsidR="00905B8C" w:rsidRPr="0085131A" w:rsidRDefault="00905B8C" w:rsidP="00905B8C"/>
    <w:p w:rsidR="00905B8C" w:rsidRPr="008F6BA4" w:rsidRDefault="00905B8C" w:rsidP="00600E7B">
      <w:pPr>
        <w:rPr>
          <w:rStyle w:val="StyleUnderline"/>
        </w:rPr>
      </w:pPr>
    </w:p>
    <w:p w:rsidR="00600E7B" w:rsidRDefault="00600E7B" w:rsidP="001454CB">
      <w:pPr>
        <w:spacing w:after="0"/>
      </w:pPr>
    </w:p>
    <w:p w:rsidR="001454CB" w:rsidRPr="001454CB" w:rsidRDefault="001454CB" w:rsidP="001454CB"/>
    <w:p w:rsidR="00905B8C" w:rsidRDefault="00E45883" w:rsidP="00E45883">
      <w:pPr>
        <w:pStyle w:val="Heading2"/>
      </w:pPr>
      <w:r>
        <w:t>Mexican Instability !</w:t>
      </w:r>
    </w:p>
    <w:p w:rsidR="00E45883" w:rsidRPr="009A08F7" w:rsidRDefault="00E45883" w:rsidP="00E45883">
      <w:pPr>
        <w:pStyle w:val="Heading3"/>
        <w:rPr>
          <w:rFonts w:cs="Times New Roman"/>
        </w:rPr>
      </w:pPr>
      <w:r w:rsidRPr="009A08F7">
        <w:rPr>
          <w:rFonts w:cs="Times New Roman"/>
        </w:rPr>
        <w:t>1nc</w:t>
      </w:r>
    </w:p>
    <w:p w:rsidR="00E45883" w:rsidRPr="009A08F7" w:rsidRDefault="00E45883" w:rsidP="00E45883">
      <w:pPr>
        <w:pStyle w:val="Heading4"/>
        <w:rPr>
          <w:rFonts w:cs="Times New Roman"/>
        </w:rPr>
      </w:pPr>
      <w:r w:rsidRPr="009A08F7">
        <w:rPr>
          <w:rFonts w:cs="Times New Roman"/>
        </w:rPr>
        <w:t>Failure to pass the deal wrecks Mexican stability</w:t>
      </w:r>
    </w:p>
    <w:p w:rsidR="00E45883" w:rsidRPr="009A08F7" w:rsidRDefault="00E45883" w:rsidP="00E45883">
      <w:pPr>
        <w:rPr>
          <w:rStyle w:val="Style13ptBold"/>
        </w:rPr>
      </w:pPr>
      <w:r w:rsidRPr="009A08F7">
        <w:rPr>
          <w:rStyle w:val="Style13ptBold"/>
        </w:rPr>
        <w:t>Saunders 2017</w:t>
      </w:r>
    </w:p>
    <w:p w:rsidR="00E45883" w:rsidRDefault="00E45883" w:rsidP="00E45883">
      <w:pPr>
        <w:rPr>
          <w:rStyle w:val="Hyperlink"/>
        </w:rPr>
      </w:pPr>
      <w:r w:rsidRPr="009A08F7">
        <w:t xml:space="preserve">Doug, is The Globe and Mail's international affairs columnist. He has been a writer with the Globe since 1995, and has extensive experience as a foreign correspondent, having run the Globe's foreign bureaus in Los Angeles and Londo,  The Globe and Mail, “A NAFTA collapse could push Mexico over the edge” November 17, 2017 </w:t>
      </w:r>
      <w:hyperlink r:id="rId115" w:history="1">
        <w:r w:rsidRPr="009A08F7">
          <w:rPr>
            <w:rStyle w:val="Hyperlink"/>
          </w:rPr>
          <w:t>https://www.theglobeandmail.com/opinion/a-nafta-collapse-could-push-mexico-over-the-edge/article37015503/</w:t>
        </w:r>
      </w:hyperlink>
    </w:p>
    <w:p w:rsidR="00E45883" w:rsidRDefault="00E45883" w:rsidP="00E45883">
      <w:r w:rsidRPr="009A08F7">
        <w:t xml:space="preserve">As such, </w:t>
      </w:r>
      <w:r w:rsidRPr="009A08F7">
        <w:rPr>
          <w:rStyle w:val="Emphasis"/>
        </w:rPr>
        <w:t xml:space="preserve">the current round of </w:t>
      </w:r>
      <w:r w:rsidRPr="00C35DC6">
        <w:rPr>
          <w:rStyle w:val="Emphasis"/>
          <w:highlight w:val="yellow"/>
        </w:rPr>
        <w:t>NAFTA negotiations going awry</w:t>
      </w:r>
      <w:r w:rsidRPr="009A08F7">
        <w:t xml:space="preserve"> or Mr. Trump scuppering the heart of the agreement </w:t>
      </w:r>
      <w:r w:rsidRPr="00C35DC6">
        <w:rPr>
          <w:rStyle w:val="Emphasis"/>
          <w:highlight w:val="yellow"/>
        </w:rPr>
        <w:t>pose</w:t>
      </w:r>
      <w:r w:rsidRPr="009A08F7">
        <w:rPr>
          <w:rStyle w:val="Emphasis"/>
        </w:rPr>
        <w:t xml:space="preserve"> </w:t>
      </w:r>
      <w:r w:rsidRPr="00C35DC6">
        <w:rPr>
          <w:rStyle w:val="Emphasis"/>
          <w:highlight w:val="yellow"/>
        </w:rPr>
        <w:t xml:space="preserve">a </w:t>
      </w:r>
      <w:r w:rsidRPr="0003247E">
        <w:t>far, far</w:t>
      </w:r>
      <w:r w:rsidRPr="009A08F7">
        <w:rPr>
          <w:rStyle w:val="Emphasis"/>
        </w:rPr>
        <w:t xml:space="preserve"> </w:t>
      </w:r>
      <w:r w:rsidRPr="00C35DC6">
        <w:rPr>
          <w:rStyle w:val="Emphasis"/>
          <w:highlight w:val="yellow"/>
        </w:rPr>
        <w:t>great</w:t>
      </w:r>
      <w:r w:rsidRPr="0003247E">
        <w:t>er</w:t>
      </w:r>
      <w:r w:rsidRPr="00C35DC6">
        <w:rPr>
          <w:rStyle w:val="Emphasis"/>
          <w:highlight w:val="yellow"/>
        </w:rPr>
        <w:t xml:space="preserve"> threat to Mexico</w:t>
      </w:r>
      <w:r w:rsidRPr="0003247E">
        <w:t xml:space="preserve"> than to Canada or the United States. It would </w:t>
      </w:r>
      <w:r w:rsidRPr="009A08F7">
        <w:t xml:space="preserve">be damaging, but not fatal, to the Canadian economy. </w:t>
      </w:r>
      <w:r w:rsidRPr="00C35DC6">
        <w:rPr>
          <w:rStyle w:val="Emphasis"/>
          <w:highlight w:val="yellow"/>
        </w:rPr>
        <w:t>For Mexico, it is an existential threat</w:t>
      </w:r>
      <w:r w:rsidRPr="009A08F7">
        <w:t>. "For Canada, NAFTA is all about trade and economic growth," said Agustin Barrios Gomez, a former social-democratic Mexican member of parliament who specializes in Mexico-U.S. relations. "</w:t>
      </w:r>
      <w:r w:rsidRPr="00C35DC6">
        <w:rPr>
          <w:rStyle w:val="StyleUnderline"/>
          <w:highlight w:val="yellow"/>
        </w:rPr>
        <w:t>For Mexico, NAFTA</w:t>
      </w:r>
      <w:r w:rsidRPr="009A08F7">
        <w:rPr>
          <w:rStyle w:val="StyleUnderline"/>
        </w:rPr>
        <w:t xml:space="preserve"> is a national-security agreement – it is an agreement that </w:t>
      </w:r>
      <w:r w:rsidRPr="00C35DC6">
        <w:rPr>
          <w:rStyle w:val="StyleUnderline"/>
          <w:highlight w:val="yellow"/>
        </w:rPr>
        <w:t xml:space="preserve">anchors an </w:t>
      </w:r>
      <w:r w:rsidRPr="00C35DC6">
        <w:rPr>
          <w:rStyle w:val="Emphasis"/>
          <w:highlight w:val="yellow"/>
        </w:rPr>
        <w:t>entire geostrategic situation</w:t>
      </w:r>
      <w:r w:rsidRPr="009A08F7">
        <w:rPr>
          <w:rStyle w:val="StyleUnderline"/>
        </w:rPr>
        <w:t xml:space="preserve"> in North America. It is infinitely more important. It </w:t>
      </w:r>
      <w:r w:rsidRPr="00C35DC6">
        <w:rPr>
          <w:rStyle w:val="StyleUnderline"/>
          <w:highlight w:val="yellow"/>
        </w:rPr>
        <w:t>establishes an entire direction for the country</w:t>
      </w:r>
      <w:r w:rsidRPr="009A08F7">
        <w:rPr>
          <w:rStyle w:val="StyleUnderline"/>
        </w:rPr>
        <w:t xml:space="preserve">." </w:t>
      </w:r>
      <w:r w:rsidRPr="009A08F7">
        <w:t xml:space="preserve">Indeed, by signing NAFTA in 1994, Mexico transformed its entire economic system from one that was often state-owned and closed to the world into an export-oriented economy that has raised living standards and built a middle class. That transformation was painful and often ugly and is far from complete: The entire southern half of the country has missed most of the trade-driven growth, and while the very poor remain loyal to Mr. Pena Nieto's party, the darkening prospects for North American integration and a general disgust with the Trump atmosphere have led many to reject the </w:t>
      </w:r>
      <w:r w:rsidRPr="00AC6955">
        <w:t>status quo. "In Mexico, there's an element of betrayal that goes</w:t>
      </w:r>
      <w:r w:rsidRPr="009A08F7">
        <w:t xml:space="preserve"> missing in a lot of these discussions of NAFTA," Mr. Barrios Gomez said. "Twenty-three years later, after we have gone through all the pain of adjustment, it turns out the</w:t>
      </w:r>
      <w:r w:rsidRPr="009A08F7">
        <w:rPr>
          <w:rStyle w:val="Emphasis"/>
        </w:rPr>
        <w:t xml:space="preserve"> </w:t>
      </w:r>
      <w:r w:rsidRPr="00C35DC6">
        <w:rPr>
          <w:rStyle w:val="Emphasis"/>
          <w:highlight w:val="yellow"/>
        </w:rPr>
        <w:t>Americans</w:t>
      </w:r>
      <w:r w:rsidRPr="009A08F7">
        <w:rPr>
          <w:rStyle w:val="Emphasis"/>
        </w:rPr>
        <w:t xml:space="preserve"> are </w:t>
      </w:r>
      <w:r w:rsidRPr="00C35DC6">
        <w:rPr>
          <w:rStyle w:val="Emphasis"/>
          <w:highlight w:val="yellow"/>
        </w:rPr>
        <w:t>going back on their word</w:t>
      </w:r>
      <w:r w:rsidRPr="009A08F7">
        <w:rPr>
          <w:rStyle w:val="Emphasis"/>
        </w:rPr>
        <w:t>. It</w:t>
      </w:r>
      <w:r w:rsidRPr="00C35DC6">
        <w:rPr>
          <w:rStyle w:val="Emphasis"/>
          <w:highlight w:val="yellow"/>
        </w:rPr>
        <w:t>'s</w:t>
      </w:r>
      <w:r w:rsidRPr="009A08F7">
        <w:rPr>
          <w:rStyle w:val="Emphasis"/>
        </w:rPr>
        <w:t xml:space="preserve"> not just </w:t>
      </w:r>
      <w:r w:rsidRPr="00C35DC6">
        <w:rPr>
          <w:rStyle w:val="Emphasis"/>
          <w:highlight w:val="yellow"/>
        </w:rPr>
        <w:t>a matter of political stability</w:t>
      </w:r>
      <w:r w:rsidRPr="009A08F7">
        <w:rPr>
          <w:rStyle w:val="Emphasis"/>
        </w:rPr>
        <w:t>, it</w:t>
      </w:r>
      <w:r w:rsidRPr="00C35DC6">
        <w:rPr>
          <w:rStyle w:val="Emphasis"/>
          <w:highlight w:val="yellow"/>
        </w:rPr>
        <w:t>'s a matter</w:t>
      </w:r>
      <w:r w:rsidRPr="009A08F7">
        <w:rPr>
          <w:rStyle w:val="Emphasis"/>
        </w:rPr>
        <w:t xml:space="preserve"> </w:t>
      </w:r>
      <w:r w:rsidRPr="00C35DC6">
        <w:rPr>
          <w:rStyle w:val="Emphasis"/>
          <w:highlight w:val="yellow"/>
        </w:rPr>
        <w:t>of being humiliated and betrayed by a neighbour</w:t>
      </w:r>
      <w:r w:rsidRPr="009A08F7">
        <w:t xml:space="preserve">." To make matters worse, Mr. Pena Nieto's party, the Institutional Revolutionary Party – which governed Mexico for seven decades as a centre-left de facto autocracy before a decade in opposition forced it to reform itself – has once again come to be seen as corrupt and self-serving and perhaps too beholden to Washington. The mainstream left-wing and centre-right opposition parties aren't well organized and appear too, well, mainstream. Politicians such as Mr. Barrios Gomez warn that Canada is in a precarious position: </w:t>
      </w:r>
      <w:r w:rsidRPr="00C35DC6">
        <w:rPr>
          <w:rStyle w:val="Emphasis"/>
          <w:highlight w:val="yellow"/>
        </w:rPr>
        <w:t>One wrong move</w:t>
      </w:r>
      <w:r w:rsidRPr="009A08F7">
        <w:t xml:space="preserve"> – even one that sacrifices NAFTA to preserve Canadian interests – </w:t>
      </w:r>
      <w:r w:rsidRPr="00C35DC6">
        <w:rPr>
          <w:rStyle w:val="Emphasis"/>
          <w:highlight w:val="yellow"/>
        </w:rPr>
        <w:t>could provoke a shift to dangerous instability in our vulnerable partner nation. "It's not inconceivable that you could</w:t>
      </w:r>
      <w:r w:rsidRPr="009A08F7">
        <w:rPr>
          <w:rStyle w:val="Emphasis"/>
        </w:rPr>
        <w:t xml:space="preserve"> end up </w:t>
      </w:r>
      <w:r w:rsidRPr="00C35DC6">
        <w:rPr>
          <w:rStyle w:val="Emphasis"/>
          <w:highlight w:val="yellow"/>
        </w:rPr>
        <w:t>hav</w:t>
      </w:r>
      <w:r w:rsidRPr="009A08F7">
        <w:rPr>
          <w:rStyle w:val="Emphasis"/>
        </w:rPr>
        <w:t xml:space="preserve">ing </w:t>
      </w:r>
      <w:r w:rsidRPr="00C35DC6">
        <w:rPr>
          <w:rStyle w:val="Emphasis"/>
          <w:highlight w:val="yellow"/>
        </w:rPr>
        <w:t>a rogue nation right next door</w:t>
      </w:r>
      <w:r w:rsidRPr="009A08F7">
        <w:rPr>
          <w:rStyle w:val="Emphasis"/>
        </w:rPr>
        <w:t xml:space="preserve"> to the U</w:t>
      </w:r>
      <w:r w:rsidRPr="009A08F7">
        <w:t xml:space="preserve">nited </w:t>
      </w:r>
      <w:r w:rsidRPr="009A08F7">
        <w:rPr>
          <w:rStyle w:val="Emphasis"/>
        </w:rPr>
        <w:t>S</w:t>
      </w:r>
      <w:r w:rsidRPr="009A08F7">
        <w:t xml:space="preserve">tates – </w:t>
      </w:r>
      <w:r w:rsidRPr="009A08F7">
        <w:rPr>
          <w:rStyle w:val="StyleUnderline"/>
        </w:rPr>
        <w:t>and for no good reason</w:t>
      </w:r>
      <w:r w:rsidRPr="009A08F7">
        <w:t>."</w:t>
      </w:r>
    </w:p>
    <w:p w:rsidR="00E45883" w:rsidRPr="009A08F7" w:rsidRDefault="00E45883" w:rsidP="00E45883">
      <w:pPr>
        <w:pStyle w:val="Heading4"/>
        <w:rPr>
          <w:rFonts w:cs="Times New Roman"/>
          <w:u w:val="single"/>
        </w:rPr>
      </w:pPr>
      <w:r w:rsidRPr="009A08F7">
        <w:rPr>
          <w:rFonts w:cs="Times New Roman"/>
        </w:rPr>
        <w:t xml:space="preserve">Mexican instability </w:t>
      </w:r>
      <w:r w:rsidRPr="009A08F7">
        <w:rPr>
          <w:rFonts w:cs="Times New Roman"/>
          <w:u w:val="single"/>
        </w:rPr>
        <w:t>results</w:t>
      </w:r>
      <w:r w:rsidRPr="009A08F7">
        <w:rPr>
          <w:rFonts w:cs="Times New Roman"/>
        </w:rPr>
        <w:t xml:space="preserve"> in </w:t>
      </w:r>
      <w:r w:rsidRPr="009A08F7">
        <w:rPr>
          <w:rFonts w:cs="Times New Roman"/>
          <w:u w:val="single"/>
        </w:rPr>
        <w:t>international arms racing</w:t>
      </w:r>
    </w:p>
    <w:p w:rsidR="00E45883" w:rsidRPr="009A08F7" w:rsidRDefault="00E45883" w:rsidP="00E45883">
      <w:r w:rsidRPr="009A08F7">
        <w:rPr>
          <w:rStyle w:val="Style13ptBold"/>
        </w:rPr>
        <w:t>Haddick 10</w:t>
      </w:r>
      <w:r w:rsidRPr="009A08F7">
        <w:t xml:space="preserve"> - Currently a Visiting Senior Fellow at the Mitchell Institute for Aerospace Studies, Columnist for Foreign Policy Magazine, Infantry Company Commander at the United States Marine Corps ( “This Week at War: If Mexico Is at War, Does America Have to Win It?,” </w:t>
      </w:r>
      <w:r w:rsidRPr="009A08F7">
        <w:rPr>
          <w:i/>
        </w:rPr>
        <w:t>Foreign Policy</w:t>
      </w:r>
      <w:r w:rsidRPr="009A08F7">
        <w:t>, http://foreignpolicy.com/2010/09/10/this-week-at-war-if-mexico-is-at-war-does-america-have-to-win-it/)</w:t>
      </w:r>
    </w:p>
    <w:p w:rsidR="00E45883" w:rsidRPr="009A08F7" w:rsidRDefault="00E45883" w:rsidP="00E45883">
      <w:pPr>
        <w:rPr>
          <w:u w:val="single"/>
        </w:rPr>
      </w:pPr>
      <w:r w:rsidRPr="009A08F7">
        <w:t xml:space="preserve">Most significantly, </w:t>
      </w:r>
      <w:r w:rsidRPr="00C35DC6">
        <w:rPr>
          <w:rStyle w:val="StyleUnderline"/>
          <w:highlight w:val="yellow"/>
        </w:rPr>
        <w:t xml:space="preserve">a strengthening </w:t>
      </w:r>
      <w:r w:rsidRPr="00C35DC6">
        <w:rPr>
          <w:rStyle w:val="Emphasis"/>
          <w:highlight w:val="yellow"/>
        </w:rPr>
        <w:t>Mexican insurgency</w:t>
      </w:r>
      <w:r w:rsidRPr="00C35DC6">
        <w:rPr>
          <w:rStyle w:val="StyleUnderline"/>
          <w:highlight w:val="yellow"/>
        </w:rPr>
        <w:t xml:space="preserve"> would</w:t>
      </w:r>
      <w:r w:rsidRPr="009A08F7">
        <w:rPr>
          <w:rStyle w:val="StyleUnderline"/>
        </w:rPr>
        <w:t xml:space="preserve"> very likely </w:t>
      </w:r>
      <w:r w:rsidRPr="00C35DC6">
        <w:rPr>
          <w:rStyle w:val="StyleUnderline"/>
          <w:highlight w:val="yellow"/>
        </w:rPr>
        <w:t xml:space="preserve">affect America’s </w:t>
      </w:r>
      <w:r w:rsidRPr="00C35DC6">
        <w:rPr>
          <w:rStyle w:val="Emphasis"/>
          <w:highlight w:val="yellow"/>
        </w:rPr>
        <w:t>role in the rest of the world</w:t>
      </w:r>
      <w:r w:rsidRPr="00C35DC6">
        <w:rPr>
          <w:rStyle w:val="StyleUnderline"/>
          <w:highlight w:val="yellow"/>
        </w:rPr>
        <w:t>. An</w:t>
      </w:r>
      <w:r w:rsidRPr="009A08F7">
        <w:rPr>
          <w:rStyle w:val="StyleUnderline"/>
        </w:rPr>
        <w:t xml:space="preserve"> increasingly </w:t>
      </w:r>
      <w:r w:rsidRPr="0003247E">
        <w:rPr>
          <w:rStyle w:val="StyleUnderline"/>
        </w:rPr>
        <w:t>chaotic American side</w:t>
      </w:r>
      <w:r w:rsidRPr="009A08F7">
        <w:rPr>
          <w:rStyle w:val="StyleUnderline"/>
        </w:rPr>
        <w:t xml:space="preserve"> of the </w:t>
      </w:r>
      <w:r w:rsidRPr="00C35DC6">
        <w:rPr>
          <w:rStyle w:val="StyleUnderline"/>
          <w:highlight w:val="yellow"/>
        </w:rPr>
        <w:t>border</w:t>
      </w:r>
      <w:r w:rsidRPr="009A08F7">
        <w:rPr>
          <w:rStyle w:val="StyleUnderline"/>
        </w:rPr>
        <w:t xml:space="preserve">, </w:t>
      </w:r>
      <w:r w:rsidRPr="00C35DC6">
        <w:rPr>
          <w:rStyle w:val="StyleUnderline"/>
          <w:highlight w:val="yellow"/>
        </w:rPr>
        <w:t>marked by</w:t>
      </w:r>
      <w:r w:rsidRPr="0003247E">
        <w:rPr>
          <w:rStyle w:val="StyleUnderline"/>
        </w:rPr>
        <w:t xml:space="preserve"> </w:t>
      </w:r>
      <w:r w:rsidRPr="0003247E">
        <w:rPr>
          <w:rStyle w:val="Emphasis"/>
        </w:rPr>
        <w:t>bloody cartel wars</w:t>
      </w:r>
      <w:r w:rsidRPr="0003247E">
        <w:t>, corrupted government</w:t>
      </w:r>
      <w:r w:rsidRPr="009A08F7">
        <w:t xml:space="preserve"> and media, and </w:t>
      </w:r>
      <w:r w:rsidRPr="00C35DC6">
        <w:rPr>
          <w:rStyle w:val="StyleUnderline"/>
          <w:highlight w:val="yellow"/>
        </w:rPr>
        <w:t>a breakdown in security,</w:t>
      </w:r>
      <w:r w:rsidRPr="009A08F7">
        <w:t xml:space="preserve"> </w:t>
      </w:r>
      <w:r w:rsidRPr="00C35DC6">
        <w:rPr>
          <w:rStyle w:val="StyleUnderline"/>
          <w:highlight w:val="yellow"/>
        </w:rPr>
        <w:t>would</w:t>
      </w:r>
      <w:r w:rsidRPr="009A08F7">
        <w:rPr>
          <w:rStyle w:val="StyleUnderline"/>
        </w:rPr>
        <w:t xml:space="preserve"> likely </w:t>
      </w:r>
      <w:r w:rsidRPr="00C35DC6">
        <w:rPr>
          <w:rStyle w:val="StyleUnderline"/>
          <w:highlight w:val="yellow"/>
        </w:rPr>
        <w:t xml:space="preserve">cause </w:t>
      </w:r>
      <w:r w:rsidRPr="009A08F7">
        <w:t xml:space="preserve">many in </w:t>
      </w:r>
      <w:r w:rsidRPr="00C35DC6">
        <w:rPr>
          <w:rStyle w:val="StyleUnderline"/>
          <w:highlight w:val="yellow"/>
        </w:rPr>
        <w:t xml:space="preserve">the </w:t>
      </w:r>
      <w:r w:rsidRPr="00C35DC6">
        <w:rPr>
          <w:rStyle w:val="Emphasis"/>
          <w:highlight w:val="yellow"/>
        </w:rPr>
        <w:t>U</w:t>
      </w:r>
      <w:r w:rsidRPr="009A08F7">
        <w:t xml:space="preserve">nited </w:t>
      </w:r>
      <w:r w:rsidRPr="00C35DC6">
        <w:rPr>
          <w:rStyle w:val="Emphasis"/>
          <w:highlight w:val="yellow"/>
        </w:rPr>
        <w:t>S</w:t>
      </w:r>
      <w:r w:rsidRPr="009A08F7">
        <w:t xml:space="preserve">tates </w:t>
      </w:r>
      <w:r w:rsidRPr="00C35DC6">
        <w:rPr>
          <w:rStyle w:val="StyleUnderline"/>
          <w:highlight w:val="yellow"/>
        </w:rPr>
        <w:t xml:space="preserve">to question the </w:t>
      </w:r>
      <w:r w:rsidRPr="00C35DC6">
        <w:rPr>
          <w:rStyle w:val="Emphasis"/>
          <w:highlight w:val="yellow"/>
        </w:rPr>
        <w:t>importance</w:t>
      </w:r>
      <w:r w:rsidRPr="009A08F7">
        <w:rPr>
          <w:rStyle w:val="StyleUnderline"/>
        </w:rPr>
        <w:t xml:space="preserve"> </w:t>
      </w:r>
      <w:r w:rsidRPr="00C35DC6">
        <w:rPr>
          <w:rStyle w:val="StyleUnderline"/>
          <w:highlight w:val="yellow"/>
        </w:rPr>
        <w:t>of</w:t>
      </w:r>
      <w:r w:rsidRPr="009A08F7">
        <w:rPr>
          <w:rStyle w:val="StyleUnderline"/>
        </w:rPr>
        <w:t xml:space="preserve"> </w:t>
      </w:r>
      <w:r w:rsidRPr="00C35DC6">
        <w:rPr>
          <w:rStyle w:val="StyleUnderline"/>
          <w:highlight w:val="yellow"/>
        </w:rPr>
        <w:t>military</w:t>
      </w:r>
      <w:r w:rsidRPr="009A08F7">
        <w:t xml:space="preserve"> and foreign policy </w:t>
      </w:r>
      <w:r w:rsidRPr="00C35DC6">
        <w:rPr>
          <w:rStyle w:val="StyleUnderline"/>
          <w:highlight w:val="yellow"/>
        </w:rPr>
        <w:t>ventures elsewhere in the world.</w:t>
      </w:r>
      <w:r w:rsidRPr="009A08F7">
        <w:t xml:space="preserve"> Should the southern border become a U.S. president’s primary national security concern, nervous </w:t>
      </w:r>
      <w:r w:rsidRPr="00C35DC6">
        <w:rPr>
          <w:rStyle w:val="Emphasis"/>
          <w:highlight w:val="yellow"/>
        </w:rPr>
        <w:t>allies</w:t>
      </w:r>
      <w:r w:rsidRPr="00C35DC6">
        <w:rPr>
          <w:rStyle w:val="StyleUnderline"/>
          <w:highlight w:val="yellow"/>
        </w:rPr>
        <w:t xml:space="preserve"> and</w:t>
      </w:r>
      <w:r w:rsidRPr="009A08F7">
        <w:rPr>
          <w:rStyle w:val="StyleUnderline"/>
        </w:rPr>
        <w:t xml:space="preserve"> opportunistic </w:t>
      </w:r>
      <w:r w:rsidRPr="00C35DC6">
        <w:rPr>
          <w:rStyle w:val="Emphasis"/>
          <w:highlight w:val="yellow"/>
        </w:rPr>
        <w:t>adversaries</w:t>
      </w:r>
      <w:r w:rsidRPr="00C35DC6">
        <w:rPr>
          <w:rStyle w:val="StyleUnderline"/>
          <w:highlight w:val="yellow"/>
        </w:rPr>
        <w:t xml:space="preserve"> elsewhere</w:t>
      </w:r>
      <w:r w:rsidRPr="009A08F7">
        <w:rPr>
          <w:rStyle w:val="StyleUnderline"/>
        </w:rPr>
        <w:t xml:space="preserve"> in the world </w:t>
      </w:r>
      <w:r w:rsidRPr="00C35DC6">
        <w:rPr>
          <w:rStyle w:val="StyleUnderline"/>
          <w:highlight w:val="yellow"/>
        </w:rPr>
        <w:t>would</w:t>
      </w:r>
      <w:r w:rsidRPr="009A08F7">
        <w:rPr>
          <w:rStyle w:val="StyleUnderline"/>
        </w:rPr>
        <w:t xml:space="preserve"> </w:t>
      </w:r>
      <w:r w:rsidRPr="009A08F7">
        <w:rPr>
          <w:rStyle w:val="Emphasis"/>
        </w:rPr>
        <w:t xml:space="preserve">no doubt </w:t>
      </w:r>
      <w:r w:rsidRPr="00C35DC6">
        <w:rPr>
          <w:rStyle w:val="Emphasis"/>
          <w:highlight w:val="yellow"/>
        </w:rPr>
        <w:t>adjust to a distracted</w:t>
      </w:r>
      <w:r w:rsidRPr="00C35DC6">
        <w:rPr>
          <w:rStyle w:val="StyleUnderline"/>
          <w:highlight w:val="yellow"/>
        </w:rPr>
        <w:t xml:space="preserve"> and inward-looking America</w:t>
      </w:r>
      <w:r w:rsidRPr="009A08F7">
        <w:t xml:space="preserve">, with potentially </w:t>
      </w:r>
      <w:r w:rsidRPr="00C35DC6">
        <w:rPr>
          <w:rStyle w:val="Emphasis"/>
          <w:highlight w:val="yellow"/>
        </w:rPr>
        <w:t>disruptive arms races</w:t>
      </w:r>
      <w:r w:rsidRPr="009A08F7">
        <w:rPr>
          <w:rStyle w:val="StyleUnderline"/>
        </w:rPr>
        <w:t xml:space="preserve"> the </w:t>
      </w:r>
      <w:r w:rsidRPr="00C35DC6">
        <w:rPr>
          <w:rStyle w:val="StyleUnderline"/>
          <w:highlight w:val="yellow"/>
        </w:rPr>
        <w:t>result</w:t>
      </w:r>
      <w:r w:rsidRPr="009A08F7">
        <w:rPr>
          <w:rStyle w:val="StyleUnderline"/>
        </w:rPr>
        <w:t>.</w:t>
      </w:r>
      <w:r w:rsidRPr="009A08F7">
        <w:t xml:space="preserve"> Secretary Clinton has looked south and now sees an insurgency. </w:t>
      </w:r>
      <w:r w:rsidRPr="00C35DC6">
        <w:rPr>
          <w:rStyle w:val="StyleUnderline"/>
          <w:highlight w:val="yellow"/>
        </w:rPr>
        <w:t>Let’s hope</w:t>
      </w:r>
      <w:r w:rsidRPr="009A08F7">
        <w:rPr>
          <w:rStyle w:val="StyleUnderline"/>
        </w:rPr>
        <w:t xml:space="preserve"> that the </w:t>
      </w:r>
      <w:r w:rsidRPr="009A08F7">
        <w:rPr>
          <w:rStyle w:val="Emphasis"/>
        </w:rPr>
        <w:t>U</w:t>
      </w:r>
      <w:r w:rsidRPr="009A08F7">
        <w:t xml:space="preserve">nited </w:t>
      </w:r>
      <w:r w:rsidRPr="009A08F7">
        <w:rPr>
          <w:rStyle w:val="Emphasis"/>
        </w:rPr>
        <w:t>S</w:t>
      </w:r>
      <w:r w:rsidRPr="009A08F7">
        <w:t xml:space="preserve">tates </w:t>
      </w:r>
      <w:r w:rsidRPr="009A08F7">
        <w:rPr>
          <w:rStyle w:val="StyleUnderline"/>
        </w:rPr>
        <w:t>can apply what it has</w:t>
      </w:r>
      <w:r w:rsidRPr="009A08F7">
        <w:t xml:space="preserve"> recently </w:t>
      </w:r>
      <w:r w:rsidRPr="009A08F7">
        <w:rPr>
          <w:rStyle w:val="StyleUnderline"/>
        </w:rPr>
        <w:t xml:space="preserve">learned about </w:t>
      </w:r>
      <w:r w:rsidRPr="00C35DC6">
        <w:rPr>
          <w:rStyle w:val="Emphasis"/>
          <w:highlight w:val="yellow"/>
        </w:rPr>
        <w:t>insurgencies</w:t>
      </w:r>
      <w:r w:rsidRPr="009A08F7">
        <w:rPr>
          <w:rStyle w:val="StyleUnderline"/>
        </w:rPr>
        <w:t xml:space="preserve"> to </w:t>
      </w:r>
      <w:r w:rsidRPr="00C35DC6">
        <w:rPr>
          <w:rStyle w:val="StyleUnderline"/>
          <w:highlight w:val="yellow"/>
        </w:rPr>
        <w:t>stop</w:t>
      </w:r>
      <w:r w:rsidRPr="009A08F7">
        <w:rPr>
          <w:rStyle w:val="StyleUnderline"/>
        </w:rPr>
        <w:t xml:space="preserve"> this one </w:t>
      </w:r>
      <w:r w:rsidRPr="00C35DC6">
        <w:rPr>
          <w:rStyle w:val="StyleUnderline"/>
          <w:highlight w:val="yellow"/>
        </w:rPr>
        <w:t xml:space="preserve">from </w:t>
      </w:r>
      <w:r w:rsidRPr="00C35DC6">
        <w:rPr>
          <w:rStyle w:val="Emphasis"/>
          <w:highlight w:val="yellow"/>
        </w:rPr>
        <w:t>getting out of control</w:t>
      </w:r>
      <w:r w:rsidRPr="009A08F7">
        <w:rPr>
          <w:rStyle w:val="StyleUnderline"/>
        </w:rPr>
        <w:t>.</w:t>
      </w:r>
    </w:p>
    <w:p w:rsidR="00E45883" w:rsidRPr="009A08F7" w:rsidRDefault="00E45883" w:rsidP="00E45883">
      <w:pPr>
        <w:pStyle w:val="Heading4"/>
        <w:rPr>
          <w:rFonts w:cs="Times New Roman"/>
          <w:u w:val="single"/>
        </w:rPr>
      </w:pPr>
      <w:r w:rsidRPr="009A08F7">
        <w:rPr>
          <w:rFonts w:cs="Times New Roman"/>
        </w:rPr>
        <w:t xml:space="preserve">Global </w:t>
      </w:r>
      <w:r w:rsidRPr="009A08F7">
        <w:rPr>
          <w:rFonts w:cs="Times New Roman"/>
          <w:u w:val="single"/>
        </w:rPr>
        <w:t>arms racing</w:t>
      </w:r>
      <w:r w:rsidRPr="009A08F7">
        <w:rPr>
          <w:rFonts w:cs="Times New Roman"/>
        </w:rPr>
        <w:t xml:space="preserve"> causes </w:t>
      </w:r>
      <w:r w:rsidRPr="009A08F7">
        <w:rPr>
          <w:rFonts w:cs="Times New Roman"/>
          <w:u w:val="single"/>
        </w:rPr>
        <w:t>nuclear conflict</w:t>
      </w:r>
    </w:p>
    <w:p w:rsidR="00E45883" w:rsidRPr="009A08F7" w:rsidRDefault="00E45883" w:rsidP="00E45883">
      <w:pPr>
        <w:rPr>
          <w:szCs w:val="16"/>
        </w:rPr>
      </w:pPr>
      <w:r w:rsidRPr="009A08F7">
        <w:rPr>
          <w:rStyle w:val="Style13ptBold"/>
        </w:rPr>
        <w:t>Chertoff 14</w:t>
      </w:r>
      <w:r w:rsidRPr="009A08F7">
        <w:t xml:space="preserve"> – Former Secretary of the Department of Homeland Security (Michael Chertoff, “The U.S. Must Stand Behind Its Security Obligations,” </w:t>
      </w:r>
      <w:r w:rsidRPr="009A08F7">
        <w:rPr>
          <w:i/>
        </w:rPr>
        <w:t>Washington Post</w:t>
      </w:r>
      <w:r w:rsidRPr="009A08F7">
        <w:t>, https://www.washingtonpost.com/opinions/the-us-must-stand-behind-its-security-obligations/2014/04/16/111c379c-c4cd-11e3-bcec-b71ee10e9bc3_story.html?utm_term=.134c8f152bce)</w:t>
      </w:r>
    </w:p>
    <w:p w:rsidR="00E45883" w:rsidRPr="009A08F7" w:rsidRDefault="00E45883" w:rsidP="00E45883">
      <w:r w:rsidRPr="009A08F7">
        <w:t xml:space="preserve">Of course, diminished U.S. credibility is a result of more than administration policy. Some neo-isolationist Republican lawmakers and </w:t>
      </w:r>
      <w:r w:rsidRPr="009A08F7">
        <w:rPr>
          <w:rStyle w:val="StyleUnderline"/>
        </w:rPr>
        <w:t>advocacy groups have</w:t>
      </w:r>
      <w:r w:rsidRPr="009A08F7">
        <w:t xml:space="preserve"> repeatedly </w:t>
      </w:r>
      <w:r w:rsidRPr="009A08F7">
        <w:rPr>
          <w:rStyle w:val="StyleUnderline"/>
        </w:rPr>
        <w:t xml:space="preserve">disparaged the </w:t>
      </w:r>
      <w:r w:rsidRPr="009A08F7">
        <w:rPr>
          <w:rStyle w:val="Emphasis"/>
        </w:rPr>
        <w:t>value of standing</w:t>
      </w:r>
      <w:r w:rsidRPr="009A08F7">
        <w:rPr>
          <w:rStyle w:val="StyleUnderline"/>
        </w:rPr>
        <w:t xml:space="preserve"> with our allies or been </w:t>
      </w:r>
      <w:r w:rsidRPr="009A08F7">
        <w:rPr>
          <w:rStyle w:val="Emphasis"/>
        </w:rPr>
        <w:t>dismissive of aggression</w:t>
      </w:r>
      <w:r w:rsidRPr="009A08F7">
        <w:rPr>
          <w:rStyle w:val="StyleUnderline"/>
        </w:rPr>
        <w:t xml:space="preserve"> on the other </w:t>
      </w:r>
      <w:r w:rsidRPr="009A08F7">
        <w:rPr>
          <w:rStyle w:val="Emphasis"/>
        </w:rPr>
        <w:t>side of the globe</w:t>
      </w:r>
      <w:r w:rsidRPr="009A08F7">
        <w:rPr>
          <w:rStyle w:val="StyleUnderline"/>
        </w:rPr>
        <w:t xml:space="preserve">. </w:t>
      </w:r>
      <w:r w:rsidRPr="009A08F7">
        <w:t xml:space="preserve">They have supported budget cuts that seriously diminish U.S. military capabilities and contradict our promises of support for allies. Make no mistake: </w:t>
      </w:r>
      <w:r w:rsidRPr="00C35DC6">
        <w:rPr>
          <w:rStyle w:val="StyleUnderline"/>
          <w:highlight w:val="yellow"/>
        </w:rPr>
        <w:t xml:space="preserve">A world that </w:t>
      </w:r>
      <w:r w:rsidRPr="00C35DC6">
        <w:rPr>
          <w:rStyle w:val="Emphasis"/>
          <w:highlight w:val="yellow"/>
        </w:rPr>
        <w:t>doubts whether</w:t>
      </w:r>
      <w:r w:rsidRPr="009A08F7">
        <w:rPr>
          <w:rStyle w:val="StyleUnderline"/>
        </w:rPr>
        <w:t xml:space="preserve"> </w:t>
      </w:r>
      <w:r w:rsidRPr="00C35DC6">
        <w:rPr>
          <w:rStyle w:val="StyleUnderline"/>
          <w:highlight w:val="yellow"/>
        </w:rPr>
        <w:t xml:space="preserve">the </w:t>
      </w:r>
      <w:r w:rsidRPr="00C35DC6">
        <w:rPr>
          <w:rStyle w:val="Emphasis"/>
          <w:highlight w:val="yellow"/>
        </w:rPr>
        <w:t>U</w:t>
      </w:r>
      <w:r w:rsidRPr="009A08F7">
        <w:t xml:space="preserve">nited </w:t>
      </w:r>
      <w:r w:rsidRPr="00C35DC6">
        <w:rPr>
          <w:rStyle w:val="Emphasis"/>
          <w:highlight w:val="yellow"/>
        </w:rPr>
        <w:t>S</w:t>
      </w:r>
      <w:r w:rsidRPr="009A08F7">
        <w:t xml:space="preserve">tates </w:t>
      </w:r>
      <w:r w:rsidRPr="00C35DC6">
        <w:rPr>
          <w:rStyle w:val="StyleUnderline"/>
          <w:highlight w:val="yellow"/>
        </w:rPr>
        <w:t>will stand with its allies is</w:t>
      </w:r>
      <w:r w:rsidRPr="009A08F7">
        <w:rPr>
          <w:rStyle w:val="StyleUnderline"/>
        </w:rPr>
        <w:t xml:space="preserve"> a much more </w:t>
      </w:r>
      <w:r w:rsidRPr="00C35DC6">
        <w:rPr>
          <w:rStyle w:val="StyleUnderline"/>
          <w:highlight w:val="yellow"/>
        </w:rPr>
        <w:t>dangerous</w:t>
      </w:r>
      <w:r w:rsidRPr="009A08F7">
        <w:rPr>
          <w:rStyle w:val="StyleUnderline"/>
        </w:rPr>
        <w:t xml:space="preserve"> world. </w:t>
      </w:r>
      <w:r w:rsidRPr="00C35DC6">
        <w:rPr>
          <w:rStyle w:val="StyleUnderline"/>
          <w:highlight w:val="yellow"/>
        </w:rPr>
        <w:t xml:space="preserve">If nations </w:t>
      </w:r>
      <w:r w:rsidRPr="009A08F7">
        <w:rPr>
          <w:rStyle w:val="StyleUnderline"/>
        </w:rPr>
        <w:t xml:space="preserve">in the </w:t>
      </w:r>
      <w:r w:rsidRPr="009A08F7">
        <w:rPr>
          <w:rStyle w:val="Emphasis"/>
        </w:rPr>
        <w:t>Middle East</w:t>
      </w:r>
      <w:r w:rsidRPr="009A08F7">
        <w:rPr>
          <w:rStyle w:val="StyleUnderline"/>
        </w:rPr>
        <w:t xml:space="preserve"> and </w:t>
      </w:r>
      <w:r w:rsidRPr="009A08F7">
        <w:rPr>
          <w:rStyle w:val="Emphasis"/>
        </w:rPr>
        <w:t>Asia</w:t>
      </w:r>
      <w:r w:rsidRPr="009A08F7">
        <w:rPr>
          <w:rStyle w:val="StyleUnderline"/>
        </w:rPr>
        <w:t xml:space="preserve"> </w:t>
      </w:r>
      <w:r w:rsidRPr="00C35DC6">
        <w:rPr>
          <w:rStyle w:val="StyleUnderline"/>
          <w:highlight w:val="yellow"/>
        </w:rPr>
        <w:t>believe</w:t>
      </w:r>
      <w:r w:rsidRPr="009A08F7">
        <w:rPr>
          <w:rStyle w:val="StyleUnderline"/>
        </w:rPr>
        <w:t xml:space="preserve"> that </w:t>
      </w:r>
      <w:r w:rsidRPr="00C35DC6">
        <w:rPr>
          <w:rStyle w:val="StyleUnderline"/>
          <w:highlight w:val="yellow"/>
        </w:rPr>
        <w:t>we are irresolute</w:t>
      </w:r>
      <w:r w:rsidRPr="009A08F7">
        <w:rPr>
          <w:rStyle w:val="StyleUnderline"/>
        </w:rPr>
        <w:t xml:space="preserve"> in our security commitments, </w:t>
      </w:r>
      <w:r w:rsidRPr="00C35DC6">
        <w:rPr>
          <w:rStyle w:val="StyleUnderline"/>
          <w:highlight w:val="yellow"/>
        </w:rPr>
        <w:t xml:space="preserve">they will make their </w:t>
      </w:r>
      <w:r w:rsidRPr="00C35DC6">
        <w:rPr>
          <w:rStyle w:val="Emphasis"/>
          <w:highlight w:val="yellow"/>
        </w:rPr>
        <w:t>own arrangements</w:t>
      </w:r>
      <w:r w:rsidRPr="00C35DC6">
        <w:rPr>
          <w:rStyle w:val="StyleUnderline"/>
          <w:highlight w:val="yellow"/>
        </w:rPr>
        <w:t xml:space="preserve">. </w:t>
      </w:r>
      <w:r w:rsidRPr="009A08F7">
        <w:rPr>
          <w:rStyle w:val="StyleUnderline"/>
        </w:rPr>
        <w:t xml:space="preserve">The </w:t>
      </w:r>
      <w:r w:rsidRPr="00C35DC6">
        <w:rPr>
          <w:rStyle w:val="StyleUnderline"/>
          <w:highlight w:val="yellow"/>
        </w:rPr>
        <w:t xml:space="preserve">risk of </w:t>
      </w:r>
      <w:r w:rsidRPr="00C35DC6">
        <w:rPr>
          <w:rStyle w:val="Emphasis"/>
          <w:highlight w:val="yellow"/>
        </w:rPr>
        <w:t>miscalc</w:t>
      </w:r>
      <w:r w:rsidRPr="009A08F7">
        <w:t>ulation</w:t>
      </w:r>
      <w:r w:rsidRPr="00C35DC6">
        <w:rPr>
          <w:rStyle w:val="StyleUnderline"/>
          <w:highlight w:val="yellow"/>
        </w:rPr>
        <w:t xml:space="preserve"> leading to </w:t>
      </w:r>
      <w:r w:rsidRPr="00C35DC6">
        <w:rPr>
          <w:rStyle w:val="Emphasis"/>
          <w:highlight w:val="yellow"/>
        </w:rPr>
        <w:t>conflict will increase</w:t>
      </w:r>
      <w:r w:rsidRPr="009A08F7">
        <w:rPr>
          <w:rStyle w:val="StyleUnderline"/>
        </w:rPr>
        <w:t>.</w:t>
      </w:r>
      <w:r w:rsidRPr="009A08F7">
        <w:t xml:space="preserve"> Some </w:t>
      </w:r>
      <w:r w:rsidRPr="00C35DC6">
        <w:rPr>
          <w:rStyle w:val="StyleUnderline"/>
          <w:highlight w:val="yellow"/>
        </w:rPr>
        <w:t xml:space="preserve">nations will </w:t>
      </w:r>
      <w:r w:rsidRPr="009A08F7">
        <w:rPr>
          <w:rStyle w:val="StyleUnderline"/>
        </w:rPr>
        <w:t xml:space="preserve">take the lesson that </w:t>
      </w:r>
      <w:r w:rsidRPr="009A08F7">
        <w:rPr>
          <w:rStyle w:val="Emphasis"/>
        </w:rPr>
        <w:t>securing themselves</w:t>
      </w:r>
      <w:r w:rsidRPr="009A08F7">
        <w:rPr>
          <w:rStyle w:val="StyleUnderline"/>
        </w:rPr>
        <w:t xml:space="preserve"> requires </w:t>
      </w:r>
      <w:r w:rsidRPr="00C35DC6">
        <w:rPr>
          <w:rStyle w:val="StyleUnderline"/>
          <w:highlight w:val="yellow"/>
        </w:rPr>
        <w:t>obtain</w:t>
      </w:r>
      <w:r w:rsidRPr="009A08F7">
        <w:t>ing</w:t>
      </w:r>
      <w:r w:rsidRPr="009A08F7">
        <w:rPr>
          <w:rStyle w:val="StyleUnderline"/>
        </w:rPr>
        <w:t xml:space="preserve"> </w:t>
      </w:r>
      <w:r w:rsidRPr="00C35DC6">
        <w:rPr>
          <w:rStyle w:val="Emphasis"/>
          <w:highlight w:val="yellow"/>
        </w:rPr>
        <w:t>nuclear capability</w:t>
      </w:r>
      <w:r w:rsidRPr="009A08F7">
        <w:t xml:space="preserve">. And </w:t>
      </w:r>
      <w:r w:rsidRPr="009A08F7">
        <w:rPr>
          <w:rStyle w:val="StyleUnderline"/>
        </w:rPr>
        <w:t>when countries believe</w:t>
      </w:r>
      <w:r w:rsidRPr="009A08F7">
        <w:t xml:space="preserve"> our </w:t>
      </w:r>
      <w:r w:rsidRPr="009A08F7">
        <w:rPr>
          <w:rStyle w:val="StyleUnderline"/>
        </w:rPr>
        <w:t xml:space="preserve">red lines are revocable or mere bluffs, </w:t>
      </w:r>
      <w:r w:rsidRPr="00C35DC6">
        <w:rPr>
          <w:rStyle w:val="StyleUnderline"/>
          <w:highlight w:val="yellow"/>
        </w:rPr>
        <w:t xml:space="preserve">the danger that </w:t>
      </w:r>
      <w:r w:rsidRPr="00C35DC6">
        <w:rPr>
          <w:rStyle w:val="Emphasis"/>
          <w:highlight w:val="yellow"/>
        </w:rPr>
        <w:t>they will provoke a war</w:t>
      </w:r>
      <w:r w:rsidRPr="00C35DC6">
        <w:rPr>
          <w:rStyle w:val="StyleUnderline"/>
          <w:highlight w:val="yellow"/>
        </w:rPr>
        <w:t xml:space="preserve"> increases</w:t>
      </w:r>
      <w:r w:rsidRPr="009A08F7">
        <w:t xml:space="preserve">, as did Saddam Hussein’s misreading of U.S. intentions in 1990, which led to the invasion of Kuwait. </w:t>
      </w:r>
    </w:p>
    <w:p w:rsidR="00E45883" w:rsidRDefault="00E45883" w:rsidP="00E45883">
      <w:pPr>
        <w:pStyle w:val="Heading3"/>
      </w:pPr>
      <w:r>
        <w:t xml:space="preserve">Impact I/L – Stability </w:t>
      </w:r>
    </w:p>
    <w:p w:rsidR="00E45883" w:rsidRDefault="00E45883" w:rsidP="00E45883">
      <w:pPr>
        <w:pStyle w:val="Heading4"/>
      </w:pPr>
      <w:r>
        <w:t>USMCA key to stability</w:t>
      </w:r>
    </w:p>
    <w:p w:rsidR="00E45883" w:rsidRDefault="00E45883" w:rsidP="00E45883">
      <w:r w:rsidRPr="0003247E">
        <w:rPr>
          <w:rStyle w:val="Style13ptBold"/>
        </w:rPr>
        <w:t>Packard 19</w:t>
      </w:r>
      <w:r>
        <w:t xml:space="preserve"> - trade policy counsel for the R Street Institute (Clark, “Two changes could pave the way for the USMCA trade agreement,” </w:t>
      </w:r>
      <w:hyperlink r:id="rId116" w:history="1">
        <w:r w:rsidRPr="00E449BB">
          <w:rPr>
            <w:rStyle w:val="Hyperlink"/>
          </w:rPr>
          <w:t>https://www.washingtonexaminer.com/opinion/two-changes-could-pave-the-way-for-the-usmca-trade-agreement</w:t>
        </w:r>
      </w:hyperlink>
      <w:r>
        <w:t>)</w:t>
      </w:r>
    </w:p>
    <w:p w:rsidR="00E45883" w:rsidRDefault="00E45883" w:rsidP="00E45883">
      <w:r>
        <w:t xml:space="preserve">It has been a tumultuous time for North American commercial relations. For too long, President </w:t>
      </w:r>
      <w:r w:rsidRPr="0003247E">
        <w:rPr>
          <w:rStyle w:val="StyleUnderline"/>
        </w:rPr>
        <w:t>Trump has misled the public about</w:t>
      </w:r>
      <w:r>
        <w:t xml:space="preserve"> the supposed </w:t>
      </w:r>
      <w:r w:rsidRPr="0003247E">
        <w:rPr>
          <w:rStyle w:val="StyleUnderline"/>
        </w:rPr>
        <w:t>failures of</w:t>
      </w:r>
      <w:r>
        <w:t xml:space="preserve"> the </w:t>
      </w:r>
      <w:r w:rsidRPr="0003247E">
        <w:rPr>
          <w:rStyle w:val="Emphasis"/>
        </w:rPr>
        <w:t>N</w:t>
      </w:r>
      <w:r>
        <w:t xml:space="preserve">orth </w:t>
      </w:r>
      <w:r w:rsidRPr="0003247E">
        <w:rPr>
          <w:rStyle w:val="Emphasis"/>
        </w:rPr>
        <w:t>A</w:t>
      </w:r>
      <w:r>
        <w:t xml:space="preserve">merican </w:t>
      </w:r>
      <w:r w:rsidRPr="0003247E">
        <w:rPr>
          <w:rStyle w:val="Emphasis"/>
        </w:rPr>
        <w:t>F</w:t>
      </w:r>
      <w:r>
        <w:t xml:space="preserve">ree </w:t>
      </w:r>
      <w:r w:rsidRPr="0003247E">
        <w:rPr>
          <w:rStyle w:val="Emphasis"/>
        </w:rPr>
        <w:t>T</w:t>
      </w:r>
      <w:r>
        <w:t xml:space="preserve">rade </w:t>
      </w:r>
      <w:r w:rsidRPr="0003247E">
        <w:rPr>
          <w:rStyle w:val="Emphasis"/>
        </w:rPr>
        <w:t>A</w:t>
      </w:r>
      <w:r>
        <w:t xml:space="preserve">greement, </w:t>
      </w:r>
      <w:r w:rsidRPr="0003247E">
        <w:rPr>
          <w:rStyle w:val="StyleUnderline"/>
        </w:rPr>
        <w:t>sowing uncertainty</w:t>
      </w:r>
      <w:r>
        <w:t xml:space="preserve"> and doubt </w:t>
      </w:r>
      <w:r w:rsidRPr="0003247E">
        <w:rPr>
          <w:rStyle w:val="StyleUnderline"/>
        </w:rPr>
        <w:t>about the future of the trading relationship</w:t>
      </w:r>
      <w:r>
        <w:t xml:space="preserve">. </w:t>
      </w:r>
      <w:r w:rsidRPr="0003247E">
        <w:rPr>
          <w:rStyle w:val="StyleUnderline"/>
        </w:rPr>
        <w:t>The next few months will be crucial to repair that damage</w:t>
      </w:r>
      <w:r>
        <w:t xml:space="preserve">. Two policy changes could help deliver much-needed certainty and grease the skids for NAFTA’s replacement, the United States-Mexico-Canada Agreement. First, the United States needs to lift the dubious “national security” tariffs it levied on Mexico and Canadian steel and aluminum imports. Doing so would be savvy politics and policy. Rep. Kevin Brady, R-Texas, the ranking member on the House Ways and Means Committee, which has jurisdiction over trade policy, recently said Congress will not pass the USMCA as long as the steel and aluminum tariffs on Mexican and Canadian imports remain in place. Echoing Brady, Senate Finance Committee Chairman Chuck Grassley, R-Iowa, suggested after meeting with the respective foreign ministers that neither Canada nor Mexico will move forward to ratify USMCA as long as the tariffs remain in place. The steel and aluminum tariffs have been misguided policy all along. The U.S. military’s steel and aluminum needs amount to only about 3 percent of domestic production. Not only does the Pentagon not rely on imported steel and aluminum, but Mexico and Canada are longstanding allies who pose no national security threat to the United States. Moreover, the tariffs have raised costs on consumers and failed to revive the steel and aluminum industries. As Benn Steil of the Council on Foreign Relations noted in a recent blog post, the steel industry has taken a nosedive over the past year since the tariffs were announced. The only winner here has been steel industry lobbyists. According to a recent Wall Street Journal story, steel lobbying expenditures topped $12 million in 2018, up considerably from the past two years. Meanwhile, north of the border, the Province of Alberta recently announced significant cuts to its crude oil production in order to combat the supposed scourge of low prices. The cuts coincided with Saudi Arabia’s production cuts at the end of 2018. Canada supplied about 40 percent of U.S. imported oil in 2017. This decision will put upward pressure on prices and further jeopardize North American commercial relations. There are already signs the plan is backfiring. The initial plan to cut production by 325,000 barrels a day beginning in January was meant to clear a glut of excess oil. Officials recently lowered the mandated reduction by 75,000 barrels a day, to 250,000, after complaints by Alberta oil producers. To date, inventories have fallen by about 5 million barrels. As oil prices have skyrocketed, oil shipments in Canada have precipitously declined in recent weeks. It is simply becoming too expensive to ship Alberta’s oil right now. Though the Alberta government’s decision to permit more production was a step in the right direction, more needs to be done. North American firms are dependent on stable and predictable supplies of oil. This issue could become a point of contention as policymakers across North America look to finalize the USMCA. Unnecessary commercial tensions will only stand in the way of progress. Despite being a target for misleading rhetoric and unnecessary threats from politicians, </w:t>
      </w:r>
      <w:r w:rsidRPr="0003247E">
        <w:rPr>
          <w:rStyle w:val="StyleUnderline"/>
        </w:rPr>
        <w:t>NAFTA has been a tremendous success</w:t>
      </w:r>
      <w:r>
        <w:t xml:space="preserve">. Since NAFTA’s inception, tariffs, and other barriers have fallen across North America and trade volumes have increased. </w:t>
      </w:r>
      <w:r w:rsidRPr="0003247E">
        <w:rPr>
          <w:rStyle w:val="Emphasis"/>
        </w:rPr>
        <w:t xml:space="preserve">The pact has integrated the economies and served as a </w:t>
      </w:r>
      <w:r w:rsidRPr="0003247E">
        <w:rPr>
          <w:rStyle w:val="Emphasis"/>
          <w:sz w:val="28"/>
          <w:szCs w:val="28"/>
        </w:rPr>
        <w:t>bulwark for stability</w:t>
      </w:r>
      <w:r>
        <w:t xml:space="preserve">. </w:t>
      </w:r>
      <w:r w:rsidRPr="0003247E">
        <w:rPr>
          <w:rStyle w:val="StyleUnderline"/>
        </w:rPr>
        <w:t>Mexico and Canada are important allies</w:t>
      </w:r>
      <w:r>
        <w:t xml:space="preserve"> and our commercial relationships are an integral part of that alliance. </w:t>
      </w:r>
      <w:r w:rsidRPr="0003247E">
        <w:rPr>
          <w:rStyle w:val="StyleUnderline"/>
        </w:rPr>
        <w:t>We can provide additional certainty to this relationship</w:t>
      </w:r>
      <w:r>
        <w:t>, but policymakers in the U.S. and Canada need to address some outstanding issues before the USMCA will become reality.</w:t>
      </w:r>
    </w:p>
    <w:p w:rsidR="00E45883" w:rsidRDefault="00E45883" w:rsidP="00E45883">
      <w:pPr>
        <w:pStyle w:val="Heading4"/>
      </w:pPr>
      <w:r>
        <w:t>USMCA and updated NAFTA key to Mexican FDI and internal political stability</w:t>
      </w:r>
    </w:p>
    <w:p w:rsidR="00E45883" w:rsidRDefault="00E45883" w:rsidP="00E45883">
      <w:r w:rsidRPr="00012D16">
        <w:t xml:space="preserve">Luis </w:t>
      </w:r>
      <w:r w:rsidRPr="00012D16">
        <w:rPr>
          <w:b/>
          <w:bCs/>
          <w:sz w:val="26"/>
          <w:szCs w:val="26"/>
        </w:rPr>
        <w:t>Rubio, 4-15</w:t>
      </w:r>
      <w:r w:rsidRPr="00012D16">
        <w:t xml:space="preserve">-2019, "Why NAFTA Is Critical for Mexico," </w:t>
      </w:r>
      <w:r>
        <w:t>Americas Quarterly</w:t>
      </w:r>
      <w:r w:rsidRPr="00012D16">
        <w:t xml:space="preserve">, </w:t>
      </w:r>
      <w:hyperlink r:id="rId117" w:history="1">
        <w:r w:rsidRPr="004546E6">
          <w:rPr>
            <w:rStyle w:val="Hyperlink"/>
          </w:rPr>
          <w:t>https://www.americasquarterly.org/content/why-nafta-critical-mexico</w:t>
        </w:r>
      </w:hyperlink>
      <w:r>
        <w:t xml:space="preserve"> //RS</w:t>
      </w:r>
    </w:p>
    <w:p w:rsidR="00E45883" w:rsidRDefault="00E45883" w:rsidP="00E45883">
      <w:pPr>
        <w:rPr>
          <w:sz w:val="12"/>
        </w:rPr>
      </w:pPr>
      <w:r w:rsidRPr="00012D16">
        <w:rPr>
          <w:sz w:val="12"/>
        </w:rPr>
        <w:t xml:space="preserve">For Mexico, the North American Free Trade Agreement as originally designed was much more about politics than trade. The George Bush administration that negotiated the agreement understood that and, in fact, saw NAFTA in geopolitical, rather than economic terms. </w:t>
      </w:r>
      <w:r w:rsidRPr="00012D16">
        <w:rPr>
          <w:u w:val="single"/>
        </w:rPr>
        <w:t>A senior adviser to the White House</w:t>
      </w:r>
      <w:r w:rsidRPr="00012D16">
        <w:rPr>
          <w:sz w:val="12"/>
        </w:rPr>
        <w:t xml:space="preserve"> at that time once told me that it was “a no-brainer</w:t>
      </w:r>
      <w:r w:rsidRPr="00012D16">
        <w:rPr>
          <w:u w:val="single"/>
        </w:rPr>
        <w:t>: a prosperous Mexico is in the best interest of the United States.</w:t>
      </w:r>
      <w:r w:rsidRPr="00012D16">
        <w:rPr>
          <w:sz w:val="12"/>
        </w:rPr>
        <w:t xml:space="preserve">” How times change. </w:t>
      </w:r>
      <w:r w:rsidRPr="00012D16">
        <w:rPr>
          <w:rStyle w:val="Emphasis"/>
        </w:rPr>
        <w:t>The importance of NAFTA cannot be overstated,</w:t>
      </w:r>
      <w:r w:rsidRPr="00012D16">
        <w:rPr>
          <w:sz w:val="12"/>
        </w:rPr>
        <w:t xml:space="preserve"> which is why uncertainty over its replacement, provoked first by Donald Trump as a candidate for the presidency and now by the Democrat-held Congress, is so dangerous. NAFTA was conceived as a mechanism through which the Mexican government obtained a kind of certificate from the U.S. government as a guarantor that the rules of the game would be preserved, that an open trading regime would be maintained and that the commitments made in the agreement would be strictly adhered to. </w:t>
      </w:r>
      <w:r w:rsidRPr="00012D16">
        <w:rPr>
          <w:u w:val="single"/>
        </w:rPr>
        <w:t xml:space="preserve">In this sense, </w:t>
      </w:r>
      <w:r w:rsidRPr="00A338D9">
        <w:rPr>
          <w:highlight w:val="cyan"/>
          <w:u w:val="single"/>
        </w:rPr>
        <w:t>NAFTA constitutes an anchor of stability, a source of certainty that enjoys international support and recognitio</w:t>
      </w:r>
      <w:r w:rsidRPr="00A338D9">
        <w:rPr>
          <w:sz w:val="12"/>
          <w:highlight w:val="cyan"/>
        </w:rPr>
        <w:t>n</w:t>
      </w:r>
      <w:r w:rsidRPr="00012D16">
        <w:rPr>
          <w:sz w:val="12"/>
        </w:rPr>
        <w:t xml:space="preserve">. </w:t>
      </w:r>
      <w:r w:rsidRPr="00A338D9">
        <w:rPr>
          <w:highlight w:val="cyan"/>
          <w:u w:val="single"/>
        </w:rPr>
        <w:t>This certainty is key</w:t>
      </w:r>
      <w:r w:rsidRPr="00012D16">
        <w:rPr>
          <w:u w:val="single"/>
        </w:rPr>
        <w:t xml:space="preserve"> both </w:t>
      </w:r>
      <w:r w:rsidRPr="00A338D9">
        <w:rPr>
          <w:highlight w:val="cyan"/>
          <w:u w:val="single"/>
        </w:rPr>
        <w:t>for internal confidence and for attracting foreign investment</w:t>
      </w:r>
      <w:r w:rsidRPr="00012D16">
        <w:rPr>
          <w:sz w:val="12"/>
        </w:rPr>
        <w:t xml:space="preserve">. Mexico proposed the trade and investment agreement in 1990 after having gone through a series of economic reforms that streamlined the federal government’s finances, liberalized the economy and modernized its regulatory framework. The objective was to attract investment in order to foster fast economic growth. However, </w:t>
      </w:r>
      <w:r w:rsidRPr="00012D16">
        <w:rPr>
          <w:u w:val="single"/>
        </w:rPr>
        <w:t>potential investors, both domestic and foreign, worried about the country’s propensity for changing the rules</w:t>
      </w:r>
      <w:r w:rsidRPr="00012D16">
        <w:rPr>
          <w:sz w:val="12"/>
        </w:rPr>
        <w:t xml:space="preserve">, carrying out unlawful expropriations and making capricious decisions without notice. </w:t>
      </w:r>
      <w:r w:rsidRPr="00A338D9">
        <w:rPr>
          <w:sz w:val="12"/>
          <w:highlight w:val="cyan"/>
        </w:rPr>
        <w:t>Th</w:t>
      </w:r>
      <w:r w:rsidRPr="00A338D9">
        <w:rPr>
          <w:highlight w:val="cyan"/>
          <w:u w:val="single"/>
        </w:rPr>
        <w:t>rough NAFTA, Mexico’s government committed to preserving the rule of law</w:t>
      </w:r>
      <w:r w:rsidRPr="00012D16">
        <w:rPr>
          <w:u w:val="single"/>
        </w:rPr>
        <w:t xml:space="preserve"> implicit in the agreement and submitted itself to the procedures established by Chapter 11 on dispute resolution.</w:t>
      </w:r>
      <w:r w:rsidRPr="00012D16">
        <w:rPr>
          <w:sz w:val="12"/>
        </w:rPr>
        <w:t xml:space="preserve"> </w:t>
      </w:r>
      <w:r w:rsidRPr="00012D16">
        <w:rPr>
          <w:rStyle w:val="Emphasis"/>
        </w:rPr>
        <w:t>The result was an extraordinary source of certainty for investors</w:t>
      </w:r>
      <w:r w:rsidRPr="00012D16">
        <w:rPr>
          <w:sz w:val="12"/>
        </w:rPr>
        <w:t xml:space="preserve">, which led to the establishment of new ventures, plants and operations in the country. </w:t>
      </w:r>
      <w:r w:rsidRPr="00012D16">
        <w:rPr>
          <w:u w:val="single"/>
        </w:rPr>
        <w:t>Mexico’s expectations for attracting investment were far superior to what actually materialized</w:t>
      </w:r>
      <w:r w:rsidRPr="00012D16">
        <w:rPr>
          <w:sz w:val="12"/>
        </w:rPr>
        <w:t xml:space="preserve">, not because of NAFTA, but because of a new player in the field to which neither the Americans nor the Mexicans had given even the slightest thought: China. But over the past quarter century, </w:t>
      </w:r>
      <w:r w:rsidRPr="00012D16">
        <w:rPr>
          <w:u w:val="single"/>
        </w:rPr>
        <w:t>NAFTA fulfilled its political role</w:t>
      </w:r>
      <w:r w:rsidRPr="00012D16">
        <w:rPr>
          <w:sz w:val="12"/>
        </w:rPr>
        <w:t xml:space="preserve"> beyond expectations. Mexico accepted dramatically limiting the latitude of future governments for making changes to the basic framework of economic policy (the open trading regime) in the event that a president with a different economic philosophy came to government. In this regard, NAFTA was fundamentally a political act, a proxy for a lack of checks and balances that are present in the United States. It is thanks to NAFTA that Mexican economic policy was not altered in the midst of the massive crisis of 1995. In contrast with the geopolitical clarity that motivated the first Bush administration, Trump's rhetoric and actions altered Mexico’s politics in a dramatic way. First, by putting the existing NAFTA in doubt in 2016, it created a political vacuum that was filled by the winner of Mexico's presidential contest in 2018, Andrés Manuel López Obrador. Second, and most importantly, it opened the way for a series of decisions that slowly but surely will eliminate or neutralize autonomous regulatory agencies that were created over the past two decades in energy, competition, telecoms and, now, the Supreme Court. Put simply, </w:t>
      </w:r>
      <w:r w:rsidRPr="00012D16">
        <w:rPr>
          <w:u w:val="single"/>
        </w:rPr>
        <w:t xml:space="preserve">NAFTA’s erosion has had an immense impact on Mexico. </w:t>
      </w:r>
      <w:r w:rsidRPr="00012D16">
        <w:rPr>
          <w:sz w:val="12"/>
        </w:rPr>
        <w:t xml:space="preserve">Despite the rhetoric, </w:t>
      </w:r>
      <w:r w:rsidRPr="00A338D9">
        <w:rPr>
          <w:rStyle w:val="Emphasis"/>
          <w:highlight w:val="cyan"/>
        </w:rPr>
        <w:t>NAFTA has fulfilled its core objective of supporting Mexico’s political stability</w:t>
      </w:r>
      <w:r w:rsidRPr="00012D16">
        <w:rPr>
          <w:sz w:val="12"/>
        </w:rPr>
        <w:t xml:space="preserve"> through the creation of a framework that made it possible to attract investment and for about half the country to grow above 6% and, in some states, such as Aguascalientes and Queretaro, at Asian rates. Surely, NAFTA did not transform all of Mexico, for that would have required much deeper reforms for which the Mexican establishment was not ready. In fact, NAFTA (and migration to the U.S.) helped preserve the status quo, an unintended consequence of a trade and investment agreement that nonetheless served its core purpose. One could speculate what might have happened had China not become such a powerful force in the world trade arena, but the one certainty is that Mexico lost significant opportunities as a result. </w:t>
      </w:r>
      <w:r w:rsidRPr="00A338D9">
        <w:rPr>
          <w:highlight w:val="cyan"/>
          <w:u w:val="single"/>
        </w:rPr>
        <w:t>The USMCA</w:t>
      </w:r>
      <w:r w:rsidRPr="00012D16">
        <w:rPr>
          <w:sz w:val="12"/>
        </w:rPr>
        <w:t xml:space="preserve">, which resulted from last year’s renegotiation of NAFTA, </w:t>
      </w:r>
      <w:r w:rsidRPr="00A338D9">
        <w:rPr>
          <w:rStyle w:val="Emphasis"/>
          <w:highlight w:val="cyan"/>
        </w:rPr>
        <w:t>updates some key components</w:t>
      </w:r>
      <w:r w:rsidRPr="00012D16">
        <w:rPr>
          <w:sz w:val="12"/>
        </w:rPr>
        <w:t>.</w:t>
      </w:r>
      <w:r>
        <w:rPr>
          <w:sz w:val="12"/>
        </w:rPr>
        <w:t xml:space="preserve">  </w:t>
      </w:r>
    </w:p>
    <w:p w:rsidR="00E45883" w:rsidRDefault="00E45883" w:rsidP="00E45883"/>
    <w:p w:rsidR="00E45883" w:rsidRDefault="00E45883" w:rsidP="00E45883">
      <w:pPr>
        <w:pStyle w:val="Heading4"/>
      </w:pPr>
      <w:r>
        <w:t>NAFTA collapse destroys Mexican stability—nationalism, export volumes, sector integration, investor confidence</w:t>
      </w:r>
    </w:p>
    <w:p w:rsidR="00E45883" w:rsidRPr="00012D16" w:rsidRDefault="00E45883" w:rsidP="00E45883">
      <w:r>
        <w:t xml:space="preserve">Elisabeth </w:t>
      </w:r>
      <w:r w:rsidRPr="004727E2">
        <w:rPr>
          <w:b/>
          <w:bCs/>
          <w:sz w:val="26"/>
          <w:szCs w:val="26"/>
        </w:rPr>
        <w:t>Malkin</w:t>
      </w:r>
      <w:r>
        <w:t>, 10-16-20</w:t>
      </w:r>
      <w:r w:rsidRPr="004727E2">
        <w:rPr>
          <w:b/>
          <w:bCs/>
          <w:sz w:val="26"/>
          <w:szCs w:val="26"/>
        </w:rPr>
        <w:t>17</w:t>
      </w:r>
      <w:r>
        <w:t xml:space="preserve">, "Mexico Braces for the Possible Collapse of Nafta," No Publication, </w:t>
      </w:r>
      <w:hyperlink r:id="rId118" w:history="1">
        <w:r w:rsidRPr="004546E6">
          <w:rPr>
            <w:rStyle w:val="Hyperlink"/>
          </w:rPr>
          <w:t>https://www.nytimes.com/2017/10/16/world/americas/mexico-nafta.html</w:t>
        </w:r>
      </w:hyperlink>
      <w:r>
        <w:t xml:space="preserve"> //RS</w:t>
      </w:r>
    </w:p>
    <w:p w:rsidR="00E45883" w:rsidRPr="004727E2" w:rsidRDefault="00E45883" w:rsidP="00E45883">
      <w:pPr>
        <w:rPr>
          <w:sz w:val="12"/>
        </w:rPr>
      </w:pPr>
      <w:r w:rsidRPr="004727E2">
        <w:rPr>
          <w:sz w:val="12"/>
        </w:rPr>
        <w:t xml:space="preserve"> Mexico is steeling itself for the increasing possibility that the United States will pull out of</w:t>
      </w:r>
      <w:r w:rsidRPr="00012D16">
        <w:rPr>
          <w:u w:val="single"/>
        </w:rPr>
        <w:t xml:space="preserve"> </w:t>
      </w:r>
      <w:r w:rsidRPr="004727E2">
        <w:rPr>
          <w:sz w:val="12"/>
        </w:rPr>
        <w:t xml:space="preserve">the North American Free Trade Agreement, </w:t>
      </w:r>
      <w:r w:rsidRPr="00012D16">
        <w:rPr>
          <w:u w:val="single"/>
        </w:rPr>
        <w:t xml:space="preserve">envisioning how the Mexican economy would </w:t>
      </w:r>
      <w:r w:rsidRPr="002D4FDE">
        <w:rPr>
          <w:u w:val="single"/>
        </w:rPr>
        <w:t>adapt</w:t>
      </w:r>
      <w:r w:rsidRPr="002D4FDE">
        <w:rPr>
          <w:highlight w:val="cyan"/>
          <w:u w:val="single"/>
        </w:rPr>
        <w:t xml:space="preserve"> without the deal</w:t>
      </w:r>
      <w:r w:rsidRPr="004727E2">
        <w:rPr>
          <w:sz w:val="12"/>
        </w:rPr>
        <w:t xml:space="preserve"> that has guided relations between the neighbors for a quarter</w:t>
      </w:r>
      <w:r w:rsidRPr="004727E2">
        <w:rPr>
          <w:rFonts w:ascii="Cambria Math" w:hAnsi="Cambria Math" w:cs="Cambria Math"/>
          <w:sz w:val="12"/>
        </w:rPr>
        <w:t>‑</w:t>
      </w:r>
      <w:r w:rsidRPr="004727E2">
        <w:rPr>
          <w:sz w:val="12"/>
        </w:rPr>
        <w:t>century. Since President Trump’s election victory, Mexico has put negotiations for new or updated trade deals with other countries on a fast track, seeking markets for its exports and new suppliers. President Enrique Peña Nieto recently traveled to China to discuss trade, among other issues; Mexico is a member of the Trans</w:t>
      </w:r>
      <w:r w:rsidRPr="004727E2">
        <w:rPr>
          <w:rFonts w:ascii="Cambria Math" w:hAnsi="Cambria Math" w:cs="Cambria Math"/>
          <w:sz w:val="12"/>
        </w:rPr>
        <w:t>‑</w:t>
      </w:r>
      <w:r w:rsidRPr="004727E2">
        <w:rPr>
          <w:sz w:val="12"/>
        </w:rPr>
        <w:t>Pacific Partnership trade accord. Already new suppliers are emerging. In December, Argentina is expected to deliver 30,000 tons of wheat, its first sale ever to Mexico. Crisp Chilean apples have begun to appear on Mexico’s supermarket shelves, next to piles of apples from Washington State. “There are ways to adapt to contain the impact,” said Ildefonso Guajardo Villarreal, the economy minister in a televised interview. Kalach, who leads the Mexican business delegation to the Nafta talks, said companies were talking to the government about how to adapt. “What do we do to remain competitive and to continue developing our manufacturing and our agriculture?” he said. But</w:t>
      </w:r>
      <w:r w:rsidRPr="004727E2">
        <w:rPr>
          <w:u w:val="single"/>
        </w:rPr>
        <w:t xml:space="preserve"> the </w:t>
      </w:r>
      <w:r w:rsidRPr="002D4FDE">
        <w:rPr>
          <w:highlight w:val="cyan"/>
          <w:u w:val="single"/>
        </w:rPr>
        <w:t>fallout in Mexico could have ripple effects that extend well beyond trade</w:t>
      </w:r>
      <w:r w:rsidRPr="004727E2">
        <w:rPr>
          <w:sz w:val="12"/>
        </w:rPr>
        <w:t xml:space="preserve">. A United States exit from Nafta </w:t>
      </w:r>
      <w:r w:rsidRPr="004727E2">
        <w:rPr>
          <w:rStyle w:val="Emphasis"/>
        </w:rPr>
        <w:t xml:space="preserve">could provoke nationalist sentiments </w:t>
      </w:r>
      <w:r w:rsidRPr="004727E2">
        <w:rPr>
          <w:sz w:val="12"/>
        </w:rPr>
        <w:t xml:space="preserve">affecting Mexico’s presidential election next year. Negotiators for Mexico, the United States and Canada last week began a fourth round of talks originally intended to modernize the deal, which underpins trade and investment among the three countries and has reshaped Mexico’s economy. But Washington has floated protectionist proposals that both Mexico and Canada have said they will not accept, handing Mr. Trump a reason to make good on his repeated promises to withdraw. Foreign Minister Luis Videgaray warned legislators last week that Mexico was prepared to exit the talks rather than accept a harmful deal. Luis Videgaray, Mexico’s foreign minister, warned legislators last week that Mexico was prepared to exit the talks rather than accept a harmful deal. Ginnette Riquelme/Reuters For all of Mr. Trump’s heated comments, describing Nafta as the “worst trade deal ever made,” </w:t>
      </w:r>
      <w:r w:rsidRPr="004727E2">
        <w:rPr>
          <w:u w:val="single"/>
        </w:rPr>
        <w:t>the effect of the accord has been exponentially larger on Mexico</w:t>
      </w:r>
      <w:r w:rsidRPr="004727E2">
        <w:rPr>
          <w:sz w:val="12"/>
        </w:rPr>
        <w:t xml:space="preserve"> than on the United States, where the economy is about 18 times as large as the economy of its southern neighbor. </w:t>
      </w:r>
      <w:r w:rsidRPr="002D4FDE">
        <w:rPr>
          <w:rStyle w:val="Emphasis"/>
          <w:highlight w:val="cyan"/>
        </w:rPr>
        <w:t>Mexico has transformed from an inward</w:t>
      </w:r>
      <w:r w:rsidRPr="002D4FDE">
        <w:rPr>
          <w:rStyle w:val="Emphasis"/>
          <w:rFonts w:ascii="Cambria Math" w:hAnsi="Cambria Math" w:cs="Cambria Math"/>
          <w:highlight w:val="cyan"/>
        </w:rPr>
        <w:t>‑</w:t>
      </w:r>
      <w:r w:rsidRPr="002D4FDE">
        <w:rPr>
          <w:rStyle w:val="Emphasis"/>
          <w:highlight w:val="cyan"/>
        </w:rPr>
        <w:t>looking oil producer to a manufacturing powerhouse</w:t>
      </w:r>
      <w:r w:rsidRPr="004727E2">
        <w:rPr>
          <w:sz w:val="12"/>
        </w:rPr>
        <w:t xml:space="preserve">, its factories rolling out cars, computers and machinery for export. Mexican tomatoes, avocados and broccoli crowd the aisles of American supermarkets. </w:t>
      </w:r>
      <w:r w:rsidRPr="004727E2">
        <w:rPr>
          <w:u w:val="single"/>
        </w:rPr>
        <w:t>Newer industries like aerospace and medical equipment are thriving</w:t>
      </w:r>
      <w:r w:rsidRPr="004727E2">
        <w:rPr>
          <w:sz w:val="12"/>
        </w:rPr>
        <w:t xml:space="preserve">. Last year, </w:t>
      </w:r>
      <w:r w:rsidRPr="002D4FDE">
        <w:rPr>
          <w:highlight w:val="cyan"/>
          <w:u w:val="single"/>
        </w:rPr>
        <w:t>Mexican exports amounted to $374 billion, with more than 80 percent of that going to the U</w:t>
      </w:r>
      <w:r w:rsidRPr="004727E2">
        <w:rPr>
          <w:u w:val="single"/>
        </w:rPr>
        <w:t xml:space="preserve">nited </w:t>
      </w:r>
      <w:r w:rsidRPr="002D4FDE">
        <w:rPr>
          <w:highlight w:val="cyan"/>
          <w:u w:val="single"/>
        </w:rPr>
        <w:t>S</w:t>
      </w:r>
      <w:r w:rsidRPr="004727E2">
        <w:rPr>
          <w:u w:val="single"/>
        </w:rPr>
        <w:t>tates</w:t>
      </w:r>
      <w:r w:rsidRPr="004727E2">
        <w:rPr>
          <w:sz w:val="12"/>
        </w:rPr>
        <w:t>. But Mexico’s broader performance under Nafta has been a disappointment. The domestic economy never kept pace with the success of exports, and the gap between the export</w:t>
      </w:r>
      <w:r w:rsidRPr="004727E2">
        <w:rPr>
          <w:rFonts w:ascii="Cambria Math" w:hAnsi="Cambria Math" w:cs="Cambria Math"/>
          <w:sz w:val="12"/>
        </w:rPr>
        <w:t>‑</w:t>
      </w:r>
      <w:r w:rsidRPr="004727E2">
        <w:rPr>
          <w:sz w:val="12"/>
        </w:rPr>
        <w:t xml:space="preserve"> driven north and the rural south has widened. Prime Minister Justin Trudeau of Canada arrived in Mexico on Thursday for a visit that symbolized the two countries’ solidarity on Nafta against their larger neighbor. Jose Mendez/European Pressphoto Agency Now Mexico faces the possibility of a shock to the most dynamic part of its economy. </w:t>
      </w:r>
      <w:r w:rsidRPr="002D4FDE">
        <w:rPr>
          <w:rStyle w:val="Emphasis"/>
          <w:highlight w:val="cyan"/>
        </w:rPr>
        <w:t>The collapse of Nafta threatens to reduce the volume of exports</w:t>
      </w:r>
      <w:r w:rsidRPr="004727E2">
        <w:rPr>
          <w:rStyle w:val="Emphasis"/>
        </w:rPr>
        <w:t xml:space="preserve"> to the United States </w:t>
      </w:r>
      <w:r w:rsidRPr="002D4FDE">
        <w:rPr>
          <w:rStyle w:val="Emphasis"/>
          <w:highlight w:val="cyan"/>
        </w:rPr>
        <w:t>by removing their duty</w:t>
      </w:r>
      <w:r w:rsidRPr="002D4FDE">
        <w:rPr>
          <w:rStyle w:val="Emphasis"/>
          <w:rFonts w:ascii="Cambria Math" w:hAnsi="Cambria Math" w:cs="Cambria Math"/>
          <w:highlight w:val="cyan"/>
        </w:rPr>
        <w:t>‑</w:t>
      </w:r>
      <w:r w:rsidRPr="002D4FDE">
        <w:rPr>
          <w:rStyle w:val="Emphasis"/>
          <w:highlight w:val="cyan"/>
        </w:rPr>
        <w:t>free access and</w:t>
      </w:r>
      <w:r w:rsidRPr="004727E2">
        <w:rPr>
          <w:rStyle w:val="Emphasis"/>
        </w:rPr>
        <w:t xml:space="preserve"> to </w:t>
      </w:r>
      <w:r w:rsidRPr="002D4FDE">
        <w:rPr>
          <w:rStyle w:val="Emphasis"/>
          <w:highlight w:val="cyan"/>
        </w:rPr>
        <w:t>halt investment by companies</w:t>
      </w:r>
      <w:r w:rsidRPr="004727E2">
        <w:rPr>
          <w:rStyle w:val="Emphasis"/>
        </w:rPr>
        <w:t xml:space="preserve"> that establish Mexican factories</w:t>
      </w:r>
      <w:r w:rsidRPr="004727E2">
        <w:rPr>
          <w:sz w:val="12"/>
        </w:rPr>
        <w:t xml:space="preserve"> to make products for the American market. Still, the question is what a post</w:t>
      </w:r>
      <w:r w:rsidRPr="004727E2">
        <w:rPr>
          <w:rFonts w:ascii="Cambria Math" w:hAnsi="Cambria Math" w:cs="Cambria Math"/>
          <w:sz w:val="12"/>
        </w:rPr>
        <w:t>‑</w:t>
      </w:r>
      <w:r w:rsidRPr="004727E2">
        <w:rPr>
          <w:sz w:val="12"/>
        </w:rPr>
        <w:t>Nafta economy would look like. The Mexican government’s view is that the United States market would remain largely open. Without Nafta, American duties on Mexican goods would revert to levels set by the World Trade Organization. The figures vary, although the average is estimated to be about 3 percent for manufactured products. Cars assembled in Mexico, for example, would pay a duty of 2.5 percent. “Do we like those duties? No. Can we live with them? Yes,” said Luis de la Calle, a former trade negotiator for Mexico. “The integration of Mexico, the United States and Canada will continue regardless of the governments. Mexican workers demonstrated for higher wages last week in the city of Mexicali. Juan Barak/European Pressphoto Agency “But,” he added, “there will be uncertainty in the short term.” Mr. Guajardo, the economic minister, said Mexican</w:t>
      </w:r>
      <w:r w:rsidRPr="004727E2">
        <w:rPr>
          <w:rFonts w:ascii="Cambria Math" w:hAnsi="Cambria Math" w:cs="Cambria Math"/>
          <w:sz w:val="12"/>
        </w:rPr>
        <w:t>‑</w:t>
      </w:r>
      <w:r w:rsidRPr="004727E2">
        <w:rPr>
          <w:sz w:val="12"/>
        </w:rPr>
        <w:t>made light trucks, for example, would face a 25 percent duty in the United States. Converting factories to the production of cars, which would be subject to the much lower duty, could be a response. Even before Nafta, assembly plants known as maquiladoras imported parts duty free and sent the finished product back to the United States. The end of Nafta “may not be an absolute game changer,” said Manuel Padrón</w:t>
      </w:r>
      <w:r w:rsidRPr="004727E2">
        <w:rPr>
          <w:rFonts w:ascii="Cambria Math" w:hAnsi="Cambria Math" w:cs="Cambria Math"/>
          <w:sz w:val="12"/>
        </w:rPr>
        <w:t>‑</w:t>
      </w:r>
      <w:r w:rsidRPr="004727E2">
        <w:rPr>
          <w:sz w:val="12"/>
        </w:rPr>
        <w:t>Castillo, a trade lawyer at Baker McKenzie in Ciudad Juárez, across the border from El Paso, Tex. Over the longer term, other analysts said, an American withdrawal from Nafta “would call into question the viability of Mexico as an outsourcing destination,” said Dan Ciuriak, a trade expert at the Center for International Governance Innovation in Waterloo, Ontario. From left, Ildefonso Guajardo Villarreal, Chrystia Freeland and Robert E. Lighth, the representatives of Mexico, Canada and the United States, during negotiations last month in Ottawa. Sean Kilpatrick/The Canadian Press, via Associated Press Under Nafta, a complex network has evolved in which raw materials and parts move easily across borders, often several times, to be assembled into larger pieces and finally into a finished product. Without Nafta, even small duties would add up in such a manufacturing system. “</w:t>
      </w:r>
      <w:r w:rsidRPr="004727E2">
        <w:rPr>
          <w:rStyle w:val="Emphasis"/>
        </w:rPr>
        <w:t xml:space="preserve">The </w:t>
      </w:r>
      <w:r w:rsidRPr="002D4FDE">
        <w:rPr>
          <w:rStyle w:val="Emphasis"/>
          <w:highlight w:val="cyan"/>
        </w:rPr>
        <w:t>deeply integrated sectors would face tremendous disruption</w:t>
      </w:r>
      <w:r w:rsidRPr="004727E2">
        <w:rPr>
          <w:sz w:val="12"/>
        </w:rPr>
        <w:t>,” Mr. Ciuriak said. If tariffs rise, one possible effect could be that companies move more production from the United States to Mexico to reduce the number of parts requiring duty payments. The other risk is that companies move production to Asia, buying parts there instead of in North America, and paying a single duty when the finished product enters the United States. Ford Motor Company set the example this year. In January, it scrapped plans to build a factory in Mexico to produce the Focus, a small passenger car, a decision that won praise from Mr. Trump. But in June, the company announced that it would build a new Focus The national flags of Canada, the United States and Mexico flew at the start of North American Free Trade Agreement negotiations in Washington in August. Jacquelyn Martin/Associated Press factory in China instead. A withdrawal from Nafta could also have far</w:t>
      </w:r>
      <w:r w:rsidRPr="004727E2">
        <w:rPr>
          <w:rFonts w:ascii="Cambria Math" w:hAnsi="Cambria Math" w:cs="Cambria Math"/>
          <w:sz w:val="12"/>
        </w:rPr>
        <w:t>‑</w:t>
      </w:r>
      <w:r w:rsidRPr="004727E2">
        <w:rPr>
          <w:sz w:val="12"/>
        </w:rPr>
        <w:t>reaching political consequences. It “will be interpreted as a rejection of Mexico and Mexicanness and that will complicate the politics of the relationship with the United States,” said Mr. de la Calle, the former trade negotiator. A collapse of Nafta is likely to be a liability for Mexico’s centrist candidates in next year’s presidential election; the front</w:t>
      </w:r>
      <w:r w:rsidRPr="004727E2">
        <w:rPr>
          <w:rFonts w:ascii="Cambria Math" w:hAnsi="Cambria Math" w:cs="Cambria Math"/>
          <w:sz w:val="12"/>
        </w:rPr>
        <w:t>‑</w:t>
      </w:r>
      <w:r w:rsidRPr="004727E2">
        <w:rPr>
          <w:sz w:val="12"/>
        </w:rPr>
        <w:t xml:space="preserve">runner now is Andrés Manuel López Obrador, a leftist populist, although he has not yet made an issue of Mexico’s relationship with the United States. Juan Francisco Torres Landa, a trade lawyer with Hogan Lovells in Mexico City, warned that Mr. Trump had opened “a Pandora’s box.” “When I was in elementary school,” he said, “we learned: ‘Watch out for the Americans. They invaded us a couple of times, they took half our territory.’ ” All that had been forgotten, he said, as Mexico and the United States moved closer under Nafta. But Mexicans’ historical wariness may revive in the presidential campaign, he warned. “Somebody may say the enemy is Trump or the U.S., and I am the guy who can stand up to this.” </w:t>
      </w:r>
    </w:p>
    <w:p w:rsidR="00E45883" w:rsidRPr="00513802" w:rsidRDefault="00E45883" w:rsidP="00E45883"/>
    <w:p w:rsidR="00E45883" w:rsidRPr="00AC6955" w:rsidRDefault="00E45883" w:rsidP="00E45883"/>
    <w:p w:rsidR="00E45883" w:rsidRDefault="00E45883" w:rsidP="00E45883">
      <w:pPr>
        <w:pStyle w:val="Heading3"/>
      </w:pPr>
      <w:r>
        <w:t xml:space="preserve">Impact – Global War </w:t>
      </w:r>
    </w:p>
    <w:p w:rsidR="00E45883" w:rsidRPr="009A08F7" w:rsidRDefault="00E45883" w:rsidP="00E45883">
      <w:pPr>
        <w:pStyle w:val="Heading4"/>
        <w:rPr>
          <w:rFonts w:cs="Times New Roman"/>
        </w:rPr>
      </w:pPr>
      <w:r>
        <w:rPr>
          <w:rFonts w:cs="Times New Roman"/>
        </w:rPr>
        <w:t>Neighboring instability causes great powers to intervene</w:t>
      </w:r>
    </w:p>
    <w:p w:rsidR="00E45883" w:rsidRDefault="00E45883" w:rsidP="00E45883">
      <w:r w:rsidRPr="00AC6955">
        <w:rPr>
          <w:rStyle w:val="Style13ptBold"/>
        </w:rPr>
        <w:t>Ellis 16</w:t>
      </w:r>
      <w:r>
        <w:t xml:space="preserve"> – </w:t>
      </w:r>
      <w:r w:rsidRPr="00AC6955">
        <w:t xml:space="preserve">Dr. R. Evan Ellis 16.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w:t>
      </w:r>
      <w:hyperlink r:id="rId119" w:history="1">
        <w:r w:rsidRPr="00E449BB">
          <w:rPr>
            <w:rStyle w:val="Hyperlink"/>
          </w:rPr>
          <w:t>http://ssi.armywarcollege.edu/index.cfm/articles/Thinking-Strategically-About-Latin-America-Caribbean/2016/12/09</w:t>
        </w:r>
      </w:hyperlink>
    </w:p>
    <w:p w:rsidR="00E45883" w:rsidRPr="00AC6955" w:rsidRDefault="00E45883" w:rsidP="00E45883"/>
    <w:p w:rsidR="00E45883" w:rsidRPr="009A08F7" w:rsidRDefault="00E45883" w:rsidP="00E45883">
      <w:r w:rsidRPr="009A08F7">
        <w:t xml:space="preserve">As noted previously, </w:t>
      </w:r>
      <w:r w:rsidRPr="009A08F7">
        <w:rPr>
          <w:rStyle w:val="Emphasis"/>
        </w:rPr>
        <w:t>there is</w:t>
      </w:r>
      <w:r w:rsidRPr="009A08F7">
        <w:t xml:space="preserve"> arguably </w:t>
      </w:r>
      <w:r w:rsidRPr="009A08F7">
        <w:rPr>
          <w:rStyle w:val="Emphasis"/>
        </w:rPr>
        <w:t>no region</w:t>
      </w:r>
      <w:r w:rsidRPr="009A08F7">
        <w:t xml:space="preserve"> (including Asia) upon </w:t>
      </w:r>
      <w:r w:rsidRPr="009A08F7">
        <w:rPr>
          <w:rStyle w:val="Emphasis"/>
        </w:rPr>
        <w:t>which the U</w:t>
      </w:r>
      <w:r w:rsidRPr="009A08F7">
        <w:rPr>
          <w:rStyle w:val="StyleUnderline"/>
        </w:rPr>
        <w:t xml:space="preserve">nited </w:t>
      </w:r>
      <w:r w:rsidRPr="009A08F7">
        <w:rPr>
          <w:rStyle w:val="Emphasis"/>
        </w:rPr>
        <w:t>S</w:t>
      </w:r>
      <w:r w:rsidRPr="009A08F7">
        <w:rPr>
          <w:rStyle w:val="StyleUnderline"/>
        </w:rPr>
        <w:t xml:space="preserve">tates </w:t>
      </w:r>
      <w:r w:rsidRPr="009A08F7">
        <w:rPr>
          <w:rStyle w:val="Emphasis"/>
        </w:rPr>
        <w:t xml:space="preserve">is more dependent for its </w:t>
      </w:r>
      <w:r w:rsidRPr="009A08F7">
        <w:t>prosperity and</w:t>
      </w:r>
      <w:r w:rsidRPr="009A08F7">
        <w:rPr>
          <w:rStyle w:val="StyleUnderline"/>
        </w:rPr>
        <w:t xml:space="preserve"> </w:t>
      </w:r>
      <w:r w:rsidRPr="009A08F7">
        <w:rPr>
          <w:rStyle w:val="Emphasis"/>
        </w:rPr>
        <w:t>security</w:t>
      </w:r>
      <w:r w:rsidRPr="009A08F7">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C35DC6">
        <w:rPr>
          <w:rStyle w:val="Emphasis"/>
          <w:highlight w:val="yellow"/>
        </w:rPr>
        <w:t>the</w:t>
      </w:r>
      <w:r w:rsidRPr="009A08F7">
        <w:rPr>
          <w:rStyle w:val="Emphasis"/>
        </w:rPr>
        <w:t xml:space="preserve"> </w:t>
      </w:r>
      <w:r w:rsidRPr="00C35DC6">
        <w:rPr>
          <w:rStyle w:val="Emphasis"/>
          <w:highlight w:val="yellow"/>
        </w:rPr>
        <w:t>U</w:t>
      </w:r>
      <w:r w:rsidRPr="009A08F7">
        <w:rPr>
          <w:rStyle w:val="StyleUnderline"/>
        </w:rPr>
        <w:t xml:space="preserve">nited </w:t>
      </w:r>
      <w:r w:rsidRPr="00C35DC6">
        <w:rPr>
          <w:rStyle w:val="Emphasis"/>
          <w:highlight w:val="yellow"/>
        </w:rPr>
        <w:t>S</w:t>
      </w:r>
      <w:r w:rsidRPr="009A08F7">
        <w:rPr>
          <w:rStyle w:val="StyleUnderline"/>
        </w:rPr>
        <w:t xml:space="preserve">tates </w:t>
      </w:r>
      <w:r w:rsidRPr="00C35DC6">
        <w:rPr>
          <w:rStyle w:val="Emphasis"/>
          <w:highlight w:val="yellow"/>
        </w:rPr>
        <w:t>is blessed by the absence of neighbors that</w:t>
      </w:r>
      <w:r w:rsidRPr="009A08F7">
        <w:rPr>
          <w:rStyle w:val="Emphasis"/>
        </w:rPr>
        <w:t xml:space="preserve"> pose a</w:t>
      </w:r>
      <w:r w:rsidRPr="009A08F7">
        <w:rPr>
          <w:rStyle w:val="StyleUnderline"/>
        </w:rPr>
        <w:t xml:space="preserve"> direct military </w:t>
      </w:r>
      <w:r w:rsidRPr="009A08F7">
        <w:rPr>
          <w:rStyle w:val="Emphasis"/>
        </w:rPr>
        <w:t>threat</w:t>
      </w:r>
      <w:r w:rsidRPr="009A08F7">
        <w:rPr>
          <w:rStyle w:val="StyleUnderline"/>
        </w:rPr>
        <w:t xml:space="preserve"> to the nation, </w:t>
      </w:r>
      <w:r w:rsidRPr="00C35DC6">
        <w:rPr>
          <w:rStyle w:val="Emphasis"/>
          <w:highlight w:val="yellow"/>
        </w:rPr>
        <w:t>are experiencing conditions of chaos, or permit U.S. adversaries to operate from their territory</w:t>
      </w:r>
      <w:r w:rsidRPr="009A08F7">
        <w:rPr>
          <w:rStyle w:val="StyleUnderline"/>
        </w:rPr>
        <w:t xml:space="preserve">. Yet, </w:t>
      </w:r>
      <w:r w:rsidRPr="00C35DC6">
        <w:rPr>
          <w:rStyle w:val="Emphasis"/>
          <w:highlight w:val="yellow"/>
        </w:rPr>
        <w:t>if</w:t>
      </w:r>
      <w:r w:rsidRPr="009A08F7">
        <w:rPr>
          <w:rStyle w:val="Emphasis"/>
        </w:rPr>
        <w:t xml:space="preserve"> these</w:t>
      </w:r>
      <w:r w:rsidRPr="009A08F7">
        <w:rPr>
          <w:rStyle w:val="StyleUnderline"/>
        </w:rPr>
        <w:t xml:space="preserve"> fortunate </w:t>
      </w:r>
      <w:r w:rsidRPr="00C35DC6">
        <w:rPr>
          <w:rStyle w:val="Emphasis"/>
          <w:highlight w:val="yellow"/>
        </w:rPr>
        <w:t>conditions</w:t>
      </w:r>
      <w:r w:rsidRPr="009A08F7">
        <w:rPr>
          <w:rStyle w:val="Emphasis"/>
        </w:rPr>
        <w:t xml:space="preserve"> were to </w:t>
      </w:r>
      <w:r w:rsidRPr="00C35DC6">
        <w:rPr>
          <w:rStyle w:val="Emphasis"/>
          <w:highlight w:val="yellow"/>
        </w:rPr>
        <w:t>change</w:t>
      </w:r>
      <w:r w:rsidRPr="009A08F7">
        <w:rPr>
          <w:rStyle w:val="Emphasis"/>
        </w:rPr>
        <w:t xml:space="preserve">, </w:t>
      </w:r>
      <w:r w:rsidRPr="00C35DC6">
        <w:rPr>
          <w:rStyle w:val="Emphasis"/>
          <w:highlight w:val="yellow"/>
        </w:rPr>
        <w:t>the</w:t>
      </w:r>
      <w:r w:rsidRPr="009A08F7">
        <w:rPr>
          <w:rStyle w:val="StyleUnderline"/>
        </w:rPr>
        <w:t xml:space="preserve"> resulting </w:t>
      </w:r>
      <w:r w:rsidRPr="00C35DC6">
        <w:rPr>
          <w:rStyle w:val="Emphasis"/>
          <w:highlight w:val="yellow"/>
        </w:rPr>
        <w:t>threat</w:t>
      </w:r>
      <w:r w:rsidRPr="009A08F7">
        <w:rPr>
          <w:rStyle w:val="StyleUnderline"/>
        </w:rPr>
        <w:t xml:space="preserve"> to U.S. national security </w:t>
      </w:r>
      <w:r w:rsidRPr="00C35DC6">
        <w:rPr>
          <w:rStyle w:val="Emphasis"/>
          <w:highlight w:val="yellow"/>
        </w:rPr>
        <w:t>could</w:t>
      </w:r>
      <w:r w:rsidRPr="009A08F7">
        <w:rPr>
          <w:rStyle w:val="StyleUnderline"/>
        </w:rPr>
        <w:t xml:space="preserve"> force a significant </w:t>
      </w:r>
      <w:r w:rsidRPr="00C35DC6">
        <w:rPr>
          <w:rStyle w:val="Emphasis"/>
          <w:highlight w:val="yellow"/>
        </w:rPr>
        <w:t>reorient</w:t>
      </w:r>
      <w:r w:rsidRPr="009A08F7">
        <w:rPr>
          <w:rStyle w:val="StyleUnderline"/>
        </w:rPr>
        <w:t xml:space="preserve">ation of </w:t>
      </w:r>
      <w:r w:rsidRPr="00C35DC6">
        <w:rPr>
          <w:rStyle w:val="StyleUnderline"/>
          <w:highlight w:val="yellow"/>
        </w:rPr>
        <w:t xml:space="preserve">U.S. </w:t>
      </w:r>
      <w:r w:rsidRPr="00C35DC6">
        <w:rPr>
          <w:rStyle w:val="Emphasis"/>
          <w:highlight w:val="yellow"/>
        </w:rPr>
        <w:t>security initiatives away from</w:t>
      </w:r>
      <w:r w:rsidRPr="00C35DC6">
        <w:rPr>
          <w:rStyle w:val="StyleUnderline"/>
          <w:highlight w:val="yellow"/>
        </w:rPr>
        <w:t xml:space="preserve"> its </w:t>
      </w:r>
      <w:r w:rsidRPr="00C35DC6">
        <w:rPr>
          <w:rStyle w:val="Emphasis"/>
          <w:highlight w:val="yellow"/>
        </w:rPr>
        <w:t>foreign engagements</w:t>
      </w:r>
      <w:r w:rsidRPr="00C35DC6">
        <w:rPr>
          <w:rStyle w:val="StyleUnderline"/>
          <w:highlight w:val="yellow"/>
        </w:rPr>
        <w:t xml:space="preserve"> to </w:t>
      </w:r>
      <w:r w:rsidRPr="0003247E">
        <w:t>address the emergent threat closer to home. To use a military analogy, Latin America and the Caribbean is, for the United States, an “unoccupied high ground.” The fact that the United States does not fully leverage the opportunities offered by Latin America, nor suffers a significant immediate security threat from the region, does not make it any less strategic. The Challenge of Transnational Organized Crime in the Region. The activities of transnational organized crime in Latin America and the Caribbean, often characterized as the principle security issue in the region, is more of a strategic challenge to the United States than is commonly understood. On the one hand, the activities of groups such as the Maras in the Northern Triangle and warring cartels in</w:t>
      </w:r>
      <w:r w:rsidRPr="009A08F7">
        <w:rPr>
          <w:rStyle w:val="Emphasis"/>
        </w:rPr>
        <w:t xml:space="preserve"> </w:t>
      </w:r>
      <w:r w:rsidRPr="00C35DC6">
        <w:rPr>
          <w:rStyle w:val="Emphasis"/>
          <w:highlight w:val="yellow"/>
        </w:rPr>
        <w:t>Mexico</w:t>
      </w:r>
      <w:r w:rsidRPr="009A08F7">
        <w:rPr>
          <w:rStyle w:val="StyleUnderline"/>
        </w:rPr>
        <w:t xml:space="preserve"> generate violence and destroy economic opportunity in ways that generate refugee flows toward the United States. </w:t>
      </w:r>
      <w:r w:rsidRPr="009A08F7">
        <w:t xml:space="preserve">Indeed, the 2014 crisis of child migrants from Central America obliged the Obama administration to request an additional $3.7 billion to respond to the situation, eclipsing the $979 million previously spent on the region under </w:t>
      </w:r>
      <w:r w:rsidRPr="0003247E">
        <w:t>the Central America Regional Security Initiative since 2008.2 In addition, the money used to enable transnational criminal activities corrupts institutions, undermining governance, and expanding criminal networks that can be used by terrorist organizations to raise and launder money, smuggle persons and materiel through the region, as well as creating spaces in which they can hide, train, plan operations, and recruit fighters for their global activities. Such threats are magnified further where anti-U.S. governments, such as the “Bolivarian Socialist” government of Venezuela, tolerate and possibly even facilitate the activities of such groups, permitting, for example, the entry of Iranian paramilitary Qods forces into the region through the country.3 The Need for U.S. Scenario Planning to Include the Potential Use of the Region by U.S. Adversaries to Conduct Actions Against the United States. Military professionals in the United States have the</w:t>
      </w:r>
      <w:r w:rsidRPr="009A08F7">
        <w:t xml:space="preserve"> responsibility for planning how to fight the nation’s wars if called upon to do so by their elected leaders. In today’s globally interconnected world, </w:t>
      </w:r>
      <w:r w:rsidRPr="009A08F7">
        <w:rPr>
          <w:rStyle w:val="StyleUnderline"/>
        </w:rPr>
        <w:t xml:space="preserve">it is highly unlikely that a U.S. “near-peer competitor,” such as </w:t>
      </w:r>
      <w:r w:rsidRPr="00C35DC6">
        <w:rPr>
          <w:rStyle w:val="Emphasis"/>
          <w:highlight w:val="yellow"/>
        </w:rPr>
        <w:t>China or Russia</w:t>
      </w:r>
      <w:r w:rsidRPr="009A08F7">
        <w:rPr>
          <w:rStyle w:val="StyleUnderline"/>
        </w:rPr>
        <w:t>, would allow the United States to engage with them in such a conflict</w:t>
      </w:r>
      <w:r w:rsidRPr="009A08F7">
        <w:t xml:space="preserve"> (however undesirable) </w:t>
      </w:r>
      <w:r w:rsidRPr="009A08F7">
        <w:rPr>
          <w:rStyle w:val="StyleUnderline"/>
        </w:rPr>
        <w:t xml:space="preserve">entirely as an “away game.” </w:t>
      </w:r>
      <w:r w:rsidRPr="009A08F7">
        <w:t xml:space="preserve">U.S. defense planners must expect that </w:t>
      </w:r>
      <w:r w:rsidRPr="00C35DC6">
        <w:rPr>
          <w:rStyle w:val="StyleUnderline"/>
          <w:highlight w:val="yellow"/>
        </w:rPr>
        <w:t>in</w:t>
      </w:r>
      <w:r w:rsidRPr="009A08F7">
        <w:rPr>
          <w:rStyle w:val="StyleUnderline"/>
        </w:rPr>
        <w:t xml:space="preserve"> such </w:t>
      </w:r>
      <w:r w:rsidRPr="00C35DC6">
        <w:rPr>
          <w:rStyle w:val="StyleUnderline"/>
          <w:highlight w:val="yellow"/>
        </w:rPr>
        <w:t>a conflict</w:t>
      </w:r>
      <w:r w:rsidRPr="009A08F7">
        <w:rPr>
          <w:rStyle w:val="StyleUnderline"/>
        </w:rPr>
        <w:t xml:space="preserve">, the adversary </w:t>
      </w:r>
      <w:r w:rsidRPr="00C35DC6">
        <w:rPr>
          <w:rStyle w:val="StyleUnderline"/>
          <w:highlight w:val="yellow"/>
        </w:rPr>
        <w:t>would employ</w:t>
      </w:r>
      <w:r w:rsidRPr="009A08F7">
        <w:rPr>
          <w:rStyle w:val="StyleUnderline"/>
        </w:rPr>
        <w:t xml:space="preserve"> its full global range of assets, capabilities, and options, including: relationships and access agreements with foreign </w:t>
      </w:r>
      <w:r w:rsidRPr="00C35DC6">
        <w:rPr>
          <w:rStyle w:val="StyleUnderline"/>
          <w:highlight w:val="yellow"/>
        </w:rPr>
        <w:t>militaries</w:t>
      </w:r>
      <w:r w:rsidRPr="009A08F7">
        <w:t xml:space="preserve"> (however benign) </w:t>
      </w:r>
      <w:r w:rsidRPr="009A08F7">
        <w:rPr>
          <w:rStyle w:val="StyleUnderline"/>
        </w:rPr>
        <w:t>in all parts of the world</w:t>
      </w:r>
      <w:r w:rsidRPr="009A08F7">
        <w:t xml:space="preserve">, knowledge of, and the potential for, staging activities leveraging their commercial operations near the United States, as well as information technology infrastructure built by the adversary’s companies there. </w:t>
      </w:r>
      <w:r w:rsidRPr="00C35DC6">
        <w:rPr>
          <w:rStyle w:val="StyleUnderline"/>
          <w:highlight w:val="yellow"/>
        </w:rPr>
        <w:t>Potential U.S. adversaries</w:t>
      </w:r>
      <w:r w:rsidRPr="009A08F7">
        <w:rPr>
          <w:rStyle w:val="StyleUnderline"/>
        </w:rPr>
        <w:t xml:space="preserve"> such as Russia and China </w:t>
      </w:r>
      <w:r w:rsidRPr="00C35DC6">
        <w:rPr>
          <w:rStyle w:val="StyleUnderline"/>
          <w:highlight w:val="yellow"/>
        </w:rPr>
        <w:t>may be expected to leverage</w:t>
      </w:r>
      <w:r w:rsidRPr="009A08F7">
        <w:rPr>
          <w:rStyle w:val="StyleUnderline"/>
        </w:rPr>
        <w:t xml:space="preserve"> such assets and relationships </w:t>
      </w:r>
      <w:r w:rsidRPr="00C35DC6">
        <w:rPr>
          <w:rStyle w:val="StyleUnderline"/>
          <w:highlight w:val="yellow"/>
        </w:rPr>
        <w:t>in Latin America</w:t>
      </w:r>
      <w:r w:rsidRPr="009A08F7">
        <w:rPr>
          <w:rStyle w:val="StyleUnderline"/>
        </w:rPr>
        <w:t xml:space="preserve"> and the Caribbean</w:t>
      </w:r>
      <w:r w:rsidRPr="009A08F7">
        <w:t xml:space="preserve">, in addition to other regions, </w:t>
      </w:r>
      <w:r w:rsidRPr="009A08F7">
        <w:rPr>
          <w:rStyle w:val="StyleUnderline"/>
        </w:rPr>
        <w:t>in order to undermine U.S. coalition formation in the run-up to a conflict</w:t>
      </w:r>
      <w:r w:rsidRPr="009A08F7">
        <w:t xml:space="preserve">, to conduct operations in the region during the conflict to disrupt the U.S. economy and financial system, and potentially </w:t>
      </w:r>
      <w:r w:rsidRPr="00C35DC6">
        <w:rPr>
          <w:rStyle w:val="StyleUnderline"/>
          <w:highlight w:val="yellow"/>
        </w:rPr>
        <w:t xml:space="preserve">to </w:t>
      </w:r>
      <w:r w:rsidRPr="00C35DC6">
        <w:rPr>
          <w:rStyle w:val="Emphasis"/>
          <w:highlight w:val="yellow"/>
        </w:rPr>
        <w:t>conduct military operations</w:t>
      </w:r>
      <w:r w:rsidRPr="009A08F7">
        <w:rPr>
          <w:rStyle w:val="StyleUnderline"/>
        </w:rPr>
        <w:t xml:space="preserve"> from Latin America and the Caribbean to attack U.S. deployment and sustainment flows, </w:t>
      </w:r>
      <w:r w:rsidRPr="00C35DC6">
        <w:rPr>
          <w:rStyle w:val="StyleUnderline"/>
          <w:highlight w:val="yellow"/>
        </w:rPr>
        <w:t>and</w:t>
      </w:r>
      <w:r w:rsidRPr="009A08F7">
        <w:rPr>
          <w:rStyle w:val="StyleUnderline"/>
        </w:rPr>
        <w:t xml:space="preserve"> to </w:t>
      </w:r>
      <w:r w:rsidRPr="00C35DC6">
        <w:rPr>
          <w:rStyle w:val="Emphasis"/>
          <w:highlight w:val="yellow"/>
        </w:rPr>
        <w:t>put the</w:t>
      </w:r>
      <w:r w:rsidRPr="009A08F7">
        <w:rPr>
          <w:rStyle w:val="StyleUnderline"/>
        </w:rPr>
        <w:t xml:space="preserve"> U.S. </w:t>
      </w:r>
      <w:r w:rsidRPr="00C35DC6">
        <w:rPr>
          <w:rStyle w:val="Emphasis"/>
          <w:highlight w:val="yellow"/>
        </w:rPr>
        <w:t>homeland at risk,</w:t>
      </w:r>
      <w:r w:rsidRPr="009A08F7">
        <w:rPr>
          <w:rStyle w:val="StyleUnderline"/>
        </w:rPr>
        <w:t xml:space="preserve"> thus </w:t>
      </w:r>
      <w:r w:rsidRPr="00C35DC6">
        <w:rPr>
          <w:rStyle w:val="Emphasis"/>
          <w:highlight w:val="yellow"/>
        </w:rPr>
        <w:t>forcing</w:t>
      </w:r>
      <w:r w:rsidRPr="0003247E">
        <w:rPr>
          <w:rStyle w:val="StyleUnderline"/>
        </w:rPr>
        <w:t xml:space="preserve"> the</w:t>
      </w:r>
      <w:r w:rsidRPr="009A08F7">
        <w:rPr>
          <w:rStyle w:val="StyleUnderline"/>
        </w:rPr>
        <w:t xml:space="preserve"> </w:t>
      </w:r>
      <w:r w:rsidRPr="0003247E">
        <w:rPr>
          <w:rStyle w:val="Emphasis"/>
        </w:rPr>
        <w:t>diversion</w:t>
      </w:r>
      <w:r w:rsidRPr="009A08F7">
        <w:rPr>
          <w:rStyle w:val="StyleUnderline"/>
        </w:rPr>
        <w:t xml:space="preserve"> of U.S. forces from other theaters</w:t>
      </w:r>
      <w:r w:rsidRPr="009A08F7">
        <w:t xml:space="preserve">. While </w:t>
      </w:r>
      <w:r w:rsidRPr="009A08F7">
        <w:rPr>
          <w:rStyle w:val="StyleUnderline"/>
        </w:rPr>
        <w:t>Russia and China</w:t>
      </w:r>
      <w:r w:rsidRPr="009A08F7">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9A08F7">
        <w:rPr>
          <w:rStyle w:val="StyleUnderline"/>
        </w:rPr>
        <w:t xml:space="preserve">could achieve a functional military capability in the region </w:t>
      </w:r>
      <w:r w:rsidRPr="0003247E">
        <w:rPr>
          <w:rStyle w:val="StyleUnderline"/>
        </w:rPr>
        <w:t xml:space="preserve">rapidly in the </w:t>
      </w:r>
      <w:r w:rsidRPr="0003247E">
        <w:rPr>
          <w:rStyle w:val="Emphasis"/>
        </w:rPr>
        <w:t>months</w:t>
      </w:r>
      <w:r w:rsidRPr="0003247E">
        <w:rPr>
          <w:rStyle w:val="StyleUnderline"/>
        </w:rPr>
        <w:t xml:space="preserve"> leading</w:t>
      </w:r>
      <w:r w:rsidRPr="009A08F7">
        <w:rPr>
          <w:rStyle w:val="StyleUnderline"/>
        </w:rPr>
        <w:t xml:space="preserve"> up to the </w:t>
      </w:r>
      <w:r w:rsidRPr="00C35DC6">
        <w:rPr>
          <w:rStyle w:val="StyleUnderline"/>
          <w:highlight w:val="yellow"/>
        </w:rPr>
        <w:t>conflict</w:t>
      </w:r>
      <w:r w:rsidRPr="009A08F7">
        <w:rPr>
          <w:rStyle w:val="StyleUnderline"/>
        </w:rPr>
        <w:t>,</w:t>
      </w:r>
      <w:r w:rsidRPr="009A08F7">
        <w:t xml:space="preserve"> if U.S. adversaries in Latin America permitted them to do so.</w:t>
      </w:r>
    </w:p>
    <w:p w:rsidR="00E45883" w:rsidRDefault="00E45883" w:rsidP="00E45883">
      <w:pPr>
        <w:pStyle w:val="Heading4"/>
      </w:pPr>
      <w:r>
        <w:t>That leads to nuclear war</w:t>
      </w:r>
    </w:p>
    <w:p w:rsidR="00E45883" w:rsidRDefault="00E45883" w:rsidP="00E45883">
      <w:pPr>
        <w:rPr>
          <w:rStyle w:val="Hyperlink"/>
        </w:rPr>
      </w:pPr>
      <w:r w:rsidRPr="009A08F7">
        <w:rPr>
          <w:rStyle w:val="Style13ptBold"/>
        </w:rPr>
        <w:t>Krepinevich et al. 13</w:t>
      </w:r>
      <w:r w:rsidRPr="009A08F7">
        <w:t xml:space="preserve"> — Andrew F. Krepinevich, President of the Center for Strategic and Budgetary Assessments, M.P.A. and a Ph.D. from Harvard University, Eric Lindsey, Analyst at the Center for Strategic and Budgetary Assessments, M.A. in Strategic Studies and International Economics from the Johns Hopkins School of Advanced International Studies, “Hemispheric Defense In The 21st Century” Center for Strategic and Budgetary Assessment , </w:t>
      </w:r>
      <w:hyperlink r:id="rId120" w:history="1">
        <w:r w:rsidRPr="009A08F7">
          <w:rPr>
            <w:rStyle w:val="Hyperlink"/>
          </w:rPr>
          <w:t>https://csbaonline.org/uploads/documents/Hemispheric-Defense-in-the-21st-Century.pdf</w:t>
        </w:r>
      </w:hyperlink>
    </w:p>
    <w:p w:rsidR="00E45883" w:rsidRPr="009A08F7" w:rsidRDefault="00E45883" w:rsidP="00E45883"/>
    <w:p w:rsidR="00E45883" w:rsidRDefault="00E45883" w:rsidP="00E45883">
      <w:pPr>
        <w:rPr>
          <w:sz w:val="8"/>
        </w:rPr>
      </w:pPr>
      <w:r w:rsidRPr="00AC6955">
        <w:rPr>
          <w:sz w:val="8"/>
        </w:rPr>
        <w:t xml:space="preserve">As the previous chapter demonstrates, for the past two hundred years </w:t>
      </w:r>
      <w:r w:rsidRPr="00C35DC6">
        <w:rPr>
          <w:rStyle w:val="StyleUnderline"/>
          <w:highlight w:val="yellow"/>
        </w:rPr>
        <w:t>the</w:t>
      </w:r>
      <w:r w:rsidRPr="009A08F7">
        <w:rPr>
          <w:rStyle w:val="StyleUnderline"/>
        </w:rPr>
        <w:t xml:space="preserve"> </w:t>
      </w:r>
      <w:r w:rsidRPr="009A08F7">
        <w:rPr>
          <w:rStyle w:val="Emphasis"/>
        </w:rPr>
        <w:t>principal cause</w:t>
      </w:r>
      <w:r w:rsidRPr="009A08F7">
        <w:rPr>
          <w:rStyle w:val="StyleUnderline"/>
        </w:rPr>
        <w:t xml:space="preserve"> of </w:t>
      </w:r>
      <w:r w:rsidRPr="00C35DC6">
        <w:rPr>
          <w:rStyle w:val="StyleUnderline"/>
          <w:highlight w:val="yellow"/>
        </w:rPr>
        <w:t>concern</w:t>
      </w:r>
      <w:r w:rsidRPr="009A08F7">
        <w:rPr>
          <w:rStyle w:val="StyleUnderline"/>
        </w:rPr>
        <w:t xml:space="preserve"> for U.S. defense</w:t>
      </w:r>
      <w:r w:rsidRPr="00AC6955">
        <w:rPr>
          <w:sz w:val="8"/>
        </w:rPr>
        <w:t xml:space="preserve"> policymakers and planners </w:t>
      </w:r>
      <w:r w:rsidRPr="009A08F7">
        <w:rPr>
          <w:rStyle w:val="StyleUnderline"/>
        </w:rPr>
        <w:t xml:space="preserve">thinking </w:t>
      </w:r>
      <w:r w:rsidRPr="00C35DC6">
        <w:rPr>
          <w:rStyle w:val="StyleUnderline"/>
          <w:highlight w:val="yellow"/>
        </w:rPr>
        <w:t xml:space="preserve">about </w:t>
      </w:r>
      <w:r w:rsidRPr="00C35DC6">
        <w:rPr>
          <w:rStyle w:val="Emphasis"/>
          <w:highlight w:val="yellow"/>
        </w:rPr>
        <w:t>Latin America</w:t>
      </w:r>
      <w:r w:rsidRPr="00C35DC6">
        <w:rPr>
          <w:rStyle w:val="StyleUnderline"/>
          <w:highlight w:val="yellow"/>
        </w:rPr>
        <w:t xml:space="preserve"> has been</w:t>
      </w:r>
      <w:r w:rsidRPr="009A08F7">
        <w:rPr>
          <w:rStyle w:val="StyleUnderline"/>
        </w:rPr>
        <w:t xml:space="preserve"> the prospect</w:t>
      </w:r>
      <w:r w:rsidRPr="00AC6955">
        <w:rPr>
          <w:sz w:val="8"/>
        </w:rPr>
        <w:t xml:space="preserve"> that </w:t>
      </w:r>
      <w:r w:rsidRPr="00C35DC6">
        <w:rPr>
          <w:rStyle w:val="StyleUnderline"/>
          <w:highlight w:val="yellow"/>
        </w:rPr>
        <w:t>great powers</w:t>
      </w:r>
      <w:r w:rsidRPr="009A08F7">
        <w:rPr>
          <w:rStyle w:val="StyleUnderline"/>
        </w:rPr>
        <w:t xml:space="preserve"> outside the</w:t>
      </w:r>
      <w:r w:rsidRPr="00AC6955">
        <w:rPr>
          <w:sz w:val="8"/>
        </w:rPr>
        <w:t xml:space="preserve"> Western </w:t>
      </w:r>
      <w:r w:rsidRPr="009A08F7">
        <w:rPr>
          <w:rStyle w:val="Emphasis"/>
        </w:rPr>
        <w:t>Hemisphere</w:t>
      </w:r>
      <w:r w:rsidRPr="009A08F7">
        <w:rPr>
          <w:rStyle w:val="StyleUnderline"/>
        </w:rPr>
        <w:t xml:space="preserve"> </w:t>
      </w:r>
      <w:r w:rsidRPr="00C35DC6">
        <w:rPr>
          <w:rStyle w:val="StyleUnderline"/>
          <w:highlight w:val="yellow"/>
        </w:rPr>
        <w:t>could exploit the</w:t>
      </w:r>
      <w:r w:rsidRPr="00AC6955">
        <w:rPr>
          <w:sz w:val="8"/>
        </w:rPr>
        <w:t xml:space="preserve"> military weakness and </w:t>
      </w:r>
      <w:r w:rsidRPr="00C35DC6">
        <w:rPr>
          <w:rStyle w:val="Emphasis"/>
          <w:highlight w:val="yellow"/>
        </w:rPr>
        <w:t>internal security</w:t>
      </w:r>
      <w:r w:rsidRPr="009A08F7">
        <w:rPr>
          <w:rStyle w:val="StyleUnderline"/>
        </w:rPr>
        <w:t xml:space="preserve"> </w:t>
      </w:r>
      <w:r w:rsidRPr="00C35DC6">
        <w:rPr>
          <w:rStyle w:val="StyleUnderline"/>
          <w:highlight w:val="yellow"/>
        </w:rPr>
        <w:t>challenges</w:t>
      </w:r>
      <w:r w:rsidRPr="009A08F7">
        <w:rPr>
          <w:rStyle w:val="StyleUnderline"/>
        </w:rPr>
        <w:t xml:space="preserve"> of the states</w:t>
      </w:r>
      <w:r w:rsidRPr="00AC6955">
        <w:rPr>
          <w:sz w:val="8"/>
        </w:rPr>
        <w:t xml:space="preserve"> within it </w:t>
      </w:r>
      <w:r w:rsidRPr="00C35DC6">
        <w:rPr>
          <w:rStyle w:val="StyleUnderline"/>
          <w:highlight w:val="yellow"/>
        </w:rPr>
        <w:t xml:space="preserve">to threaten </w:t>
      </w:r>
      <w:r w:rsidRPr="00C35DC6">
        <w:rPr>
          <w:rStyle w:val="Emphasis"/>
          <w:highlight w:val="yellow"/>
        </w:rPr>
        <w:t>U.S. security</w:t>
      </w:r>
      <w:r w:rsidRPr="009A08F7">
        <w:rPr>
          <w:rStyle w:val="StyleUnderline"/>
        </w:rPr>
        <w:t>.</w:t>
      </w:r>
      <w:r w:rsidRPr="00AC6955">
        <w:rPr>
          <w:sz w:val="8"/>
        </w:rPr>
        <w:t xml:space="preserve"> While </w:t>
      </w:r>
      <w:r w:rsidRPr="009A08F7">
        <w:rPr>
          <w:rStyle w:val="StyleUnderline"/>
        </w:rPr>
        <w:t xml:space="preserve">there is reason for optimism about the </w:t>
      </w:r>
      <w:r w:rsidRPr="009A08F7">
        <w:rPr>
          <w:rStyle w:val="Emphasis"/>
        </w:rPr>
        <w:t>future of Latin America</w:t>
      </w:r>
      <w:r w:rsidRPr="00AC6955">
        <w:rPr>
          <w:sz w:val="8"/>
        </w:rPr>
        <w:t xml:space="preserve">,58 there is also cause for concern. The region faces enduring obstacles to economic59 and political development60 as well as significant internal security challenges. As General John Kelly, the commander of U.S. Southern Command (SOUTHCOM)61 noted in his March 2013 posture statement before Congress, Latin America: &gt;I@s a region of enormous promise and exciting opportunities, but it is also one of persistent challenges and complex threats. It is a region of relative peace, low likelihood of interstate conflicts, and overall economic growth, yet is also home to corrosive criminal violence, permissive environments for illicit activities, and episodic political and social protests.62 The </w:t>
      </w:r>
      <w:r w:rsidRPr="00C35DC6">
        <w:rPr>
          <w:rStyle w:val="Emphasis"/>
          <w:highlight w:val="yellow"/>
        </w:rPr>
        <w:t>instability</w:t>
      </w:r>
      <w:r w:rsidRPr="00AC6955">
        <w:rPr>
          <w:sz w:val="8"/>
        </w:rPr>
        <w:t xml:space="preserve"> and non-traditional security </w:t>
      </w:r>
      <w:r w:rsidRPr="00C35DC6">
        <w:rPr>
          <w:rStyle w:val="StyleUnderline"/>
          <w:highlight w:val="yellow"/>
        </w:rPr>
        <w:t>challenges</w:t>
      </w:r>
      <w:r w:rsidRPr="00AC6955">
        <w:rPr>
          <w:sz w:val="8"/>
        </w:rPr>
        <w:t xml:space="preserve"> that General Kelly cites </w:t>
      </w:r>
      <w:r w:rsidRPr="00C35DC6">
        <w:rPr>
          <w:rStyle w:val="StyleUnderline"/>
          <w:highlight w:val="yellow"/>
        </w:rPr>
        <w:t>provide</w:t>
      </w:r>
      <w:r w:rsidRPr="009A08F7">
        <w:rPr>
          <w:rStyle w:val="StyleUnderline"/>
        </w:rPr>
        <w:t xml:space="preserve"> potential </w:t>
      </w:r>
      <w:r w:rsidRPr="00C35DC6">
        <w:rPr>
          <w:rStyle w:val="StyleUnderline"/>
          <w:highlight w:val="yellow"/>
        </w:rPr>
        <w:t>opportunities for</w:t>
      </w:r>
      <w:r w:rsidRPr="00AC6955">
        <w:rPr>
          <w:sz w:val="8"/>
        </w:rPr>
        <w:t xml:space="preserve"> the United States’ major </w:t>
      </w:r>
      <w:r w:rsidRPr="00C35DC6">
        <w:rPr>
          <w:rStyle w:val="Emphasis"/>
          <w:highlight w:val="yellow"/>
        </w:rPr>
        <w:t>rivals</w:t>
      </w:r>
      <w:r w:rsidRPr="00C35DC6">
        <w:rPr>
          <w:rStyle w:val="StyleUnderline"/>
          <w:highlight w:val="yellow"/>
        </w:rPr>
        <w:t xml:space="preserve"> to</w:t>
      </w:r>
      <w:r w:rsidRPr="00AC6955">
        <w:rPr>
          <w:sz w:val="8"/>
        </w:rPr>
        <w:t xml:space="preserve"> (borrowing a term from Monroe’s declaration) </w:t>
      </w:r>
      <w:r w:rsidRPr="009A08F7">
        <w:rPr>
          <w:rStyle w:val="StyleUnderline"/>
        </w:rPr>
        <w:t>“</w:t>
      </w:r>
      <w:r w:rsidRPr="00C35DC6">
        <w:rPr>
          <w:rStyle w:val="StyleUnderline"/>
          <w:highlight w:val="yellow"/>
        </w:rPr>
        <w:t>inter</w:t>
      </w:r>
      <w:r w:rsidRPr="009A08F7">
        <w:rPr>
          <w:rStyle w:val="StyleUnderline"/>
        </w:rPr>
        <w:t xml:space="preserve">pose” themselves </w:t>
      </w:r>
      <w:r w:rsidRPr="00C35DC6">
        <w:rPr>
          <w:rStyle w:val="StyleUnderline"/>
          <w:highlight w:val="yellow"/>
        </w:rPr>
        <w:t xml:space="preserve">into </w:t>
      </w:r>
      <w:r w:rsidRPr="00C35DC6">
        <w:rPr>
          <w:rStyle w:val="Emphasis"/>
          <w:highlight w:val="yellow"/>
        </w:rPr>
        <w:t>the region</w:t>
      </w:r>
      <w:r w:rsidRPr="00C35DC6">
        <w:rPr>
          <w:rStyle w:val="StyleUnderline"/>
          <w:highlight w:val="yellow"/>
        </w:rPr>
        <w:t xml:space="preserve"> and</w:t>
      </w:r>
      <w:r w:rsidRPr="00AC6955">
        <w:rPr>
          <w:sz w:val="8"/>
        </w:rPr>
        <w:t xml:space="preserve">, by so doing, </w:t>
      </w:r>
      <w:r w:rsidRPr="00C35DC6">
        <w:rPr>
          <w:rStyle w:val="StyleUnderline"/>
          <w:highlight w:val="yellow"/>
        </w:rPr>
        <w:t>threaten</w:t>
      </w:r>
      <w:r w:rsidRPr="009A08F7">
        <w:rPr>
          <w:rStyle w:val="StyleUnderline"/>
        </w:rPr>
        <w:t xml:space="preserve"> </w:t>
      </w:r>
      <w:r w:rsidRPr="009A08F7">
        <w:rPr>
          <w:rStyle w:val="Emphasis"/>
        </w:rPr>
        <w:t xml:space="preserve">regional </w:t>
      </w:r>
      <w:r w:rsidRPr="00C35DC6">
        <w:rPr>
          <w:rStyle w:val="Emphasis"/>
          <w:highlight w:val="yellow"/>
        </w:rPr>
        <w:t>stability</w:t>
      </w:r>
      <w:r w:rsidRPr="00C35DC6">
        <w:rPr>
          <w:rStyle w:val="StyleUnderline"/>
          <w:highlight w:val="yellow"/>
        </w:rPr>
        <w:t xml:space="preserve"> and</w:t>
      </w:r>
      <w:r w:rsidRPr="009A08F7">
        <w:rPr>
          <w:rStyle w:val="StyleUnderline"/>
        </w:rPr>
        <w:t xml:space="preserve"> </w:t>
      </w:r>
      <w:r w:rsidRPr="009A08F7">
        <w:rPr>
          <w:rStyle w:val="Emphasis"/>
        </w:rPr>
        <w:t xml:space="preserve">U.S. </w:t>
      </w:r>
      <w:r w:rsidRPr="00C35DC6">
        <w:rPr>
          <w:rStyle w:val="Emphasis"/>
          <w:highlight w:val="yellow"/>
        </w:rPr>
        <w:t>security</w:t>
      </w:r>
      <w:r w:rsidRPr="009A08F7">
        <w:rPr>
          <w:rStyle w:val="StyleUnderline"/>
        </w:rPr>
        <w:t xml:space="preserve">. </w:t>
      </w:r>
      <w:r w:rsidRPr="00AC6955">
        <w:rPr>
          <w:sz w:val="8"/>
        </w:rPr>
        <w:t xml:space="preserve">Two discernible trends suggest that current and prospective Eurasian </w:t>
      </w:r>
      <w:r w:rsidRPr="00C35DC6">
        <w:rPr>
          <w:rStyle w:val="StyleUnderline"/>
          <w:highlight w:val="yellow"/>
        </w:rPr>
        <w:t>rivals could seek</w:t>
      </w:r>
      <w:r w:rsidRPr="00AC6955">
        <w:rPr>
          <w:sz w:val="8"/>
        </w:rPr>
        <w:t xml:space="preserve"> </w:t>
      </w:r>
      <w:r w:rsidRPr="00C35DC6">
        <w:rPr>
          <w:rStyle w:val="Emphasis"/>
          <w:highlight w:val="yellow"/>
        </w:rPr>
        <w:t>to</w:t>
      </w:r>
      <w:r w:rsidRPr="00AC6955">
        <w:rPr>
          <w:sz w:val="8"/>
        </w:rPr>
        <w:t xml:space="preserve"> exploit regional conditions and dynamics in ways that could </w:t>
      </w:r>
      <w:r w:rsidRPr="00C35DC6">
        <w:rPr>
          <w:rStyle w:val="StyleUnderline"/>
          <w:highlight w:val="yellow"/>
        </w:rPr>
        <w:t>impose</w:t>
      </w:r>
      <w:r w:rsidRPr="00AC6955">
        <w:rPr>
          <w:sz w:val="8"/>
        </w:rPr>
        <w:t xml:space="preserve"> immense </w:t>
      </w:r>
      <w:r w:rsidRPr="00C35DC6">
        <w:rPr>
          <w:rStyle w:val="StyleUnderline"/>
          <w:highlight w:val="yellow"/>
        </w:rPr>
        <w:t>costs on the United States and</w:t>
      </w:r>
      <w:r w:rsidRPr="009A08F7">
        <w:rPr>
          <w:rStyle w:val="StyleUnderline"/>
        </w:rPr>
        <w:t xml:space="preserve"> </w:t>
      </w:r>
      <w:r w:rsidRPr="00C35DC6">
        <w:rPr>
          <w:rStyle w:val="Emphasis"/>
          <w:highlight w:val="yellow"/>
        </w:rPr>
        <w:t>divert</w:t>
      </w:r>
      <w:r w:rsidRPr="009A08F7">
        <w:rPr>
          <w:rStyle w:val="Emphasis"/>
        </w:rPr>
        <w:t xml:space="preserve"> its </w:t>
      </w:r>
      <w:r w:rsidRPr="00C35DC6">
        <w:rPr>
          <w:rStyle w:val="Emphasis"/>
          <w:highlight w:val="yellow"/>
        </w:rPr>
        <w:t>attention</w:t>
      </w:r>
      <w:r w:rsidRPr="00C35DC6">
        <w:rPr>
          <w:rStyle w:val="StyleUnderline"/>
          <w:highlight w:val="yellow"/>
        </w:rPr>
        <w:t xml:space="preserve"> from </w:t>
      </w:r>
      <w:r w:rsidRPr="009A08F7">
        <w:rPr>
          <w:rStyle w:val="StyleUnderline"/>
        </w:rPr>
        <w:t>more distant</w:t>
      </w:r>
      <w:r w:rsidRPr="00AC6955">
        <w:rPr>
          <w:sz w:val="8"/>
        </w:rPr>
        <w:t xml:space="preserve"> theaters </w:t>
      </w:r>
      <w:r w:rsidRPr="00C35DC6">
        <w:rPr>
          <w:rStyle w:val="Emphasis"/>
          <w:highlight w:val="yellow"/>
        </w:rPr>
        <w:t>overseas</w:t>
      </w:r>
      <w:r w:rsidRPr="00AC6955">
        <w:rPr>
          <w:sz w:val="8"/>
        </w:rPr>
        <w:t xml:space="preserve">. The first trend is a </w:t>
      </w:r>
      <w:r w:rsidRPr="00C35DC6">
        <w:rPr>
          <w:rStyle w:val="StyleUnderline"/>
          <w:highlight w:val="yellow"/>
        </w:rPr>
        <w:t>return to a</w:t>
      </w:r>
      <w:r w:rsidRPr="009A08F7">
        <w:rPr>
          <w:rStyle w:val="StyleUnderline"/>
        </w:rPr>
        <w:t xml:space="preserve"> heightened level of </w:t>
      </w:r>
      <w:r w:rsidRPr="00C35DC6">
        <w:rPr>
          <w:rStyle w:val="StyleUnderline"/>
          <w:highlight w:val="yellow"/>
        </w:rPr>
        <w:t xml:space="preserve">competition among </w:t>
      </w:r>
      <w:r w:rsidRPr="00C35DC6">
        <w:rPr>
          <w:rStyle w:val="Emphasis"/>
          <w:highlight w:val="yellow"/>
        </w:rPr>
        <w:t>the “great powers”</w:t>
      </w:r>
      <w:r w:rsidRPr="009A08F7">
        <w:rPr>
          <w:rStyle w:val="StyleUnderline"/>
        </w:rPr>
        <w:t xml:space="preserve"> following</w:t>
      </w:r>
      <w:r w:rsidRPr="00AC6955">
        <w:rPr>
          <w:sz w:val="8"/>
        </w:rPr>
        <w:t xml:space="preserve"> two decades of </w:t>
      </w:r>
      <w:r w:rsidRPr="009A08F7">
        <w:rPr>
          <w:rStyle w:val="Emphasis"/>
        </w:rPr>
        <w:t>U.S. dominance</w:t>
      </w:r>
      <w:r w:rsidRPr="009A08F7">
        <w:rPr>
          <w:rStyle w:val="StyleUnderline"/>
        </w:rPr>
        <w:t>.</w:t>
      </w:r>
      <w:r w:rsidRPr="00AC6955">
        <w:rPr>
          <w:sz w:val="8"/>
        </w:rPr>
        <w:t xml:space="preserve"> </w:t>
      </w:r>
      <w:r w:rsidRPr="00AC6955">
        <w:rPr>
          <w:sz w:val="8"/>
          <w:szCs w:val="6"/>
        </w:rPr>
        <w:t>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find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conflict with the other, given the risks of escalation to nuclear conflict.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1orth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inÀuence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&gt;a@n interconnected system of arteries that traverse the entire Western Hemisphere, stretching across the Atlantic and Paci¿c, through the Caribbean, and up and down 1orth, South, and Central America . . . &gt;a@ vast system of illicit pathways &gt;that is used@ to move tons of drugs, thousands of people, and countless weapons into and out of the United States, Europe, and Africa with an ėciency, payload, and gross pro¿t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Àows.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riÀes,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 control.7Further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&gt;T@he proximity of the U.S. homeland to criminally governed spaces is a vulnerability with direct implications for U.S. national security. I am also troubled by the signi¿cant criminal capabilities that are available &gt;within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1on-state entities recognized by the U.S. as terrorist organizations also operate in the region, most notably Lebanon-based Hezbollah, an Iranian client group. Hezbollah maintains an active presence in the tri-border area (TBA) of South America—the nexus of Argentina, Brazil, and Paraguay—stretching back to the 1980s. The TBA has traditionally been under-governed and is known by some as “the United 1ations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1ot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Hezbollah.88 In summary, Hezbollah has become a ¿xture in Central and Latin America, expanding both its activities and inÀuence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inÀuence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1icaragua,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The Second Lebanon War as “Precursor” War A precursor of this trend can be seen in the Second Lebanon War between Israel and Hezbollah.95 During the conÀict,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medium-range rockets, often skillfully hidden below ground or in bunkers that made detection from overhead surveillance platforms nearly impossible. During the brief conÀict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Àed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inÀict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inÀuence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This is not to say that Beijing, Moscow, and Tehran would eschew future opportunities to establish bases in Latin America. As in the past, such bases can support ĕorts to accomplish several important objectives. They can, for example, further insulate a Latin American regime from the threat of direct U.S. military intervention, since Washington would have to account for the possibility that the</w:t>
      </w:r>
      <w:r w:rsidRPr="00AC6955">
        <w:rPr>
          <w:sz w:val="8"/>
        </w:rPr>
        <w:t xml:space="preserve"> </w:t>
      </w:r>
      <w:r w:rsidRPr="00C35DC6">
        <w:rPr>
          <w:rStyle w:val="Emphasis"/>
          <w:highlight w:val="yellow"/>
        </w:rPr>
        <w:t>conflict</w:t>
      </w:r>
      <w:r w:rsidRPr="00C35DC6">
        <w:rPr>
          <w:rStyle w:val="StyleUnderline"/>
          <w:highlight w:val="yellow"/>
        </w:rPr>
        <w:t xml:space="preserve"> would lead to a </w:t>
      </w:r>
      <w:r w:rsidRPr="00C35DC6">
        <w:rPr>
          <w:rStyle w:val="Emphasis"/>
          <w:highlight w:val="yellow"/>
        </w:rPr>
        <w:t>direct confrontation</w:t>
      </w:r>
      <w:r w:rsidRPr="00C35DC6">
        <w:rPr>
          <w:rStyle w:val="StyleUnderline"/>
          <w:highlight w:val="yellow"/>
        </w:rPr>
        <w:t xml:space="preserve"> with a</w:t>
      </w:r>
      <w:r w:rsidRPr="00AC6955">
        <w:rPr>
          <w:sz w:val="8"/>
        </w:rPr>
        <w:t xml:space="preserve"> more capable and potentially </w:t>
      </w:r>
      <w:r w:rsidRPr="00C35DC6">
        <w:rPr>
          <w:rStyle w:val="Emphasis"/>
          <w:highlight w:val="yellow"/>
        </w:rPr>
        <w:t>nuclear-armed power</w:t>
      </w:r>
      <w:r w:rsidRPr="00C35DC6">
        <w:rPr>
          <w:rStyle w:val="StyleUnderline"/>
          <w:highlight w:val="yellow"/>
        </w:rPr>
        <w:t>.</w:t>
      </w:r>
      <w:r w:rsidRPr="00AC6955">
        <w:rPr>
          <w:sz w:val="8"/>
        </w:rPr>
        <w:t>100 Bases in the hemisphere can also enable external powers to conduct military assistance activities, such as training, more easily. Electronic surveillance of the United States and Latin American states could be accomplished more cheaply and ĕectively from forward positions. Finally, certain kinds of military capabilities, such as long-range ballistic missiles and attack submarines, could be pro¿tably stationed in Latin America by powers external to that region, particularly if they intended to create the option of initiating conÀict at some future date. These reasons, among others, have made preventing an extra-hemispheric power from establishing bases in Latin America an enduring U.S. priority. Players in a Latin American Great Game Given current trends, several powers external to the region may, either now or over the coming decade, have both the motive and the means to employ both state and non-state proxies in Latin American to achieve their interests. Principal among them is Iran, which is already engaged in supporting proxies against the United States and its partners in the Middle East and has long been developing proxies in Latin America. Additionally, there are reasons to think that China and Russia may be interested in cultivating and supporting Latin American proxies as well.</w:t>
      </w:r>
    </w:p>
    <w:p w:rsidR="00E45883" w:rsidRPr="0003247E" w:rsidRDefault="00E45883" w:rsidP="00E45883"/>
    <w:p w:rsidR="00E45883" w:rsidRPr="009A08F7" w:rsidRDefault="00E45883" w:rsidP="00E45883"/>
    <w:p w:rsidR="00E45883" w:rsidRPr="009A08F7" w:rsidRDefault="00E45883" w:rsidP="00E45883">
      <w:pPr>
        <w:pStyle w:val="Heading3"/>
        <w:rPr>
          <w:rFonts w:cs="Times New Roman"/>
        </w:rPr>
      </w:pPr>
      <w:r>
        <w:rPr>
          <w:rFonts w:cs="Times New Roman"/>
        </w:rPr>
        <w:t>Impact T/Economy</w:t>
      </w:r>
    </w:p>
    <w:p w:rsidR="00E45883" w:rsidRPr="009A08F7" w:rsidRDefault="00E45883" w:rsidP="00E45883">
      <w:pPr>
        <w:pStyle w:val="Heading4"/>
        <w:rPr>
          <w:rFonts w:cs="Times New Roman"/>
        </w:rPr>
      </w:pPr>
      <w:r w:rsidRPr="009A08F7">
        <w:rPr>
          <w:rFonts w:cs="Times New Roman"/>
        </w:rPr>
        <w:t xml:space="preserve">Mexican </w:t>
      </w:r>
      <w:r w:rsidRPr="009A08F7">
        <w:rPr>
          <w:rFonts w:cs="Times New Roman"/>
          <w:u w:val="single"/>
        </w:rPr>
        <w:t>recession</w:t>
      </w:r>
      <w:r w:rsidRPr="009A08F7">
        <w:rPr>
          <w:rFonts w:cs="Times New Roman"/>
        </w:rPr>
        <w:t xml:space="preserve"> turns the United States---Exports, Supply Chains, Interdependence</w:t>
      </w:r>
    </w:p>
    <w:p w:rsidR="00E45883" w:rsidRPr="009A08F7" w:rsidRDefault="00E45883" w:rsidP="00E45883">
      <w:r w:rsidRPr="009A08F7">
        <w:t xml:space="preserve">Stephanie </w:t>
      </w:r>
      <w:r w:rsidRPr="009A08F7">
        <w:rPr>
          <w:rStyle w:val="Style13ptBold"/>
        </w:rPr>
        <w:t>Buck 12</w:t>
      </w:r>
      <w:r w:rsidRPr="009A08F7">
        <w:t xml:space="preserve">, Program Assistant in Latin America and the Caribbean @ Center for International Private Enterprise, “Why You Should Care About Mexico,” 6/20/12, </w:t>
      </w:r>
      <w:hyperlink r:id="rId121" w:anchor=".VAoF2vldWSo" w:history="1">
        <w:r w:rsidRPr="009A08F7">
          <w:rPr>
            <w:rStyle w:val="Hyperlink"/>
          </w:rPr>
          <w:t>http://www.cipe.org/blog/2012/06/20/why-you-should-care-about-mexico/#.VAoF2vldWSo</w:t>
        </w:r>
      </w:hyperlink>
    </w:p>
    <w:p w:rsidR="00E45883" w:rsidRPr="009A08F7" w:rsidRDefault="00E45883" w:rsidP="00E45883">
      <w:r w:rsidRPr="00C35DC6">
        <w:rPr>
          <w:rStyle w:val="StyleUnderline"/>
          <w:highlight w:val="yellow"/>
        </w:rPr>
        <w:t>Mexico</w:t>
      </w:r>
      <w:r w:rsidRPr="009A08F7">
        <w:rPr>
          <w:rStyle w:val="StyleUnderline"/>
        </w:rPr>
        <w:t xml:space="preserve"> today </w:t>
      </w:r>
      <w:r w:rsidRPr="00C35DC6">
        <w:rPr>
          <w:rStyle w:val="StyleUnderline"/>
          <w:highlight w:val="yellow"/>
        </w:rPr>
        <w:t>is</w:t>
      </w:r>
      <w:r w:rsidRPr="009A08F7">
        <w:t xml:space="preserve"> one of the world’s most open economies, the thirteenth largest by GDP, and </w:t>
      </w:r>
      <w:r w:rsidRPr="00C35DC6">
        <w:rPr>
          <w:rStyle w:val="StyleUnderline"/>
          <w:highlight w:val="yellow"/>
        </w:rPr>
        <w:t xml:space="preserve">the </w:t>
      </w:r>
      <w:r w:rsidRPr="00C35DC6">
        <w:rPr>
          <w:rStyle w:val="Emphasis"/>
          <w:highlight w:val="yellow"/>
        </w:rPr>
        <w:t>U</w:t>
      </w:r>
      <w:r w:rsidRPr="009A08F7">
        <w:t xml:space="preserve">nited </w:t>
      </w:r>
      <w:r w:rsidRPr="00C35DC6">
        <w:rPr>
          <w:rStyle w:val="Emphasis"/>
          <w:highlight w:val="yellow"/>
        </w:rPr>
        <w:t>S</w:t>
      </w:r>
      <w:r w:rsidRPr="009A08F7">
        <w:t>tate</w:t>
      </w:r>
      <w:r w:rsidRPr="00C35DC6">
        <w:rPr>
          <w:rStyle w:val="StyleUnderline"/>
          <w:highlight w:val="yellow"/>
        </w:rPr>
        <w:t xml:space="preserve">s’ third </w:t>
      </w:r>
      <w:r w:rsidRPr="00C35DC6">
        <w:rPr>
          <w:rStyle w:val="Emphasis"/>
          <w:highlight w:val="yellow"/>
        </w:rPr>
        <w:t>largest trading partner</w:t>
      </w:r>
      <w:r w:rsidRPr="009A08F7">
        <w:rPr>
          <w:rStyle w:val="StyleUnderline"/>
        </w:rPr>
        <w:t>.</w:t>
      </w:r>
      <w:r w:rsidRPr="009A08F7">
        <w:t xml:space="preserve"> While many Americans associate Mexico with words like “drugs,” “violence,” “immigrants,” or maybe “Cancun,” the truth is that </w:t>
      </w:r>
      <w:r w:rsidRPr="009A08F7">
        <w:rPr>
          <w:rStyle w:val="StyleUnderline"/>
        </w:rPr>
        <w:t xml:space="preserve">the US economy is </w:t>
      </w:r>
      <w:r w:rsidRPr="009A08F7">
        <w:rPr>
          <w:rStyle w:val="Emphasis"/>
        </w:rPr>
        <w:t>inextricably linked</w:t>
      </w:r>
      <w:r w:rsidRPr="009A08F7">
        <w:rPr>
          <w:rStyle w:val="StyleUnderline"/>
        </w:rPr>
        <w:t xml:space="preserve"> to Mexico’s</w:t>
      </w:r>
      <w:r w:rsidRPr="009A08F7">
        <w:t xml:space="preserve">, and vice versa: </w:t>
      </w:r>
      <w:r w:rsidRPr="009A08F7">
        <w:rPr>
          <w:rStyle w:val="StyleUnderline"/>
        </w:rPr>
        <w:t xml:space="preserve">economic, civil, social, or political </w:t>
      </w:r>
      <w:r w:rsidRPr="00C35DC6">
        <w:rPr>
          <w:rStyle w:val="Emphasis"/>
          <w:highlight w:val="yellow"/>
        </w:rPr>
        <w:t>unrest on one country greatly affects the other</w:t>
      </w:r>
      <w:r w:rsidRPr="009A08F7">
        <w:rPr>
          <w:rStyle w:val="StyleUnderline"/>
        </w:rPr>
        <w:t>, both directly and indirectly</w:t>
      </w:r>
      <w:r w:rsidRPr="009A08F7">
        <w:t xml:space="preserve">. The aim of this three-part blog series is to look at the bigger picture: Mexico is far more important to the US, and the US to Mexico, than conventional wisdom suggests — and in many more ways. A recent New York Times article discusses the importance of Mexico’s rapidly approaching presidential elections to the state of Texas. However, these elections will affect more than just the border states. </w:t>
      </w:r>
      <w:r w:rsidRPr="009A08F7">
        <w:rPr>
          <w:rStyle w:val="StyleUnderline"/>
        </w:rPr>
        <w:t xml:space="preserve">The economies of </w:t>
      </w:r>
      <w:r w:rsidRPr="00C35DC6">
        <w:rPr>
          <w:rStyle w:val="StyleUnderline"/>
          <w:highlight w:val="yellow"/>
        </w:rPr>
        <w:t xml:space="preserve">more </w:t>
      </w:r>
      <w:r w:rsidRPr="00C35DC6">
        <w:rPr>
          <w:rStyle w:val="Emphasis"/>
          <w:highlight w:val="yellow"/>
        </w:rPr>
        <w:t>than a dozen</w:t>
      </w:r>
      <w:r w:rsidRPr="009A08F7">
        <w:rPr>
          <w:rStyle w:val="Emphasis"/>
        </w:rPr>
        <w:t xml:space="preserve"> other </w:t>
      </w:r>
      <w:r w:rsidRPr="00C35DC6">
        <w:rPr>
          <w:rStyle w:val="Emphasis"/>
          <w:highlight w:val="yellow"/>
        </w:rPr>
        <w:t>states</w:t>
      </w:r>
      <w:r w:rsidRPr="009A08F7">
        <w:t xml:space="preserve">, including Nebraska, Iowa, and Michigan </w:t>
      </w:r>
      <w:r w:rsidRPr="00C35DC6">
        <w:rPr>
          <w:rStyle w:val="StyleUnderline"/>
          <w:highlight w:val="yellow"/>
        </w:rPr>
        <w:t>depend</w:t>
      </w:r>
      <w:r w:rsidRPr="009A08F7">
        <w:rPr>
          <w:rStyle w:val="StyleUnderline"/>
        </w:rPr>
        <w:t xml:space="preserve"> </w:t>
      </w:r>
      <w:r w:rsidRPr="009A08F7">
        <w:rPr>
          <w:rStyle w:val="Emphasis"/>
        </w:rPr>
        <w:t xml:space="preserve">heavily </w:t>
      </w:r>
      <w:r w:rsidRPr="00C35DC6">
        <w:rPr>
          <w:rStyle w:val="Emphasis"/>
          <w:highlight w:val="yellow"/>
        </w:rPr>
        <w:t>on exports to Mexico</w:t>
      </w:r>
      <w:r w:rsidRPr="009A08F7">
        <w:t xml:space="preserve">. Mexican companies are now the largest suppliers of cement, baked goods, and dairy products to the US market. </w:t>
      </w:r>
      <w:r w:rsidRPr="00C35DC6">
        <w:rPr>
          <w:rStyle w:val="StyleUnderline"/>
          <w:highlight w:val="yellow"/>
        </w:rPr>
        <w:t>Mexico is</w:t>
      </w:r>
      <w:r w:rsidRPr="009A08F7">
        <w:rPr>
          <w:rStyle w:val="StyleUnderline"/>
        </w:rPr>
        <w:t xml:space="preserve"> also </w:t>
      </w:r>
      <w:r w:rsidRPr="00C35DC6">
        <w:rPr>
          <w:rStyle w:val="StyleUnderline"/>
          <w:highlight w:val="yellow"/>
        </w:rPr>
        <w:t xml:space="preserve">the </w:t>
      </w:r>
      <w:r w:rsidRPr="00C35DC6">
        <w:rPr>
          <w:rStyle w:val="Emphasis"/>
          <w:highlight w:val="yellow"/>
        </w:rPr>
        <w:t>second largest supplier</w:t>
      </w:r>
      <w:r w:rsidRPr="00C35DC6">
        <w:rPr>
          <w:rStyle w:val="StyleUnderline"/>
          <w:highlight w:val="yellow"/>
        </w:rPr>
        <w:t xml:space="preserve"> of </w:t>
      </w:r>
      <w:r w:rsidRPr="00C35DC6">
        <w:rPr>
          <w:rStyle w:val="Emphasis"/>
          <w:highlight w:val="yellow"/>
        </w:rPr>
        <w:t>oil to the US</w:t>
      </w:r>
      <w:r w:rsidRPr="009A08F7">
        <w:t xml:space="preserve">, after Canada. In addition to providing each other with important export markets, </w:t>
      </w:r>
      <w:r w:rsidRPr="00C35DC6">
        <w:rPr>
          <w:rStyle w:val="StyleUnderline"/>
          <w:highlight w:val="yellow"/>
        </w:rPr>
        <w:t>the</w:t>
      </w:r>
      <w:r w:rsidRPr="009A08F7">
        <w:rPr>
          <w:rStyle w:val="StyleUnderline"/>
        </w:rPr>
        <w:t xml:space="preserve"> Mexican and US </w:t>
      </w:r>
      <w:r w:rsidRPr="00C35DC6">
        <w:rPr>
          <w:rStyle w:val="StyleUnderline"/>
          <w:highlight w:val="yellow"/>
        </w:rPr>
        <w:t>economies are</w:t>
      </w:r>
      <w:r w:rsidRPr="009A08F7">
        <w:rPr>
          <w:rStyle w:val="StyleUnderline"/>
        </w:rPr>
        <w:t xml:space="preserve"> </w:t>
      </w:r>
      <w:r w:rsidRPr="009A08F7">
        <w:rPr>
          <w:rStyle w:val="Emphasis"/>
        </w:rPr>
        <w:t xml:space="preserve">becoming increasingly </w:t>
      </w:r>
      <w:r w:rsidRPr="00C35DC6">
        <w:rPr>
          <w:rStyle w:val="Emphasis"/>
          <w:highlight w:val="yellow"/>
        </w:rPr>
        <w:t>integrated</w:t>
      </w:r>
      <w:r w:rsidRPr="00C35DC6">
        <w:rPr>
          <w:rStyle w:val="StyleUnderline"/>
          <w:highlight w:val="yellow"/>
        </w:rPr>
        <w:t xml:space="preserve"> in ways that blur </w:t>
      </w:r>
      <w:r w:rsidRPr="00C35DC6">
        <w:rPr>
          <w:rStyle w:val="Emphasis"/>
          <w:highlight w:val="yellow"/>
        </w:rPr>
        <w:t>traditional understandings</w:t>
      </w:r>
      <w:r w:rsidRPr="00C35DC6">
        <w:rPr>
          <w:rStyle w:val="StyleUnderline"/>
          <w:highlight w:val="yellow"/>
        </w:rPr>
        <w:t xml:space="preserve"> of trade</w:t>
      </w:r>
      <w:r w:rsidRPr="009A08F7">
        <w:t xml:space="preserve">. The </w:t>
      </w:r>
      <w:r w:rsidRPr="009A08F7">
        <w:rPr>
          <w:rStyle w:val="StyleUnderline"/>
        </w:rPr>
        <w:t xml:space="preserve">regional </w:t>
      </w:r>
      <w:r w:rsidRPr="00C35DC6">
        <w:rPr>
          <w:rStyle w:val="Emphasis"/>
          <w:highlight w:val="yellow"/>
        </w:rPr>
        <w:t>supply chains</w:t>
      </w:r>
      <w:r w:rsidRPr="00C35DC6">
        <w:rPr>
          <w:rStyle w:val="StyleUnderline"/>
          <w:highlight w:val="yellow"/>
        </w:rPr>
        <w:t xml:space="preserve"> of US companies </w:t>
      </w:r>
      <w:r w:rsidRPr="009A08F7">
        <w:rPr>
          <w:rStyle w:val="Emphasis"/>
        </w:rPr>
        <w:t>criss-</w:t>
      </w:r>
      <w:r w:rsidRPr="00C35DC6">
        <w:rPr>
          <w:rStyle w:val="Emphasis"/>
          <w:highlight w:val="yellow"/>
        </w:rPr>
        <w:t>cross the</w:t>
      </w:r>
      <w:r w:rsidRPr="009A08F7">
        <w:rPr>
          <w:rStyle w:val="Emphasis"/>
        </w:rPr>
        <w:t xml:space="preserve"> US-Mexico</w:t>
      </w:r>
      <w:r w:rsidRPr="009A08F7">
        <w:rPr>
          <w:rStyle w:val="StyleUnderline"/>
        </w:rPr>
        <w:t xml:space="preserve"> </w:t>
      </w:r>
      <w:r w:rsidRPr="00C35DC6">
        <w:rPr>
          <w:rStyle w:val="StyleUnderline"/>
          <w:highlight w:val="yellow"/>
        </w:rPr>
        <w:t>border</w:t>
      </w:r>
      <w:r w:rsidRPr="009A08F7">
        <w:t xml:space="preserve">, meaning that Mexico and the US work together to manufacture goods that are eventually sold on the global market. For example, cars built in North America may cross the border as many as eight times as they are being produced. In other words, the US and Mexico are more than just neighbors. </w:t>
      </w:r>
      <w:r w:rsidRPr="009A08F7">
        <w:rPr>
          <w:rStyle w:val="StyleUnderline"/>
        </w:rPr>
        <w:t xml:space="preserve">Economic </w:t>
      </w:r>
      <w:r w:rsidRPr="00C35DC6">
        <w:rPr>
          <w:rStyle w:val="Emphasis"/>
          <w:highlight w:val="yellow"/>
        </w:rPr>
        <w:t>interdependence</w:t>
      </w:r>
      <w:r w:rsidRPr="009A08F7">
        <w:rPr>
          <w:rStyle w:val="StyleUnderline"/>
        </w:rPr>
        <w:t xml:space="preserve">, shared cultural heritage, </w:t>
      </w:r>
      <w:r w:rsidRPr="00C35DC6">
        <w:rPr>
          <w:rStyle w:val="StyleUnderline"/>
          <w:highlight w:val="yellow"/>
        </w:rPr>
        <w:t>and</w:t>
      </w:r>
      <w:r w:rsidRPr="009A08F7">
        <w:rPr>
          <w:rStyle w:val="StyleUnderline"/>
        </w:rPr>
        <w:t xml:space="preserve"> </w:t>
      </w:r>
      <w:r w:rsidRPr="009A08F7">
        <w:rPr>
          <w:rStyle w:val="Emphasis"/>
        </w:rPr>
        <w:t xml:space="preserve">grim </w:t>
      </w:r>
      <w:r w:rsidRPr="00C35DC6">
        <w:rPr>
          <w:rStyle w:val="Emphasis"/>
          <w:highlight w:val="yellow"/>
        </w:rPr>
        <w:t>security</w:t>
      </w:r>
      <w:r w:rsidRPr="009A08F7">
        <w:rPr>
          <w:rStyle w:val="Emphasis"/>
        </w:rPr>
        <w:t xml:space="preserve"> </w:t>
      </w:r>
      <w:r w:rsidRPr="00C35DC6">
        <w:rPr>
          <w:rStyle w:val="Emphasis"/>
          <w:highlight w:val="yellow"/>
        </w:rPr>
        <w:t>issues</w:t>
      </w:r>
      <w:r w:rsidRPr="009A08F7">
        <w:rPr>
          <w:rStyle w:val="StyleUnderline"/>
        </w:rPr>
        <w:t xml:space="preserve"> that both countries must face together </w:t>
      </w:r>
      <w:r w:rsidRPr="00C35DC6">
        <w:rPr>
          <w:rStyle w:val="StyleUnderline"/>
          <w:highlight w:val="yellow"/>
        </w:rPr>
        <w:t xml:space="preserve">mean that what </w:t>
      </w:r>
      <w:r w:rsidRPr="00C35DC6">
        <w:rPr>
          <w:rStyle w:val="Emphasis"/>
          <w:highlight w:val="yellow"/>
        </w:rPr>
        <w:t>happens in Mexico affects the US</w:t>
      </w:r>
      <w:r w:rsidRPr="009A08F7">
        <w:t xml:space="preserve"> in more ways than just immigration and drug trafficking. </w:t>
      </w:r>
      <w:r w:rsidRPr="00C35DC6">
        <w:rPr>
          <w:rStyle w:val="StyleUnderline"/>
          <w:highlight w:val="yellow"/>
        </w:rPr>
        <w:t>Mexico’s economic, political</w:t>
      </w:r>
      <w:r w:rsidRPr="009A08F7">
        <w:rPr>
          <w:rStyle w:val="StyleUnderline"/>
        </w:rPr>
        <w:t xml:space="preserve">, institutional, social, </w:t>
      </w:r>
      <w:r w:rsidRPr="00C35DC6">
        <w:rPr>
          <w:rStyle w:val="StyleUnderline"/>
          <w:highlight w:val="yellow"/>
        </w:rPr>
        <w:t xml:space="preserve">and security challenges are </w:t>
      </w:r>
      <w:r w:rsidRPr="00C35DC6">
        <w:rPr>
          <w:rStyle w:val="Emphasis"/>
          <w:highlight w:val="yellow"/>
        </w:rPr>
        <w:t>all interconnected</w:t>
      </w:r>
      <w:r w:rsidRPr="009A08F7">
        <w:t xml:space="preserve">: whoever wins the Mexican presidential elections on July 1 will have to face a myriad of complex problems. He or she will help set policies that will both directly and indirectly affect everyone from US business leaders to migrant workers to white suburban teenagers. A Mexico that is fully equipped with leaders who can help navigate the process to the reforms the country needs is an even more important economic and political ally that can help increase prosperity throughout the region. This is not a zero-sum game. </w:t>
      </w:r>
      <w:r w:rsidRPr="00C35DC6">
        <w:rPr>
          <w:rStyle w:val="Emphasis"/>
          <w:highlight w:val="yellow"/>
        </w:rPr>
        <w:t>If Mexico flourishes, the US will also flourish</w:t>
      </w:r>
      <w:r w:rsidRPr="009A08F7">
        <w:t>.</w:t>
      </w:r>
    </w:p>
    <w:p w:rsidR="00E45883" w:rsidRPr="009A08F7" w:rsidRDefault="00E45883" w:rsidP="00E45883"/>
    <w:p w:rsidR="00E45883" w:rsidRPr="009A08F7" w:rsidRDefault="00E45883" w:rsidP="00E45883">
      <w:pPr>
        <w:pStyle w:val="Heading4"/>
        <w:rPr>
          <w:rFonts w:cs="Times New Roman"/>
        </w:rPr>
      </w:pPr>
      <w:r w:rsidRPr="009A08F7">
        <w:rPr>
          <w:rFonts w:cs="Times New Roman"/>
        </w:rPr>
        <w:t>Collapse of Mexican advanced manufacturing and energy industries disrupts American imports and economic growth</w:t>
      </w:r>
    </w:p>
    <w:p w:rsidR="00E45883" w:rsidRPr="009A08F7" w:rsidRDefault="00E45883" w:rsidP="00E45883">
      <w:r w:rsidRPr="009A08F7">
        <w:rPr>
          <w:rStyle w:val="Style13ptBold"/>
        </w:rPr>
        <w:t>Parilla 17</w:t>
      </w:r>
      <w:r w:rsidRPr="009A08F7">
        <w:t xml:space="preserve"> – Joseph Parilla is a fellow at the Brookings Institution's Metropolitan Policy Program where he conducts research on the trends and policies that shape economic performance in cities and regions in the United States and across the world. “How US states rely on the NAFTA supply chain,” March 30, 2017. https://www.brookings.edu/blog/the-avenue/2017/03/30/how-u-s-states-rely-on-the-nafta-supply-chain//jtsang</w:t>
      </w:r>
    </w:p>
    <w:p w:rsidR="00E45883" w:rsidRPr="009A08F7" w:rsidRDefault="00E45883" w:rsidP="00E45883">
      <w:r w:rsidRPr="009A08F7">
        <w:t>Earlier this week, the U.S. Trade Representative’s office sent a draft letter to Congressional leaders outlining the Trump administration’s objectives for a renegotiation of the North American Free Trade Agreement (NAFTA).</w:t>
      </w:r>
    </w:p>
    <w:p w:rsidR="00E45883" w:rsidRPr="009A08F7" w:rsidRDefault="00E45883" w:rsidP="00E45883">
      <w:r w:rsidRPr="009A08F7">
        <w:t xml:space="preserve">For companies, cities, and states reliant on North American trade, the stakes of a NAFTA renegotiation are potentially high. In January, my colleague Mark Muro and I explored how changing trade policy may influence U.S. metropolitan economies. </w:t>
      </w:r>
      <w:r w:rsidRPr="009A08F7">
        <w:rPr>
          <w:rStyle w:val="StyleUnderline"/>
        </w:rPr>
        <w:t>Because Canada and Mexico are the nation’s two largest export markets, changes to NAFTA could matter greatly to these metros.</w:t>
      </w:r>
      <w:r w:rsidRPr="009A08F7">
        <w:t xml:space="preserve"> In fact, the United States trades as much with Canada and Mexico as it does with Japan, Korea, and the BRICS—Brazil, Russia, India, China, and South Africa—combined. Millions of jobs in U.S. states depend on exports to Canada and Mexico. A recent analysis in The Economist finds that introducing higher tariffs or new border taxes for Mexican trade as part of a NAFTA renegotiation would particularly impact states like Texas and Michigan, where exports south of the border account for a large share of the economy.</w:t>
      </w:r>
    </w:p>
    <w:p w:rsidR="00E45883" w:rsidRPr="009A08F7" w:rsidRDefault="00E45883" w:rsidP="00E45883">
      <w:pPr>
        <w:rPr>
          <w:rStyle w:val="StyleUnderline"/>
        </w:rPr>
      </w:pPr>
      <w:r w:rsidRPr="009A08F7">
        <w:t xml:space="preserve">Simply looking at how changes to NAFTA would affect state-level exports to Canada and Mexico misses the complexity and distinctiveness of North American trade. Beyond just using Canada and Mexico as export markets for final goods, many U.S. firms (and by extension, the states in which they operate) depend on supply chains that link their U.S.-based operations with suppliers in Canada and Mexico. </w:t>
      </w:r>
      <w:r w:rsidRPr="009A08F7">
        <w:rPr>
          <w:rStyle w:val="StyleUnderline"/>
        </w:rPr>
        <w:t xml:space="preserve">As a result, much </w:t>
      </w:r>
      <w:r w:rsidRPr="00C35DC6">
        <w:rPr>
          <w:rStyle w:val="StyleUnderline"/>
          <w:highlight w:val="yellow"/>
        </w:rPr>
        <w:t>North American trade occurs in “intermediate goods”—</w:t>
      </w:r>
      <w:r w:rsidRPr="009A08F7">
        <w:rPr>
          <w:rStyle w:val="StyleUnderline"/>
        </w:rPr>
        <w:t xml:space="preserve">materials or components that companies import </w:t>
      </w:r>
      <w:r w:rsidRPr="00C35DC6">
        <w:rPr>
          <w:rStyle w:val="StyleUnderline"/>
          <w:highlight w:val="yellow"/>
        </w:rPr>
        <w:t>and integrate into the production of a final good.</w:t>
      </w:r>
    </w:p>
    <w:p w:rsidR="00E45883" w:rsidRPr="009A08F7" w:rsidRDefault="00E45883" w:rsidP="00E45883">
      <w:r w:rsidRPr="009A08F7">
        <w:t>Why intermediate goods imports matter</w:t>
      </w:r>
    </w:p>
    <w:p w:rsidR="00E45883" w:rsidRPr="009A08F7" w:rsidRDefault="00E45883" w:rsidP="00E45883">
      <w:r w:rsidRPr="009A08F7">
        <w:t xml:space="preserve">Intermediate imports matter. At first glance, the benefits of imports to a state may seem counterintuitive. </w:t>
      </w:r>
      <w:r w:rsidRPr="009A08F7">
        <w:rPr>
          <w:rStyle w:val="StyleUnderline"/>
        </w:rPr>
        <w:t xml:space="preserve">Sourcing </w:t>
      </w:r>
      <w:r w:rsidRPr="00C35DC6">
        <w:rPr>
          <w:rStyle w:val="StyleUnderline"/>
          <w:highlight w:val="yellow"/>
        </w:rPr>
        <w:t>imports internationally can result in higher transportation costs for firms, increase the risk of supply-chain disruptions, and displace domestic production and jobs</w:t>
      </w:r>
      <w:r w:rsidRPr="009A08F7">
        <w:rPr>
          <w:rStyle w:val="StyleUnderline"/>
        </w:rPr>
        <w:t>.</w:t>
      </w:r>
      <w:r w:rsidRPr="009A08F7">
        <w:t xml:space="preserve"> As we have argued, the country undoubtedly needs a more comprehensive suite of policies that help workers and communities adjust to rising import competition. Yet, evidence suggests that sourcing intermediate goods internationally also improves product quality and lowers product cost, making a firm’s products more competitive in the global marketplace and ultimately supporting jobs and wages at home.</w:t>
      </w:r>
    </w:p>
    <w:p w:rsidR="00E45883" w:rsidRPr="009A08F7" w:rsidRDefault="00E45883" w:rsidP="00E45883">
      <w:r w:rsidRPr="009A08F7">
        <w:rPr>
          <w:rStyle w:val="StyleUnderline"/>
        </w:rPr>
        <w:t xml:space="preserve">Companies, cities, and states must import to compete in today’s integrated economy. </w:t>
      </w:r>
      <w:r w:rsidRPr="00C35DC6">
        <w:rPr>
          <w:rStyle w:val="StyleUnderline"/>
          <w:highlight w:val="yellow"/>
        </w:rPr>
        <w:t>The United States</w:t>
      </w:r>
      <w:r w:rsidRPr="00C35DC6">
        <w:rPr>
          <w:rStyle w:val="Emphasis"/>
          <w:highlight w:val="yellow"/>
        </w:rPr>
        <w:t xml:space="preserve"> depends on intermediate goods imports from its North American neighbors more than from other parts of the world.</w:t>
      </w:r>
      <w:r w:rsidRPr="009A08F7">
        <w:t xml:space="preserve"> In 2015, intermediate goods imports accounted for 43 percent of total U.S. goods imports. From Canada and Mexico, the share was 50 percent, much higher than the European Union (37 percent) or China (28 percent).</w:t>
      </w:r>
    </w:p>
    <w:p w:rsidR="00E45883" w:rsidRPr="009A08F7" w:rsidRDefault="00E45883" w:rsidP="00E45883">
      <w:r w:rsidRPr="009A08F7">
        <w:t>State dependence on NAFTA intermediate imports varies</w:t>
      </w:r>
    </w:p>
    <w:p w:rsidR="00E45883" w:rsidRPr="009A08F7" w:rsidRDefault="00E45883" w:rsidP="00E45883">
      <w:r w:rsidRPr="009A08F7">
        <w:t>Every state imports intermediate goods from Canada and Mexico, but the volume of those imports varies depending on industry makeup and geographic location. Data from the U.S. Census Bureau on state-level imports, classified by the United Nations’ definition of intermediate goods, provides a unique look at which state economies rely most on intermediate imports from Canada and Mexico, and are therefore most exposed to changes in NAFTA.</w:t>
      </w:r>
    </w:p>
    <w:p w:rsidR="00E45883" w:rsidRPr="009A08F7" w:rsidRDefault="00E45883" w:rsidP="00E45883">
      <w:pPr>
        <w:rPr>
          <w:rStyle w:val="StyleUnderline"/>
        </w:rPr>
      </w:pPr>
      <w:r w:rsidRPr="00C35DC6">
        <w:rPr>
          <w:rStyle w:val="StyleUnderline"/>
          <w:highlight w:val="yellow"/>
        </w:rPr>
        <w:t>When measured by total volume, the nation’s largest states dominate intermediate goods imports</w:t>
      </w:r>
      <w:r w:rsidRPr="009A08F7">
        <w:rPr>
          <w:rStyle w:val="StyleUnderline"/>
        </w:rPr>
        <w:t xml:space="preserve"> from North America. Texas, Illinois, Michigan, New York, Ohio, and Washington all import more than $15 billion in intermediate goods, </w:t>
      </w:r>
      <w:r w:rsidRPr="00C35DC6">
        <w:rPr>
          <w:rStyle w:val="StyleUnderline"/>
          <w:highlight w:val="yellow"/>
        </w:rPr>
        <w:t>together accounting for over half of the nation’s total</w:t>
      </w:r>
      <w:r w:rsidRPr="00C35DC6">
        <w:rPr>
          <w:highlight w:val="yellow"/>
        </w:rPr>
        <w:t xml:space="preserve">. </w:t>
      </w:r>
      <w:r w:rsidRPr="00C35DC6">
        <w:rPr>
          <w:rStyle w:val="StyleUnderline"/>
          <w:highlight w:val="yellow"/>
        </w:rPr>
        <w:t>Given the large size of their economies, disruptions to trade in these states have significant potential to influence national economic growth.</w:t>
      </w:r>
    </w:p>
    <w:p w:rsidR="00E45883" w:rsidRPr="009A08F7" w:rsidRDefault="00E45883" w:rsidP="00E45883">
      <w:r w:rsidRPr="009A08F7">
        <w:t>However, some states’ production relies more on NAFTA imports, measured by the share of total intermediate goods imports that come from Canada and Mexico. Table 1 ranks states based on this metric.</w:t>
      </w:r>
    </w:p>
    <w:p w:rsidR="00E45883" w:rsidRPr="009A08F7" w:rsidRDefault="00E45883" w:rsidP="00E45883">
      <w:r w:rsidRPr="009A08F7">
        <w:t>The states that rely most on NAFTA intermediate imports as a share of their total import base tend to be involved in one of two broad sectors: advanced manufacturing and energy.</w:t>
      </w:r>
    </w:p>
    <w:p w:rsidR="00E45883" w:rsidRPr="009A08F7" w:rsidRDefault="00E45883" w:rsidP="00E45883">
      <w:r w:rsidRPr="009A08F7">
        <w:t>Advanced manufacturing</w:t>
      </w:r>
    </w:p>
    <w:p w:rsidR="00E45883" w:rsidRPr="009A08F7" w:rsidRDefault="00E45883" w:rsidP="00E45883">
      <w:r w:rsidRPr="00C35DC6">
        <w:rPr>
          <w:rStyle w:val="Emphasis"/>
          <w:highlight w:val="yellow"/>
        </w:rPr>
        <w:t>Advanced manufacturing in many states greatly depends on intermediate imports</w:t>
      </w:r>
      <w:r w:rsidRPr="00C35DC6">
        <w:rPr>
          <w:rStyle w:val="StyleUnderline"/>
          <w:highlight w:val="yellow"/>
        </w:rPr>
        <w:t xml:space="preserve"> from</w:t>
      </w:r>
      <w:r w:rsidRPr="009A08F7">
        <w:rPr>
          <w:rStyle w:val="StyleUnderline"/>
        </w:rPr>
        <w:t xml:space="preserve"> Canada and </w:t>
      </w:r>
      <w:r w:rsidRPr="00C35DC6">
        <w:rPr>
          <w:rStyle w:val="StyleUnderline"/>
          <w:highlight w:val="yellow"/>
        </w:rPr>
        <w:t>Mexico. Michigan’s automotive industry has long relied on suppliers</w:t>
      </w:r>
      <w:r w:rsidRPr="009A08F7">
        <w:rPr>
          <w:rStyle w:val="StyleUnderline"/>
        </w:rPr>
        <w:t xml:space="preserve"> </w:t>
      </w:r>
      <w:r w:rsidRPr="009A08F7">
        <w:t xml:space="preserve">in Canada and Mexico who provide 61 percent of Michigan’s total intermediate imports. </w:t>
      </w:r>
      <w:r w:rsidRPr="009A08F7">
        <w:rPr>
          <w:rStyle w:val="StyleUnderline"/>
        </w:rPr>
        <w:t xml:space="preserve">Tens of billions of dollars’ worth of motor vehicle seats, ignitions, wires, and other parts flow into southeast Michigan to support local production. </w:t>
      </w:r>
      <w:r w:rsidRPr="009A08F7">
        <w:t>Beyond Michigan, North American supply chain relationships extend to the remainder of the industrial Midwest. Canada and Mexico supply Ohio with nearly $3 billion worth of automotive parts and Indiana with over $2 billion. As the auto belt has shifted south, so too has the North American supply chain. Texas imports nearly $6 billion in auto parts from Mexico alone. Tennessee imports over $2 billion in motor vehicle parts from North America while Kentucky imports nearly $1.6 billion.</w:t>
      </w:r>
    </w:p>
    <w:p w:rsidR="00E45883" w:rsidRPr="009A08F7" w:rsidRDefault="00E45883" w:rsidP="00E45883">
      <w:r w:rsidRPr="00C35DC6">
        <w:rPr>
          <w:rStyle w:val="StyleUnderline"/>
          <w:highlight w:val="yellow"/>
        </w:rPr>
        <w:t>North America</w:t>
      </w:r>
      <w:r w:rsidRPr="009A08F7">
        <w:rPr>
          <w:rStyle w:val="StyleUnderline"/>
        </w:rPr>
        <w:t xml:space="preserve">’s most prominent shared industry is automotive manufacturing, but it also </w:t>
      </w:r>
      <w:r w:rsidRPr="00C35DC6">
        <w:rPr>
          <w:rStyle w:val="StyleUnderline"/>
          <w:highlight w:val="yellow"/>
        </w:rPr>
        <w:t>supports a burgeoning aerospace supply chain</w:t>
      </w:r>
      <w:r w:rsidRPr="009A08F7">
        <w:rPr>
          <w:rStyle w:val="StyleUnderline"/>
        </w:rPr>
        <w:t>. Washington—led by the Seattle-Tacoma area</w:t>
      </w:r>
      <w:r w:rsidRPr="009A08F7">
        <w:t>—imports more than $1 billion annually from Canadian aerospace suppliers. Kansas—where aerospace manufacturing anchors the Wichita metro economy—receives at least $700 million annually in North American-sourced aircraft component parts. Arizona imports nearly $300 million worth of turbojets and turbopropellers from Mexico to supply its aerospace manufacturing base. In 2016, U.S. aerospace exports totaled nearly $147 billion overall.</w:t>
      </w:r>
    </w:p>
    <w:p w:rsidR="00E45883" w:rsidRPr="009A08F7" w:rsidRDefault="00E45883" w:rsidP="00E45883">
      <w:r w:rsidRPr="009A08F7">
        <w:t>Energy</w:t>
      </w:r>
    </w:p>
    <w:p w:rsidR="00E45883" w:rsidRPr="009A08F7" w:rsidRDefault="00E45883" w:rsidP="00E45883">
      <w:r w:rsidRPr="009A08F7">
        <w:rPr>
          <w:rStyle w:val="StyleUnderline"/>
        </w:rPr>
        <w:t xml:space="preserve">Energy is the second major U.S. sector that relies on NAFTA intermediate imports. </w:t>
      </w:r>
      <w:r w:rsidRPr="00C35DC6">
        <w:rPr>
          <w:rStyle w:val="StyleUnderline"/>
          <w:highlight w:val="yellow"/>
        </w:rPr>
        <w:t>The United States is a major importer of crude oil from</w:t>
      </w:r>
      <w:r w:rsidRPr="009A08F7">
        <w:rPr>
          <w:rStyle w:val="StyleUnderline"/>
        </w:rPr>
        <w:t xml:space="preserve"> Canada, and to a lesser extent, </w:t>
      </w:r>
      <w:r w:rsidRPr="00C35DC6">
        <w:rPr>
          <w:rStyle w:val="StyleUnderline"/>
          <w:highlight w:val="yellow"/>
        </w:rPr>
        <w:t>Mexico</w:t>
      </w:r>
      <w:r w:rsidRPr="009A08F7">
        <w:rPr>
          <w:rStyle w:val="StyleUnderline"/>
        </w:rPr>
        <w:t>.</w:t>
      </w:r>
      <w:r w:rsidRPr="009A08F7">
        <w:t xml:space="preserve"> In 16 states—including Illinois, Texas, Minnesota, Oklahoma, Washington, Montana, and Colorado—crude oil is the largest intermediate good import from North America. Pipelines carry oil from Alberta into the northern and western United States where it is refined and sent into markets throughout the west. Further south, </w:t>
      </w:r>
      <w:r w:rsidRPr="00C35DC6">
        <w:rPr>
          <w:rStyle w:val="StyleUnderline"/>
          <w:highlight w:val="yellow"/>
        </w:rPr>
        <w:t>Mexican petroleum ships through the Gulf of Mexico to major refining and chemical manufacturing hubs</w:t>
      </w:r>
      <w:r w:rsidRPr="009A08F7">
        <w:rPr>
          <w:rStyle w:val="StyleUnderline"/>
        </w:rPr>
        <w:t xml:space="preserve"> in Louisiana, Mississippi, and Texas.</w:t>
      </w:r>
      <w:r w:rsidRPr="009A08F7">
        <w:t xml:space="preserve"> Even as domestic energy production has expanded in recent years, U.S. states continue to rely on North American partners to create the basic inputs to everything from plastics to chemicals.</w:t>
      </w:r>
    </w:p>
    <w:p w:rsidR="00E45883" w:rsidRPr="00E45883" w:rsidRDefault="00E45883" w:rsidP="00E45883"/>
    <w:p w:rsidR="00F94256" w:rsidRDefault="00F94256" w:rsidP="004A0B62">
      <w:pPr>
        <w:pStyle w:val="Heading1"/>
      </w:pPr>
      <w:r>
        <w:t>AT K of Politics</w:t>
      </w:r>
    </w:p>
    <w:p w:rsidR="00F94256" w:rsidRPr="00F94256" w:rsidRDefault="00F94256" w:rsidP="00F94256">
      <w:pPr>
        <w:pStyle w:val="Heading3"/>
      </w:pPr>
      <w:r w:rsidRPr="00F94256">
        <w:t>Political Analysis Key</w:t>
      </w:r>
    </w:p>
    <w:p w:rsidR="00F94256" w:rsidRDefault="00F94256" w:rsidP="00F94256">
      <w:pPr>
        <w:spacing w:after="0"/>
        <w:rPr>
          <w:rStyle w:val="Style13ptBold"/>
        </w:rPr>
      </w:pPr>
      <w:r>
        <w:rPr>
          <w:rStyle w:val="Style13ptBold"/>
        </w:rPr>
        <w:t xml:space="preserve">There’s an ethical obligation to analyze the political context surrounding arms transfers </w:t>
      </w:r>
    </w:p>
    <w:p w:rsidR="00F94256" w:rsidRPr="0080425C" w:rsidRDefault="00F94256" w:rsidP="00F94256">
      <w:pPr>
        <w:spacing w:after="0"/>
        <w:rPr>
          <w:rStyle w:val="Style13ptBold"/>
        </w:rPr>
      </w:pPr>
      <w:r w:rsidRPr="0080425C">
        <w:rPr>
          <w:rStyle w:val="Style13ptBold"/>
        </w:rPr>
        <w:t>Spindel 2018</w:t>
      </w:r>
    </w:p>
    <w:p w:rsidR="00F94256" w:rsidRDefault="00F94256" w:rsidP="00F94256">
      <w:pPr>
        <w:spacing w:after="0"/>
      </w:pPr>
      <w:r>
        <w:t>Jennifer Spindel is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https://conservancy.umn.edu/bitstream/handle/11299/199011/Spindel_umn_0130E_19187.pdf?sequence=1&amp;isAllowed=y</w:t>
      </w:r>
    </w:p>
    <w:p w:rsidR="00F94256" w:rsidRDefault="00F94256" w:rsidP="00F94256">
      <w:pPr>
        <w:spacing w:after="0"/>
      </w:pPr>
      <w:r>
        <w:t xml:space="preserve">Second, </w:t>
      </w:r>
      <w:r w:rsidRPr="0080425C">
        <w:rPr>
          <w:rStyle w:val="StyleUnderline"/>
        </w:rPr>
        <w:t>politics need to remain at the forefront of analysis. If,</w:t>
      </w:r>
      <w:r>
        <w:t xml:space="preserve"> as Clausewitz famously said, </w:t>
      </w:r>
      <w:r w:rsidRPr="0080425C">
        <w:rPr>
          <w:rStyle w:val="StyleUnderline"/>
        </w:rPr>
        <w:t xml:space="preserve">war is the continuation of politics by other means, then </w:t>
      </w:r>
      <w:r w:rsidRPr="0080425C">
        <w:rPr>
          <w:rStyle w:val="Emphasis"/>
        </w:rPr>
        <w:t>an analysis of the tools of war needs to account for the political decision-making and political context surrounding arms transfers</w:t>
      </w:r>
      <w:r>
        <w:t xml:space="preserve">. Put more crudely, weapons don’t make war; people do. </w:t>
      </w:r>
      <w:r w:rsidRPr="0080425C">
        <w:rPr>
          <w:rStyle w:val="StyleUnderline"/>
        </w:rPr>
        <w:t>It is deeply puzzling, and ethically troubling, that analyses of the relationship between arms transfers and conflict do not account for state goals, leaders’ opinions, or other international or domestic processes</w:t>
      </w:r>
      <w:r>
        <w:rPr>
          <w:rStyle w:val="StyleUnderline"/>
        </w:rPr>
        <w:t xml:space="preserve"> </w:t>
      </w:r>
      <w:r w:rsidRPr="0080425C">
        <w:rPr>
          <w:rStyle w:val="StyleUnderline"/>
        </w:rPr>
        <w:t>that affect decisions to go to war</w:t>
      </w:r>
      <w:r>
        <w:t xml:space="preserve">. War is a decision, not the inevitable outcome of an (im)balance in military power. </w:t>
      </w:r>
    </w:p>
    <w:p w:rsidR="00F94256" w:rsidRPr="00F94256" w:rsidRDefault="00F94256" w:rsidP="00F94256"/>
    <w:p w:rsidR="002902E7" w:rsidRDefault="00F83F74" w:rsidP="004A0B62">
      <w:pPr>
        <w:pStyle w:val="Heading1"/>
      </w:pPr>
      <w:r>
        <w:t>AT Impact Turns</w:t>
      </w:r>
    </w:p>
    <w:p w:rsidR="00FB7828" w:rsidRPr="009A08F7" w:rsidRDefault="00FB7828" w:rsidP="00FB7828">
      <w:pPr>
        <w:pStyle w:val="Heading3"/>
        <w:rPr>
          <w:rFonts w:cs="Times New Roman"/>
        </w:rPr>
      </w:pPr>
      <w:r>
        <w:rPr>
          <w:rFonts w:cs="Times New Roman"/>
        </w:rPr>
        <w:t>AT Environment T/</w:t>
      </w:r>
    </w:p>
    <w:p w:rsidR="00FB7828" w:rsidRPr="009A08F7" w:rsidRDefault="00FB7828" w:rsidP="00FB7828">
      <w:pPr>
        <w:pStyle w:val="Heading4"/>
        <w:rPr>
          <w:rFonts w:cs="Times New Roman"/>
        </w:rPr>
      </w:pPr>
      <w:r w:rsidRPr="009A08F7">
        <w:rPr>
          <w:rFonts w:cs="Times New Roman"/>
        </w:rPr>
        <w:t>NAFTA 2.0 eliminates ISD attacks that greenlight corporations’ environmental destruction</w:t>
      </w:r>
    </w:p>
    <w:p w:rsidR="00FB7828" w:rsidRPr="009A08F7" w:rsidRDefault="00FB7828" w:rsidP="00FB7828">
      <w:pPr>
        <w:spacing w:after="0"/>
        <w:rPr>
          <w:rStyle w:val="Style13ptBold"/>
        </w:rPr>
      </w:pPr>
      <w:r w:rsidRPr="009A08F7">
        <w:rPr>
          <w:rStyle w:val="Style13ptBold"/>
        </w:rPr>
        <w:t>Wallach 2018</w:t>
      </w:r>
    </w:p>
    <w:p w:rsidR="00FB7828" w:rsidRPr="009A08F7" w:rsidRDefault="00FB7828" w:rsidP="00FB7828">
      <w:pPr>
        <w:spacing w:after="0"/>
      </w:pPr>
      <w:r w:rsidRPr="009A08F7">
        <w:t>Lori Wallach is the director of Public Citizen’s Global Trade Watch. “The Battle Over NAFTA 2.0 Has Just Begun” December 21, 2018 https://www.thenation.com/article/nafta-congress-2019/</w:t>
      </w:r>
      <w:r>
        <w:t>//dmr</w:t>
      </w:r>
    </w:p>
    <w:p w:rsidR="00FB7828" w:rsidRDefault="00FB7828" w:rsidP="00FB7828">
      <w:pPr>
        <w:spacing w:after="0"/>
        <w:rPr>
          <w:rStyle w:val="Emphasis"/>
        </w:rPr>
      </w:pPr>
      <w:r w:rsidRPr="007154E2">
        <w:rPr>
          <w:sz w:val="16"/>
        </w:rPr>
        <w:t xml:space="preserve">On the upside, </w:t>
      </w:r>
      <w:r w:rsidRPr="009A08F7">
        <w:rPr>
          <w:rStyle w:val="Emphasis"/>
        </w:rPr>
        <w:t>NAFTA’s outrageous investor privileges and ISDS tribunals are dramatically reined in under NAFTA 2.0</w:t>
      </w:r>
      <w:r w:rsidRPr="007154E2">
        <w:rPr>
          <w:sz w:val="16"/>
        </w:rPr>
        <w:t xml:space="preserve">, </w:t>
      </w:r>
      <w:r w:rsidRPr="009A08F7">
        <w:rPr>
          <w:rStyle w:val="StyleUnderline"/>
        </w:rPr>
        <w:t>after hundreds of millions in taxpayer funds have been paid to corporations using the regime to attack public-interest policies</w:t>
      </w:r>
      <w:r w:rsidRPr="007154E2">
        <w:rPr>
          <w:sz w:val="16"/>
        </w:rPr>
        <w:t xml:space="preserve">. The new text terminates ISDS tribunals between the United States and Canada, which will prevent significant future damage. Most ISDS cases under NAFTA have involved US or Canadian corporations attacking the Canadian or US government, and all but one of the ISDS payouts over environmental issues involved US firms challenging Canadian policies. For Mexico, ISDS is replaced by a new approach: </w:t>
      </w:r>
      <w:r w:rsidRPr="009A08F7">
        <w:rPr>
          <w:rStyle w:val="StyleUnderline"/>
        </w:rPr>
        <w:t>Whereas ISDS allows investors to skirt domestic courts, the new process requires investors to use such courts to resolve disputes with a government until the highest available domestic court rules</w:t>
      </w:r>
      <w:r w:rsidRPr="007154E2">
        <w:rPr>
          <w:sz w:val="16"/>
        </w:rPr>
        <w:t xml:space="preserve">, or until two and a half years pass with no resolution. In the latter case, an investor can seek compensation—but only for limited claims in which “an investment is nationalized or otherwise directly expropriated through formal transfer of title or outright seizure,” or for discriminatory government actions against an established investment. </w:t>
      </w:r>
      <w:r w:rsidRPr="009A08F7">
        <w:rPr>
          <w:rStyle w:val="Emphasis"/>
        </w:rPr>
        <w:t>The five other investor protections in NAFTA that have resulted in almost all payouts so far are eliminated in the new agreement</w:t>
      </w:r>
      <w:r w:rsidRPr="007154E2">
        <w:rPr>
          <w:sz w:val="16"/>
        </w:rPr>
        <w:t xml:space="preserve">. </w:t>
      </w:r>
      <w:r w:rsidRPr="007154E2">
        <w:t>These are also the protections that made it cheaper and less risky to outsource US jobs to Mexico. Additionally,</w:t>
      </w:r>
      <w:r w:rsidRPr="009A08F7">
        <w:rPr>
          <w:rStyle w:val="StyleUnderline"/>
        </w:rPr>
        <w:t xml:space="preserve"> </w:t>
      </w:r>
      <w:r w:rsidRPr="009A08F7">
        <w:rPr>
          <w:rStyle w:val="Emphasis"/>
        </w:rPr>
        <w:t>NAFTA 2.0 eliminates the “right to invest,” which companies use to launch ISDS attacks if a government refuses to authorize an environmentally damaging mine or other proposed investment</w:t>
      </w:r>
      <w:r w:rsidRPr="009A08F7">
        <w:rPr>
          <w:rStyle w:val="StyleUnderline"/>
        </w:rPr>
        <w:t>.</w:t>
      </w:r>
      <w:r w:rsidRPr="007154E2">
        <w:rPr>
          <w:sz w:val="16"/>
        </w:rPr>
        <w:t xml:space="preserve"> The new text also includes important procedural reforms. Those reviewing claims under NAFTA 2.0 cannot simultaneously represent corporations suing governments, which is not the case under the ISDS process. Also, investors can only be compensated for losses they can prove, with “inherently speculative” damages banned; previously, investors have obtained huge sums premised on their claims that expected future profits would be lost. These changes don’t go into effect until three years after NAFTA 2.0 does. But this vexing delay did not stop the Business Roundtable, the American Enterprise Institute, and the Wall Street Journal editorial board from criticizing the gutting of ISDS—nor did a loophole under NAFTA 2.0 designed to protect nine US companies if their contracts with Mexico’s National Hydrocarbons Commission are canceled without cause. These companies retain the broader ISDS rights if Mexico maintains agreements that provide such rights to investors from other countries. While none of the companies have used ISDS against Mexico, several have against other countries. Preserving access to broad ISDS rights for any corporation, much less oil companies, is bad. Yet even with these flaws, </w:t>
      </w:r>
      <w:r w:rsidRPr="009A08F7">
        <w:rPr>
          <w:rStyle w:val="Emphasis"/>
          <w:bdr w:val="single" w:sz="4" w:space="0" w:color="auto"/>
        </w:rPr>
        <w:t>NAFTA 2.0 delivers a significant scaling-back of investor power over governments</w:t>
      </w:r>
      <w:r w:rsidRPr="007154E2">
        <w:rPr>
          <w:sz w:val="16"/>
        </w:rPr>
        <w:t xml:space="preserve">. If an administration as compliant to corporations as Trump’s is whacking ISDS, it will be hard for future presidents to backslide. </w:t>
      </w:r>
      <w:r w:rsidRPr="009A08F7">
        <w:rPr>
          <w:rStyle w:val="Emphasis"/>
          <w:bdr w:val="single" w:sz="4" w:space="0" w:color="auto"/>
        </w:rPr>
        <w:t>The move also sends a powerful signal to the many nations worldwide that are seeking to escape the ISDS regime</w:t>
      </w:r>
      <w:r w:rsidRPr="009A08F7">
        <w:rPr>
          <w:rStyle w:val="Emphasis"/>
        </w:rPr>
        <w:t>.</w:t>
      </w:r>
    </w:p>
    <w:p w:rsidR="009277A0" w:rsidRDefault="009277A0" w:rsidP="00FB7828">
      <w:pPr>
        <w:spacing w:after="0"/>
        <w:rPr>
          <w:rStyle w:val="Emphasis"/>
        </w:rPr>
      </w:pPr>
    </w:p>
    <w:p w:rsidR="009277A0" w:rsidRDefault="009277A0" w:rsidP="009277A0">
      <w:pPr>
        <w:pStyle w:val="Heading4"/>
      </w:pPr>
      <w:r>
        <w:t>USMCA requires maintenance of protections on a wide variety of environmental areas, especially protection of the ozone layer – ensures vigorous monitoring and enforcement</w:t>
      </w:r>
    </w:p>
    <w:p w:rsidR="009277A0" w:rsidRPr="000C363D" w:rsidRDefault="009277A0" w:rsidP="009277A0">
      <w:r w:rsidRPr="000C363D">
        <w:rPr>
          <w:rStyle w:val="Heading4Char"/>
        </w:rPr>
        <w:t>Bradley 19</w:t>
      </w:r>
      <w:r>
        <w:t xml:space="preserve"> Brian Bradley. Mar 11, 2019. “Nations united on USMCA labor, environment provisions” </w:t>
      </w:r>
      <w:hyperlink r:id="rId122" w:history="1">
        <w:r w:rsidRPr="00567DD2">
          <w:rPr>
            <w:rStyle w:val="Hyperlink"/>
          </w:rPr>
          <w:t>https://www.americanshipper.com/news/nations-united-on-usmca-labor-environment-provisions?autonumber=846921&amp;origin=relatedarticles</w:t>
        </w:r>
      </w:hyperlink>
      <w:r>
        <w:t>. “I'm trade reporter seeking to leverage my experience in the mass communications field. I have five years of news reporting experience in Washington, D.C., and have covered international trade for 3 1/2 years. My coverage focuses include customs, free trade agreements, and tariffs.” Associate Editor for American Shipper</w:t>
      </w:r>
    </w:p>
    <w:p w:rsidR="009277A0" w:rsidRPr="000C363D" w:rsidRDefault="009277A0" w:rsidP="009277A0">
      <w:pPr>
        <w:rPr>
          <w:sz w:val="16"/>
        </w:rPr>
      </w:pPr>
      <w:r w:rsidRPr="000C363D">
        <w:rPr>
          <w:rStyle w:val="Emphasis"/>
        </w:rPr>
        <w:t xml:space="preserve">Interlocutors from all three parties of the </w:t>
      </w:r>
      <w:r w:rsidRPr="000841A2">
        <w:t>U.S.-Mexico-Canada Agreement</w:t>
      </w:r>
      <w:r w:rsidRPr="000C363D">
        <w:rPr>
          <w:rStyle w:val="Emphasis"/>
        </w:rPr>
        <w:t xml:space="preserve"> (USMCA) </w:t>
      </w:r>
      <w:r w:rsidRPr="000841A2">
        <w:t>on Friday</w:t>
      </w:r>
      <w:r w:rsidRPr="000C363D">
        <w:rPr>
          <w:rStyle w:val="Emphasis"/>
        </w:rPr>
        <w:t xml:space="preserve"> highlighted the pact’s labor and environmental provisions as groundbreaking, </w:t>
      </w:r>
      <w:r w:rsidRPr="000C363D">
        <w:rPr>
          <w:sz w:val="16"/>
        </w:rPr>
        <w:t xml:space="preserve">as the Democrat-controlled House is expected to closely scrutinize that language in forthcoming implementing legislation. </w:t>
      </w:r>
      <w:r w:rsidRPr="000C363D">
        <w:rPr>
          <w:rStyle w:val="StyleUnderline"/>
        </w:rPr>
        <w:t>“Whether it’s illegal timber or ozone depletion, the substantive standards on environment and labor are nothing like we’ve ever seen before,”</w:t>
      </w:r>
      <w:r w:rsidRPr="000C363D">
        <w:rPr>
          <w:sz w:val="16"/>
        </w:rPr>
        <w:t xml:space="preserve"> Colin Bird, minister-counselor for trade and economic policy at the Embassy of Canada in Washington, said during a trade conference. </w:t>
      </w:r>
      <w:r w:rsidRPr="000C363D">
        <w:rPr>
          <w:rStyle w:val="StyleUnderline"/>
        </w:rPr>
        <w:t>USMCA would require each party to treat intentional transnational trafficking of wildlife protected under its laws as a crime constituting an offense punishable by at least four years’</w:t>
      </w:r>
      <w:r w:rsidRPr="000C363D">
        <w:rPr>
          <w:sz w:val="16"/>
        </w:rPr>
        <w:t xml:space="preserve"> “deprivation of liberty” or a more serious penalty, as defined by the UN Convention on Transnational Organized Crime. </w:t>
      </w:r>
      <w:r w:rsidRPr="000C363D">
        <w:rPr>
          <w:rStyle w:val="StyleUnderline"/>
        </w:rPr>
        <w:t xml:space="preserve">The agreement also would </w:t>
      </w:r>
      <w:r w:rsidRPr="000C363D">
        <w:rPr>
          <w:rStyle w:val="Emphasis"/>
        </w:rPr>
        <w:t>require parties to cooperate in addressing matters of mutual interest related to ozone-depleting substances</w:t>
      </w:r>
      <w:r w:rsidRPr="000C363D">
        <w:rPr>
          <w:rStyle w:val="StyleUnderline"/>
        </w:rPr>
        <w:t>, including exchanging information and experience in areas such as environmentally friendly alternatives to ozone-depleting substances; refrigerant management practices, policies and programs; and combating illegal trade in ozone-depleting substances.</w:t>
      </w:r>
      <w:r>
        <w:rPr>
          <w:rStyle w:val="StyleUnderline"/>
        </w:rPr>
        <w:t xml:space="preserve"> </w:t>
      </w:r>
      <w:r w:rsidRPr="000C363D">
        <w:rPr>
          <w:sz w:val="16"/>
        </w:rPr>
        <w:t xml:space="preserve">Also, “in a way that is rarely seen,” USMCA strives to make sure the benefits of the agreement are widely shared, including through automotive rules of origin that incentivize raising of Mexican wages, Bird said during the Georgetown University Law Center 2019 International Trade Update. Kenneth Smith Ramos, who was Mexico’s chief negotiator for the USMCA and now works in the private sector, said the deal’s labor chapter is the strongest and most advanced labor chapter in any free trade agreement and reflects the types of labor reform being discussed in Mexican Congress, including strengthening collective bargaining rights. “I believe that it will be part of the discussion, of course, from groups in the United States and probably [lawmakers] who, in all fairness, would not vote for a trade agreement anyway but are using it as leverage for other things that could be even of a domestic nature,” he said. “But we are very satisfied with the result obtained in the labor chapter negotiations.” </w:t>
      </w:r>
      <w:r w:rsidRPr="000C363D">
        <w:rPr>
          <w:rStyle w:val="StyleUnderline"/>
        </w:rPr>
        <w:t>Also, making labor and environment provisions subject to the same dispute settlement mechanisms as other chapters adds “teeth” to those provisions, Ramos said.</w:t>
      </w:r>
      <w:r>
        <w:rPr>
          <w:rStyle w:val="StyleUnderline"/>
        </w:rPr>
        <w:t xml:space="preserve"> </w:t>
      </w:r>
      <w:r w:rsidRPr="000C363D">
        <w:rPr>
          <w:sz w:val="16"/>
        </w:rPr>
        <w:t xml:space="preserve">Noting USMCA’s labor and environment provisions, Assistant U.S. Trade Representative for the Western Hemisphere John Melle said Mexico is in the process of “overhauling” its justice system so workers have the right to secret ballot votes and challenging union leadership and that </w:t>
      </w:r>
      <w:r w:rsidRPr="000C363D">
        <w:rPr>
          <w:rStyle w:val="StyleUnderline"/>
        </w:rPr>
        <w:t>USMCA environment provisions combat trafficking in wildlife, timber and fish and address ocean litter, among other things.</w:t>
      </w:r>
      <w:r>
        <w:rPr>
          <w:rStyle w:val="StyleUnderline"/>
        </w:rPr>
        <w:t xml:space="preserve"> </w:t>
      </w:r>
      <w:r w:rsidRPr="000C363D">
        <w:rPr>
          <w:rStyle w:val="Emphasis"/>
        </w:rPr>
        <w:t>“And unlike NAFTA, these provisions are fully enforceable in the core of the agreement, and coupled with robust monitoring and enforcement provisions</w:t>
      </w:r>
      <w:r w:rsidRPr="000C363D">
        <w:rPr>
          <w:sz w:val="16"/>
        </w:rPr>
        <w:t>, will create fairer competition among North American workers,” said Melle, who was the United States’ chief USMCA negotiator.</w:t>
      </w:r>
    </w:p>
    <w:p w:rsidR="009277A0" w:rsidRDefault="009277A0" w:rsidP="009277A0">
      <w:pPr>
        <w:pStyle w:val="Heading4"/>
      </w:pPr>
      <w:r>
        <w:t>USMCA sustains environmental protection of the ozone layer, marine life, air quality, biodiversity, and forest management</w:t>
      </w:r>
    </w:p>
    <w:p w:rsidR="009277A0" w:rsidRPr="00F112FF" w:rsidRDefault="009277A0" w:rsidP="009277A0">
      <w:r w:rsidRPr="00F112FF">
        <w:rPr>
          <w:rStyle w:val="Heading4Char"/>
        </w:rPr>
        <w:t>Bobechko 18</w:t>
      </w:r>
      <w:r>
        <w:t xml:space="preserve"> Janet Bobechko. November 2018. “USMCA – Impact on environmental issues” </w:t>
      </w:r>
      <w:hyperlink r:id="rId123" w:history="1">
        <w:r w:rsidRPr="00567DD2">
          <w:rPr>
            <w:rStyle w:val="Hyperlink"/>
          </w:rPr>
          <w:t>https://www.nortonrosefulbright.com/en/knowledge/publications/0c1e6826/usmca---impact-on-environmental-issues</w:t>
        </w:r>
      </w:hyperlink>
      <w:r>
        <w:t xml:space="preserve">. </w:t>
      </w:r>
      <w:r w:rsidRPr="00F112FF">
        <w:rPr>
          <w:sz w:val="10"/>
          <w:szCs w:val="10"/>
        </w:rPr>
        <w:t>Janet Bobechko is a well-recognized senior practitioner with extensive experience in all aspects of environmental law. She routinely provides sophisticated environmental advice on environmental compliance, strategic advice on environmental impact assessments, mergers, acquisitions, real estate and portfolio acquisitions, financings and environmental management systems. Her dispute resolution work includes providing advice on environmental aspects in complex civil litigation for legacy contamination, mediation, for migration of contamination and managing environmental regulatory inspections, charges, orders and providing due diligence advice. Janet works with many industrial sectors, including manufacturing, mining, transportation, chemical, pulp and paper. Ms. Bobechko has advised on renewable energy projects for solar and cogeneration. She is involved in infrastructure projects for linear transportation. Ms. Bobechko has a particular specialty in providing advice on management of legacy contaminated sites and brownfield development and has been extensively involved in law reform on these issues. Ms. Bobechko provides assistance regarding environmental approvals (all media), chemical management and importation of new substances into Canada, transportation of dangerous goods, hazardous products, pesticides, stewardship and producer responsibility as well as emergency planning and spills response. She is routinely consulted on issues related to water taking, sewage and waste water management and treatment and source water protection. She advises on climate change issues including climate risk issues. She advises boards of directors regarding environmental compliance, corporate reporting strategies and risk mitigation and environmental insurance. Ms. Bobechko advises clients on environmental, social and corporate governance (ESG) matters and sits on the external advisory Committee for Ryerson's Corporate Social Responsibility Institute. Ms. Bobechko is certified by the Law Society of Ontario as a specialist in environmental law and is recognized as a leading practitioner in environmental law. She recently received a career achievement award from the Canadian Brownfields Network as a person who has had a profound impact on the Brownfield industry in Canada. She regularly updates “Falconbridge on Mortgages,” chapter 10 “ Environmental issues Affecting the Mortgagee” and wrote the inaugural chapter on “Environmental Considerations for Landlord” in the second edition of Landlord's Rights and Remedies in a Commercial Lease: A Practical Guide.</w:t>
      </w:r>
      <w:r>
        <w:rPr>
          <w:sz w:val="10"/>
          <w:szCs w:val="10"/>
        </w:rPr>
        <w:t xml:space="preserve"> </w:t>
      </w:r>
      <w:r w:rsidRPr="00F112FF">
        <w:t>\\ anko</w:t>
      </w:r>
    </w:p>
    <w:p w:rsidR="009277A0" w:rsidRPr="00900CCA" w:rsidRDefault="009277A0" w:rsidP="009277A0">
      <w:pPr>
        <w:rPr>
          <w:u w:val="single"/>
        </w:rPr>
      </w:pPr>
      <w:r w:rsidRPr="00900CCA">
        <w:rPr>
          <w:sz w:val="16"/>
        </w:rPr>
        <w:t xml:space="preserve">The United States-Mexico-Canada Agreement (USMCA), which is set to replace NAFTA, concluded on September 30, 2018. </w:t>
      </w:r>
      <w:r w:rsidRPr="00900CCA">
        <w:rPr>
          <w:rStyle w:val="StyleUnderline"/>
        </w:rPr>
        <w:t>Chapter 24 of this trilateral trade deal sets out the framework for environmental issues between the parties.</w:t>
      </w:r>
      <w:r w:rsidRPr="00900CCA">
        <w:rPr>
          <w:sz w:val="16"/>
        </w:rPr>
        <w:t xml:space="preserve"> Here is a high-level summary of this chapter. </w:t>
      </w:r>
      <w:r w:rsidRPr="00900CCA">
        <w:rPr>
          <w:rStyle w:val="StyleUnderline"/>
        </w:rPr>
        <w:t xml:space="preserve">Chapter 24 puts an emphasis on USMCA parties cooperating to protect and conserve the environment. </w:t>
      </w:r>
      <w:r w:rsidRPr="00900CCA">
        <w:rPr>
          <w:rStyle w:val="Emphasis"/>
        </w:rPr>
        <w:t>It requires each country to maintain an environmental impact assessment process that covers issues related to protecting the ozone layer, protecting the marine environment from ship pollution, improving air quality, preventing the loss of biodiversity, preventing, detecting and controlling invasive alien species, protecting and conserving marine species as well as promoting sustainable forest management</w:t>
      </w:r>
      <w:r w:rsidRPr="00900CCA">
        <w:rPr>
          <w:rStyle w:val="StyleUnderline"/>
        </w:rPr>
        <w:t>.</w:t>
      </w:r>
      <w:r w:rsidRPr="00900CCA">
        <w:rPr>
          <w:sz w:val="16"/>
        </w:rPr>
        <w:t xml:space="preserve"> There is no mention of climate change in this chapter. </w:t>
      </w:r>
      <w:r w:rsidRPr="00900CCA">
        <w:rPr>
          <w:rStyle w:val="StyleUnderline"/>
        </w:rPr>
        <w:t>It also notably takes into consideration the constitutional rights of indigenous people, addresses the important economic, social and cultural role that the environment plays in their lives and recognizes the importance of consulting with them on efforts to enhance the long-term protection of the environment.</w:t>
      </w:r>
      <w:r>
        <w:rPr>
          <w:rStyle w:val="StyleUnderline"/>
        </w:rPr>
        <w:t xml:space="preserve"> </w:t>
      </w:r>
      <w:r w:rsidRPr="00900CCA">
        <w:rPr>
          <w:sz w:val="16"/>
        </w:rPr>
        <w:t xml:space="preserve">Some of the other notable provisions in the USMCA are mentioned below. </w:t>
      </w:r>
      <w:r w:rsidRPr="00900CCA">
        <w:rPr>
          <w:rStyle w:val="StyleUnderline"/>
        </w:rPr>
        <w:t>Environmental Goods and Services</w:t>
      </w:r>
      <w:r>
        <w:rPr>
          <w:rStyle w:val="StyleUnderline"/>
        </w:rPr>
        <w:t xml:space="preserve">: </w:t>
      </w:r>
      <w:r w:rsidRPr="00900CCA">
        <w:rPr>
          <w:rStyle w:val="StyleUnderline"/>
        </w:rPr>
        <w:t xml:space="preserve">The parties have agreed it is important to </w:t>
      </w:r>
      <w:r w:rsidRPr="00900CCA">
        <w:rPr>
          <w:rStyle w:val="Emphasis"/>
        </w:rPr>
        <w:t>trade and invest in environmental goods</w:t>
      </w:r>
      <w:r w:rsidRPr="00900CCA">
        <w:rPr>
          <w:rStyle w:val="StyleUnderline"/>
        </w:rPr>
        <w:t xml:space="preserve"> and services, </w:t>
      </w:r>
      <w:r w:rsidRPr="00900CCA">
        <w:rPr>
          <w:rStyle w:val="Emphasis"/>
        </w:rPr>
        <w:t>including clean technologies spurring potential growth</w:t>
      </w:r>
      <w:r w:rsidRPr="00900CCA">
        <w:rPr>
          <w:rStyle w:val="StyleUnderline"/>
        </w:rPr>
        <w:t xml:space="preserve"> in this important sector.</w:t>
      </w:r>
      <w:r>
        <w:rPr>
          <w:rStyle w:val="StyleUnderline"/>
        </w:rPr>
        <w:t xml:space="preserve"> </w:t>
      </w:r>
      <w:r w:rsidRPr="00900CCA">
        <w:rPr>
          <w:rStyle w:val="StyleUnderline"/>
        </w:rPr>
        <w:t>Ocean and Fisheries Issues</w:t>
      </w:r>
      <w:r>
        <w:rPr>
          <w:rStyle w:val="StyleUnderline"/>
        </w:rPr>
        <w:t xml:space="preserve">: </w:t>
      </w:r>
      <w:r w:rsidRPr="00900CCA">
        <w:rPr>
          <w:rStyle w:val="StyleUnderline"/>
        </w:rPr>
        <w:t xml:space="preserve">There are many provisions dealing with fisheries management that relate to </w:t>
      </w:r>
      <w:r w:rsidRPr="00900CCA">
        <w:rPr>
          <w:rStyle w:val="Emphasis"/>
        </w:rPr>
        <w:t>overfishing, fish stock health, conservation and protection of marine species and marine litter</w:t>
      </w:r>
      <w:r w:rsidRPr="00900CCA">
        <w:rPr>
          <w:rStyle w:val="StyleUnderline"/>
        </w:rPr>
        <w:t>.</w:t>
      </w:r>
      <w:r>
        <w:rPr>
          <w:rStyle w:val="StyleUnderline"/>
        </w:rPr>
        <w:t xml:space="preserve"> </w:t>
      </w:r>
      <w:r w:rsidRPr="00900CCA">
        <w:rPr>
          <w:rStyle w:val="StyleUnderline"/>
        </w:rPr>
        <w:t>Corporate Social Responsibility</w:t>
      </w:r>
      <w:r>
        <w:rPr>
          <w:rStyle w:val="StyleUnderline"/>
        </w:rPr>
        <w:t xml:space="preserve">: </w:t>
      </w:r>
      <w:r w:rsidRPr="00900CCA">
        <w:rPr>
          <w:rStyle w:val="StyleUnderline"/>
        </w:rPr>
        <w:t xml:space="preserve">The parties have agreed to promote corporate social responsibility and responsible business conduct within their borders by encouraging enterprises “to adopt and implement voluntary </w:t>
      </w:r>
      <w:r w:rsidRPr="00900CCA">
        <w:rPr>
          <w:rStyle w:val="Emphasis"/>
        </w:rPr>
        <w:t>best practices of corporate social responsibility that are related to the environment.”</w:t>
      </w:r>
      <w:r>
        <w:rPr>
          <w:rStyle w:val="Emphasis"/>
        </w:rPr>
        <w:t xml:space="preserve"> </w:t>
      </w:r>
      <w:r w:rsidRPr="00900CCA">
        <w:rPr>
          <w:rStyle w:val="StyleUnderline"/>
        </w:rPr>
        <w:t>Enforcement</w:t>
      </w:r>
      <w:r>
        <w:rPr>
          <w:rStyle w:val="StyleUnderline"/>
        </w:rPr>
        <w:t xml:space="preserve">: </w:t>
      </w:r>
      <w:r w:rsidRPr="00900CCA">
        <w:rPr>
          <w:sz w:val="16"/>
        </w:rPr>
        <w:t xml:space="preserve">USMCA’s environmental provisions are designed to allow each party the discretion to decide how best to allocate its environmental enforcement resources. Yet, </w:t>
      </w:r>
      <w:r w:rsidRPr="00900CCA">
        <w:rPr>
          <w:rStyle w:val="StyleUnderline"/>
        </w:rPr>
        <w:t xml:space="preserve">the parties agree they will enforce environmental laws and not “derogate from” these laws </w:t>
      </w:r>
      <w:r w:rsidRPr="00900CCA">
        <w:rPr>
          <w:sz w:val="16"/>
        </w:rPr>
        <w:t xml:space="preserve">in a manner that weakens them to encourage trade or investment. </w:t>
      </w:r>
      <w:r w:rsidRPr="00900CCA">
        <w:rPr>
          <w:rStyle w:val="Emphasis"/>
        </w:rPr>
        <w:t xml:space="preserve">The USMCA puts a bona fide test in place </w:t>
      </w:r>
      <w:r w:rsidRPr="00900CCA">
        <w:rPr>
          <w:rStyle w:val="StyleUnderline"/>
        </w:rPr>
        <w:t>to ensure each party’s focus and agenda items are in line with the common goal of achieving greater environmental protection.</w:t>
      </w:r>
      <w:r>
        <w:rPr>
          <w:rStyle w:val="StyleUnderline"/>
        </w:rPr>
        <w:t xml:space="preserve"> </w:t>
      </w:r>
      <w:r w:rsidRPr="00900CCA">
        <w:rPr>
          <w:rStyle w:val="StyleUnderline"/>
        </w:rPr>
        <w:t>It provides for an Environmental Cooperation Agreement with a mechanism for expanding the cooperative relationship on environmental matters, as well as an obligation to establish an environment committee made up of senior government representatives to assist with the implementation.</w:t>
      </w:r>
      <w:r>
        <w:rPr>
          <w:rStyle w:val="StyleUnderline"/>
        </w:rPr>
        <w:t xml:space="preserve"> </w:t>
      </w:r>
      <w:r w:rsidRPr="00900CCA">
        <w:rPr>
          <w:rStyle w:val="StyleUnderline"/>
        </w:rPr>
        <w:t>Conclusion</w:t>
      </w:r>
      <w:r>
        <w:rPr>
          <w:rStyle w:val="StyleUnderline"/>
        </w:rPr>
        <w:t xml:space="preserve">: </w:t>
      </w:r>
      <w:r w:rsidRPr="00900CCA">
        <w:rPr>
          <w:sz w:val="16"/>
        </w:rPr>
        <w:t xml:space="preserve">While the USMCA allows discretion over the specific initiatives a party can prioritize, </w:t>
      </w:r>
      <w:r w:rsidRPr="00900CCA">
        <w:rPr>
          <w:rStyle w:val="StyleUnderline"/>
        </w:rPr>
        <w:t xml:space="preserve">the parties have agreed to work together towards better protecting the environment and </w:t>
      </w:r>
      <w:r w:rsidRPr="00900CCA">
        <w:rPr>
          <w:rStyle w:val="Emphasis"/>
        </w:rPr>
        <w:t>promoting sustainable development.</w:t>
      </w:r>
      <w:r>
        <w:rPr>
          <w:rStyle w:val="Emphasis"/>
        </w:rPr>
        <w:t xml:space="preserve"> </w:t>
      </w:r>
    </w:p>
    <w:p w:rsidR="009277A0" w:rsidRDefault="009277A0" w:rsidP="009277A0">
      <w:pPr>
        <w:pStyle w:val="Heading4"/>
      </w:pPr>
      <w:r>
        <w:t>USMCA provides greater environmental protections than previous agreements – provides full coverage regulations and prohibits countries from lowering standards</w:t>
      </w:r>
    </w:p>
    <w:p w:rsidR="009277A0" w:rsidRPr="00193A54" w:rsidRDefault="009277A0" w:rsidP="009277A0">
      <w:pPr>
        <w:spacing w:after="0"/>
      </w:pPr>
      <w:r w:rsidRPr="00193A54">
        <w:rPr>
          <w:rStyle w:val="Heading4Char"/>
        </w:rPr>
        <w:t>Miller 18</w:t>
      </w:r>
      <w:r>
        <w:t xml:space="preserve"> Elizabeth Miller. October 1, 2018. “What the USMCA – The New NAFTA – Means For The Environment” Reporter/producer Elizabeth Miller joined ideastream after a stint at NPR headquarters in Washington D.C., where she served as an intern on the National Desk, pitching stories about everything from a gentrified Brooklyn deli to an app for lost dogs. Before that, she covered weekend news at WAKR in Akron and interned at WCBE, a Columbus NPR affiliate. Elizabeth grew up in Columbus before moving north to attend Baldwin Wallace, where she graduated with a degree in broadcasting and mass communications. </w:t>
      </w:r>
      <w:hyperlink r:id="rId124" w:anchor="stream/0 \\" w:history="1">
        <w:r w:rsidRPr="00567DD2">
          <w:rPr>
            <w:rStyle w:val="Hyperlink"/>
          </w:rPr>
          <w:t>https://radio.wosu.org/post/what-usmca-new-nafta-means-environment#stream/0 \\</w:t>
        </w:r>
      </w:hyperlink>
      <w:r>
        <w:t xml:space="preserve"> anko</w:t>
      </w:r>
    </w:p>
    <w:p w:rsidR="009277A0" w:rsidRDefault="009277A0" w:rsidP="009277A0">
      <w:pPr>
        <w:spacing w:after="0"/>
        <w:rPr>
          <w:sz w:val="16"/>
        </w:rPr>
      </w:pPr>
      <w:r w:rsidRPr="00193A54">
        <w:rPr>
          <w:sz w:val="16"/>
        </w:rPr>
        <w:t xml:space="preserve">Late Sunday night, the Trump Administration and Canada agreed on a deal to renew the North American Free Trade Agreement </w:t>
      </w:r>
      <w:r w:rsidRPr="00F112FF">
        <w:rPr>
          <w:rStyle w:val="StyleUnderline"/>
        </w:rPr>
        <w:t xml:space="preserve">The renamed U.S.-Mexico-Canada-Agreement (USMCA) </w:t>
      </w:r>
      <w:r w:rsidRPr="00193A54">
        <w:rPr>
          <w:rStyle w:val="Emphasis"/>
        </w:rPr>
        <w:t>addresses environmental issues including invasive species, pollution from ships, sustainable forestry, plastics pollution, and ozone protections</w:t>
      </w:r>
      <w:r w:rsidRPr="00F112FF">
        <w:rPr>
          <w:rStyle w:val="StyleUnderline"/>
        </w:rPr>
        <w:t>.</w:t>
      </w:r>
      <w:r>
        <w:rPr>
          <w:rStyle w:val="StyleUnderline"/>
        </w:rPr>
        <w:t xml:space="preserve"> </w:t>
      </w:r>
      <w:r w:rsidRPr="00193A54">
        <w:rPr>
          <w:sz w:val="16"/>
        </w:rPr>
        <w:t xml:space="preserve">Case Western Reserve University professor Juscelino Colares teaches international business law. He says </w:t>
      </w:r>
      <w:r w:rsidRPr="00193A54">
        <w:rPr>
          <w:rStyle w:val="Emphasis"/>
        </w:rPr>
        <w:t>this latest agreement goes into more detail on environmental issues than the original pact</w:t>
      </w:r>
      <w:r w:rsidRPr="00193A54">
        <w:rPr>
          <w:rStyle w:val="StyleUnderline"/>
        </w:rPr>
        <w:t xml:space="preserve"> signed nearly 25 years ago.</w:t>
      </w:r>
      <w:r>
        <w:rPr>
          <w:rStyle w:val="StyleUnderline"/>
        </w:rPr>
        <w:t xml:space="preserve"> </w:t>
      </w:r>
      <w:r w:rsidRPr="00193A54">
        <w:rPr>
          <w:sz w:val="16"/>
        </w:rPr>
        <w:t xml:space="preserve">“It was more like a statement of goals to preserve environmental quality,” said Colares on the 1994 NAFTA deal. </w:t>
      </w:r>
      <w:r w:rsidRPr="00193A54">
        <w:rPr>
          <w:rStyle w:val="StyleUnderline"/>
        </w:rPr>
        <w:t>“Now there’s more of an engagement of conversation between the three countries on environment.”</w:t>
      </w:r>
      <w:r>
        <w:rPr>
          <w:rStyle w:val="StyleUnderline"/>
        </w:rPr>
        <w:t xml:space="preserve"> </w:t>
      </w:r>
      <w:r w:rsidRPr="00193A54">
        <w:rPr>
          <w:rStyle w:val="StyleUnderline"/>
        </w:rPr>
        <w:t>The document includes a directive for the U.S., Canada, and Mexico to implement a fisheries management system that “must include the control, reduction, and eventual elimination of all subsidies that contribute to overfishing and overcapacity.”</w:t>
      </w:r>
      <w:r>
        <w:rPr>
          <w:rStyle w:val="StyleUnderline"/>
        </w:rPr>
        <w:t xml:space="preserve"> </w:t>
      </w:r>
      <w:r w:rsidRPr="00193A54">
        <w:rPr>
          <w:sz w:val="16"/>
        </w:rPr>
        <w:t xml:space="preserve">According to Colares, </w:t>
      </w:r>
      <w:r w:rsidRPr="00193A54">
        <w:rPr>
          <w:rStyle w:val="StyleUnderline"/>
        </w:rPr>
        <w:t>the document features stronger language on how the countries will work together to set similar environmental standards in an effort to prevent jobs from moving to countries with less stringent environmental regulations</w:t>
      </w:r>
      <w:r w:rsidRPr="00193A54">
        <w:rPr>
          <w:sz w:val="16"/>
        </w:rPr>
        <w:t xml:space="preserve">. </w:t>
      </w:r>
      <w:r w:rsidRPr="00193A54">
        <w:rPr>
          <w:rStyle w:val="Emphasis"/>
        </w:rPr>
        <w:t>“The new agreement -- the USMCA -- specifically has language providing that countries will not use lower standards as a way to attract business,”</w:t>
      </w:r>
      <w:r w:rsidRPr="00193A54">
        <w:rPr>
          <w:sz w:val="16"/>
        </w:rPr>
        <w:t xml:space="preserve"> said Colares. In a written statement, Democratic Congressman Tim Ryan said he will be reviewing the text to ensure labor and environmental standards are enforced. Both Republican Senator Rob Portman and Democratic Senator Sherrod Brown praised progress on the agreement but said they will be reviewing the details. It must be approved by Congress.</w:t>
      </w:r>
    </w:p>
    <w:p w:rsidR="009277A0" w:rsidRPr="009A08F7" w:rsidRDefault="009277A0" w:rsidP="00FB7828">
      <w:pPr>
        <w:spacing w:after="0"/>
        <w:rPr>
          <w:rStyle w:val="Emphasis"/>
        </w:rPr>
      </w:pPr>
    </w:p>
    <w:p w:rsidR="00F83F74" w:rsidRPr="00F83F74" w:rsidRDefault="00F83F74" w:rsidP="00F83F74"/>
    <w:p w:rsidR="00091F39" w:rsidRDefault="00FB7828" w:rsidP="004A0B62">
      <w:pPr>
        <w:pStyle w:val="Heading1"/>
      </w:pPr>
      <w:r>
        <w:t>***</w:t>
      </w:r>
      <w:r w:rsidR="004A0B62">
        <w:t>Affirmative</w:t>
      </w:r>
      <w:r>
        <w:t>***</w:t>
      </w:r>
    </w:p>
    <w:p w:rsidR="00BD6F42" w:rsidRPr="00BD6F42" w:rsidRDefault="00BD6F42" w:rsidP="00BD6F42">
      <w:pPr>
        <w:pStyle w:val="Heading1"/>
      </w:pPr>
      <w:r>
        <w:t xml:space="preserve">AT </w:t>
      </w:r>
      <w:r w:rsidRPr="00BD6F42">
        <w:t>Uniqueness</w:t>
      </w:r>
    </w:p>
    <w:p w:rsidR="0070755B" w:rsidRDefault="0070755B" w:rsidP="0070755B">
      <w:pPr>
        <w:pStyle w:val="Heading3"/>
        <w:rPr>
          <w:rFonts w:eastAsiaTheme="minorHAnsi"/>
        </w:rPr>
      </w:pPr>
      <w:r>
        <w:rPr>
          <w:rFonts w:eastAsiaTheme="minorHAnsi"/>
        </w:rPr>
        <w:t>Won’t Pass 2ac</w:t>
      </w:r>
    </w:p>
    <w:p w:rsidR="0070755B" w:rsidRDefault="0070755B" w:rsidP="0070755B">
      <w:pPr>
        <w:pStyle w:val="Heading4"/>
      </w:pPr>
      <w:r>
        <w:t xml:space="preserve">Won’t pass – number of thumpers, 2020 elections, spending bills, demands to reopen negotiations </w:t>
      </w:r>
    </w:p>
    <w:p w:rsidR="0070755B" w:rsidRDefault="0070755B" w:rsidP="0070755B">
      <w:r w:rsidRPr="009919B8">
        <w:rPr>
          <w:rStyle w:val="Style13ptBold"/>
        </w:rPr>
        <w:t>Ferrechio 7/05</w:t>
      </w:r>
      <w:r>
        <w:t xml:space="preserve"> - Susan Ferrechio (“Trade deal hits summer doldrums”, Washington Examiner, 7/05/2019, https://www.washingtonexaminer.com/news/congress/trade-deal-hits-summer-doldrums)//AA</w:t>
      </w:r>
    </w:p>
    <w:p w:rsidR="0070755B" w:rsidRDefault="0070755B" w:rsidP="0070755B">
      <w:pPr>
        <w:rPr>
          <w:u w:val="single"/>
        </w:rPr>
      </w:pPr>
      <w:r w:rsidRPr="009919B8">
        <w:rPr>
          <w:sz w:val="16"/>
        </w:rPr>
        <w:t xml:space="preserve">The Trump administration’s hopes for a summer ratification of the United States–Mexico–Canada Agreement are beginning to fade as it becomes increasingly likely that the trade deal will not advance in Congress until 2021. House Speaker Nancy Pelosi has the power to slow-walk a vote on the trade agreement. She has chosen to exercise that power, citing a trio of unresolved “deal breaker” problems Democrats want addressed. The California Democrat believes that the deal, as written, lacks adequate mechanisms to enforce its labor and environmental provisions and includes language that could increase prescription drug prices. The speaker has met with President Trump’s trade representative, Robert Lighthizer, and received an in-person prodding from Canadian Prime Minister Justin Trudeau when he visited the Capitol June 20, but </w:t>
      </w:r>
      <w:r w:rsidRPr="009919B8">
        <w:rPr>
          <w:highlight w:val="cyan"/>
          <w:u w:val="single"/>
        </w:rPr>
        <w:t>Pelosi is not rushing to bring the pact to the</w:t>
      </w:r>
      <w:r w:rsidRPr="00176B00">
        <w:rPr>
          <w:u w:val="single"/>
        </w:rPr>
        <w:t xml:space="preserve"> House floor for a </w:t>
      </w:r>
      <w:r w:rsidRPr="009919B8">
        <w:rPr>
          <w:highlight w:val="cyan"/>
          <w:u w:val="single"/>
        </w:rPr>
        <w:t>vote.</w:t>
      </w:r>
      <w:r w:rsidRPr="00176B00">
        <w:rPr>
          <w:u w:val="single"/>
        </w:rPr>
        <w:t xml:space="preserve"> Pelosi could bring up the USMCA for a vote this month, but that’s looking increasingly unlikely.</w:t>
      </w:r>
      <w:r w:rsidRPr="009919B8">
        <w:rPr>
          <w:sz w:val="16"/>
        </w:rPr>
        <w:t xml:space="preserve"> Pelosi signaled to reporters before leaving for the July Fourth recess that she is in no hurry. “What </w:t>
      </w:r>
      <w:r w:rsidRPr="00176B00">
        <w:rPr>
          <w:u w:val="single"/>
        </w:rPr>
        <w:t>the schedule is</w:t>
      </w:r>
      <w:r w:rsidRPr="009919B8">
        <w:rPr>
          <w:sz w:val="16"/>
        </w:rPr>
        <w:t xml:space="preserve">, is </w:t>
      </w:r>
      <w:r w:rsidRPr="00176B00">
        <w:rPr>
          <w:u w:val="single"/>
        </w:rPr>
        <w:t>when we come to an agreement</w:t>
      </w:r>
      <w:r w:rsidRPr="009919B8">
        <w:rPr>
          <w:sz w:val="16"/>
        </w:rPr>
        <w:t xml:space="preserve">. So engineer back from that, whenever that is,” Pelosi said, when asked about the timing of a vote. The statement is an ominous sign for those who were hoping the USMCA would win the approval of Congress this summer. Republicans and the </w:t>
      </w:r>
      <w:r w:rsidRPr="00176B00">
        <w:rPr>
          <w:u w:val="single"/>
        </w:rPr>
        <w:t>Trump</w:t>
      </w:r>
      <w:r w:rsidRPr="009919B8">
        <w:rPr>
          <w:sz w:val="16"/>
        </w:rPr>
        <w:t xml:space="preserve"> administration are </w:t>
      </w:r>
      <w:r w:rsidRPr="00176B00">
        <w:rPr>
          <w:u w:val="single"/>
        </w:rPr>
        <w:t>eager to activate the trade deal</w:t>
      </w:r>
      <w:r w:rsidRPr="009919B8">
        <w:rPr>
          <w:sz w:val="16"/>
        </w:rPr>
        <w:t xml:space="preserve">, which they argue </w:t>
      </w:r>
      <w:r w:rsidRPr="00176B00">
        <w:rPr>
          <w:u w:val="single"/>
        </w:rPr>
        <w:t>would significantly increase jobs and grow the economy.</w:t>
      </w:r>
      <w:r>
        <w:rPr>
          <w:u w:val="single"/>
        </w:rPr>
        <w:t xml:space="preserve"> </w:t>
      </w:r>
      <w:r w:rsidRPr="009919B8">
        <w:rPr>
          <w:rStyle w:val="StyleUnderline"/>
          <w:highlight w:val="cyan"/>
        </w:rPr>
        <w:t>At this point, the deal may not even be ratified before the 2020 presidential election. The House and Senate will adjourn for the entire month of August. When they return, they’ll be consumed by spending bills ahead of a Sept. 30 fiscal year deadline. After that comes the presidential campaign</w:t>
      </w:r>
      <w:r w:rsidRPr="009919B8">
        <w:rPr>
          <w:sz w:val="16"/>
        </w:rPr>
        <w:t xml:space="preserve">, when Congress tends to avoid substantive legislating. </w:t>
      </w:r>
      <w:r w:rsidRPr="009919B8">
        <w:rPr>
          <w:rStyle w:val="StyleUnderline"/>
          <w:highlight w:val="cyan"/>
        </w:rPr>
        <w:t>Pelosi has refused to back down on her demand that the U</w:t>
      </w:r>
      <w:r w:rsidRPr="009919B8">
        <w:rPr>
          <w:rStyle w:val="StyleUnderline"/>
        </w:rPr>
        <w:t xml:space="preserve">nited </w:t>
      </w:r>
      <w:r w:rsidRPr="009919B8">
        <w:rPr>
          <w:rStyle w:val="StyleUnderline"/>
          <w:highlight w:val="cyan"/>
        </w:rPr>
        <w:t>S</w:t>
      </w:r>
      <w:r w:rsidRPr="009919B8">
        <w:rPr>
          <w:rStyle w:val="StyleUnderline"/>
        </w:rPr>
        <w:t xml:space="preserve">tates </w:t>
      </w:r>
      <w:r w:rsidRPr="009919B8">
        <w:rPr>
          <w:rStyle w:val="StyleUnderline"/>
          <w:highlight w:val="cyan"/>
        </w:rPr>
        <w:t>reopen the agreement to include</w:t>
      </w:r>
      <w:r w:rsidRPr="009919B8">
        <w:rPr>
          <w:sz w:val="16"/>
        </w:rPr>
        <w:t xml:space="preserve">, at the very least, </w:t>
      </w:r>
      <w:r w:rsidRPr="009919B8">
        <w:rPr>
          <w:rStyle w:val="StyleUnderline"/>
          <w:highlight w:val="cyan"/>
        </w:rPr>
        <w:t>enforcement provisions for labor and environmental standards. She has rejected</w:t>
      </w:r>
      <w:r w:rsidRPr="009919B8">
        <w:rPr>
          <w:sz w:val="16"/>
        </w:rPr>
        <w:t xml:space="preserve"> plans to simply add enforcement language in so-called </w:t>
      </w:r>
      <w:r w:rsidRPr="009919B8">
        <w:rPr>
          <w:rStyle w:val="StyleUnderline"/>
          <w:highlight w:val="cyan"/>
        </w:rPr>
        <w:t>side letters</w:t>
      </w:r>
      <w:r w:rsidRPr="009919B8">
        <w:rPr>
          <w:sz w:val="16"/>
        </w:rPr>
        <w:t xml:space="preserve"> to the deal, which are only marginally enforceable. “</w:t>
      </w:r>
      <w:r w:rsidRPr="00176B00">
        <w:rPr>
          <w:u w:val="single"/>
        </w:rPr>
        <w:t>We don’t have enforcement if it’s in a letter, a side bar, a law in our country</w:t>
      </w:r>
      <w:r w:rsidRPr="009919B8">
        <w:rPr>
          <w:sz w:val="16"/>
        </w:rPr>
        <w:t xml:space="preserve">, your country, his country, </w:t>
      </w:r>
      <w:r w:rsidRPr="00176B00">
        <w:rPr>
          <w:u w:val="single"/>
        </w:rPr>
        <w:t>but not in the agreement</w:t>
      </w:r>
      <w:r w:rsidRPr="009919B8">
        <w:rPr>
          <w:sz w:val="16"/>
        </w:rPr>
        <w:t xml:space="preserve">,” Pelosi said. She called for a </w:t>
      </w:r>
      <w:r w:rsidRPr="00176B00">
        <w:rPr>
          <w:u w:val="single"/>
        </w:rPr>
        <w:t>“surgical” reopening of the agreement “for the singular purpose of doing enforcement.”</w:t>
      </w:r>
      <w:r>
        <w:rPr>
          <w:u w:val="single"/>
        </w:rPr>
        <w:t xml:space="preserve"> </w:t>
      </w:r>
    </w:p>
    <w:p w:rsidR="0070755B" w:rsidRDefault="0070755B" w:rsidP="0070755B">
      <w:pPr>
        <w:pStyle w:val="Heading4"/>
      </w:pPr>
      <w:r>
        <w:t>Reopening kills the deal – 2020 pressure</w:t>
      </w:r>
    </w:p>
    <w:p w:rsidR="0070755B" w:rsidRPr="005027AC" w:rsidRDefault="0070755B" w:rsidP="0070755B">
      <w:pPr>
        <w:spacing w:after="0"/>
      </w:pPr>
      <w:r w:rsidRPr="005027AC">
        <w:rPr>
          <w:b/>
        </w:rPr>
        <w:t>Oberoi 7/08</w:t>
      </w:r>
      <w:r>
        <w:t xml:space="preserve"> – Mohit Oberoi (“Why USMCA Ratification Is Crucial for President Trump”, Market Realist, 7/08/2019, </w:t>
      </w:r>
      <w:r w:rsidRPr="00DB35A2">
        <w:t>https://marketrealist.com/2019/07/why-usmca-ratification-is-crucial-for-president-trump/</w:t>
      </w:r>
      <w:r>
        <w:t>)//AA</w:t>
      </w:r>
    </w:p>
    <w:p w:rsidR="0070755B" w:rsidRPr="00DB35A2" w:rsidRDefault="0070755B" w:rsidP="0070755B">
      <w:pPr>
        <w:spacing w:after="0"/>
        <w:rPr>
          <w:sz w:val="16"/>
        </w:rPr>
      </w:pPr>
      <w:r w:rsidRPr="00DB35A2">
        <w:rPr>
          <w:sz w:val="16"/>
        </w:rPr>
        <w:t xml:space="preserve">Where is the problem? In simple terms, </w:t>
      </w:r>
      <w:r w:rsidRPr="00DB35A2">
        <w:rPr>
          <w:highlight w:val="cyan"/>
          <w:u w:val="single"/>
        </w:rPr>
        <w:t>Dem</w:t>
      </w:r>
      <w:r w:rsidRPr="003D6E64">
        <w:rPr>
          <w:u w:val="single"/>
        </w:rPr>
        <w:t>ocrat</w:t>
      </w:r>
      <w:r w:rsidRPr="00DB35A2">
        <w:rPr>
          <w:highlight w:val="cyan"/>
          <w:u w:val="single"/>
        </w:rPr>
        <w:t>s</w:t>
      </w:r>
      <w:r w:rsidRPr="003D6E64">
        <w:rPr>
          <w:u w:val="single"/>
        </w:rPr>
        <w:t xml:space="preserve"> </w:t>
      </w:r>
      <w:r w:rsidRPr="00DB35A2">
        <w:rPr>
          <w:highlight w:val="cyan"/>
          <w:u w:val="single"/>
        </w:rPr>
        <w:t>want</w:t>
      </w:r>
      <w:r w:rsidRPr="003D6E64">
        <w:rPr>
          <w:u w:val="single"/>
        </w:rPr>
        <w:t xml:space="preserve"> an even </w:t>
      </w:r>
      <w:r w:rsidRPr="00DB35A2">
        <w:rPr>
          <w:highlight w:val="cyan"/>
          <w:u w:val="single"/>
        </w:rPr>
        <w:t>more favorable trade deal than the USMCA in its present form</w:t>
      </w:r>
      <w:r w:rsidRPr="00DB35A2">
        <w:rPr>
          <w:sz w:val="16"/>
        </w:rPr>
        <w:t xml:space="preserve">. As Nancy Pelosi, Speaker of the House of Representatives, said, “We do not want to pass this agreement just slightly different from NAFTA with a little sugar on top and say, ‘See, we did something different.’” Another thing to consider would be that Trump’s rapport with Democrats as well as Congress has been far from good. The President has liberally employed rarely used laws to bypass Congress. Last year, Trump invoked national security laws to impose steel and aluminum tariffs. US steel companies like U.S. Steel (X) and AK Steel (AKS) raised steel prices after the steel tariffs were imposed last year. However, </w:t>
      </w:r>
      <w:r w:rsidRPr="003D6E64">
        <w:rPr>
          <w:u w:val="single"/>
        </w:rPr>
        <w:t>US steel prices, as well as the stock price of U.S. Steel and AK Steel, have plunged over the last 16 months despite the tariffs in place</w:t>
      </w:r>
      <w:r w:rsidRPr="00DB35A2">
        <w:rPr>
          <w:sz w:val="16"/>
        </w:rPr>
        <w:t xml:space="preserve">. A similar probe was carried out by the Commerce Department into automotive imports whose findings are currently with Trump. Earlier this year, Trump declared a national emergency when he failed to convince Democrats for border wall funding. In Huawei’s case also, Trump used national security laws to limit the company’s ability to do business with US companies without prior approval. What to expect While </w:t>
      </w:r>
      <w:r w:rsidRPr="00DB35A2">
        <w:rPr>
          <w:rStyle w:val="StyleUnderline"/>
        </w:rPr>
        <w:t>D</w:t>
      </w:r>
      <w:r w:rsidRPr="003D6E64">
        <w:rPr>
          <w:rStyle w:val="StyleUnderline"/>
        </w:rPr>
        <w:t xml:space="preserve">emocrats would push for a better deal, </w:t>
      </w:r>
      <w:r w:rsidRPr="00DB35A2">
        <w:rPr>
          <w:rStyle w:val="StyleUnderline"/>
          <w:highlight w:val="cyan"/>
        </w:rPr>
        <w:t xml:space="preserve">it will be </w:t>
      </w:r>
      <w:r w:rsidRPr="00DB35A2">
        <w:rPr>
          <w:rStyle w:val="StyleUnderline"/>
          <w:b/>
          <w:highlight w:val="cyan"/>
        </w:rPr>
        <w:t>tough for</w:t>
      </w:r>
      <w:r w:rsidRPr="00DB35A2">
        <w:rPr>
          <w:sz w:val="16"/>
        </w:rPr>
        <w:t xml:space="preserve"> the </w:t>
      </w:r>
      <w:r w:rsidRPr="00DB35A2">
        <w:rPr>
          <w:rStyle w:val="StyleUnderline"/>
          <w:b/>
          <w:highlight w:val="cyan"/>
        </w:rPr>
        <w:t>Trump</w:t>
      </w:r>
      <w:r w:rsidRPr="00DB35A2">
        <w:rPr>
          <w:sz w:val="16"/>
        </w:rPr>
        <w:t xml:space="preserve"> administration </w:t>
      </w:r>
      <w:r w:rsidRPr="00DB35A2">
        <w:rPr>
          <w:rStyle w:val="StyleUnderline"/>
          <w:b/>
          <w:highlight w:val="cyan"/>
        </w:rPr>
        <w:t>to go back to the drawing board</w:t>
      </w:r>
      <w:r w:rsidRPr="00DB35A2">
        <w:rPr>
          <w:sz w:val="16"/>
        </w:rPr>
        <w:t xml:space="preserve"> for two reasons. First, </w:t>
      </w:r>
      <w:r w:rsidRPr="00DB35A2">
        <w:rPr>
          <w:rStyle w:val="StyleUnderline"/>
          <w:b/>
          <w:highlight w:val="cyan"/>
        </w:rPr>
        <w:t>Mexico has already ratified USMCA</w:t>
      </w:r>
      <w:r w:rsidRPr="00DB35A2">
        <w:rPr>
          <w:sz w:val="16"/>
        </w:rPr>
        <w:t xml:space="preserve">, and secondly, </w:t>
      </w:r>
      <w:r w:rsidRPr="00DB35A2">
        <w:rPr>
          <w:rStyle w:val="StyleUnderline"/>
          <w:highlight w:val="cyan"/>
        </w:rPr>
        <w:t xml:space="preserve">with </w:t>
      </w:r>
      <w:r w:rsidRPr="00DB35A2">
        <w:rPr>
          <w:rStyle w:val="StyleUnderline"/>
          <w:b/>
          <w:highlight w:val="cyan"/>
        </w:rPr>
        <w:t>the 2020 elections looming, Trump might not want to renegotiate USMCA</w:t>
      </w:r>
      <w:r w:rsidRPr="00DB35A2">
        <w:rPr>
          <w:sz w:val="16"/>
        </w:rPr>
        <w:t xml:space="preserve">. It’s worth noting that </w:t>
      </w:r>
      <w:r w:rsidRPr="003D6E64">
        <w:rPr>
          <w:rStyle w:val="StyleUnderline"/>
        </w:rPr>
        <w:t>Trump had to grant Section 232 steel and aluminum tariff exemptions for Canada and Mexico before Mexico ratified USMCA</w:t>
      </w:r>
      <w:r w:rsidRPr="00DB35A2">
        <w:rPr>
          <w:sz w:val="16"/>
        </w:rPr>
        <w:t xml:space="preserve">. Both Canada and Mexico were persistent in their demand for Section 232 exemption despite opposition from President Trump. </w:t>
      </w:r>
      <w:r w:rsidRPr="00DB35A2">
        <w:rPr>
          <w:rStyle w:val="StyleUnderline"/>
          <w:highlight w:val="cyan"/>
        </w:rPr>
        <w:t>If the U</w:t>
      </w:r>
      <w:r w:rsidRPr="00DB35A2">
        <w:rPr>
          <w:sz w:val="16"/>
        </w:rPr>
        <w:t xml:space="preserve">nited </w:t>
      </w:r>
      <w:r w:rsidRPr="00DB35A2">
        <w:rPr>
          <w:rStyle w:val="StyleUnderline"/>
          <w:highlight w:val="cyan"/>
        </w:rPr>
        <w:t>St</w:t>
      </w:r>
      <w:r w:rsidRPr="00DB35A2">
        <w:rPr>
          <w:rStyle w:val="StyleUnderline"/>
        </w:rPr>
        <w:t xml:space="preserve">ates </w:t>
      </w:r>
      <w:r w:rsidRPr="00DB35A2">
        <w:rPr>
          <w:rStyle w:val="StyleUnderline"/>
          <w:highlight w:val="cyan"/>
        </w:rPr>
        <w:t>seeks more concessions from Canada and Mexico, it will likely lead to counter demands</w:t>
      </w:r>
      <w:r w:rsidRPr="00DB35A2">
        <w:rPr>
          <w:sz w:val="16"/>
        </w:rPr>
        <w:t xml:space="preserve"> from these countries also and lead to lengthy discussions, </w:t>
      </w:r>
      <w:r w:rsidRPr="00DB35A2">
        <w:rPr>
          <w:rStyle w:val="Emphasis"/>
          <w:highlight w:val="cyan"/>
        </w:rPr>
        <w:t>ruling out chances for ratification before the 2020 elections</w:t>
      </w:r>
      <w:r w:rsidRPr="00DB35A2">
        <w:rPr>
          <w:sz w:val="16"/>
        </w:rPr>
        <w:t>.</w:t>
      </w:r>
    </w:p>
    <w:p w:rsidR="0070755B" w:rsidRDefault="0070755B" w:rsidP="0070755B">
      <w:pPr>
        <w:pStyle w:val="Heading3"/>
      </w:pPr>
      <w:r>
        <w:t xml:space="preserve">Won’t Pass – Dems </w:t>
      </w:r>
    </w:p>
    <w:p w:rsidR="0070755B" w:rsidRPr="00C87197" w:rsidRDefault="0070755B" w:rsidP="0070755B">
      <w:pPr>
        <w:pStyle w:val="Heading4"/>
      </w:pPr>
      <w:r>
        <w:t>It won’t pass – the New Democrat Coalition is holding it up</w:t>
      </w:r>
    </w:p>
    <w:p w:rsidR="0070755B" w:rsidRDefault="0070755B" w:rsidP="0070755B">
      <w:r w:rsidRPr="004E1E0F">
        <w:rPr>
          <w:rStyle w:val="Style13ptBold"/>
        </w:rPr>
        <w:t>Siripurapu 7/8</w:t>
      </w:r>
      <w:r>
        <w:t xml:space="preserve"> – Anshu, reporter for Inside U.S. Trade, “New Democrats warn USTR against submitting USMCA implementing bill”, World Trade Online from Inside U.S. Trade, 7/8/19, </w:t>
      </w:r>
      <w:hyperlink r:id="rId125" w:history="1">
        <w:r w:rsidRPr="009B4997">
          <w:rPr>
            <w:rStyle w:val="Hyperlink"/>
          </w:rPr>
          <w:t>https://insidetrade.com/daily-news/new-democrats-warn-ustr-against-submitting-usmca-implementing-bill</w:t>
        </w:r>
      </w:hyperlink>
      <w:r>
        <w:t xml:space="preserve"> //JSL</w:t>
      </w:r>
    </w:p>
    <w:p w:rsidR="0070755B" w:rsidRDefault="0070755B" w:rsidP="0070755B">
      <w:pPr>
        <w:rPr>
          <w:sz w:val="16"/>
        </w:rPr>
      </w:pPr>
      <w:r w:rsidRPr="00335DB5">
        <w:rPr>
          <w:rStyle w:val="StyleUnderline"/>
          <w:highlight w:val="cyan"/>
        </w:rPr>
        <w:t>Members of the New Democrat Coalition</w:t>
      </w:r>
      <w:r w:rsidRPr="00DF4E3A">
        <w:rPr>
          <w:sz w:val="16"/>
        </w:rPr>
        <w:t xml:space="preserve"> on Monday </w:t>
      </w:r>
      <w:r w:rsidRPr="00335DB5">
        <w:rPr>
          <w:rStyle w:val="StyleUnderline"/>
          <w:highlight w:val="cyan"/>
        </w:rPr>
        <w:t>warned</w:t>
      </w:r>
      <w:r w:rsidRPr="00DD0775">
        <w:rPr>
          <w:rStyle w:val="StyleUnderline"/>
        </w:rPr>
        <w:t xml:space="preserve"> U.S. Trade Representative Robert Lighthizer not to send implementing legislation</w:t>
      </w:r>
      <w:r w:rsidRPr="0039146A">
        <w:rPr>
          <w:rStyle w:val="StyleUnderline"/>
        </w:rPr>
        <w:t xml:space="preserve"> for the U.S.-Mexico-Canada agreement to Congress</w:t>
      </w:r>
      <w:r w:rsidRPr="00DF4E3A">
        <w:rPr>
          <w:sz w:val="16"/>
        </w:rPr>
        <w:t xml:space="preserve"> until he has addressed Democrats’ concerns with the pact. “</w:t>
      </w:r>
      <w:r w:rsidRPr="00553E51">
        <w:rPr>
          <w:rStyle w:val="StyleUnderline"/>
        </w:rPr>
        <w:t>We think i</w:t>
      </w:r>
      <w:r w:rsidRPr="00C51516">
        <w:rPr>
          <w:rStyle w:val="StyleUnderline"/>
          <w:highlight w:val="cyan"/>
        </w:rPr>
        <w:t>t would be a mistake to put forward implementing legislation without an agreement of Dem</w:t>
      </w:r>
      <w:r w:rsidRPr="00553E51">
        <w:rPr>
          <w:rStyle w:val="StyleUnderline"/>
        </w:rPr>
        <w:t xml:space="preserve">ocratic </w:t>
      </w:r>
      <w:r w:rsidRPr="00C51516">
        <w:rPr>
          <w:rStyle w:val="StyleUnderline"/>
          <w:highlight w:val="cyan"/>
        </w:rPr>
        <w:t>leadership</w:t>
      </w:r>
      <w:r w:rsidRPr="00DF4E3A">
        <w:rPr>
          <w:sz w:val="16"/>
        </w:rPr>
        <w:t xml:space="preserve">,” </w:t>
      </w:r>
      <w:r w:rsidRPr="00553E51">
        <w:rPr>
          <w:rStyle w:val="StyleUnderline"/>
        </w:rPr>
        <w:t>Rep. Derek Kilmer</w:t>
      </w:r>
      <w:r w:rsidRPr="00DF4E3A">
        <w:rPr>
          <w:sz w:val="16"/>
        </w:rPr>
        <w:t xml:space="preserve"> (D-WA), </w:t>
      </w:r>
      <w:r w:rsidRPr="00C51516">
        <w:rPr>
          <w:rStyle w:val="StyleUnderline"/>
          <w:highlight w:val="cyan"/>
        </w:rPr>
        <w:t>the coalition chair, told reporters</w:t>
      </w:r>
      <w:r w:rsidRPr="00DF4E3A">
        <w:rPr>
          <w:sz w:val="16"/>
        </w:rPr>
        <w:t xml:space="preserve"> during a press call</w:t>
      </w:r>
      <w:r w:rsidRPr="00C51516">
        <w:rPr>
          <w:rStyle w:val="StyleUnderline"/>
        </w:rPr>
        <w:t xml:space="preserve">, </w:t>
      </w:r>
      <w:r w:rsidRPr="00C51516">
        <w:rPr>
          <w:rStyle w:val="StyleUnderline"/>
          <w:highlight w:val="cyan"/>
        </w:rPr>
        <w:t>pointing to a working group established by House Speaker Nancy Pelosi to work with Lighthizer on the key areas of Democratic concern -- labor and environmental standards, biologics and enforcement. “Absent progress and some agreement on those issues</w:t>
      </w:r>
      <w:r w:rsidRPr="00DF4E3A">
        <w:rPr>
          <w:sz w:val="16"/>
        </w:rPr>
        <w:t xml:space="preserve"> … our perspective is </w:t>
      </w:r>
      <w:r w:rsidRPr="00DD0775">
        <w:rPr>
          <w:rStyle w:val="Emphasis"/>
        </w:rPr>
        <w:t xml:space="preserve">this </w:t>
      </w:r>
      <w:r w:rsidRPr="00C51516">
        <w:rPr>
          <w:rStyle w:val="Emphasis"/>
          <w:highlight w:val="cyan"/>
        </w:rPr>
        <w:t>makes getting the USMCA across the finish line harder</w:t>
      </w:r>
      <w:r w:rsidRPr="00DF4E3A">
        <w:rPr>
          <w:sz w:val="16"/>
        </w:rPr>
        <w:t>, not easier,” he added. Rep. Gregory Meeks (D-NY), co-chair of the coalition’s trade task force, noted speculation that the administration would put forward a bill on Tuesday, the earliest it can under Trade Promotion Authority law. “</w:t>
      </w:r>
      <w:r w:rsidRPr="00DF4E3A">
        <w:rPr>
          <w:rStyle w:val="StyleUnderline"/>
        </w:rPr>
        <w:t>That would be a bad move by the administration and will divert us from the progress being made</w:t>
      </w:r>
      <w:r w:rsidRPr="00DF4E3A">
        <w:rPr>
          <w:sz w:val="16"/>
        </w:rPr>
        <w:t xml:space="preserve">,” Meeks said. </w:t>
      </w:r>
    </w:p>
    <w:p w:rsidR="0070755B" w:rsidRDefault="0070755B" w:rsidP="0070755B">
      <w:pPr>
        <w:pStyle w:val="Heading3"/>
      </w:pPr>
      <w:r>
        <w:t>Won’t Pass – GOP Support</w:t>
      </w:r>
    </w:p>
    <w:p w:rsidR="0070755B" w:rsidRPr="00C51516" w:rsidRDefault="0070755B" w:rsidP="0070755B">
      <w:pPr>
        <w:pStyle w:val="Heading4"/>
      </w:pPr>
      <w:r w:rsidRPr="00C51516">
        <w:t>Concessions Dems are demanding cost Republican support</w:t>
      </w:r>
    </w:p>
    <w:p w:rsidR="0070755B" w:rsidRDefault="0070755B" w:rsidP="0070755B">
      <w:r w:rsidRPr="007C73BD">
        <w:rPr>
          <w:rStyle w:val="Style13ptBold"/>
        </w:rPr>
        <w:t>Elliott 7/2</w:t>
      </w:r>
      <w:r>
        <w:t xml:space="preserve"> – Kimberly Ann, visiting scholar at the George Washington University Institute for International Economic Policy, and a visiting fellow with the Center for Global Development, “NAFTA 2.0 Still Has a Long Way to Go Before Ratification in Congress”, World Politics Review 7/2/19, </w:t>
      </w:r>
      <w:hyperlink r:id="rId126" w:history="1">
        <w:r w:rsidRPr="009B4997">
          <w:rPr>
            <w:rStyle w:val="Hyperlink"/>
          </w:rPr>
          <w:t>https://www.worldpoliticsreview.com/articles/27996/nafta-2-0-still-has-a-long-way-to-go-before-ratification-in-congress</w:t>
        </w:r>
      </w:hyperlink>
      <w:r>
        <w:t xml:space="preserve"> //JSL</w:t>
      </w:r>
    </w:p>
    <w:p w:rsidR="0070755B" w:rsidRDefault="0070755B" w:rsidP="0070755B">
      <w:r w:rsidRPr="00F53891">
        <w:rPr>
          <w:sz w:val="16"/>
        </w:rPr>
        <w:t xml:space="preserve">One of President Donald Trump’s top trade priorities upon entering office was renegotiating the North American Free Trade Agreement. Renegotiations eventually went through, despite some typical threats and taunts from Trump along the way about tearing up or withdrawing from the existing deal. Along with Canadian Prime Minister Justin Trudeau and former Mexican President Enrique Pena Nieto, Trump signed the revised pact, now dubbed the U.S.-Mexico-Canada Agreement, or USMCA, more than seven months ago. Mexico’s Congress ratified the deal in June—by an overwhelming vote of 114-4—while Canada has taken steps to do so before its parliamentary elections this fall. But </w:t>
      </w:r>
      <w:r w:rsidRPr="00335DB5">
        <w:rPr>
          <w:rStyle w:val="StyleUnderline"/>
          <w:highlight w:val="cyan"/>
        </w:rPr>
        <w:t>can Trump</w:t>
      </w:r>
      <w:r w:rsidRPr="00DA3A8C">
        <w:rPr>
          <w:rStyle w:val="StyleUnderline"/>
        </w:rPr>
        <w:t xml:space="preserve"> and U.S. Trade Representative Robert Lighthizer </w:t>
      </w:r>
      <w:r w:rsidRPr="00335DB5">
        <w:rPr>
          <w:rStyle w:val="StyleUnderline"/>
          <w:highlight w:val="cyan"/>
        </w:rPr>
        <w:t>convince enough Dem</w:t>
      </w:r>
      <w:r w:rsidRPr="00DA3A8C">
        <w:rPr>
          <w:rStyle w:val="StyleUnderline"/>
        </w:rPr>
        <w:t>ocrat</w:t>
      </w:r>
      <w:r w:rsidRPr="00335DB5">
        <w:rPr>
          <w:rStyle w:val="StyleUnderline"/>
          <w:highlight w:val="cyan"/>
        </w:rPr>
        <w:t>s</w:t>
      </w:r>
      <w:r w:rsidRPr="00DA3A8C">
        <w:rPr>
          <w:rStyle w:val="StyleUnderline"/>
        </w:rPr>
        <w:t xml:space="preserve"> in Congress to vote for it—</w:t>
      </w:r>
      <w:r w:rsidRPr="00335DB5">
        <w:rPr>
          <w:rStyle w:val="StyleUnderline"/>
          <w:highlight w:val="cyan"/>
        </w:rPr>
        <w:t>without losing even more Republican support</w:t>
      </w:r>
      <w:r w:rsidRPr="00DA3A8C">
        <w:rPr>
          <w:rStyle w:val="StyleUnderline"/>
        </w:rPr>
        <w:t>—to get the new agreement over the line in Washington?</w:t>
      </w:r>
      <w:r w:rsidRPr="00F53891">
        <w:rPr>
          <w:sz w:val="16"/>
        </w:rPr>
        <w:t xml:space="preserve"> So far, </w:t>
      </w:r>
      <w:r w:rsidRPr="00335DB5">
        <w:rPr>
          <w:rStyle w:val="StyleUnderline"/>
          <w:highlight w:val="cyan"/>
        </w:rPr>
        <w:t>Lighthizer has promised to work with congressional Dem</w:t>
      </w:r>
      <w:r w:rsidRPr="00DA3A8C">
        <w:rPr>
          <w:rStyle w:val="StyleUnderline"/>
        </w:rPr>
        <w:t>ocrat</w:t>
      </w:r>
      <w:r w:rsidRPr="00335DB5">
        <w:rPr>
          <w:rStyle w:val="StyleUnderline"/>
          <w:highlight w:val="cyan"/>
        </w:rPr>
        <w:t>s</w:t>
      </w:r>
      <w:r w:rsidRPr="00F53891">
        <w:rPr>
          <w:sz w:val="16"/>
        </w:rPr>
        <w:t xml:space="preserve"> to satisfy their concerns over enforcement, labor standards and pharmaceuticals, </w:t>
      </w:r>
      <w:r w:rsidRPr="00335DB5">
        <w:rPr>
          <w:rStyle w:val="StyleUnderline"/>
          <w:highlight w:val="cyan"/>
        </w:rPr>
        <w:t>but</w:t>
      </w:r>
      <w:r w:rsidRPr="003646CD">
        <w:rPr>
          <w:rStyle w:val="StyleUnderline"/>
        </w:rPr>
        <w:t xml:space="preserve"> he </w:t>
      </w:r>
      <w:r w:rsidRPr="00335DB5">
        <w:rPr>
          <w:rStyle w:val="StyleUnderline"/>
          <w:highlight w:val="cyan"/>
        </w:rPr>
        <w:t>has offered</w:t>
      </w:r>
      <w:r w:rsidRPr="003646CD">
        <w:rPr>
          <w:rStyle w:val="StyleUnderline"/>
        </w:rPr>
        <w:t xml:space="preserve"> glaringly </w:t>
      </w:r>
      <w:r w:rsidRPr="00335DB5">
        <w:rPr>
          <w:rStyle w:val="StyleUnderline"/>
          <w:highlight w:val="cyan"/>
        </w:rPr>
        <w:t>few specifics</w:t>
      </w:r>
      <w:r w:rsidRPr="00335DB5">
        <w:rPr>
          <w:sz w:val="16"/>
          <w:highlight w:val="cyan"/>
        </w:rPr>
        <w:t xml:space="preserve">. </w:t>
      </w:r>
      <w:r w:rsidRPr="00335DB5">
        <w:rPr>
          <w:rStyle w:val="StyleUnderline"/>
          <w:highlight w:val="cyan"/>
        </w:rPr>
        <w:t>Trump</w:t>
      </w:r>
      <w:r w:rsidRPr="00F53891">
        <w:rPr>
          <w:sz w:val="16"/>
        </w:rPr>
        <w:t xml:space="preserve">, of course, </w:t>
      </w:r>
      <w:r w:rsidRPr="00335DB5">
        <w:rPr>
          <w:rStyle w:val="StyleUnderline"/>
          <w:highlight w:val="cyan"/>
        </w:rPr>
        <w:t>could blow things up at any moment by reviving his threats to impose tariffs against Mexico</w:t>
      </w:r>
      <w:r w:rsidRPr="003646CD">
        <w:rPr>
          <w:rStyle w:val="StyleUnderline"/>
        </w:rPr>
        <w:t>, or tariffs on foreign cars, or maybe tariffs on something else.</w:t>
      </w:r>
      <w:r w:rsidRPr="00F53891">
        <w:rPr>
          <w:sz w:val="16"/>
        </w:rPr>
        <w:t xml:space="preserve"> </w:t>
      </w:r>
      <w:r w:rsidRPr="00335DB5">
        <w:rPr>
          <w:rStyle w:val="StyleUnderline"/>
        </w:rPr>
        <w:t>The administration’s stated goal</w:t>
      </w:r>
      <w:r w:rsidRPr="00F53891">
        <w:rPr>
          <w:sz w:val="16"/>
        </w:rPr>
        <w:t xml:space="preserve">—for the U.S. to formally </w:t>
      </w:r>
      <w:r w:rsidRPr="00335DB5">
        <w:rPr>
          <w:sz w:val="16"/>
        </w:rPr>
        <w:t>ratify</w:t>
      </w:r>
      <w:r w:rsidRPr="00F53891">
        <w:rPr>
          <w:sz w:val="16"/>
        </w:rPr>
        <w:t xml:space="preserve"> the USMCA this summer, before Congress’ August recess, and before the presidential campaign enters full swing—</w:t>
      </w:r>
      <w:r w:rsidRPr="000F1796">
        <w:rPr>
          <w:rStyle w:val="StyleUnderline"/>
        </w:rPr>
        <w:t xml:space="preserve">is still theoretically possible, but </w:t>
      </w:r>
      <w:r w:rsidRPr="00335DB5">
        <w:rPr>
          <w:rStyle w:val="StyleUnderline"/>
          <w:highlight w:val="cyan"/>
        </w:rPr>
        <w:t>the number of legislative days left is shrinking fast.</w:t>
      </w:r>
      <w:r w:rsidRPr="00F53891">
        <w:rPr>
          <w:sz w:val="16"/>
        </w:rPr>
        <w:t xml:space="preserve"> </w:t>
      </w:r>
      <w:r w:rsidRPr="00EC59FF">
        <w:t xml:space="preserve">In late May, the administration submitted to Congress a draft statement of administrative action required to implement the agreement. Thirty days have passed since then, so the White House can now submit implementing legislation to Congress any time it chooses. </w:t>
      </w:r>
    </w:p>
    <w:p w:rsidR="00F352C2" w:rsidRDefault="00F352C2" w:rsidP="0070755B">
      <w:pPr>
        <w:pStyle w:val="Heading3"/>
      </w:pPr>
      <w:r>
        <w:t>Thumper – Debt Ceiling</w:t>
      </w:r>
    </w:p>
    <w:p w:rsidR="00F352C2" w:rsidRDefault="00F352C2" w:rsidP="00F352C2">
      <w:pPr>
        <w:pStyle w:val="Heading4"/>
      </w:pPr>
      <w:bookmarkStart w:id="1" w:name="_GoBack"/>
      <w:bookmarkEnd w:id="1"/>
      <w:r>
        <w:t>Debt ceiling thumps —so many things could go wrong</w:t>
      </w:r>
    </w:p>
    <w:p w:rsidR="00F352C2" w:rsidRPr="001A3A35" w:rsidRDefault="00F352C2" w:rsidP="00F352C2">
      <w:pPr>
        <w:rPr>
          <w:rStyle w:val="Style13ptBold"/>
          <w:b w:val="0"/>
          <w:bCs w:val="0"/>
          <w:sz w:val="22"/>
        </w:rPr>
      </w:pPr>
      <w:r>
        <w:rPr>
          <w:rStyle w:val="Style13ptBold"/>
        </w:rPr>
        <w:t xml:space="preserve">Ferris 19 </w:t>
      </w:r>
      <w:r>
        <w:rPr>
          <w:rStyle w:val="Style13ptBold"/>
          <w:b w:val="0"/>
          <w:bCs w:val="0"/>
          <w:sz w:val="22"/>
        </w:rPr>
        <w:t xml:space="preserve">(Sarah, budget and appropriations reporter, </w:t>
      </w:r>
      <w:r>
        <w:rPr>
          <w:rStyle w:val="Style13ptBold"/>
          <w:b w:val="0"/>
          <w:bCs w:val="0"/>
          <w:i/>
          <w:iCs/>
          <w:sz w:val="22"/>
        </w:rPr>
        <w:t xml:space="preserve">Politico, </w:t>
      </w:r>
      <w:r>
        <w:rPr>
          <w:rStyle w:val="Style13ptBold"/>
          <w:b w:val="0"/>
          <w:bCs w:val="0"/>
          <w:sz w:val="22"/>
        </w:rPr>
        <w:t>“Congress fears Trump could stumble over next fiscal cliff,” published April 2</w:t>
      </w:r>
      <w:r w:rsidRPr="001A3A35">
        <w:rPr>
          <w:rStyle w:val="Style13ptBold"/>
          <w:b w:val="0"/>
          <w:bCs w:val="0"/>
          <w:sz w:val="22"/>
          <w:vertAlign w:val="superscript"/>
        </w:rPr>
        <w:t>nd</w:t>
      </w:r>
      <w:r>
        <w:rPr>
          <w:rStyle w:val="Style13ptBold"/>
          <w:b w:val="0"/>
          <w:bCs w:val="0"/>
          <w:sz w:val="22"/>
        </w:rPr>
        <w:t xml:space="preserve">, 2019, </w:t>
      </w:r>
      <w:hyperlink r:id="rId127" w:history="1">
        <w:r>
          <w:rPr>
            <w:rStyle w:val="Hyperlink"/>
          </w:rPr>
          <w:t>https://www.politico.com/story/2019/04/02/congress-spending-budget-shutdown-1244283</w:t>
        </w:r>
      </w:hyperlink>
      <w:r>
        <w:rPr>
          <w:rStyle w:val="Style13ptBold"/>
          <w:b w:val="0"/>
          <w:bCs w:val="0"/>
          <w:sz w:val="22"/>
        </w:rPr>
        <w:t>, accessed 7/10/19, JME.)</w:t>
      </w:r>
    </w:p>
    <w:p w:rsidR="00F352C2" w:rsidRDefault="00F352C2" w:rsidP="00F352C2">
      <w:pPr>
        <w:rPr>
          <w:rStyle w:val="Style13ptBold"/>
          <w:b w:val="0"/>
          <w:bCs w:val="0"/>
          <w:sz w:val="16"/>
        </w:rPr>
      </w:pPr>
      <w:r w:rsidRPr="002A5446">
        <w:rPr>
          <w:rStyle w:val="Style13ptBold"/>
          <w:b w:val="0"/>
          <w:bCs w:val="0"/>
          <w:sz w:val="16"/>
        </w:rPr>
        <w:t xml:space="preserve">A looming battle between President Donald Trump and Democrats over government spending and the debt limit could make the 35-day government shutdown look like a blip. </w:t>
      </w:r>
      <w:r w:rsidRPr="0080587C">
        <w:rPr>
          <w:rStyle w:val="Style13ptBold"/>
          <w:b w:val="0"/>
          <w:bCs w:val="0"/>
          <w:sz w:val="22"/>
          <w:highlight w:val="yellow"/>
          <w:u w:val="single"/>
        </w:rPr>
        <w:t>A series of budget deadlines converge in the coming months</w:t>
      </w:r>
      <w:r w:rsidRPr="004F70C7">
        <w:rPr>
          <w:rStyle w:val="Style13ptBold"/>
          <w:b w:val="0"/>
          <w:bCs w:val="0"/>
          <w:sz w:val="22"/>
          <w:u w:val="single"/>
        </w:rPr>
        <w:t xml:space="preserve"> that could leave Washington on the precipice of another shutdown, $100 billion in automatic spending cuts and a full-scale credit crisis. </w:t>
      </w:r>
      <w:r w:rsidRPr="002A5446">
        <w:rPr>
          <w:rStyle w:val="Style13ptBold"/>
          <w:b w:val="0"/>
          <w:bCs w:val="0"/>
          <w:sz w:val="16"/>
        </w:rPr>
        <w:t>And lawmakers are openly worried about stumbling over the edge. “</w:t>
      </w:r>
      <w:r w:rsidRPr="00D05501">
        <w:rPr>
          <w:rStyle w:val="Style13ptBold"/>
          <w:sz w:val="22"/>
          <w:u w:val="single"/>
        </w:rPr>
        <w:t>It could all go terribly wrong</w:t>
      </w:r>
      <w:r w:rsidRPr="002A5446">
        <w:rPr>
          <w:rStyle w:val="Style13ptBold"/>
          <w:b w:val="0"/>
          <w:bCs w:val="0"/>
          <w:sz w:val="16"/>
        </w:rPr>
        <w:t xml:space="preserve">,” House Budget Committee Chairman John Yarmuth (D-Ky.) said. Some top Democrats have begun quietly pushing for a grand bargain to simultaneously raise the debt ceiling and Congress’ stiff budget caps — avoiding market turmoil and staving off harsh cuts to domestic and defense programs, according to multiple lawmakers and aides. But </w:t>
      </w:r>
      <w:r w:rsidRPr="0080587C">
        <w:rPr>
          <w:rStyle w:val="Style13ptBold"/>
          <w:b w:val="0"/>
          <w:bCs w:val="0"/>
          <w:sz w:val="22"/>
          <w:highlight w:val="yellow"/>
          <w:u w:val="single"/>
        </w:rPr>
        <w:t>the White House</w:t>
      </w:r>
      <w:r w:rsidRPr="002A5446">
        <w:rPr>
          <w:rStyle w:val="Style13ptBold"/>
          <w:b w:val="0"/>
          <w:bCs w:val="0"/>
          <w:sz w:val="16"/>
        </w:rPr>
        <w:t>, focused on Trump’s reelection bid</w:t>
      </w:r>
      <w:r w:rsidRPr="004F70C7">
        <w:rPr>
          <w:rStyle w:val="Style13ptBold"/>
          <w:b w:val="0"/>
          <w:bCs w:val="0"/>
          <w:sz w:val="22"/>
          <w:u w:val="single"/>
        </w:rPr>
        <w:t>, is resisting talk of another massive deal</w:t>
      </w:r>
      <w:r w:rsidRPr="002A5446">
        <w:rPr>
          <w:rStyle w:val="Style13ptBold"/>
          <w:b w:val="0"/>
          <w:bCs w:val="0"/>
          <w:sz w:val="16"/>
        </w:rPr>
        <w:t xml:space="preserve"> that could cost as much as $350 billion over two years. </w:t>
      </w:r>
      <w:r w:rsidRPr="00A36449">
        <w:rPr>
          <w:rStyle w:val="Style13ptBold"/>
          <w:b w:val="0"/>
          <w:bCs w:val="0"/>
          <w:sz w:val="22"/>
          <w:u w:val="single"/>
        </w:rPr>
        <w:t>Administration officials</w:t>
      </w:r>
      <w:r w:rsidRPr="002A5446">
        <w:rPr>
          <w:rStyle w:val="Style13ptBold"/>
          <w:b w:val="0"/>
          <w:bCs w:val="0"/>
          <w:sz w:val="16"/>
        </w:rPr>
        <w:t xml:space="preserve">, led by Treasury Secretary Steven Mnuchin, </w:t>
      </w:r>
      <w:r w:rsidRPr="00A36449">
        <w:rPr>
          <w:rStyle w:val="Style13ptBold"/>
          <w:b w:val="0"/>
          <w:bCs w:val="0"/>
          <w:sz w:val="22"/>
          <w:u w:val="single"/>
        </w:rPr>
        <w:t>are</w:t>
      </w:r>
      <w:r w:rsidRPr="002A5446">
        <w:rPr>
          <w:rStyle w:val="Style13ptBold"/>
          <w:b w:val="0"/>
          <w:bCs w:val="0"/>
          <w:sz w:val="16"/>
        </w:rPr>
        <w:t xml:space="preserve"> instead </w:t>
      </w:r>
      <w:r w:rsidRPr="0080587C">
        <w:rPr>
          <w:rStyle w:val="Style13ptBold"/>
          <w:b w:val="0"/>
          <w:bCs w:val="0"/>
          <w:sz w:val="22"/>
          <w:highlight w:val="yellow"/>
          <w:u w:val="single"/>
        </w:rPr>
        <w:t>pushing for a “clean” debt ceiling hike</w:t>
      </w:r>
      <w:r w:rsidRPr="002A5446">
        <w:rPr>
          <w:rStyle w:val="Style13ptBold"/>
          <w:b w:val="0"/>
          <w:bCs w:val="0"/>
          <w:sz w:val="16"/>
        </w:rPr>
        <w:t xml:space="preserve"> that extends the federal borrowing limit without making any other policy changes. </w:t>
      </w:r>
      <w:r w:rsidRPr="0080587C">
        <w:rPr>
          <w:rStyle w:val="Style13ptBold"/>
          <w:b w:val="0"/>
          <w:bCs w:val="0"/>
          <w:sz w:val="22"/>
          <w:highlight w:val="yellow"/>
          <w:u w:val="single"/>
        </w:rPr>
        <w:t>The fiscal fights will reach a boiling point this fall</w:t>
      </w:r>
      <w:r w:rsidRPr="00A36449">
        <w:rPr>
          <w:rStyle w:val="Style13ptBold"/>
          <w:b w:val="0"/>
          <w:bCs w:val="0"/>
          <w:sz w:val="22"/>
          <w:u w:val="single"/>
        </w:rPr>
        <w:t xml:space="preserve"> — around the same time that Congress must pass its annual funding bills, which is </w:t>
      </w:r>
      <w:r w:rsidRPr="0080587C">
        <w:rPr>
          <w:rStyle w:val="Style13ptBold"/>
          <w:b w:val="0"/>
          <w:bCs w:val="0"/>
          <w:sz w:val="22"/>
          <w:highlight w:val="yellow"/>
          <w:u w:val="single"/>
        </w:rPr>
        <w:t>guaranteed to dredge up the</w:t>
      </w:r>
      <w:r w:rsidRPr="00A36449">
        <w:rPr>
          <w:rStyle w:val="Style13ptBold"/>
          <w:b w:val="0"/>
          <w:bCs w:val="0"/>
          <w:sz w:val="22"/>
          <w:u w:val="single"/>
        </w:rPr>
        <w:t xml:space="preserve"> same </w:t>
      </w:r>
      <w:r w:rsidRPr="0080587C">
        <w:rPr>
          <w:rStyle w:val="Style13ptBold"/>
          <w:b w:val="0"/>
          <w:bCs w:val="0"/>
          <w:sz w:val="22"/>
          <w:highlight w:val="yellow"/>
          <w:u w:val="single"/>
        </w:rPr>
        <w:t>border wall fight</w:t>
      </w:r>
      <w:r w:rsidRPr="00A36449">
        <w:rPr>
          <w:rStyle w:val="Style13ptBold"/>
          <w:b w:val="0"/>
          <w:bCs w:val="0"/>
          <w:sz w:val="22"/>
          <w:u w:val="single"/>
        </w:rPr>
        <w:t xml:space="preserve"> between Trump and Democrats that sent the government sputtering into a five-week shutdown</w:t>
      </w:r>
      <w:r w:rsidRPr="002A5446">
        <w:rPr>
          <w:rStyle w:val="Style13ptBold"/>
          <w:b w:val="0"/>
          <w:bCs w:val="0"/>
          <w:sz w:val="16"/>
        </w:rPr>
        <w:t xml:space="preserve">. By September, </w:t>
      </w:r>
      <w:r w:rsidRPr="00381D0F">
        <w:rPr>
          <w:rStyle w:val="Style13ptBold"/>
          <w:b w:val="0"/>
          <w:bCs w:val="0"/>
          <w:sz w:val="22"/>
          <w:u w:val="single"/>
        </w:rPr>
        <w:t>lawmakers could be faced with a fiscal cliff rivaling that of 2011</w:t>
      </w:r>
      <w:r w:rsidRPr="002A5446">
        <w:rPr>
          <w:rStyle w:val="Style13ptBold"/>
          <w:b w:val="0"/>
          <w:bCs w:val="0"/>
          <w:sz w:val="16"/>
        </w:rPr>
        <w:t xml:space="preserve">, when another divided government nearly defaulted on its debt. “This is the Congress of the United States. Of course there will be a cliff,” said a senior Republican lawmaker involved with the budget negotiations. The conflict is still at arm’s length for most of Washington. Talks between House and Senate leaders have only just begun, and while there's some hope that a deal could come together as soon as this spring, </w:t>
      </w:r>
      <w:r w:rsidRPr="00817185">
        <w:rPr>
          <w:rStyle w:val="Style13ptBold"/>
          <w:b w:val="0"/>
          <w:bCs w:val="0"/>
          <w:sz w:val="22"/>
          <w:u w:val="single"/>
        </w:rPr>
        <w:t>neither party has finalized its strategy</w:t>
      </w:r>
      <w:r w:rsidRPr="002A5446">
        <w:rPr>
          <w:rStyle w:val="Style13ptBold"/>
          <w:b w:val="0"/>
          <w:bCs w:val="0"/>
          <w:sz w:val="16"/>
        </w:rPr>
        <w:t xml:space="preserve">. Senate Majority Leader Mitch McConnell and Speaker Nancy Pelosi are confident they can avert a doomsday scenario in which the U.S. government fails to pay its bills for the first time in history, according to lawmakers and aides. </w:t>
      </w:r>
      <w:r w:rsidRPr="00E036FB">
        <w:rPr>
          <w:rStyle w:val="Style13ptBold"/>
          <w:b w:val="0"/>
          <w:bCs w:val="0"/>
          <w:sz w:val="22"/>
          <w:u w:val="single"/>
        </w:rPr>
        <w:t>Senate Republicans eager to defend their majority in 2020 will be in no mood for any shenanigans surrounding the debt limit</w:t>
      </w:r>
      <w:r w:rsidRPr="002A5446">
        <w:rPr>
          <w:rStyle w:val="Style13ptBold"/>
          <w:b w:val="0"/>
          <w:bCs w:val="0"/>
          <w:sz w:val="16"/>
        </w:rPr>
        <w:t xml:space="preserve">. Officials in both parties say they’re committed to reaching a deal to avoid sequestration and lift the budget caps. Without a bipartisan agreement, the Pentagon would be forced to slash $71 billion from the next fiscal year’s budget, with an additional $55 billion cut from domestic programs. </w:t>
      </w:r>
      <w:r w:rsidRPr="001A319B">
        <w:rPr>
          <w:rStyle w:val="Style13ptBold"/>
          <w:sz w:val="22"/>
          <w:u w:val="single"/>
        </w:rPr>
        <w:t>The White House</w:t>
      </w:r>
      <w:r w:rsidRPr="002A5446">
        <w:rPr>
          <w:rStyle w:val="Style13ptBold"/>
          <w:b w:val="0"/>
          <w:bCs w:val="0"/>
          <w:sz w:val="16"/>
        </w:rPr>
        <w:t xml:space="preserve">, however, </w:t>
      </w:r>
      <w:r w:rsidRPr="00E036FB">
        <w:rPr>
          <w:rStyle w:val="Style13ptBold"/>
          <w:sz w:val="22"/>
          <w:u w:val="single"/>
        </w:rPr>
        <w:t>isn’t on board</w:t>
      </w:r>
      <w:r w:rsidRPr="002A5446">
        <w:rPr>
          <w:rStyle w:val="Style13ptBold"/>
          <w:b w:val="0"/>
          <w:bCs w:val="0"/>
          <w:sz w:val="16"/>
        </w:rPr>
        <w:t xml:space="preserve">. “We’ve been saying that we should move beyond these unaffordable, dollar-for-dollar caps deals that hold defense spending ransom to billions of dollars in wasteful discretionary spending,” a senior administration official said. And </w:t>
      </w:r>
      <w:r w:rsidRPr="0080587C">
        <w:rPr>
          <w:rStyle w:val="Style13ptBold"/>
          <w:b w:val="0"/>
          <w:bCs w:val="0"/>
          <w:sz w:val="22"/>
          <w:highlight w:val="yellow"/>
          <w:u w:val="single"/>
        </w:rPr>
        <w:t>with an erratic Trump still demanding money for his</w:t>
      </w:r>
      <w:r w:rsidRPr="00E036FB">
        <w:rPr>
          <w:rStyle w:val="Style13ptBold"/>
          <w:b w:val="0"/>
          <w:bCs w:val="0"/>
          <w:sz w:val="22"/>
          <w:u w:val="single"/>
        </w:rPr>
        <w:t xml:space="preserve"> southern </w:t>
      </w:r>
      <w:r w:rsidRPr="0080587C">
        <w:rPr>
          <w:rStyle w:val="Style13ptBold"/>
          <w:b w:val="0"/>
          <w:bCs w:val="0"/>
          <w:sz w:val="22"/>
          <w:highlight w:val="yellow"/>
          <w:u w:val="single"/>
        </w:rPr>
        <w:t>border wall</w:t>
      </w:r>
      <w:r w:rsidRPr="00E036FB">
        <w:rPr>
          <w:rStyle w:val="Style13ptBold"/>
          <w:b w:val="0"/>
          <w:bCs w:val="0"/>
          <w:sz w:val="22"/>
          <w:u w:val="single"/>
        </w:rPr>
        <w:t xml:space="preserve"> and angry about accepting a previous deal to boost spending</w:t>
      </w:r>
      <w:r w:rsidRPr="002A5446">
        <w:rPr>
          <w:rStyle w:val="Style13ptBold"/>
          <w:b w:val="0"/>
          <w:bCs w:val="0"/>
          <w:sz w:val="16"/>
        </w:rPr>
        <w:t xml:space="preserve">, some </w:t>
      </w:r>
      <w:r w:rsidRPr="00E036FB">
        <w:rPr>
          <w:rStyle w:val="Style13ptBold"/>
          <w:b w:val="0"/>
          <w:bCs w:val="0"/>
          <w:sz w:val="22"/>
          <w:u w:val="single"/>
        </w:rPr>
        <w:t>lawmakers fear how the White House will handle such a fraught moment</w:t>
      </w:r>
      <w:r w:rsidRPr="002A5446">
        <w:rPr>
          <w:rStyle w:val="Style13ptBold"/>
          <w:b w:val="0"/>
          <w:bCs w:val="0"/>
          <w:sz w:val="16"/>
        </w:rPr>
        <w:t xml:space="preserve">. “My biggest concern is that there are irrational people who are willing to risk the country’s financial status for hyperbolic gain and that there are folks out there who’ve forgotten compromise.” Rep. Mike Quigley (D-Ill.), an Appropriations Committee member, said in an interview. The first key question for Democrats and Republicans is whether to try to strike a deal that would lift the debt ceiling and budget caps at the same time. Entangling the two — in theory — would offer just enough incentive for both parties to hold their noses and ink the deal. “That’s what deals are for — to put some things in that one side doesn't love and some things that the other side doesn't love,” said Rep. Debbie Wasserman Schultz, a top Democratic spending negotiator. “Sweeteners and bitter pills for both — and hope that we get there.” A broader accord could also relieve some pressure on party leaders in both the House and Senate. Republicans, for instance, would be hard-pressed to vote against boosting the Pentagon budget, while Democrats rarely, if ever, vote against raising the debt limit. That could deliver just enough votes for an otherwise unpopular budget deal — expected to total as much as $350 billion over two years, aides say — that will inevitably become a partisan battle over funding in the first full year of a Democratic House and Republican Senate. </w:t>
      </w:r>
      <w:r w:rsidRPr="00AB4ED7">
        <w:rPr>
          <w:rStyle w:val="Style13ptBold"/>
          <w:b w:val="0"/>
          <w:bCs w:val="0"/>
          <w:sz w:val="22"/>
          <w:u w:val="single"/>
        </w:rPr>
        <w:t>House Majority Leader</w:t>
      </w:r>
      <w:r w:rsidRPr="002A5446">
        <w:rPr>
          <w:rStyle w:val="Style13ptBold"/>
          <w:b w:val="0"/>
          <w:bCs w:val="0"/>
          <w:sz w:val="16"/>
        </w:rPr>
        <w:t xml:space="preserve"> Steny </w:t>
      </w:r>
      <w:r w:rsidRPr="00AB4ED7">
        <w:rPr>
          <w:rStyle w:val="Style13ptBold"/>
          <w:b w:val="0"/>
          <w:bCs w:val="0"/>
          <w:sz w:val="22"/>
          <w:u w:val="single"/>
        </w:rPr>
        <w:t>Hoyer has told</w:t>
      </w:r>
      <w:r w:rsidRPr="002A5446">
        <w:rPr>
          <w:rStyle w:val="Style13ptBold"/>
          <w:b w:val="0"/>
          <w:bCs w:val="0"/>
          <w:sz w:val="16"/>
        </w:rPr>
        <w:t xml:space="preserve"> other </w:t>
      </w:r>
      <w:r w:rsidRPr="00AB4ED7">
        <w:rPr>
          <w:rStyle w:val="Style13ptBold"/>
          <w:b w:val="0"/>
          <w:bCs w:val="0"/>
          <w:sz w:val="22"/>
          <w:u w:val="single"/>
        </w:rPr>
        <w:t>Democratic leaders that they should not rule out a broader deal.</w:t>
      </w:r>
      <w:r w:rsidRPr="002A5446">
        <w:rPr>
          <w:rStyle w:val="Style13ptBold"/>
          <w:b w:val="0"/>
          <w:bCs w:val="0"/>
          <w:sz w:val="16"/>
        </w:rPr>
        <w:t xml:space="preserve"> “It should remain an option to do them together and remove two major drivers of uncertainty at the same time before that uncertainty metastasizes,” a Democratic aide said of his thinking. </w:t>
      </w:r>
      <w:r w:rsidRPr="00801FAC">
        <w:rPr>
          <w:rStyle w:val="Style13ptBold"/>
          <w:b w:val="0"/>
          <w:bCs w:val="0"/>
          <w:sz w:val="22"/>
          <w:u w:val="single"/>
        </w:rPr>
        <w:t xml:space="preserve">But the tactic could also backfire. Democrats </w:t>
      </w:r>
      <w:r w:rsidRPr="002A5446">
        <w:rPr>
          <w:rStyle w:val="Style13ptBold"/>
          <w:b w:val="0"/>
          <w:bCs w:val="0"/>
          <w:sz w:val="16"/>
        </w:rPr>
        <w:t>say they</w:t>
      </w:r>
      <w:r w:rsidRPr="00801FAC">
        <w:rPr>
          <w:rStyle w:val="Style13ptBold"/>
          <w:b w:val="0"/>
          <w:bCs w:val="0"/>
          <w:sz w:val="22"/>
          <w:u w:val="single"/>
        </w:rPr>
        <w:t xml:space="preserve"> can’t rule out the possibility that Trump would deploy the same “shoot-the-hostage” strategy that he did during the border fight, when he embraced the shutdown as a nod to his conservative base even after Congress refused to fund the wall</w:t>
      </w:r>
      <w:r w:rsidRPr="002A5446">
        <w:rPr>
          <w:rStyle w:val="Style13ptBold"/>
          <w:b w:val="0"/>
          <w:bCs w:val="0"/>
          <w:sz w:val="16"/>
        </w:rPr>
        <w:t xml:space="preserve">. </w:t>
      </w:r>
    </w:p>
    <w:p w:rsidR="00F352C2" w:rsidRDefault="00F352C2" w:rsidP="00F352C2">
      <w:pPr>
        <w:rPr>
          <w:rStyle w:val="Style13ptBold"/>
          <w:b w:val="0"/>
          <w:bCs w:val="0"/>
          <w:sz w:val="22"/>
        </w:rPr>
      </w:pPr>
    </w:p>
    <w:p w:rsidR="00F352C2" w:rsidRPr="0020004E" w:rsidRDefault="00F352C2" w:rsidP="00F352C2">
      <w:pPr>
        <w:pStyle w:val="Heading4"/>
        <w:rPr>
          <w:rStyle w:val="Style13ptBold"/>
          <w:sz w:val="22"/>
        </w:rPr>
      </w:pPr>
      <w:r>
        <w:t>Yes thumper—past fiscal dysfunction proves a fight is coming</w:t>
      </w:r>
      <w:r>
        <w:br/>
      </w:r>
      <w:r>
        <w:rPr>
          <w:rStyle w:val="Style13ptBold"/>
          <w:b/>
          <w:bCs w:val="0"/>
        </w:rPr>
        <w:t xml:space="preserve">Bryan 19 </w:t>
      </w:r>
      <w:r>
        <w:rPr>
          <w:rStyle w:val="Style13ptBold"/>
          <w:sz w:val="22"/>
        </w:rPr>
        <w:t xml:space="preserve">(Bob, commentary editor, previously a markets reporter, </w:t>
      </w:r>
      <w:r>
        <w:rPr>
          <w:rStyle w:val="Style13ptBold"/>
          <w:i/>
          <w:iCs w:val="0"/>
          <w:sz w:val="22"/>
        </w:rPr>
        <w:t xml:space="preserve">Business Insider, </w:t>
      </w:r>
      <w:r>
        <w:rPr>
          <w:rStyle w:val="Style13ptBold"/>
          <w:sz w:val="22"/>
        </w:rPr>
        <w:t>“The US just officially hit the debt ceiling, setting up another high-stakes showdown for the fall,” published March 2</w:t>
      </w:r>
      <w:r w:rsidRPr="007161D5">
        <w:rPr>
          <w:rStyle w:val="Style13ptBold"/>
          <w:sz w:val="22"/>
          <w:vertAlign w:val="superscript"/>
        </w:rPr>
        <w:t>nd</w:t>
      </w:r>
      <w:r>
        <w:rPr>
          <w:rStyle w:val="Style13ptBold"/>
          <w:sz w:val="22"/>
        </w:rPr>
        <w:t>, 2019, https://www.businessinsider.com/author/bob-bryan, accessed 7/10/19, JME.)</w:t>
      </w:r>
    </w:p>
    <w:p w:rsidR="00F352C2" w:rsidRPr="00DF0B3B" w:rsidRDefault="00F352C2" w:rsidP="00F352C2">
      <w:pPr>
        <w:rPr>
          <w:sz w:val="16"/>
        </w:rPr>
      </w:pPr>
      <w:r w:rsidRPr="00DF0B3B">
        <w:rPr>
          <w:sz w:val="16"/>
        </w:rPr>
        <w:t xml:space="preserve">As of Saturday, the US has officially hit the debt ceiling, capping the national debt at just over $22 trillion. And while the deadline to raise the ceiling is still a few months away, analysts are already worried about a fight that could get ugly. Congress suspended the debt ceiling for a year in February 2018, which allowed the US to rack up new debt until the limit was reimposed on March 2. While the country can't add to the debt load until the ceiling is either raised or suspended by Congress, the Treasury Department can use its "extraordinary measures" to move funds around and prevent a breach of the ceiling for a few more months. According to a report released on Tuesday by the Congressional Budget Office, </w:t>
      </w:r>
      <w:r w:rsidRPr="00585082">
        <w:rPr>
          <w:highlight w:val="yellow"/>
          <w:u w:val="single"/>
        </w:rPr>
        <w:t>the Treasury will exhaust the ability to extend the deadline</w:t>
      </w:r>
      <w:r w:rsidRPr="0036000C">
        <w:rPr>
          <w:u w:val="single"/>
        </w:rPr>
        <w:t xml:space="preserve"> until sometime in late September or early October</w:t>
      </w:r>
      <w:r w:rsidRPr="00DF0B3B">
        <w:rPr>
          <w:sz w:val="16"/>
        </w:rPr>
        <w:t xml:space="preserve">. The exact date is uncertain this far out because of the variability of tax receipts and potential federal spending. </w:t>
      </w:r>
      <w:r w:rsidRPr="0036000C">
        <w:rPr>
          <w:u w:val="single"/>
        </w:rPr>
        <w:t xml:space="preserve">Raising the debt ceiling is a critical function of Congress because a failure to do so would mean that the US is likely to default on some of its debt. </w:t>
      </w:r>
      <w:r w:rsidRPr="00DF0B3B">
        <w:rPr>
          <w:sz w:val="16"/>
        </w:rPr>
        <w:t xml:space="preserve">Such an event would almost certainly lead to a credit-rating downgrade for the US, a major stock-market sell-off, and disastrous ramifications for the global economy. </w:t>
      </w:r>
      <w:r w:rsidRPr="0036000C">
        <w:rPr>
          <w:u w:val="single"/>
        </w:rPr>
        <w:t xml:space="preserve">But even with the economic implications, </w:t>
      </w:r>
      <w:r w:rsidRPr="00585082">
        <w:rPr>
          <w:highlight w:val="yellow"/>
          <w:u w:val="single"/>
        </w:rPr>
        <w:t xml:space="preserve">fights over the debt ceiling have become </w:t>
      </w:r>
      <w:r w:rsidRPr="00585082">
        <w:rPr>
          <w:b/>
          <w:bCs/>
          <w:highlight w:val="yellow"/>
          <w:u w:val="single"/>
        </w:rPr>
        <w:t>increasingly politicized</w:t>
      </w:r>
      <w:r w:rsidRPr="00DF0B3B">
        <w:rPr>
          <w:sz w:val="16"/>
        </w:rPr>
        <w:t xml:space="preserve"> in recent years, </w:t>
      </w:r>
      <w:r w:rsidRPr="0036000C">
        <w:rPr>
          <w:u w:val="single"/>
        </w:rPr>
        <w:t xml:space="preserve">and </w:t>
      </w:r>
      <w:r w:rsidRPr="00585082">
        <w:rPr>
          <w:highlight w:val="yellow"/>
          <w:u w:val="single"/>
        </w:rPr>
        <w:t>the difficulty of getting a deal done during the recen</w:t>
      </w:r>
      <w:r w:rsidRPr="0036000C">
        <w:rPr>
          <w:u w:val="single"/>
        </w:rPr>
        <w:t xml:space="preserve">t </w:t>
      </w:r>
      <w:r w:rsidRPr="00DF0B3B">
        <w:rPr>
          <w:sz w:val="16"/>
        </w:rPr>
        <w:t>35-day government</w:t>
      </w:r>
      <w:r w:rsidRPr="0036000C">
        <w:rPr>
          <w:u w:val="single"/>
        </w:rPr>
        <w:t xml:space="preserve"> </w:t>
      </w:r>
      <w:r w:rsidRPr="00585082">
        <w:rPr>
          <w:highlight w:val="yellow"/>
          <w:u w:val="single"/>
        </w:rPr>
        <w:t>shutdown has</w:t>
      </w:r>
      <w:r w:rsidRPr="0036000C">
        <w:rPr>
          <w:u w:val="single"/>
        </w:rPr>
        <w:t xml:space="preserve"> </w:t>
      </w:r>
      <w:r w:rsidRPr="00DF0B3B">
        <w:rPr>
          <w:sz w:val="16"/>
        </w:rPr>
        <w:t>some</w:t>
      </w:r>
      <w:r w:rsidRPr="0036000C">
        <w:rPr>
          <w:u w:val="single"/>
        </w:rPr>
        <w:t xml:space="preserve"> </w:t>
      </w:r>
      <w:r w:rsidRPr="00585082">
        <w:rPr>
          <w:highlight w:val="yellow"/>
          <w:u w:val="single"/>
        </w:rPr>
        <w:t>analysts worried</w:t>
      </w:r>
      <w:r w:rsidRPr="0036000C">
        <w:rPr>
          <w:u w:val="single"/>
        </w:rPr>
        <w:t xml:space="preserve"> </w:t>
      </w:r>
      <w:r w:rsidRPr="00DF0B3B">
        <w:rPr>
          <w:sz w:val="16"/>
        </w:rPr>
        <w:t>that</w:t>
      </w:r>
      <w:r w:rsidRPr="0036000C">
        <w:rPr>
          <w:u w:val="single"/>
        </w:rPr>
        <w:t xml:space="preserve"> Congress and</w:t>
      </w:r>
      <w:r w:rsidRPr="00DF0B3B">
        <w:rPr>
          <w:sz w:val="16"/>
        </w:rPr>
        <w:t xml:space="preserve"> President Donald </w:t>
      </w:r>
      <w:r w:rsidRPr="0036000C">
        <w:rPr>
          <w:u w:val="single"/>
        </w:rPr>
        <w:t>Trump may not be able to reach a deal in time</w:t>
      </w:r>
      <w:r w:rsidRPr="00DF0B3B">
        <w:rPr>
          <w:sz w:val="16"/>
        </w:rPr>
        <w:t>. "After the longest government shutdown in American history</w:t>
      </w:r>
      <w:r w:rsidRPr="0051689A">
        <w:rPr>
          <w:u w:val="single"/>
        </w:rPr>
        <w:t xml:space="preserve">, it is irresponsible not to see a read-through for broader </w:t>
      </w:r>
      <w:r w:rsidRPr="00DF0B3B">
        <w:rPr>
          <w:sz w:val="16"/>
        </w:rPr>
        <w:t>2019 and 2020</w:t>
      </w:r>
      <w:r w:rsidRPr="0051689A">
        <w:rPr>
          <w:u w:val="single"/>
        </w:rPr>
        <w:t xml:space="preserve"> </w:t>
      </w:r>
      <w:r w:rsidRPr="00EB298D">
        <w:rPr>
          <w:b/>
          <w:bCs/>
          <w:u w:val="single"/>
        </w:rPr>
        <w:t>fiscal dysfunction</w:t>
      </w:r>
      <w:r w:rsidRPr="0051689A">
        <w:rPr>
          <w:u w:val="single"/>
        </w:rPr>
        <w:t xml:space="preserve"> with the mother-of-all 'must pass' bills coming into focus when the US hits its head on the debt ceiling this Friday</w:t>
      </w:r>
      <w:r w:rsidRPr="00DF0B3B">
        <w:rPr>
          <w:sz w:val="16"/>
        </w:rPr>
        <w:t xml:space="preserve">," Chris Krueger, a policy strategist at Cowen Washington Research Group, wrote in a note to clients. In previous debt-ceiling fights, </w:t>
      </w:r>
      <w:r w:rsidRPr="0051689A">
        <w:rPr>
          <w:u w:val="single"/>
        </w:rPr>
        <w:t>deficit hawks</w:t>
      </w:r>
      <w:r w:rsidRPr="00DF0B3B">
        <w:rPr>
          <w:sz w:val="16"/>
        </w:rPr>
        <w:t xml:space="preserve"> — especially those in the Republican Party — </w:t>
      </w:r>
      <w:r w:rsidRPr="00E8477A">
        <w:rPr>
          <w:u w:val="single"/>
        </w:rPr>
        <w:t xml:space="preserve">have demanded spending cuts to accompany the ceiling increase. </w:t>
      </w:r>
      <w:r w:rsidRPr="00DF0B3B">
        <w:rPr>
          <w:sz w:val="16"/>
        </w:rPr>
        <w:t>And in more recent years, the</w:t>
      </w:r>
      <w:r w:rsidRPr="00E8477A">
        <w:rPr>
          <w:u w:val="single"/>
        </w:rPr>
        <w:t xml:space="preserve"> debt-ceiling fights have become </w:t>
      </w:r>
      <w:r w:rsidRPr="00EB298D">
        <w:rPr>
          <w:u w:val="single"/>
        </w:rPr>
        <w:t>entangled</w:t>
      </w:r>
      <w:r w:rsidRPr="00E8477A">
        <w:rPr>
          <w:u w:val="single"/>
        </w:rPr>
        <w:t xml:space="preserve"> in various issues, such as </w:t>
      </w:r>
      <w:r w:rsidRPr="00DF0B3B">
        <w:rPr>
          <w:sz w:val="16"/>
        </w:rPr>
        <w:t>securing funding for</w:t>
      </w:r>
      <w:r w:rsidRPr="00E8477A">
        <w:rPr>
          <w:u w:val="single"/>
        </w:rPr>
        <w:t xml:space="preserve"> Trump's wall </w:t>
      </w:r>
      <w:r w:rsidRPr="00DF0B3B">
        <w:rPr>
          <w:sz w:val="16"/>
        </w:rPr>
        <w:t>along the US-Mexico border.</w:t>
      </w:r>
      <w:r w:rsidRPr="00E8477A">
        <w:rPr>
          <w:u w:val="single"/>
        </w:rPr>
        <w:t xml:space="preserve"> </w:t>
      </w:r>
      <w:r w:rsidRPr="00113563">
        <w:rPr>
          <w:highlight w:val="yellow"/>
          <w:u w:val="single"/>
        </w:rPr>
        <w:t>Further complicating things is that the timing of the debt-ceiling-breach date will match up with the next round of negotiations on government funding</w:t>
      </w:r>
      <w:r w:rsidRPr="00DF0B3B">
        <w:rPr>
          <w:sz w:val="16"/>
        </w:rPr>
        <w:t>. But for now, Trump administration officials seem to be putting a positive spin on things. Kevin Hassett, the chairman of the White House Council of Economic Advisers, told CNN that the administration hopes negotiations won't come down to the wire. "Everybody hopes we can work together and make a positive deal and that it won't come to that," Hassett said.</w:t>
      </w:r>
    </w:p>
    <w:p w:rsidR="00F352C2" w:rsidRDefault="00F352C2" w:rsidP="00F352C2">
      <w:pPr>
        <w:pStyle w:val="Heading4"/>
      </w:pPr>
      <w:r>
        <w:t>Fight is inevitable</w:t>
      </w:r>
    </w:p>
    <w:p w:rsidR="00F352C2" w:rsidRPr="00F766AF" w:rsidRDefault="00F352C2" w:rsidP="00F352C2">
      <w:pPr>
        <w:spacing w:after="0"/>
        <w:rPr>
          <w:rStyle w:val="Style13ptBold"/>
          <w:b w:val="0"/>
          <w:bCs w:val="0"/>
          <w:sz w:val="22"/>
        </w:rPr>
      </w:pPr>
      <w:r>
        <w:rPr>
          <w:rStyle w:val="Style13ptBold"/>
        </w:rPr>
        <w:t xml:space="preserve">Golshan 6/13 </w:t>
      </w:r>
      <w:r>
        <w:rPr>
          <w:rStyle w:val="Style13ptBold"/>
          <w:b w:val="0"/>
          <w:bCs w:val="0"/>
          <w:sz w:val="22"/>
        </w:rPr>
        <w:t xml:space="preserve">(Tara, politics reporter, </w:t>
      </w:r>
      <w:r>
        <w:rPr>
          <w:rStyle w:val="Style13ptBold"/>
          <w:b w:val="0"/>
          <w:bCs w:val="0"/>
          <w:i/>
          <w:iCs/>
          <w:sz w:val="22"/>
        </w:rPr>
        <w:t xml:space="preserve">Vox News, </w:t>
      </w:r>
      <w:r>
        <w:rPr>
          <w:rStyle w:val="Style13ptBold"/>
          <w:b w:val="0"/>
          <w:bCs w:val="0"/>
          <w:sz w:val="22"/>
        </w:rPr>
        <w:t>“Congress’s high-stakes budget fight to avert an economic crisis, explained,” published June 13</w:t>
      </w:r>
      <w:r w:rsidRPr="00B1077A">
        <w:rPr>
          <w:rStyle w:val="Style13ptBold"/>
          <w:b w:val="0"/>
          <w:bCs w:val="0"/>
          <w:sz w:val="22"/>
          <w:vertAlign w:val="superscript"/>
        </w:rPr>
        <w:t>th</w:t>
      </w:r>
      <w:r>
        <w:rPr>
          <w:rStyle w:val="Style13ptBold"/>
          <w:b w:val="0"/>
          <w:bCs w:val="0"/>
          <w:sz w:val="22"/>
        </w:rPr>
        <w:t xml:space="preserve">, 2019, </w:t>
      </w:r>
      <w:hyperlink r:id="rId128" w:history="1">
        <w:r w:rsidRPr="0042789B">
          <w:rPr>
            <w:rStyle w:val="Hyperlink"/>
          </w:rPr>
          <w:t>https://www.vox.com/2019/5/22/18635564/congress-budget-caps-debt-limit-trump</w:t>
        </w:r>
      </w:hyperlink>
      <w:r>
        <w:rPr>
          <w:rStyle w:val="Style13ptBold"/>
          <w:b w:val="0"/>
          <w:bCs w:val="0"/>
          <w:sz w:val="22"/>
        </w:rPr>
        <w:t>, accessed 7/10/19, JME.)</w:t>
      </w:r>
    </w:p>
    <w:p w:rsidR="00F352C2" w:rsidRPr="00D737B6" w:rsidRDefault="00F352C2" w:rsidP="00F352C2">
      <w:pPr>
        <w:spacing w:after="0"/>
        <w:rPr>
          <w:rStyle w:val="Style13ptBold"/>
          <w:b w:val="0"/>
          <w:bCs w:val="0"/>
          <w:sz w:val="22"/>
          <w:u w:val="single"/>
        </w:rPr>
      </w:pPr>
      <w:r w:rsidRPr="00D737B6">
        <w:rPr>
          <w:rStyle w:val="Style13ptBold"/>
          <w:b w:val="0"/>
          <w:bCs w:val="0"/>
          <w:sz w:val="16"/>
        </w:rPr>
        <w:t xml:space="preserve">The question is where to start. </w:t>
      </w:r>
      <w:r w:rsidRPr="00113563">
        <w:rPr>
          <w:rStyle w:val="Style13ptBold"/>
          <w:b w:val="0"/>
          <w:bCs w:val="0"/>
          <w:sz w:val="22"/>
          <w:u w:val="single"/>
        </w:rPr>
        <w:t>The White House’s fiscal hawks</w:t>
      </w:r>
      <w:r w:rsidRPr="00D737B6">
        <w:rPr>
          <w:rStyle w:val="Style13ptBold"/>
          <w:b w:val="0"/>
          <w:bCs w:val="0"/>
          <w:sz w:val="16"/>
        </w:rPr>
        <w:t xml:space="preserve"> — like acting budget chief Russ Vought and Mulvaney — </w:t>
      </w:r>
      <w:r w:rsidRPr="00D10FDC">
        <w:rPr>
          <w:rStyle w:val="Style13ptBold"/>
          <w:b w:val="0"/>
          <w:bCs w:val="0"/>
          <w:sz w:val="22"/>
          <w:u w:val="single"/>
        </w:rPr>
        <w:t>have been pushing to raise the debt ceiling without a deal on budget caps</w:t>
      </w:r>
      <w:r w:rsidRPr="00D737B6">
        <w:rPr>
          <w:rStyle w:val="Style13ptBold"/>
          <w:b w:val="0"/>
          <w:bCs w:val="0"/>
          <w:sz w:val="16"/>
        </w:rPr>
        <w:t xml:space="preserve">. After surpassing the debt limit in March, the Treasury Department has implemented extraordinary measures to keep up with loan payments, like suspending investments in programs like the Civil Service Retirement and Disability Fund and the Postal Service Retiree Health Benefits Fund. Those measures are only expected to hold up until this fall, at which point budget experts warn the United States could create a global financial crisis by defaulting on payments. It makes sense that the White House wants to get the debt ceiling done first, to lessen Democrats’ leverage over budget caps negotiations. Pelosi made clear that’s not going to happen, saying the two either have to come simultaneously or the budget caps deal must come first. Even McConnell reportedly told Vought and Mulvaney that their demand was politically infeasible. But that said, </w:t>
      </w:r>
      <w:r w:rsidRPr="00113563">
        <w:rPr>
          <w:rStyle w:val="Style13ptBold"/>
          <w:b w:val="0"/>
          <w:bCs w:val="0"/>
          <w:sz w:val="22"/>
          <w:highlight w:val="yellow"/>
          <w:u w:val="single"/>
        </w:rPr>
        <w:t>the White House is full of agitators,</w:t>
      </w:r>
      <w:r w:rsidRPr="008941F2">
        <w:rPr>
          <w:rStyle w:val="Style13ptBold"/>
          <w:b w:val="0"/>
          <w:bCs w:val="0"/>
          <w:sz w:val="22"/>
          <w:u w:val="single"/>
        </w:rPr>
        <w:t xml:space="preserve"> from the budget director to the president. This year started with the longest government shutdown in US history, after Trump refused for more than a month to sign a spending bill without funding for his border wal</w:t>
      </w:r>
      <w:r w:rsidRPr="00D737B6">
        <w:rPr>
          <w:rStyle w:val="Style13ptBold"/>
          <w:b w:val="0"/>
          <w:bCs w:val="0"/>
          <w:sz w:val="16"/>
        </w:rPr>
        <w:t xml:space="preserve">l. Eventually he caved, but </w:t>
      </w:r>
      <w:r w:rsidRPr="008941F2">
        <w:rPr>
          <w:rStyle w:val="Style13ptBold"/>
          <w:b w:val="0"/>
          <w:bCs w:val="0"/>
          <w:sz w:val="22"/>
          <w:u w:val="single"/>
        </w:rPr>
        <w:t>the shutdown</w:t>
      </w:r>
      <w:r w:rsidRPr="00D737B6">
        <w:rPr>
          <w:rStyle w:val="Style13ptBold"/>
          <w:b w:val="0"/>
          <w:bCs w:val="0"/>
          <w:sz w:val="16"/>
        </w:rPr>
        <w:t xml:space="preserve">, and the toll it took on the government, </w:t>
      </w:r>
      <w:r w:rsidRPr="00D737B6">
        <w:rPr>
          <w:rStyle w:val="Style13ptBold"/>
          <w:b w:val="0"/>
          <w:bCs w:val="0"/>
          <w:sz w:val="22"/>
          <w:u w:val="single"/>
        </w:rPr>
        <w:t>remains a major factor in how Congress is approaching spending negotiations going forward.</w:t>
      </w:r>
      <w:r w:rsidRPr="00D737B6">
        <w:rPr>
          <w:rStyle w:val="Style13ptBold"/>
          <w:b w:val="0"/>
          <w:bCs w:val="0"/>
          <w:sz w:val="16"/>
        </w:rPr>
        <w:t xml:space="preserve"> The longer it takes to reach a deal on budget caps, the more Congress will have to rush its debate over funding everything from border security to disaster relief funding. </w:t>
      </w:r>
      <w:r w:rsidRPr="00113563">
        <w:rPr>
          <w:rStyle w:val="Style13ptBold"/>
          <w:b w:val="0"/>
          <w:bCs w:val="0"/>
          <w:sz w:val="22"/>
          <w:highlight w:val="yellow"/>
          <w:u w:val="single"/>
        </w:rPr>
        <w:t>Until Congress and the White House can agree on budget caps, some of Congress’s biggest spending fights are on hold</w:t>
      </w:r>
      <w:r w:rsidRPr="00D737B6">
        <w:rPr>
          <w:rStyle w:val="Style13ptBold"/>
          <w:b w:val="0"/>
          <w:bCs w:val="0"/>
          <w:sz w:val="22"/>
          <w:u w:val="single"/>
        </w:rPr>
        <w:t>.</w:t>
      </w:r>
    </w:p>
    <w:p w:rsidR="00F352C2" w:rsidRDefault="00F352C2" w:rsidP="00F352C2">
      <w:pPr>
        <w:pStyle w:val="Heading4"/>
      </w:pPr>
      <w:r>
        <w:t>Absolutely no way USMCA passes before debt fights</w:t>
      </w:r>
    </w:p>
    <w:p w:rsidR="00F352C2" w:rsidRPr="00FF114C" w:rsidRDefault="00F352C2" w:rsidP="00F352C2">
      <w:pPr>
        <w:rPr>
          <w:rStyle w:val="Style13ptBold"/>
          <w:b w:val="0"/>
          <w:bCs w:val="0"/>
          <w:sz w:val="22"/>
        </w:rPr>
      </w:pPr>
      <w:r>
        <w:rPr>
          <w:rStyle w:val="Style13ptBold"/>
        </w:rPr>
        <w:t xml:space="preserve">Marcos 7/5 </w:t>
      </w:r>
      <w:r>
        <w:rPr>
          <w:rStyle w:val="Style13ptBold"/>
          <w:b w:val="0"/>
          <w:bCs w:val="0"/>
          <w:sz w:val="22"/>
        </w:rPr>
        <w:t xml:space="preserve">(Cristina, politics reporter, </w:t>
      </w:r>
      <w:r>
        <w:rPr>
          <w:rStyle w:val="Style13ptBold"/>
          <w:b w:val="0"/>
          <w:bCs w:val="0"/>
          <w:i/>
          <w:iCs/>
          <w:sz w:val="22"/>
        </w:rPr>
        <w:t xml:space="preserve">The Hill, </w:t>
      </w:r>
      <w:r>
        <w:rPr>
          <w:rStyle w:val="Style13ptBold"/>
          <w:b w:val="0"/>
          <w:bCs w:val="0"/>
          <w:sz w:val="22"/>
        </w:rPr>
        <w:t>“Hopes dim for passage of Trump trade deal,” published July 5</w:t>
      </w:r>
      <w:r w:rsidRPr="00FF114C">
        <w:rPr>
          <w:rStyle w:val="Style13ptBold"/>
          <w:b w:val="0"/>
          <w:bCs w:val="0"/>
          <w:sz w:val="22"/>
          <w:vertAlign w:val="superscript"/>
        </w:rPr>
        <w:t>th</w:t>
      </w:r>
      <w:r>
        <w:rPr>
          <w:rStyle w:val="Style13ptBold"/>
          <w:b w:val="0"/>
          <w:bCs w:val="0"/>
          <w:sz w:val="22"/>
        </w:rPr>
        <w:t xml:space="preserve">, 2019, </w:t>
      </w:r>
      <w:hyperlink r:id="rId129" w:history="1">
        <w:r w:rsidRPr="0042789B">
          <w:rPr>
            <w:rStyle w:val="Hyperlink"/>
          </w:rPr>
          <w:t>https://thehill.com/homenews/house/451645-hopes-dim-for-passage-of-trump-trade-deal</w:t>
        </w:r>
      </w:hyperlink>
      <w:r>
        <w:rPr>
          <w:rStyle w:val="Style13ptBold"/>
          <w:b w:val="0"/>
          <w:bCs w:val="0"/>
          <w:sz w:val="22"/>
        </w:rPr>
        <w:t>, accessed 7/10/19, JME.)</w:t>
      </w:r>
    </w:p>
    <w:p w:rsidR="00F352C2" w:rsidRPr="00AA246B" w:rsidRDefault="00F352C2" w:rsidP="00F352C2">
      <w:pPr>
        <w:rPr>
          <w:rStyle w:val="Style13ptBold"/>
          <w:b w:val="0"/>
          <w:bCs w:val="0"/>
          <w:sz w:val="16"/>
        </w:rPr>
      </w:pPr>
      <w:r w:rsidRPr="00AA246B">
        <w:rPr>
          <w:rStyle w:val="Style13ptBold"/>
          <w:b w:val="0"/>
          <w:bCs w:val="0"/>
          <w:sz w:val="16"/>
        </w:rPr>
        <w:t xml:space="preserve">House Democrats say </w:t>
      </w:r>
      <w:r w:rsidRPr="00C65792">
        <w:rPr>
          <w:rStyle w:val="Style13ptBold"/>
          <w:b w:val="0"/>
          <w:bCs w:val="0"/>
          <w:sz w:val="22"/>
          <w:u w:val="single"/>
        </w:rPr>
        <w:t>there's little to no chance that Congress will take up President Trump's replacement for</w:t>
      </w:r>
      <w:r w:rsidRPr="00AA246B">
        <w:rPr>
          <w:rStyle w:val="Style13ptBold"/>
          <w:b w:val="0"/>
          <w:bCs w:val="0"/>
          <w:sz w:val="16"/>
        </w:rPr>
        <w:t xml:space="preserve"> the North American Free Trade Agreement (</w:t>
      </w:r>
      <w:r w:rsidRPr="00C65792">
        <w:rPr>
          <w:rStyle w:val="Style13ptBold"/>
          <w:b w:val="0"/>
          <w:bCs w:val="0"/>
          <w:sz w:val="22"/>
          <w:u w:val="single"/>
        </w:rPr>
        <w:t>NAFTA</w:t>
      </w:r>
      <w:r w:rsidRPr="00AA246B">
        <w:rPr>
          <w:rStyle w:val="Style13ptBold"/>
          <w:b w:val="0"/>
          <w:bCs w:val="0"/>
          <w:sz w:val="16"/>
        </w:rPr>
        <w:t xml:space="preserve">) </w:t>
      </w:r>
      <w:r w:rsidRPr="00C65792">
        <w:rPr>
          <w:rStyle w:val="Style13ptBold"/>
          <w:b w:val="0"/>
          <w:bCs w:val="0"/>
          <w:sz w:val="22"/>
          <w:u w:val="single"/>
        </w:rPr>
        <w:t>before the end of summer</w:t>
      </w:r>
      <w:r w:rsidRPr="00AA246B">
        <w:rPr>
          <w:rStyle w:val="Style13ptBold"/>
          <w:b w:val="0"/>
          <w:bCs w:val="0"/>
          <w:sz w:val="16"/>
        </w:rPr>
        <w:t xml:space="preserve">.  </w:t>
      </w:r>
      <w:r w:rsidRPr="00C65792">
        <w:rPr>
          <w:rStyle w:val="Style13ptBold"/>
          <w:b w:val="0"/>
          <w:bCs w:val="0"/>
          <w:sz w:val="22"/>
          <w:u w:val="single"/>
        </w:rPr>
        <w:t>With only three more weeks scheduled to be in session before the August recess, House Democrats from across the spectrum are demanding that the trade pact with Mexico and Canada be renegotiated</w:t>
      </w:r>
      <w:r w:rsidRPr="00AA246B">
        <w:rPr>
          <w:rStyle w:val="Style13ptBold"/>
          <w:b w:val="0"/>
          <w:bCs w:val="0"/>
          <w:sz w:val="16"/>
        </w:rPr>
        <w:t xml:space="preserve">, citing concerns with the implications for labor and environmental standards as well as drug prices. The Trump administration has been pushing for approval of the deal, known as the U.S.-Mexico-Canada Agreement (USMCA), by August due to concerns that the 2020 presidential campaign will make it politically impossible to complete the deal this fall. </w:t>
      </w:r>
      <w:r w:rsidRPr="00D97182">
        <w:rPr>
          <w:rStyle w:val="Style13ptBold"/>
          <w:b w:val="0"/>
          <w:bCs w:val="0"/>
          <w:sz w:val="22"/>
          <w:u w:val="single"/>
        </w:rPr>
        <w:t>Congress will also have to deal with avoiding a government shutdown and debt default after returning to Washington on Sept. 9 from the monthlong summer recess</w:t>
      </w:r>
      <w:r w:rsidRPr="00AA246B">
        <w:rPr>
          <w:rStyle w:val="Style13ptBold"/>
          <w:b w:val="0"/>
          <w:bCs w:val="0"/>
          <w:sz w:val="16"/>
        </w:rPr>
        <w:t xml:space="preserve">. But </w:t>
      </w:r>
      <w:r w:rsidRPr="00D97182">
        <w:rPr>
          <w:rStyle w:val="Style13ptBold"/>
          <w:b w:val="0"/>
          <w:bCs w:val="0"/>
          <w:sz w:val="22"/>
          <w:u w:val="single"/>
        </w:rPr>
        <w:t>House Democrats say that the idea of getting the trade deal done by the end of the summer session is</w:t>
      </w:r>
      <w:r w:rsidRPr="00AA246B">
        <w:rPr>
          <w:rStyle w:val="Style13ptBold"/>
          <w:b w:val="0"/>
          <w:bCs w:val="0"/>
          <w:sz w:val="16"/>
        </w:rPr>
        <w:t xml:space="preserve"> all but </w:t>
      </w:r>
      <w:r w:rsidRPr="00D97182">
        <w:rPr>
          <w:rStyle w:val="Style13ptBold"/>
          <w:b w:val="0"/>
          <w:bCs w:val="0"/>
          <w:sz w:val="22"/>
          <w:u w:val="single"/>
        </w:rPr>
        <w:t>out of reach.</w:t>
      </w:r>
      <w:r w:rsidRPr="00AA246B">
        <w:rPr>
          <w:rStyle w:val="Style13ptBold"/>
          <w:b w:val="0"/>
          <w:bCs w:val="0"/>
          <w:sz w:val="16"/>
        </w:rPr>
        <w:t xml:space="preserve"> “I don't see how that happens in three weeks,” said Rep. Earl Blumenauer (D-Ore.), chairman of the House Ways and Means trade subcommittee. As for the Trump administration’s push to get the trade pact through Congress by August, “That's their problem. We've told them what our interests are,” Blumenauer said. </w:t>
      </w:r>
      <w:r w:rsidRPr="00AA246B">
        <w:rPr>
          <w:rStyle w:val="Style13ptBold"/>
          <w:b w:val="0"/>
          <w:bCs w:val="0"/>
          <w:sz w:val="22"/>
          <w:u w:val="single"/>
        </w:rPr>
        <w:t>House Democrats</w:t>
      </w:r>
      <w:r w:rsidRPr="00AA246B">
        <w:rPr>
          <w:rStyle w:val="Style13ptBold"/>
          <w:b w:val="0"/>
          <w:bCs w:val="0"/>
          <w:sz w:val="16"/>
        </w:rPr>
        <w:t xml:space="preserve"> insist that they do want to get the USMCA done, but </w:t>
      </w:r>
      <w:r w:rsidRPr="00AA246B">
        <w:rPr>
          <w:rStyle w:val="Style13ptBold"/>
          <w:b w:val="0"/>
          <w:bCs w:val="0"/>
          <w:sz w:val="22"/>
          <w:u w:val="single"/>
        </w:rPr>
        <w:t>aren't holding themselves to a deadline</w:t>
      </w:r>
      <w:r w:rsidRPr="00AA246B">
        <w:rPr>
          <w:rStyle w:val="Style13ptBold"/>
          <w:b w:val="0"/>
          <w:bCs w:val="0"/>
          <w:sz w:val="16"/>
        </w:rPr>
        <w:t xml:space="preserve">. </w:t>
      </w:r>
    </w:p>
    <w:p w:rsidR="00F352C2" w:rsidRDefault="00F352C2" w:rsidP="00F352C2">
      <w:pPr>
        <w:pStyle w:val="Heading4"/>
      </w:pPr>
      <w:r>
        <w:t>Debt ceiling debates happen before a congressional vote on USMCA</w:t>
      </w:r>
    </w:p>
    <w:p w:rsidR="00F352C2" w:rsidRPr="009C4501" w:rsidRDefault="00F352C2" w:rsidP="00F352C2">
      <w:pPr>
        <w:rPr>
          <w:rStyle w:val="Style13ptBold"/>
          <w:b w:val="0"/>
          <w:bCs w:val="0"/>
          <w:sz w:val="22"/>
        </w:rPr>
      </w:pPr>
      <w:r>
        <w:rPr>
          <w:rStyle w:val="Style13ptBold"/>
        </w:rPr>
        <w:t xml:space="preserve">Tausche 7/10 </w:t>
      </w:r>
      <w:r>
        <w:rPr>
          <w:rStyle w:val="Style13ptBold"/>
          <w:b w:val="0"/>
          <w:bCs w:val="0"/>
          <w:sz w:val="22"/>
        </w:rPr>
        <w:t xml:space="preserve">(Kayla, CNBC correspondent, </w:t>
      </w:r>
      <w:r>
        <w:rPr>
          <w:rStyle w:val="Style13ptBold"/>
          <w:b w:val="0"/>
          <w:bCs w:val="0"/>
          <w:i/>
          <w:iCs/>
          <w:sz w:val="22"/>
        </w:rPr>
        <w:t xml:space="preserve">CNBC, </w:t>
      </w:r>
      <w:r>
        <w:rPr>
          <w:rStyle w:val="Style13ptBold"/>
          <w:b w:val="0"/>
          <w:bCs w:val="0"/>
          <w:sz w:val="22"/>
        </w:rPr>
        <w:t>“White House is likely to send USMCA trade deal to Congress after Sept. 1, sources say,” published July 10</w:t>
      </w:r>
      <w:r w:rsidRPr="009C4501">
        <w:rPr>
          <w:rStyle w:val="Style13ptBold"/>
          <w:b w:val="0"/>
          <w:bCs w:val="0"/>
          <w:sz w:val="22"/>
          <w:vertAlign w:val="superscript"/>
        </w:rPr>
        <w:t>th</w:t>
      </w:r>
      <w:r>
        <w:rPr>
          <w:rStyle w:val="Style13ptBold"/>
          <w:b w:val="0"/>
          <w:bCs w:val="0"/>
          <w:sz w:val="22"/>
        </w:rPr>
        <w:t xml:space="preserve">, 2019, </w:t>
      </w:r>
      <w:hyperlink r:id="rId130" w:history="1">
        <w:r w:rsidRPr="0042789B">
          <w:rPr>
            <w:rStyle w:val="Hyperlink"/>
          </w:rPr>
          <w:t>https://www.cnbc.com/2019/07/10/trump-white-house-likely-to-send-usmca-trade-deal-to-congress-after-sept-1.html</w:t>
        </w:r>
      </w:hyperlink>
      <w:r>
        <w:rPr>
          <w:rStyle w:val="Style13ptBold"/>
          <w:b w:val="0"/>
          <w:bCs w:val="0"/>
          <w:sz w:val="22"/>
        </w:rPr>
        <w:t>, accessed 7/10/19, JME.)</w:t>
      </w:r>
    </w:p>
    <w:p w:rsidR="00F352C2" w:rsidRPr="004D1FF0" w:rsidRDefault="00F352C2" w:rsidP="00F352C2">
      <w:pPr>
        <w:rPr>
          <w:rStyle w:val="Style13ptBold"/>
          <w:b w:val="0"/>
          <w:bCs w:val="0"/>
          <w:sz w:val="16"/>
        </w:rPr>
      </w:pPr>
      <w:r w:rsidRPr="009F57F0">
        <w:rPr>
          <w:rStyle w:val="Style13ptBold"/>
          <w:b w:val="0"/>
          <w:bCs w:val="0"/>
          <w:sz w:val="22"/>
          <w:u w:val="single"/>
        </w:rPr>
        <w:t xml:space="preserve">The White House plans to send its replacement for the North American Free Trade Agreement to Congress after Sept. 1, </w:t>
      </w:r>
      <w:r w:rsidRPr="00D0305E">
        <w:rPr>
          <w:rStyle w:val="Style13ptBold"/>
          <w:sz w:val="22"/>
          <w:u w:val="single"/>
        </w:rPr>
        <w:t>setting up a vote by the end of the year</w:t>
      </w:r>
      <w:r w:rsidRPr="004D1FF0">
        <w:rPr>
          <w:rStyle w:val="Style13ptBold"/>
          <w:b w:val="0"/>
          <w:bCs w:val="0"/>
          <w:sz w:val="16"/>
        </w:rPr>
        <w:t xml:space="preserve">, sources told CNBC. The White House could submit the bill to Congress as soon as this week to start the approval process. House Democrats are meeting in working groups to hammer out issues with the existing agreement. But </w:t>
      </w:r>
      <w:r w:rsidRPr="00D0305E">
        <w:rPr>
          <w:rStyle w:val="Style13ptBold"/>
          <w:b w:val="0"/>
          <w:bCs w:val="0"/>
          <w:sz w:val="22"/>
          <w:u w:val="single"/>
        </w:rPr>
        <w:t>the White House and Office of the U.S. Trade Representative disagree over how aggressive a strategy to pursue in getting the deal through Congress</w:t>
      </w:r>
      <w:r w:rsidRPr="004D1FF0">
        <w:rPr>
          <w:rStyle w:val="Style13ptBold"/>
          <w:b w:val="0"/>
          <w:bCs w:val="0"/>
          <w:sz w:val="16"/>
        </w:rPr>
        <w:t xml:space="preserve">, a senior administration official and two senior GOP aides said. President Donald Trump’s acting chief of staff Mick </w:t>
      </w:r>
      <w:r w:rsidRPr="00D0305E">
        <w:rPr>
          <w:rStyle w:val="Style13ptBold"/>
          <w:b w:val="0"/>
          <w:bCs w:val="0"/>
          <w:sz w:val="22"/>
          <w:u w:val="single"/>
        </w:rPr>
        <w:t xml:space="preserve">Mulvaney and </w:t>
      </w:r>
      <w:r w:rsidRPr="004D1FF0">
        <w:rPr>
          <w:rStyle w:val="Style13ptBold"/>
          <w:b w:val="0"/>
          <w:bCs w:val="0"/>
          <w:sz w:val="16"/>
        </w:rPr>
        <w:t xml:space="preserve">Vice President Mike Pence’s chief of staff Marc </w:t>
      </w:r>
      <w:r w:rsidRPr="00D0305E">
        <w:rPr>
          <w:rStyle w:val="Style13ptBold"/>
          <w:b w:val="0"/>
          <w:bCs w:val="0"/>
          <w:sz w:val="22"/>
          <w:u w:val="single"/>
        </w:rPr>
        <w:t>Short want to pressure majority House Democrats with a deadline so they cannot run out the clock on ratifying the dea</w:t>
      </w:r>
      <w:r w:rsidRPr="004D1FF0">
        <w:rPr>
          <w:rStyle w:val="Style13ptBold"/>
          <w:b w:val="0"/>
          <w:bCs w:val="0"/>
          <w:sz w:val="16"/>
        </w:rPr>
        <w:t xml:space="preserve">l. U.S. Trade Representative Robert </w:t>
      </w:r>
      <w:r w:rsidRPr="00D0305E">
        <w:rPr>
          <w:rStyle w:val="Style13ptBold"/>
          <w:b w:val="0"/>
          <w:bCs w:val="0"/>
          <w:sz w:val="22"/>
          <w:u w:val="single"/>
        </w:rPr>
        <w:t xml:space="preserve">Lighthizer has suggested </w:t>
      </w:r>
      <w:r w:rsidRPr="004D1FF0">
        <w:rPr>
          <w:rStyle w:val="Style13ptBold"/>
          <w:b w:val="0"/>
          <w:bCs w:val="0"/>
          <w:sz w:val="16"/>
        </w:rPr>
        <w:t>that</w:t>
      </w:r>
      <w:r w:rsidRPr="00D0305E">
        <w:rPr>
          <w:rStyle w:val="Style13ptBold"/>
          <w:b w:val="0"/>
          <w:bCs w:val="0"/>
          <w:sz w:val="22"/>
          <w:u w:val="single"/>
        </w:rPr>
        <w:t xml:space="preserve"> giving Democrats more time to consider </w:t>
      </w:r>
      <w:r w:rsidRPr="00991DBB">
        <w:rPr>
          <w:rStyle w:val="Style13ptBold"/>
          <w:b w:val="0"/>
          <w:bCs w:val="0"/>
          <w:sz w:val="22"/>
          <w:u w:val="single"/>
        </w:rPr>
        <w:t>it. Despite those differences, the White House and USTR agree the Trump administration could benefit from another month to sell the deal to members of Congress unsure about supporting it.</w:t>
      </w:r>
      <w:r w:rsidRPr="004D1FF0">
        <w:rPr>
          <w:rStyle w:val="Style13ptBold"/>
          <w:b w:val="0"/>
          <w:bCs w:val="0"/>
          <w:sz w:val="16"/>
        </w:rPr>
        <w:t xml:space="preserve"> Both White House camps also worry history could repeat itself. In 2007, House Speaker Nancy Pelosi suspended the “fast-track” timeline indefinitely for the House to vote on a free-trade deal with Colombia, after President George W. Bush sent the agreement to Congress without her blessing. The standoff lasted nearly five years, with the deal passing after it was renegotiated under President Barack Obama. “At the time, no President had sent an FTA under fast track rules where a speaker was opposed, so we didn’t know how Speaker Pelosi would react,” said Tim Keeler, an attorney at Mayer Brown who was chief of staff to then-U.S. Trade Representative Susan Schwab. “Today, the Trump administration has the benefit of that hindsight.” On May 30, Lighthizer initiated an early procedural move toward securing a vote, by sending a “Statement of Administrative Action” to legislative leaders. Lighthizer’s letter – despite indicating that he intended to work to make the deal agreeable to Democrats – was not received warmly. “The Trump Administration’s decision … is not a positive step,” Pelosi responded. “It indicates a lack of knowledge on the part of the Administration on the policy and process to pass a trade agreement.” Lighthizer’s May letter did not start a countdown clock, but sending the official bill implementing the USMCA would: lawmakers would have 90 working days after receiving it to hold a vote. White House officials, including Mulvaney, Treasury Secretary Steven Mnuchin, National Economic Council director Larry Kudlow and White House economist Kevin Hassett, have dared Pelosi to put the bill on the floor by suggesting the deal already has overwhelming bipartisan support. “The White House and USTR are working in good faith and constructively with Members of Congress to address concerns some have voiced about the USMCA,” an administration official told CNBC. “We urge Congress to approve USMCA as soon as possible to unlock its benefits for America’s workers, farmers, ranchers, and businesses.” Privately, </w:t>
      </w:r>
      <w:r w:rsidRPr="00162D40">
        <w:rPr>
          <w:rStyle w:val="Style13ptBold"/>
          <w:b w:val="0"/>
          <w:bCs w:val="0"/>
          <w:sz w:val="22"/>
          <w:u w:val="single"/>
        </w:rPr>
        <w:t xml:space="preserve">senior administration officials suggest there’s some extra breathing room to build support for the deal since the White House and Congress have yet to notch a budget deal. </w:t>
      </w:r>
      <w:r w:rsidRPr="004D1FF0">
        <w:rPr>
          <w:rStyle w:val="Style13ptBold"/>
          <w:sz w:val="22"/>
          <w:u w:val="single"/>
        </w:rPr>
        <w:t>An agreement on the debt ceiling</w:t>
      </w:r>
      <w:r w:rsidRPr="00162D40">
        <w:rPr>
          <w:rStyle w:val="Style13ptBold"/>
          <w:b w:val="0"/>
          <w:bCs w:val="0"/>
          <w:sz w:val="22"/>
          <w:u w:val="single"/>
        </w:rPr>
        <w:t xml:space="preserve"> and spending for the 2020 fiscal year </w:t>
      </w:r>
      <w:r w:rsidRPr="004D1FF0">
        <w:rPr>
          <w:rStyle w:val="Style13ptBold"/>
          <w:sz w:val="22"/>
          <w:u w:val="single"/>
        </w:rPr>
        <w:t>must be reached before the end of September</w:t>
      </w:r>
      <w:r w:rsidRPr="004D1FF0">
        <w:rPr>
          <w:rStyle w:val="Style13ptBold"/>
          <w:b w:val="0"/>
          <w:bCs w:val="0"/>
          <w:sz w:val="16"/>
        </w:rPr>
        <w:t>. With expectations for a deal before a six-week recess begins July 26 becoming less realistic, lawmakers likely will be in session in September, instead of out on the campaign trail.</w:t>
      </w:r>
    </w:p>
    <w:p w:rsidR="00F352C2" w:rsidRPr="009F57F0" w:rsidRDefault="00F352C2" w:rsidP="00F352C2">
      <w:pPr>
        <w:rPr>
          <w:rStyle w:val="Style13ptBold"/>
          <w:b w:val="0"/>
          <w:bCs w:val="0"/>
          <w:sz w:val="22"/>
        </w:rPr>
      </w:pPr>
    </w:p>
    <w:p w:rsidR="00F352C2" w:rsidRPr="00F352C2" w:rsidRDefault="00F352C2" w:rsidP="00F352C2"/>
    <w:p w:rsidR="0070755B" w:rsidRDefault="0070755B" w:rsidP="0070755B">
      <w:pPr>
        <w:pStyle w:val="Heading3"/>
      </w:pPr>
      <w:r>
        <w:t xml:space="preserve">Thumper – Infrastructure </w:t>
      </w:r>
    </w:p>
    <w:p w:rsidR="0070755B" w:rsidRDefault="0070755B" w:rsidP="0070755B">
      <w:pPr>
        <w:pStyle w:val="Heading4"/>
      </w:pPr>
      <w:r>
        <w:t xml:space="preserve">Won’t pass – infrastructure thumps </w:t>
      </w:r>
    </w:p>
    <w:p w:rsidR="0070755B" w:rsidRDefault="0070755B" w:rsidP="0070755B">
      <w:r w:rsidRPr="009919B8">
        <w:rPr>
          <w:rStyle w:val="Style13ptBold"/>
        </w:rPr>
        <w:t>Wasson 7/08</w:t>
      </w:r>
      <w:r>
        <w:t xml:space="preserve"> – Erik Wasson (“Forcing USMCA Timeline Could Backfire, House Democrats Warn”, Economics, </w:t>
      </w:r>
      <w:hyperlink r:id="rId131" w:history="1">
        <w:r w:rsidRPr="00A07524">
          <w:rPr>
            <w:rStyle w:val="Hyperlink"/>
          </w:rPr>
          <w:t>https://www.bloomberg.com/news/articles/2019-07-08/forcing-usmca-timeline-could-backfire-house-democrats-warn)//AA</w:t>
        </w:r>
      </w:hyperlink>
    </w:p>
    <w:p w:rsidR="0070755B" w:rsidRPr="003D6E64" w:rsidRDefault="0070755B" w:rsidP="0070755B">
      <w:pPr>
        <w:rPr>
          <w:b/>
          <w:u w:val="single"/>
        </w:rPr>
      </w:pPr>
      <w:r w:rsidRPr="009919B8">
        <w:rPr>
          <w:sz w:val="16"/>
        </w:rPr>
        <w:t xml:space="preserve">A group of moderate House Democrats is warning the White House against sending Congress the new version of NAFTA for a vote this week, saying it would be premature. President Donald Trump, under existing trade rules, can submit the new U.S.-Mexico-Canada free trade agreement to Congress on Tuesday, and some in the administration have advocated doing so to build pressure for a vote before the House begins a six-week recess on July 26. The pro-trade New Democrat Coalition asked U.S. Trade Representative Robert Lighthizer to hold off because </w:t>
      </w:r>
      <w:r w:rsidRPr="009919B8">
        <w:rPr>
          <w:rStyle w:val="Emphasis"/>
          <w:highlight w:val="cyan"/>
        </w:rPr>
        <w:t>Dem</w:t>
      </w:r>
      <w:r w:rsidRPr="009919B8">
        <w:rPr>
          <w:rStyle w:val="Emphasis"/>
        </w:rPr>
        <w:t>ocrat</w:t>
      </w:r>
      <w:r w:rsidRPr="009919B8">
        <w:rPr>
          <w:rStyle w:val="Emphasis"/>
          <w:highlight w:val="cyan"/>
        </w:rPr>
        <w:t>s’</w:t>
      </w:r>
      <w:r w:rsidRPr="009919B8">
        <w:rPr>
          <w:rStyle w:val="Emphasis"/>
        </w:rPr>
        <w:t xml:space="preserve"> </w:t>
      </w:r>
      <w:r w:rsidRPr="009919B8">
        <w:rPr>
          <w:rStyle w:val="Emphasis"/>
          <w:highlight w:val="cyan"/>
        </w:rPr>
        <w:t>concerns about labor, environment, enforcement and drug provisions in the deal have not yet been resolved.</w:t>
      </w:r>
      <w:r w:rsidRPr="009919B8">
        <w:rPr>
          <w:sz w:val="16"/>
        </w:rPr>
        <w:t xml:space="preserve"> “While we appreciate your willingness to listen, we have not seen any meaningful progress or tangible proposals from you to address these concerns,” according to a letter signed by Representative Derek Kilmer and others. The letter says the group is looking forward to working with the White House to ensure a vote later this year. Submitting the USMCA implementing bill would be an attempt to force a House vote within 90 legislative days under Trade Promotion Authority rules. However, House Speaker Nancy Pelosi could turn off those rules with a simple majority vote. The letter from leaders of </w:t>
      </w:r>
      <w:r w:rsidRPr="009919B8">
        <w:rPr>
          <w:rStyle w:val="Emphasis"/>
          <w:highlight w:val="cyan"/>
        </w:rPr>
        <w:t>the 130-member New Democrat Coalition</w:t>
      </w:r>
      <w:r w:rsidRPr="009919B8">
        <w:rPr>
          <w:sz w:val="16"/>
        </w:rPr>
        <w:t xml:space="preserve"> indicates that </w:t>
      </w:r>
      <w:r w:rsidRPr="003D6E64">
        <w:rPr>
          <w:u w:val="single"/>
        </w:rPr>
        <w:t>the group would support Pelosi in a vote to stop the trade timeline</w:t>
      </w:r>
      <w:r w:rsidRPr="009919B8">
        <w:rPr>
          <w:sz w:val="16"/>
        </w:rPr>
        <w:t xml:space="preserve">. Members of the group said </w:t>
      </w:r>
      <w:r w:rsidRPr="003D6E64">
        <w:rPr>
          <w:u w:val="single"/>
        </w:rPr>
        <w:t>their concern stems from rumors that the White House could send the trade bill to Congress on Tuesday</w:t>
      </w:r>
      <w:r w:rsidRPr="009919B8">
        <w:rPr>
          <w:sz w:val="16"/>
        </w:rPr>
        <w:t xml:space="preserve">. “We think </w:t>
      </w:r>
      <w:r w:rsidRPr="003D6E64">
        <w:rPr>
          <w:u w:val="single"/>
        </w:rPr>
        <w:t>it would be a mistake to put forward implementing legislation without the support of Democratic leadership</w:t>
      </w:r>
      <w:r>
        <w:rPr>
          <w:u w:val="single"/>
        </w:rPr>
        <w:t>”</w:t>
      </w:r>
      <w:r w:rsidRPr="009919B8">
        <w:rPr>
          <w:sz w:val="16"/>
        </w:rPr>
        <w:t xml:space="preserve"> said Kilmer, a Democrat from Washington state. “This </w:t>
      </w:r>
      <w:r w:rsidRPr="003D6E64">
        <w:rPr>
          <w:u w:val="single"/>
        </w:rPr>
        <w:t>makes getting the UMSCA across the finish line harder rather than easier.</w:t>
      </w:r>
      <w:r w:rsidRPr="009919B8">
        <w:rPr>
          <w:sz w:val="16"/>
        </w:rPr>
        <w:t xml:space="preserve">” Kilmer and New York Democrat Gregory Meeks told reporters the group </w:t>
      </w:r>
      <w:r w:rsidRPr="009919B8">
        <w:rPr>
          <w:b/>
          <w:highlight w:val="cyan"/>
          <w:u w:val="single"/>
        </w:rPr>
        <w:t xml:space="preserve">asked Pelosi to demand that the Senate pass and Trump sign </w:t>
      </w:r>
      <w:r w:rsidRPr="009919B8">
        <w:rPr>
          <w:b/>
          <w:u w:val="single"/>
        </w:rPr>
        <w:t>a</w:t>
      </w:r>
      <w:r w:rsidRPr="003D6E64">
        <w:rPr>
          <w:b/>
          <w:u w:val="single"/>
        </w:rPr>
        <w:t xml:space="preserve"> Democratic domestic priority -- like </w:t>
      </w:r>
      <w:r w:rsidRPr="009919B8">
        <w:rPr>
          <w:b/>
          <w:highlight w:val="cyan"/>
          <w:u w:val="single"/>
        </w:rPr>
        <w:t>an infrastructure bill -- before any</w:t>
      </w:r>
      <w:r w:rsidRPr="003D6E64">
        <w:rPr>
          <w:b/>
          <w:u w:val="single"/>
        </w:rPr>
        <w:t xml:space="preserve"> House </w:t>
      </w:r>
      <w:r w:rsidRPr="009919B8">
        <w:rPr>
          <w:b/>
          <w:highlight w:val="cyan"/>
          <w:u w:val="single"/>
        </w:rPr>
        <w:t>vote on</w:t>
      </w:r>
      <w:r w:rsidRPr="003D6E64">
        <w:rPr>
          <w:b/>
          <w:u w:val="single"/>
        </w:rPr>
        <w:t xml:space="preserve"> the new </w:t>
      </w:r>
      <w:r w:rsidRPr="009919B8">
        <w:rPr>
          <w:b/>
          <w:highlight w:val="cyan"/>
          <w:u w:val="single"/>
        </w:rPr>
        <w:t>NAFTA</w:t>
      </w:r>
      <w:r w:rsidRPr="003D6E64">
        <w:rPr>
          <w:b/>
          <w:u w:val="single"/>
        </w:rPr>
        <w:t>.</w:t>
      </w:r>
    </w:p>
    <w:p w:rsidR="0070755B" w:rsidRDefault="0070755B" w:rsidP="0070755B">
      <w:pPr>
        <w:rPr>
          <w:sz w:val="16"/>
        </w:rPr>
      </w:pPr>
    </w:p>
    <w:p w:rsidR="00305E61" w:rsidRDefault="00305E61" w:rsidP="00305E61">
      <w:pPr>
        <w:pStyle w:val="Heading3"/>
        <w:rPr>
          <w:rStyle w:val="Style13ptBold"/>
          <w:b/>
          <w:bCs w:val="0"/>
          <w:sz w:val="32"/>
          <w:u w:val="single"/>
        </w:rPr>
      </w:pPr>
      <w:r>
        <w:rPr>
          <w:rStyle w:val="Style13ptBold"/>
          <w:b/>
          <w:bCs w:val="0"/>
          <w:sz w:val="32"/>
          <w:u w:val="single"/>
        </w:rPr>
        <w:t>Thumper – China Trade War</w:t>
      </w:r>
    </w:p>
    <w:p w:rsidR="00305E61" w:rsidRDefault="00305E61" w:rsidP="00305E61">
      <w:pPr>
        <w:pStyle w:val="Heading4"/>
        <w:rPr>
          <w:rStyle w:val="Style13ptBold"/>
          <w:b/>
          <w:bCs w:val="0"/>
          <w:szCs w:val="26"/>
        </w:rPr>
      </w:pPr>
      <w:r>
        <w:rPr>
          <w:rStyle w:val="Style13ptBold"/>
          <w:b/>
          <w:bCs w:val="0"/>
          <w:szCs w:val="26"/>
        </w:rPr>
        <w:t>China trade war thumps</w:t>
      </w:r>
    </w:p>
    <w:p w:rsidR="00305E61" w:rsidRPr="0034312B" w:rsidRDefault="00305E61" w:rsidP="00305E61">
      <w:pPr>
        <w:rPr>
          <w:rStyle w:val="Style13ptBold"/>
          <w:b w:val="0"/>
          <w:bCs w:val="0"/>
          <w:sz w:val="22"/>
        </w:rPr>
      </w:pPr>
      <w:r>
        <w:rPr>
          <w:rStyle w:val="Style13ptBold"/>
        </w:rPr>
        <w:t xml:space="preserve">Barkan 19 </w:t>
      </w:r>
      <w:r>
        <w:rPr>
          <w:rStyle w:val="Style13ptBold"/>
          <w:b w:val="0"/>
          <w:bCs w:val="0"/>
          <w:sz w:val="22"/>
        </w:rPr>
        <w:t xml:space="preserve">(Ross, politics writer and reporter, </w:t>
      </w:r>
      <w:r>
        <w:rPr>
          <w:rStyle w:val="Style13ptBold"/>
          <w:b w:val="0"/>
          <w:bCs w:val="0"/>
          <w:i/>
          <w:iCs/>
          <w:sz w:val="22"/>
        </w:rPr>
        <w:t xml:space="preserve">The Guardian, </w:t>
      </w:r>
      <w:r>
        <w:rPr>
          <w:rStyle w:val="Style13ptBold"/>
          <w:b w:val="0"/>
          <w:bCs w:val="0"/>
          <w:sz w:val="22"/>
        </w:rPr>
        <w:t>“Why tariffs could be Trump's undoing,” published June 7</w:t>
      </w:r>
      <w:r w:rsidRPr="0034312B">
        <w:rPr>
          <w:rStyle w:val="Style13ptBold"/>
          <w:b w:val="0"/>
          <w:bCs w:val="0"/>
          <w:sz w:val="22"/>
          <w:vertAlign w:val="superscript"/>
        </w:rPr>
        <w:t>th</w:t>
      </w:r>
      <w:r>
        <w:rPr>
          <w:rStyle w:val="Style13ptBold"/>
          <w:b w:val="0"/>
          <w:bCs w:val="0"/>
          <w:sz w:val="22"/>
        </w:rPr>
        <w:t xml:space="preserve">, 2019, </w:t>
      </w:r>
      <w:hyperlink r:id="rId132" w:history="1">
        <w:r w:rsidRPr="007C6F08">
          <w:rPr>
            <w:rStyle w:val="Hyperlink"/>
          </w:rPr>
          <w:t>https://www.theguardian.com/commentisfree/2019/jun/07/trump-tariffs-trade-war-mexico-ross-barkan</w:t>
        </w:r>
      </w:hyperlink>
      <w:r>
        <w:rPr>
          <w:rStyle w:val="Style13ptBold"/>
          <w:b w:val="0"/>
          <w:bCs w:val="0"/>
          <w:sz w:val="22"/>
        </w:rPr>
        <w:t>, accessed 7/6/19, JME.)</w:t>
      </w:r>
    </w:p>
    <w:p w:rsidR="00305E61" w:rsidRDefault="00305E61" w:rsidP="00305E61">
      <w:pPr>
        <w:rPr>
          <w:rStyle w:val="Style13ptBold"/>
          <w:b w:val="0"/>
          <w:bCs w:val="0"/>
          <w:sz w:val="22"/>
          <w:u w:val="single"/>
        </w:rPr>
      </w:pPr>
      <w:r w:rsidRPr="002C09F0">
        <w:rPr>
          <w:rStyle w:val="Style13ptBold"/>
          <w:b w:val="0"/>
          <w:bCs w:val="0"/>
          <w:sz w:val="22"/>
          <w:u w:val="single"/>
        </w:rPr>
        <w:t xml:space="preserve">Trump’s ongoing trade war with China has </w:t>
      </w:r>
      <w:r w:rsidRPr="002C09F0">
        <w:rPr>
          <w:rStyle w:val="Style13ptBold"/>
          <w:sz w:val="22"/>
          <w:u w:val="single"/>
        </w:rPr>
        <w:t>cost him political capital</w:t>
      </w:r>
      <w:r w:rsidRPr="002C09F0">
        <w:rPr>
          <w:rStyle w:val="Style13ptBold"/>
          <w:b w:val="0"/>
          <w:bCs w:val="0"/>
          <w:sz w:val="22"/>
          <w:u w:val="single"/>
        </w:rPr>
        <w:t xml:space="preserve"> throughout the midwest, where farmers depend on imports and exports</w:t>
      </w:r>
      <w:r w:rsidRPr="002C09F0">
        <w:rPr>
          <w:rStyle w:val="Style13ptBold"/>
          <w:b w:val="0"/>
          <w:bCs w:val="0"/>
          <w:sz w:val="16"/>
        </w:rPr>
        <w:t xml:space="preserve">. His approval rating in Iowa has dropped a staggering 21 points since he took office. In Wisconsin, he’s lost 19 points, and in Ohio, 18. </w:t>
      </w:r>
      <w:r w:rsidRPr="002C09F0">
        <w:rPr>
          <w:rStyle w:val="Style13ptBold"/>
          <w:b w:val="0"/>
          <w:bCs w:val="0"/>
          <w:sz w:val="22"/>
          <w:u w:val="single"/>
        </w:rPr>
        <w:t>Trump’s base alone cannot carry him, especially with so many Democrats motivated to drive him out of office</w:t>
      </w:r>
      <w:r w:rsidRPr="002C09F0">
        <w:rPr>
          <w:rStyle w:val="Style13ptBold"/>
          <w:b w:val="0"/>
          <w:bCs w:val="0"/>
          <w:sz w:val="16"/>
        </w:rPr>
        <w:t xml:space="preserve">. This is the only kind of math Republican lawmakers understand, because it speaks to their survival. The most ravenous Republicans will never desert Trump, and his approval rating among party regulars remains strong, but his 2016 success hinged on razor-thin margins in a handful of midwestern states. There is no path to victory without them. Conservatives beyond the cult of </w:t>
      </w:r>
      <w:r w:rsidRPr="002C09F0">
        <w:rPr>
          <w:rStyle w:val="Style13ptBold"/>
          <w:b w:val="0"/>
          <w:bCs w:val="0"/>
          <w:sz w:val="22"/>
          <w:u w:val="single"/>
        </w:rPr>
        <w:t>Trump</w:t>
      </w:r>
      <w:r w:rsidRPr="002C09F0">
        <w:rPr>
          <w:rStyle w:val="Style13ptBold"/>
          <w:b w:val="0"/>
          <w:bCs w:val="0"/>
          <w:sz w:val="16"/>
        </w:rPr>
        <w:t xml:space="preserve"> comprehend this – that their dear leader </w:t>
      </w:r>
      <w:r w:rsidRPr="002C09F0">
        <w:rPr>
          <w:rStyle w:val="Style13ptBold"/>
          <w:b w:val="0"/>
          <w:bCs w:val="0"/>
          <w:sz w:val="22"/>
          <w:u w:val="single"/>
        </w:rPr>
        <w:t>is not infallible</w:t>
      </w:r>
      <w:r w:rsidRPr="002C09F0">
        <w:rPr>
          <w:rStyle w:val="Style13ptBold"/>
          <w:b w:val="0"/>
          <w:bCs w:val="0"/>
          <w:sz w:val="16"/>
        </w:rPr>
        <w:t xml:space="preserve">, that </w:t>
      </w:r>
      <w:r w:rsidRPr="002C09F0">
        <w:rPr>
          <w:rStyle w:val="Style13ptBold"/>
          <w:b w:val="0"/>
          <w:bCs w:val="0"/>
          <w:sz w:val="22"/>
          <w:u w:val="single"/>
        </w:rPr>
        <w:t>his 30-year obsession with combating trade deficits could be his undoing.</w:t>
      </w:r>
    </w:p>
    <w:p w:rsidR="00305E61" w:rsidRPr="00305E61" w:rsidRDefault="00305E61" w:rsidP="00305E61"/>
    <w:p w:rsidR="00305E61" w:rsidRDefault="00305E61" w:rsidP="004A0B62">
      <w:pPr>
        <w:pStyle w:val="Heading3"/>
        <w:rPr>
          <w:rStyle w:val="Style13ptBold"/>
          <w:b/>
          <w:bCs w:val="0"/>
          <w:sz w:val="32"/>
          <w:u w:val="single"/>
        </w:rPr>
      </w:pPr>
      <w:r>
        <w:rPr>
          <w:rStyle w:val="Style13ptBold"/>
          <w:b/>
          <w:bCs w:val="0"/>
          <w:sz w:val="32"/>
          <w:u w:val="single"/>
        </w:rPr>
        <w:t xml:space="preserve">Thumper – Tax Returns </w:t>
      </w:r>
    </w:p>
    <w:p w:rsidR="00305E61" w:rsidRDefault="00305E61" w:rsidP="00305E61">
      <w:pPr>
        <w:pStyle w:val="Heading4"/>
      </w:pPr>
      <w:r>
        <w:t>Never-ending tax return debacle thumps PC</w:t>
      </w:r>
    </w:p>
    <w:p w:rsidR="00305E61" w:rsidRPr="00D71072" w:rsidRDefault="00305E61" w:rsidP="00305E61">
      <w:pPr>
        <w:rPr>
          <w:rStyle w:val="Style13ptBold"/>
          <w:b w:val="0"/>
          <w:bCs w:val="0"/>
          <w:sz w:val="22"/>
        </w:rPr>
      </w:pPr>
      <w:r>
        <w:rPr>
          <w:rStyle w:val="Style13ptBold"/>
        </w:rPr>
        <w:t xml:space="preserve">Rampell 7/6 </w:t>
      </w:r>
      <w:r>
        <w:rPr>
          <w:rStyle w:val="Style13ptBold"/>
          <w:b w:val="0"/>
          <w:bCs w:val="0"/>
          <w:sz w:val="22"/>
        </w:rPr>
        <w:t xml:space="preserve">(Catherine, CNN political commentator and columnist, </w:t>
      </w:r>
      <w:r>
        <w:rPr>
          <w:rStyle w:val="Style13ptBold"/>
          <w:b w:val="0"/>
          <w:bCs w:val="0"/>
          <w:i/>
          <w:iCs/>
          <w:sz w:val="22"/>
        </w:rPr>
        <w:t xml:space="preserve">The Washington Post, </w:t>
      </w:r>
      <w:r>
        <w:rPr>
          <w:rStyle w:val="Style13ptBold"/>
          <w:b w:val="0"/>
          <w:bCs w:val="0"/>
          <w:sz w:val="22"/>
        </w:rPr>
        <w:t>“We don’t know what Trump’s tax returns are hiding. But the hints are troubling,” published May 20</w:t>
      </w:r>
      <w:r w:rsidRPr="007D65D8">
        <w:rPr>
          <w:rStyle w:val="Style13ptBold"/>
          <w:b w:val="0"/>
          <w:bCs w:val="0"/>
          <w:sz w:val="22"/>
          <w:vertAlign w:val="superscript"/>
        </w:rPr>
        <w:t>th</w:t>
      </w:r>
      <w:r>
        <w:rPr>
          <w:rStyle w:val="Style13ptBold"/>
          <w:b w:val="0"/>
          <w:bCs w:val="0"/>
          <w:sz w:val="22"/>
        </w:rPr>
        <w:t xml:space="preserve">, 2019, </w:t>
      </w:r>
      <w:hyperlink r:id="rId133" w:history="1">
        <w:r w:rsidRPr="007C6F08">
          <w:rPr>
            <w:rStyle w:val="Hyperlink"/>
          </w:rPr>
          <w:t>https://www.washingtonpost.com/opinions/we-dont-know-what-trumps-tax-returns-are-hiding-but-the-hints-are-troubling/2019/05/20/d33a5f5e-7b3c-11e9-8bb7-0fc796cf2ec0_story.html?utm_term=.d946bed49c43</w:t>
        </w:r>
      </w:hyperlink>
      <w:r>
        <w:rPr>
          <w:rStyle w:val="Style13ptBold"/>
          <w:b w:val="0"/>
          <w:bCs w:val="0"/>
          <w:sz w:val="22"/>
        </w:rPr>
        <w:t>, accessed 7/6/19, JME.)</w:t>
      </w:r>
    </w:p>
    <w:p w:rsidR="00305E61" w:rsidRDefault="00305E61" w:rsidP="00305E61">
      <w:pPr>
        <w:rPr>
          <w:rStyle w:val="Style13ptBold"/>
          <w:b w:val="0"/>
          <w:bCs w:val="0"/>
          <w:sz w:val="16"/>
        </w:rPr>
      </w:pPr>
      <w:r w:rsidRPr="007D65D8">
        <w:rPr>
          <w:rStyle w:val="Style13ptBold"/>
          <w:b w:val="0"/>
          <w:bCs w:val="0"/>
          <w:sz w:val="16"/>
        </w:rPr>
        <w:t xml:space="preserve">When you look at the short span of President Trump’s political career, one question jumps out: </w:t>
      </w:r>
      <w:r w:rsidRPr="00281FB6">
        <w:rPr>
          <w:rStyle w:val="Style13ptBold"/>
          <w:b w:val="0"/>
          <w:bCs w:val="0"/>
          <w:sz w:val="22"/>
          <w:u w:val="single"/>
        </w:rPr>
        <w:t>How much of his</w:t>
      </w:r>
      <w:r w:rsidRPr="007D65D8">
        <w:rPr>
          <w:rStyle w:val="Style13ptBold"/>
          <w:b w:val="0"/>
          <w:bCs w:val="0"/>
          <w:sz w:val="16"/>
        </w:rPr>
        <w:t xml:space="preserve"> craziest, most</w:t>
      </w:r>
      <w:r w:rsidRPr="00281FB6">
        <w:rPr>
          <w:rStyle w:val="Style13ptBold"/>
          <w:b w:val="0"/>
          <w:bCs w:val="0"/>
          <w:sz w:val="22"/>
          <w:u w:val="single"/>
        </w:rPr>
        <w:t xml:space="preserve"> paranoid</w:t>
      </w:r>
      <w:r w:rsidRPr="007D65D8">
        <w:rPr>
          <w:rStyle w:val="Style13ptBold"/>
          <w:b w:val="0"/>
          <w:bCs w:val="0"/>
          <w:sz w:val="16"/>
        </w:rPr>
        <w:t xml:space="preserve"> and norm-violating </w:t>
      </w:r>
      <w:r w:rsidRPr="00281FB6">
        <w:rPr>
          <w:rStyle w:val="Style13ptBold"/>
          <w:b w:val="0"/>
          <w:bCs w:val="0"/>
          <w:sz w:val="22"/>
          <w:u w:val="single"/>
        </w:rPr>
        <w:t>behavior is motivated by a desire to keep his financial arrangements secret? It began with Trump’s bizarre refusal to release his tax returns</w:t>
      </w:r>
      <w:r w:rsidRPr="007D65D8">
        <w:rPr>
          <w:rStyle w:val="Style13ptBold"/>
          <w:b w:val="0"/>
          <w:bCs w:val="0"/>
          <w:sz w:val="16"/>
        </w:rPr>
        <w:t xml:space="preserve">, in defiance of both a nearly half-century practice and Trump’s own promise that he’d do so. </w:t>
      </w:r>
      <w:r w:rsidRPr="00FA058A">
        <w:rPr>
          <w:rStyle w:val="Style13ptBold"/>
          <w:b w:val="0"/>
          <w:bCs w:val="0"/>
          <w:sz w:val="22"/>
          <w:u w:val="single"/>
        </w:rPr>
        <w:t>Then there was his refusal to divest from his sprawling multinational empire</w:t>
      </w:r>
      <w:r w:rsidRPr="007D65D8">
        <w:rPr>
          <w:rStyle w:val="Style13ptBold"/>
          <w:b w:val="0"/>
          <w:bCs w:val="0"/>
          <w:sz w:val="16"/>
        </w:rPr>
        <w:t xml:space="preserve">, or even put it into a blind trust — either of which would have forced at least some information disclosure to a third party. </w:t>
      </w:r>
      <w:r w:rsidRPr="00FA058A">
        <w:rPr>
          <w:rStyle w:val="Style13ptBold"/>
          <w:b w:val="0"/>
          <w:bCs w:val="0"/>
          <w:sz w:val="22"/>
          <w:u w:val="single"/>
        </w:rPr>
        <w:t>There were also the interviews and tweetstorms calling journalists who report on his finances “enemies of the people</w:t>
      </w:r>
      <w:r w:rsidRPr="007D65D8">
        <w:rPr>
          <w:rStyle w:val="Style13ptBold"/>
          <w:b w:val="0"/>
          <w:bCs w:val="0"/>
          <w:sz w:val="16"/>
        </w:rPr>
        <w:t xml:space="preserve">,” and suggestions that federal officials who audit him are anti-Christian. As well as his implicit threat in 2017 that he would fire special counsel Robert S. Mueller III if he crossed a “red line” by examining Trump’s personal financial dealings. Also, his curious personnel priorities. Once it became clear that House Democrats would exercise their explicit statutory authority to get Trump’s tax returns from the Internal Revenue Service, Trump asked Senate Majority Leader Mitch McConnell (R-Ky.) to prioritize confirmation of Trump’s IRS general counsel nominee ahead of confirmation of a new attorney general. This IRS general counsel pick, mind you, also happened to have previously advised the Trump Organization on tax issues. </w:t>
      </w:r>
      <w:r w:rsidRPr="00FA058A">
        <w:rPr>
          <w:rStyle w:val="Style13ptBold"/>
          <w:b w:val="0"/>
          <w:bCs w:val="0"/>
          <w:sz w:val="22"/>
          <w:u w:val="single"/>
        </w:rPr>
        <w:t>Trump’s treasury secretary has also been spending so much time safeguarding Trump’s tax return</w:t>
      </w:r>
      <w:r w:rsidRPr="007D65D8">
        <w:rPr>
          <w:rStyle w:val="Style13ptBold"/>
          <w:b w:val="0"/>
          <w:bCs w:val="0"/>
          <w:sz w:val="16"/>
        </w:rPr>
        <w:t xml:space="preserve">s, in violation of that explicit statute, that </w:t>
      </w:r>
      <w:r w:rsidRPr="00FA058A">
        <w:rPr>
          <w:rStyle w:val="Style13ptBold"/>
          <w:b w:val="0"/>
          <w:bCs w:val="0"/>
          <w:sz w:val="22"/>
          <w:u w:val="single"/>
        </w:rPr>
        <w:t xml:space="preserve">the activity is </w:t>
      </w:r>
      <w:r w:rsidRPr="007D65D8">
        <w:rPr>
          <w:rStyle w:val="Style13ptBold"/>
          <w:b w:val="0"/>
          <w:bCs w:val="0"/>
          <w:sz w:val="16"/>
        </w:rPr>
        <w:t>reportedly</w:t>
      </w:r>
      <w:r w:rsidRPr="00FA058A">
        <w:rPr>
          <w:rStyle w:val="Style13ptBold"/>
          <w:b w:val="0"/>
          <w:bCs w:val="0"/>
          <w:sz w:val="22"/>
          <w:u w:val="single"/>
        </w:rPr>
        <w:t xml:space="preserve"> crowding out his day job</w:t>
      </w:r>
      <w:r w:rsidRPr="007D65D8">
        <w:rPr>
          <w:rStyle w:val="Style13ptBold"/>
          <w:b w:val="0"/>
          <w:bCs w:val="0"/>
          <w:sz w:val="16"/>
        </w:rPr>
        <w:t xml:space="preserve">. All of which raises the question: </w:t>
      </w:r>
      <w:r w:rsidRPr="00FA058A">
        <w:rPr>
          <w:rStyle w:val="Style13ptBold"/>
          <w:b w:val="0"/>
          <w:bCs w:val="0"/>
          <w:sz w:val="22"/>
          <w:u w:val="single"/>
        </w:rPr>
        <w:t>Why</w:t>
      </w:r>
      <w:r w:rsidRPr="007D65D8">
        <w:rPr>
          <w:rStyle w:val="Style13ptBold"/>
          <w:b w:val="0"/>
          <w:bCs w:val="0"/>
          <w:sz w:val="16"/>
        </w:rPr>
        <w:t xml:space="preserve"> exactly </w:t>
      </w:r>
      <w:r w:rsidRPr="00FA058A">
        <w:rPr>
          <w:rStyle w:val="Style13ptBold"/>
          <w:b w:val="0"/>
          <w:bCs w:val="0"/>
          <w:sz w:val="22"/>
          <w:u w:val="single"/>
        </w:rPr>
        <w:t>is Trump</w:t>
      </w:r>
      <w:r w:rsidRPr="007D65D8">
        <w:rPr>
          <w:rStyle w:val="Style13ptBold"/>
          <w:b w:val="0"/>
          <w:bCs w:val="0"/>
          <w:sz w:val="16"/>
        </w:rPr>
        <w:t xml:space="preserve"> (and the rest of his administration) </w:t>
      </w:r>
      <w:r w:rsidRPr="00FA058A">
        <w:rPr>
          <w:rStyle w:val="Style13ptBold"/>
          <w:b w:val="0"/>
          <w:bCs w:val="0"/>
          <w:sz w:val="22"/>
          <w:u w:val="single"/>
        </w:rPr>
        <w:t xml:space="preserve">expending so much </w:t>
      </w:r>
      <w:r w:rsidRPr="00FA058A">
        <w:rPr>
          <w:rStyle w:val="Style13ptBold"/>
          <w:sz w:val="22"/>
          <w:u w:val="single"/>
        </w:rPr>
        <w:t>energy and political capital</w:t>
      </w:r>
      <w:r w:rsidRPr="00FA058A">
        <w:rPr>
          <w:rStyle w:val="Style13ptBold"/>
          <w:b w:val="0"/>
          <w:bCs w:val="0"/>
          <w:sz w:val="22"/>
          <w:u w:val="single"/>
        </w:rPr>
        <w:t xml:space="preserve"> to keep these documents hidden</w:t>
      </w:r>
      <w:r w:rsidRPr="007D65D8">
        <w:rPr>
          <w:rStyle w:val="Style13ptBold"/>
          <w:b w:val="0"/>
          <w:bCs w:val="0"/>
          <w:sz w:val="16"/>
        </w:rPr>
        <w:t>? What could possibly be so disturbing or incriminating to justify such an effort?</w:t>
      </w:r>
    </w:p>
    <w:p w:rsidR="00305E61" w:rsidRPr="00305E61" w:rsidRDefault="00305E61" w:rsidP="00305E61"/>
    <w:p w:rsidR="004A0B62" w:rsidRPr="00064656" w:rsidRDefault="004A0B62" w:rsidP="004A0B62">
      <w:pPr>
        <w:pStyle w:val="Heading3"/>
        <w:rPr>
          <w:rStyle w:val="Style13ptBold"/>
          <w:b/>
          <w:bCs w:val="0"/>
          <w:sz w:val="32"/>
          <w:u w:val="single"/>
        </w:rPr>
      </w:pPr>
      <w:r>
        <w:rPr>
          <w:rStyle w:val="Style13ptBold"/>
          <w:b/>
          <w:bCs w:val="0"/>
          <w:sz w:val="32"/>
          <w:u w:val="single"/>
        </w:rPr>
        <w:t xml:space="preserve">Thumper – Twitter </w:t>
      </w:r>
    </w:p>
    <w:p w:rsidR="004A0B62" w:rsidRDefault="004A0B62" w:rsidP="004A0B62">
      <w:pPr>
        <w:pStyle w:val="Heading4"/>
      </w:pPr>
      <w:r>
        <w:t>Trump tweets thump PC</w:t>
      </w:r>
    </w:p>
    <w:p w:rsidR="004A0B62" w:rsidRPr="0079329B" w:rsidRDefault="004A0B62" w:rsidP="004A0B62">
      <w:pPr>
        <w:spacing w:after="0"/>
        <w:rPr>
          <w:rStyle w:val="Style13ptBold"/>
          <w:b w:val="0"/>
          <w:bCs w:val="0"/>
          <w:sz w:val="22"/>
        </w:rPr>
      </w:pPr>
      <w:r>
        <w:rPr>
          <w:rStyle w:val="Style13ptBold"/>
        </w:rPr>
        <w:t xml:space="preserve">Lowry 6/19 </w:t>
      </w:r>
      <w:r>
        <w:rPr>
          <w:rStyle w:val="Style13ptBold"/>
          <w:b w:val="0"/>
          <w:bCs w:val="0"/>
          <w:sz w:val="22"/>
        </w:rPr>
        <w:t xml:space="preserve">(Rich, editor of National Review and a contributing editor with Politico Magazine, </w:t>
      </w:r>
      <w:r>
        <w:rPr>
          <w:rStyle w:val="Style13ptBold"/>
          <w:b w:val="0"/>
          <w:bCs w:val="0"/>
          <w:i/>
          <w:iCs/>
          <w:sz w:val="22"/>
        </w:rPr>
        <w:t xml:space="preserve">Politico, </w:t>
      </w:r>
      <w:r>
        <w:rPr>
          <w:rStyle w:val="Style13ptBold"/>
          <w:b w:val="0"/>
          <w:bCs w:val="0"/>
          <w:sz w:val="22"/>
        </w:rPr>
        <w:t>“Is Trump Actually… Modest?” published June 6</w:t>
      </w:r>
      <w:r w:rsidRPr="00005652">
        <w:rPr>
          <w:rStyle w:val="Style13ptBold"/>
          <w:b w:val="0"/>
          <w:bCs w:val="0"/>
          <w:sz w:val="22"/>
          <w:vertAlign w:val="superscript"/>
        </w:rPr>
        <w:t>th</w:t>
      </w:r>
      <w:r>
        <w:rPr>
          <w:rStyle w:val="Style13ptBold"/>
          <w:b w:val="0"/>
          <w:bCs w:val="0"/>
          <w:sz w:val="22"/>
        </w:rPr>
        <w:t xml:space="preserve">, 2019, </w:t>
      </w:r>
      <w:hyperlink r:id="rId134" w:history="1">
        <w:r w:rsidRPr="00982DAC">
          <w:rPr>
            <w:rStyle w:val="Hyperlink"/>
          </w:rPr>
          <w:t>https://www.politico.com/magazine/story/2019/06/19/the-madcap-caution-of-donald-trump-227190</w:t>
        </w:r>
      </w:hyperlink>
      <w:r>
        <w:rPr>
          <w:rStyle w:val="Style13ptBold"/>
          <w:b w:val="0"/>
          <w:bCs w:val="0"/>
          <w:sz w:val="22"/>
        </w:rPr>
        <w:t>, accessed 7/5/19, JME.)</w:t>
      </w:r>
    </w:p>
    <w:p w:rsidR="004A0B62" w:rsidRPr="00CA6FBC" w:rsidRDefault="004A0B62" w:rsidP="004A0B62">
      <w:pPr>
        <w:spacing w:after="0"/>
        <w:rPr>
          <w:rStyle w:val="Style13ptBold"/>
          <w:b w:val="0"/>
          <w:bCs w:val="0"/>
          <w:sz w:val="16"/>
        </w:rPr>
      </w:pPr>
      <w:r w:rsidRPr="00CA6FBC">
        <w:rPr>
          <w:rStyle w:val="Style13ptBold"/>
          <w:b w:val="0"/>
          <w:bCs w:val="0"/>
          <w:sz w:val="16"/>
        </w:rPr>
        <w:t>He didn’t, as Barack Obama did in his first two years, pass a sweeping domestic agenda toward the end of becoming a transformational president</w:t>
      </w:r>
      <w:r w:rsidRPr="00EA2951">
        <w:rPr>
          <w:rStyle w:val="Style13ptBold"/>
          <w:b w:val="0"/>
          <w:bCs w:val="0"/>
          <w:sz w:val="22"/>
          <w:u w:val="single"/>
        </w:rPr>
        <w:t xml:space="preserve">. </w:t>
      </w:r>
      <w:r w:rsidRPr="00EA2951">
        <w:rPr>
          <w:rStyle w:val="Style13ptBold"/>
          <w:sz w:val="22"/>
          <w:u w:val="single"/>
        </w:rPr>
        <w:t xml:space="preserve">Trump largely spends political capital on tweets and other </w:t>
      </w:r>
      <w:r w:rsidRPr="00CA6FBC">
        <w:rPr>
          <w:rStyle w:val="Style13ptBold"/>
          <w:sz w:val="22"/>
          <w:u w:val="single"/>
        </w:rPr>
        <w:t xml:space="preserve">outrages, and </w:t>
      </w:r>
      <w:r w:rsidRPr="00CA6FBC">
        <w:rPr>
          <w:rStyle w:val="Style13ptBold"/>
          <w:b w:val="0"/>
          <w:bCs w:val="0"/>
          <w:sz w:val="22"/>
          <w:u w:val="single"/>
        </w:rPr>
        <w:t>much of</w:t>
      </w:r>
      <w:r w:rsidRPr="00CA6FBC">
        <w:rPr>
          <w:rStyle w:val="Style13ptBold"/>
          <w:sz w:val="22"/>
          <w:u w:val="single"/>
        </w:rPr>
        <w:t xml:space="preserve"> his transformational energy is devoted to changing </w:t>
      </w:r>
      <w:r w:rsidRPr="00CA6FBC">
        <w:rPr>
          <w:rStyle w:val="Style13ptBold"/>
          <w:b w:val="0"/>
          <w:bCs w:val="0"/>
          <w:sz w:val="22"/>
          <w:u w:val="single"/>
        </w:rPr>
        <w:t>our</w:t>
      </w:r>
      <w:r w:rsidRPr="00CA6FBC">
        <w:rPr>
          <w:rStyle w:val="Style13ptBold"/>
          <w:sz w:val="22"/>
          <w:u w:val="single"/>
        </w:rPr>
        <w:t xml:space="preserve"> norms for how a president speaks and behaves</w:t>
      </w:r>
      <w:r w:rsidRPr="00CA6FBC">
        <w:rPr>
          <w:rStyle w:val="Style13ptBold"/>
          <w:b w:val="0"/>
          <w:bCs w:val="0"/>
          <w:sz w:val="16"/>
        </w:rPr>
        <w:t xml:space="preserve">. For a while, the Obama doctrine was, “Don’t do stupid stuff.” </w:t>
      </w:r>
      <w:r w:rsidRPr="00EA2951">
        <w:rPr>
          <w:rStyle w:val="Style13ptBold"/>
          <w:b w:val="0"/>
          <w:bCs w:val="0"/>
          <w:sz w:val="22"/>
          <w:u w:val="single"/>
        </w:rPr>
        <w:t xml:space="preserve">The Trump team has built out the </w:t>
      </w:r>
      <w:r w:rsidRPr="00CA6FBC">
        <w:rPr>
          <w:rStyle w:val="Style13ptBold"/>
          <w:b w:val="0"/>
          <w:bCs w:val="0"/>
          <w:sz w:val="22"/>
          <w:u w:val="single"/>
        </w:rPr>
        <w:t>doctrine to</w:t>
      </w:r>
      <w:r w:rsidRPr="00CA6FBC">
        <w:rPr>
          <w:rStyle w:val="Style13ptBold"/>
          <w:b w:val="0"/>
          <w:bCs w:val="0"/>
          <w:sz w:val="16"/>
        </w:rPr>
        <w:t>, “Privately consider and sometimes</w:t>
      </w:r>
      <w:r w:rsidRPr="00EA2951">
        <w:rPr>
          <w:rStyle w:val="Style13ptBold"/>
          <w:b w:val="0"/>
          <w:bCs w:val="0"/>
          <w:sz w:val="22"/>
          <w:u w:val="single"/>
        </w:rPr>
        <w:t xml:space="preserve"> openly threaten stupid stuff, but at the end of the day, don’t do it (usually</w:t>
      </w:r>
      <w:r w:rsidRPr="00CA6FBC">
        <w:rPr>
          <w:rStyle w:val="Style13ptBold"/>
          <w:b w:val="0"/>
          <w:bCs w:val="0"/>
          <w:sz w:val="16"/>
        </w:rPr>
        <w:t>).” The Mexico tariff threat was typical. If Trump had gone through with the steadily escalating tariffs, it would have been a blow to our own economy and that of an ally, while risking a political revolt in Congress. Instead, he got what might prove to be meaningful concessions from Mexico, and, even if he hadn’t, could have easily found some reason — not overly concerned with consistency — to delay or call off the tariffs. The thing about a Trump threat is that he always controls whether he’s going to go through with it or not. He’s going to pull out of the North American Free Trade Agreement, actually no, he’s not. He’s going to impose auto tariffs on Canada, well, not really. What he’s going to do is sign a new trade deal with Mexico and Canada that’s a somewhat altered version of NAFTA and urge Congress to pass it. Allies might be understandably appalled (or at times alarmed) by his habit of berating them and squeezing them for concessions, but the alliance system, a product of deeper forces than the persona of any one president, remains intact.</w:t>
      </w:r>
    </w:p>
    <w:p w:rsidR="006A40EC" w:rsidRDefault="006A40EC" w:rsidP="00BD6F42">
      <w:pPr>
        <w:pStyle w:val="Heading1"/>
      </w:pPr>
      <w:r>
        <w:t>AT Internal Link</w:t>
      </w:r>
    </w:p>
    <w:p w:rsidR="006A40EC" w:rsidRDefault="006A40EC" w:rsidP="006A40EC">
      <w:pPr>
        <w:pStyle w:val="Heading3"/>
      </w:pPr>
      <w:r>
        <w:t>No PC – Trump Lost Manufacturing Base</w:t>
      </w:r>
    </w:p>
    <w:p w:rsidR="006A40EC" w:rsidRPr="00212708" w:rsidRDefault="006A40EC" w:rsidP="006A40EC">
      <w:pPr>
        <w:pStyle w:val="Heading4"/>
      </w:pPr>
      <w:r>
        <w:t>Trump’s already losing ground with rust belt voters</w:t>
      </w:r>
    </w:p>
    <w:p w:rsidR="006A40EC" w:rsidRPr="00B60750" w:rsidRDefault="006A40EC" w:rsidP="006A40EC">
      <w:r w:rsidRPr="00B60750">
        <w:t xml:space="preserve">David </w:t>
      </w:r>
      <w:r w:rsidRPr="00B60750">
        <w:rPr>
          <w:b/>
          <w:bCs/>
          <w:sz w:val="26"/>
          <w:szCs w:val="26"/>
        </w:rPr>
        <w:t>Ignatius</w:t>
      </w:r>
      <w:r w:rsidRPr="00B60750">
        <w:t>, 3-20-20</w:t>
      </w:r>
      <w:r w:rsidRPr="00B60750">
        <w:rPr>
          <w:b/>
          <w:bCs/>
          <w:sz w:val="26"/>
          <w:szCs w:val="26"/>
        </w:rPr>
        <w:t>19</w:t>
      </w:r>
      <w:r w:rsidRPr="00B60750">
        <w:t>, "</w:t>
      </w:r>
      <w:r w:rsidRPr="00B60750">
        <w:rPr>
          <w:u w:val="single"/>
        </w:rPr>
        <w:t>Trump's Unrealistic Promises to the Rust Belt May Haunt Him</w:t>
      </w:r>
      <w:r w:rsidRPr="00B60750">
        <w:t xml:space="preserve">," No Publication, </w:t>
      </w:r>
      <w:hyperlink r:id="rId135" w:history="1">
        <w:r w:rsidRPr="004546E6">
          <w:rPr>
            <w:rStyle w:val="Hyperlink"/>
          </w:rPr>
          <w:t>https://www.realclearpolitics.com/articles/2019/03/20/trumps_unrealistic_promises_to_the_rust_belt_may_haunt_him_139799.html</w:t>
        </w:r>
      </w:hyperlink>
      <w:r>
        <w:t xml:space="preserve"> //RS</w:t>
      </w:r>
    </w:p>
    <w:p w:rsidR="006A40EC" w:rsidRDefault="006A40EC" w:rsidP="006A40EC">
      <w:pPr>
        <w:rPr>
          <w:rStyle w:val="Emphasis"/>
        </w:rPr>
      </w:pPr>
      <w:r w:rsidRPr="00B60750">
        <w:rPr>
          <w:sz w:val="12"/>
        </w:rPr>
        <w:t xml:space="preserve">When General Motors idled its auto plant in Lordstown, Ohio, this month, President Trump adopted a familiar strategy: He issued a nasty string of tweets blaming other people and promised, in effect, that he would restore the past. </w:t>
      </w:r>
      <w:r w:rsidRPr="00B60750">
        <w:rPr>
          <w:u w:val="single"/>
        </w:rPr>
        <w:t>Trump's angry, backward-looking approach may still appeal to some Rust Belt voters</w:t>
      </w:r>
      <w:r w:rsidRPr="00B60750">
        <w:rPr>
          <w:sz w:val="12"/>
        </w:rPr>
        <w:t xml:space="preserve">. </w:t>
      </w:r>
      <w:r w:rsidRPr="00B60750">
        <w:rPr>
          <w:u w:val="single"/>
        </w:rPr>
        <w:t>But in the Ohio and Pennsylvania towns that helped win the presidency for Trump in 2016, his vow to turn back the clock hasn't worked out very well</w:t>
      </w:r>
      <w:r w:rsidRPr="00B60750">
        <w:rPr>
          <w:sz w:val="12"/>
        </w:rPr>
        <w:t xml:space="preserve">, and </w:t>
      </w:r>
      <w:r w:rsidRPr="00B60750">
        <w:rPr>
          <w:rStyle w:val="Emphasis"/>
        </w:rPr>
        <w:t>there are signs the Rust Belt may be corroding for him politically</w:t>
      </w:r>
      <w:r w:rsidRPr="00B60750">
        <w:rPr>
          <w:sz w:val="12"/>
        </w:rPr>
        <w:t xml:space="preserve">. Lordstown's struggles, like those of other nearby mill towns, illustrate the harsh fact that manufacturing is a dynamic process. Old jobs are disappearing because of changes in technology or consumer preferences; trying to resist change is usually a fool's game. Rust Belt communities that are succeeding are the ones that have adapted by embracing new technologies and innovation. Presidential leadership in this period of technological transition should focus on the future, rather than the past. But </w:t>
      </w:r>
      <w:r w:rsidRPr="00B60750">
        <w:rPr>
          <w:u w:val="single"/>
        </w:rPr>
        <w:t>Trump seems almost a technophobe</w:t>
      </w:r>
      <w:r w:rsidRPr="00B60750">
        <w:rPr>
          <w:sz w:val="12"/>
        </w:rPr>
        <w:t xml:space="preserve">. Axios reported this week that </w:t>
      </w:r>
      <w:r w:rsidRPr="00B60750">
        <w:rPr>
          <w:u w:val="single"/>
        </w:rPr>
        <w:t>he thinks driverless cars are "crazy."</w:t>
      </w:r>
      <w:r w:rsidRPr="00B60750">
        <w:rPr>
          <w:sz w:val="12"/>
        </w:rPr>
        <w:t xml:space="preserve"> He tweeted March 12, after the crash of a high-tech Boeing jetliner: "Airplanes are becoming far too complex to fly ... I see it all the time in many products. Always seeking to go one unnecessary step further, when often old and simpler is far better</w:t>
      </w:r>
      <w:r w:rsidRPr="00B60750">
        <w:rPr>
          <w:u w:val="single"/>
        </w:rPr>
        <w:t>." Trump's response</w:t>
      </w:r>
      <w:r w:rsidRPr="00B60750">
        <w:rPr>
          <w:sz w:val="12"/>
        </w:rPr>
        <w:t xml:space="preserve"> to Lordstown </w:t>
      </w:r>
      <w:r w:rsidRPr="00B60750">
        <w:rPr>
          <w:u w:val="single"/>
        </w:rPr>
        <w:t>was to</w:t>
      </w:r>
      <w:r w:rsidRPr="00B60750">
        <w:rPr>
          <w:sz w:val="12"/>
        </w:rPr>
        <w:t xml:space="preserve"> </w:t>
      </w:r>
      <w:r w:rsidRPr="00B60750">
        <w:rPr>
          <w:u w:val="single"/>
        </w:rPr>
        <w:t>attack David Green</w:t>
      </w:r>
      <w:r w:rsidRPr="00B60750">
        <w:rPr>
          <w:sz w:val="12"/>
        </w:rPr>
        <w:t xml:space="preserve">, the UAW local president, implying that he was at fault along with GM, </w:t>
      </w:r>
      <w:r w:rsidRPr="00B60750">
        <w:rPr>
          <w:u w:val="single"/>
        </w:rPr>
        <w:t>and demand</w:t>
      </w:r>
      <w:r w:rsidRPr="00B60750">
        <w:rPr>
          <w:sz w:val="12"/>
        </w:rPr>
        <w:t xml:space="preserve">ing that </w:t>
      </w:r>
      <w:r w:rsidRPr="00B60750">
        <w:rPr>
          <w:u w:val="single"/>
        </w:rPr>
        <w:t>he "get his act together and produce</w:t>
      </w:r>
      <w:r w:rsidRPr="00B60750">
        <w:rPr>
          <w:sz w:val="12"/>
        </w:rPr>
        <w:t xml:space="preserve">." </w:t>
      </w:r>
      <w:r w:rsidRPr="00B60750">
        <w:rPr>
          <w:u w:val="single"/>
        </w:rPr>
        <w:t>Green had sent letters to Trump</w:t>
      </w:r>
      <w:r w:rsidRPr="00B60750">
        <w:rPr>
          <w:sz w:val="12"/>
        </w:rPr>
        <w:t xml:space="preserve"> in July 2018 and February 2019 warning about threats to the plant. </w:t>
      </w:r>
      <w:r w:rsidRPr="00B60750">
        <w:rPr>
          <w:u w:val="single"/>
        </w:rPr>
        <w:t>Trump didn't respond</w:t>
      </w:r>
      <w:r w:rsidRPr="00B60750">
        <w:rPr>
          <w:sz w:val="12"/>
        </w:rPr>
        <w:t xml:space="preserve">. After Trump's Twitter tirade, </w:t>
      </w:r>
      <w:r w:rsidRPr="00DB6A2E">
        <w:rPr>
          <w:u w:val="single"/>
        </w:rPr>
        <w:t>Rep. Tim Ryan, the Ohio Democrat who represents the Lordstown area</w:t>
      </w:r>
      <w:r w:rsidRPr="00B60750">
        <w:rPr>
          <w:sz w:val="12"/>
        </w:rPr>
        <w:t>, fired back: "</w:t>
      </w:r>
      <w:r w:rsidRPr="00B60750">
        <w:rPr>
          <w:u w:val="single"/>
        </w:rPr>
        <w:t>The President's tweet ... is offensive and does nothing to help bring back the manufacturing jobs he promised to my district</w:t>
      </w:r>
      <w:r w:rsidRPr="00B60750">
        <w:rPr>
          <w:sz w:val="12"/>
        </w:rPr>
        <w:t>." Ryan argued that "the best thing is to help" GM renovate Lordstown and perhaps build electric vehicles there. Local residents said much the same thing to the Youngstown Vindicator this month: GM or a new owner should focus on new technology and making products people want to buy, rather than restore production of the low-selling Chevrolet Cruze. Trump is vulnerable in the Rust Belt because he made such extravagant promises when he successfully wooed voters in 2016. "He won this area -- a largely Democratic area -- and he has not said a word yet, and that's just pathetic," warned Jim Graham a former UAW leader at Lordstown, in an interview with the Vindicator back in November, when GM said it planned to halt Cruze production there. Local residents remember Trump's proclamation at a July 2017 rally in nearby Youngstown: "Those jobs [that] have left Ohio, they're all coming back ... Don't sell your house." Tommy Wolikow, a Lordstown worker, told the Vindicator: "I kind of turned into a Trump supporter at that time. I believed what he said. ... Almost two years later, I'm seeing nothing but job losses." Homeowners in Youngstown certainly haven't seen a boom. According to Zillow, the online realty broker, the median price for a house in Youngstown is $39,900. The national median price of homes currently listed is $279,000. Browse the real estate ads for mill towns across Ohio and Pennsylvania and you'll see just how tough it is to be a Rust Belt resident, trapped in a downward cycle. What's the right answer for Rust Belt towns where the old manufacturing base has disappeared? An interesting example is Erie, Pennsylvania. Most big factories there have closed in recent years, but the city is rebuilding itself around its local universities and a big insurance company. Profits from a big gambling casino in Erie County are funneled partly to "innovation spaces" at four local campuses. Erie may have lost manufacturing jobs, but it's above the state average in advanced industries, says Ben Speggen, a local journalist who helps run a think tank in Erie called the Jefferson Educational Society. "There has been a real shift in understanding that our Rust Belt economy is not solely tied to manufacturing," he says. Another key to success is welcoming foreigners. About 10 percent of Erie's population is refugees, according to James and Deborah Fallows in their recent book, "Our Towns." One of the 10 characteristics they found in successful local communities adapting to change is that "they make themselves open." O</w:t>
      </w:r>
      <w:r w:rsidRPr="00B60750">
        <w:rPr>
          <w:u w:val="single"/>
        </w:rPr>
        <w:t>ne more lesson from Erie County, in the heart of the Rust Belt:</w:t>
      </w:r>
      <w:r w:rsidRPr="00B60750">
        <w:rPr>
          <w:sz w:val="12"/>
        </w:rPr>
        <w:t xml:space="preserve"> </w:t>
      </w:r>
      <w:r w:rsidRPr="00B60750">
        <w:rPr>
          <w:rStyle w:val="Emphasis"/>
        </w:rPr>
        <w:t>Trump won there in</w:t>
      </w:r>
      <w:r w:rsidRPr="00B60750">
        <w:rPr>
          <w:sz w:val="12"/>
        </w:rPr>
        <w:t xml:space="preserve"> the </w:t>
      </w:r>
      <w:r w:rsidRPr="00B60750">
        <w:rPr>
          <w:rStyle w:val="Emphasis"/>
        </w:rPr>
        <w:t xml:space="preserve">2016 </w:t>
      </w:r>
      <w:r w:rsidRPr="00B60750">
        <w:rPr>
          <w:sz w:val="12"/>
        </w:rPr>
        <w:t xml:space="preserve">presidential election, </w:t>
      </w:r>
      <w:r w:rsidRPr="00B60750">
        <w:rPr>
          <w:rStyle w:val="Emphasis"/>
        </w:rPr>
        <w:t>but in</w:t>
      </w:r>
      <w:r w:rsidRPr="00B60750">
        <w:rPr>
          <w:sz w:val="12"/>
        </w:rPr>
        <w:t xml:space="preserve"> the </w:t>
      </w:r>
      <w:r w:rsidRPr="00B60750">
        <w:rPr>
          <w:rStyle w:val="Emphasis"/>
        </w:rPr>
        <w:t>2018</w:t>
      </w:r>
      <w:r w:rsidRPr="00B60750">
        <w:rPr>
          <w:sz w:val="12"/>
        </w:rPr>
        <w:t xml:space="preserve"> midterm congressional election, </w:t>
      </w:r>
      <w:r w:rsidRPr="00B60750">
        <w:rPr>
          <w:rStyle w:val="Emphasis"/>
        </w:rPr>
        <w:t>the county voted Democratic.</w:t>
      </w:r>
      <w:r>
        <w:rPr>
          <w:rStyle w:val="Emphasis"/>
        </w:rPr>
        <w:t xml:space="preserve"> </w:t>
      </w:r>
    </w:p>
    <w:p w:rsidR="006A40EC" w:rsidRPr="006A40EC" w:rsidRDefault="006A40EC" w:rsidP="006A40EC"/>
    <w:p w:rsidR="004A0B62" w:rsidRDefault="00BD6F42" w:rsidP="00BD6F42">
      <w:pPr>
        <w:pStyle w:val="Heading1"/>
      </w:pPr>
      <w:r>
        <w:t>AT Link</w:t>
      </w:r>
      <w:r w:rsidR="000943CF">
        <w:t>s</w:t>
      </w:r>
    </w:p>
    <w:p w:rsidR="000943CF" w:rsidRDefault="000943CF" w:rsidP="000943CF">
      <w:pPr>
        <w:pStyle w:val="Heading2"/>
      </w:pPr>
      <w:r>
        <w:t>AT Saudi Arabia Link</w:t>
      </w:r>
    </w:p>
    <w:p w:rsidR="000943CF" w:rsidRDefault="000943CF" w:rsidP="000943CF">
      <w:pPr>
        <w:pStyle w:val="Heading3"/>
      </w:pPr>
      <w:r>
        <w:t>Link Turn – Saudi Arabia</w:t>
      </w:r>
    </w:p>
    <w:p w:rsidR="000943CF" w:rsidRPr="008C44B0" w:rsidRDefault="000943CF" w:rsidP="000943CF">
      <w:pPr>
        <w:pStyle w:val="Heading4"/>
        <w:rPr>
          <w:rFonts w:cs="Calibri"/>
        </w:rPr>
      </w:pPr>
      <w:bookmarkStart w:id="2" w:name="_Hlk11405929"/>
      <w:r w:rsidRPr="008C44B0">
        <w:rPr>
          <w:rFonts w:cs="Calibri"/>
        </w:rPr>
        <w:t>As civilian casualties continue to increase the administration burns more pc defending sales</w:t>
      </w:r>
    </w:p>
    <w:p w:rsidR="000943CF" w:rsidRPr="008C44B0" w:rsidRDefault="000943CF" w:rsidP="000943CF">
      <w:pPr>
        <w:spacing w:after="0"/>
        <w:rPr>
          <w:rStyle w:val="Style13ptBold"/>
          <w:rFonts w:cs="Calibri"/>
        </w:rPr>
      </w:pPr>
      <w:r w:rsidRPr="008C44B0">
        <w:rPr>
          <w:rStyle w:val="Style13ptBold"/>
          <w:rFonts w:cs="Calibri"/>
        </w:rPr>
        <w:t>Civilians In Conflict 2018</w:t>
      </w:r>
    </w:p>
    <w:p w:rsidR="000943CF" w:rsidRPr="008C44B0" w:rsidRDefault="000943CF" w:rsidP="000943CF">
      <w:pPr>
        <w:spacing w:after="0"/>
        <w:rPr>
          <w:rFonts w:cs="Calibri"/>
        </w:rPr>
      </w:pPr>
      <w:r w:rsidRPr="008C44B0">
        <w:rPr>
          <w:rFonts w:cs="Calibri"/>
        </w:rPr>
        <w:t xml:space="preserve">“ARMS SALES TO SAUDI ARABIA: WORTH THE COST?” January 11, 2018 </w:t>
      </w:r>
      <w:hyperlink r:id="rId136" w:history="1">
        <w:r w:rsidRPr="008C44B0">
          <w:rPr>
            <w:rStyle w:val="Hyperlink"/>
            <w:rFonts w:cs="Calibri"/>
          </w:rPr>
          <w:t>https://civiliansinconflict.org/wp-content/uploads/2018/01/CaseStudySaudiArabia.pdf</w:t>
        </w:r>
      </w:hyperlink>
      <w:r w:rsidRPr="008C44B0">
        <w:rPr>
          <w:rFonts w:cs="Calibri"/>
        </w:rPr>
        <w:t xml:space="preserve"> //dmr</w:t>
      </w:r>
    </w:p>
    <w:p w:rsidR="000943CF" w:rsidRPr="008C44B0" w:rsidRDefault="000943CF" w:rsidP="000943CF">
      <w:pPr>
        <w:spacing w:after="0"/>
        <w:rPr>
          <w:rFonts w:cs="Calibri"/>
          <w:sz w:val="16"/>
        </w:rPr>
      </w:pPr>
      <w:r w:rsidRPr="008C44B0">
        <w:rPr>
          <w:rFonts w:cs="Calibri"/>
          <w:sz w:val="16"/>
        </w:rPr>
        <w:t xml:space="preserve">Since the Saudi Arabia-led coalition began its air campaign in Yemen in March 2015, the US and the UK have transferred over $5 billion worth of arms to Saudi Arabia.1 According to Amnesty International, at least 4,600 civilians had been killed and 8,000 injured over the course of the conflict as of March 2017, the majority of which the UN and credible human rights organizations have repeatedly attributed to the Saudi-led coalition.2,3 The Royal Saudi Air Force and its partners have struck funerals,4 schools, and markets, causing mass civilian casualties and leading to allegations of war crimes and grave breaches of international law.5,6,7 Most recently, The New York Times reported that at least thirty civilians, the majority seasonal agriculture workers, had been killed in an airstrike by the Saudi Air Force near Yemen’s capital of Sanaa.8 Many of the bombs that the coalition has used in these attacks, such as the GBU-24 PAVEWAY III laser-guided bomb produced by Raytheon, are American-made and licensed for sale and export by the US government.9 The US has also provided Saudi Arabia with military aircraft, refueling, intelligence, and advisors.10 In October 2016, </w:t>
      </w:r>
      <w:r w:rsidRPr="008C44B0">
        <w:rPr>
          <w:rStyle w:val="StyleUnderline"/>
          <w:rFonts w:cs="Calibri"/>
          <w:highlight w:val="cyan"/>
        </w:rPr>
        <w:t>citing concerns over</w:t>
      </w:r>
      <w:r w:rsidRPr="008C44B0">
        <w:rPr>
          <w:rStyle w:val="StyleUnderline"/>
          <w:rFonts w:cs="Calibri"/>
        </w:rPr>
        <w:t xml:space="preserve"> the “</w:t>
      </w:r>
      <w:r w:rsidRPr="008C44B0">
        <w:rPr>
          <w:rFonts w:cs="Calibri"/>
          <w:sz w:val="16"/>
        </w:rPr>
        <w:t xml:space="preserve">troubling series of </w:t>
      </w:r>
      <w:r w:rsidRPr="008C44B0">
        <w:rPr>
          <w:rStyle w:val="StyleUnderline"/>
          <w:rFonts w:cs="Calibri"/>
          <w:highlight w:val="cyan"/>
        </w:rPr>
        <w:t>attacks striking Yemeni civilians</w:t>
      </w:r>
      <w:r w:rsidRPr="008C44B0">
        <w:rPr>
          <w:rFonts w:cs="Calibri"/>
          <w:sz w:val="16"/>
        </w:rPr>
        <w:t xml:space="preserve">” in the wake of a Saudi airstrike on a funeral hall that killed 140, the Obama administration announced that it was undertaking an “immediate review” of its assistance to the Saudi-led Coalition to “better align [our support] with US principles, values and interests.”11 In December 2016, despite heavy lobbying by Raytheon,12 the Obama administration blocked a sale by Raytheon of about 16,000 guided munitions kits, citing concerns over civilian harm.13 The Trump administration has since reversed these restrictions, and has signaled its aspiration to approve new deals valued at $110 billion.14 In September of 2016, </w:t>
      </w:r>
      <w:r w:rsidRPr="008C44B0">
        <w:rPr>
          <w:rStyle w:val="StyleUnderline"/>
          <w:rFonts w:cs="Calibri"/>
          <w:highlight w:val="cyan"/>
        </w:rPr>
        <w:t>the</w:t>
      </w:r>
      <w:r w:rsidRPr="008C44B0">
        <w:rPr>
          <w:rStyle w:val="StyleUnderline"/>
          <w:rFonts w:cs="Calibri"/>
        </w:rPr>
        <w:t xml:space="preserve"> US </w:t>
      </w:r>
      <w:r w:rsidRPr="008C44B0">
        <w:rPr>
          <w:rStyle w:val="StyleUnderline"/>
          <w:rFonts w:cs="Calibri"/>
          <w:highlight w:val="cyan"/>
        </w:rPr>
        <w:t>Senate considered legislation to block</w:t>
      </w:r>
      <w:r w:rsidRPr="008C44B0">
        <w:rPr>
          <w:rStyle w:val="StyleUnderline"/>
          <w:rFonts w:cs="Calibri"/>
        </w:rPr>
        <w:t xml:space="preserve"> $1.15 billion in </w:t>
      </w:r>
      <w:r w:rsidRPr="008C44B0">
        <w:rPr>
          <w:rStyle w:val="StyleUnderline"/>
          <w:rFonts w:cs="Calibri"/>
          <w:highlight w:val="cyan"/>
        </w:rPr>
        <w:t>arms sales to Saudi Arabia</w:t>
      </w:r>
      <w:r w:rsidRPr="008C44B0">
        <w:rPr>
          <w:rFonts w:cs="Calibri"/>
          <w:sz w:val="16"/>
        </w:rPr>
        <w:t xml:space="preserve">.15 </w:t>
      </w:r>
      <w:r w:rsidRPr="008C44B0">
        <w:rPr>
          <w:rStyle w:val="StyleUnderline"/>
          <w:rFonts w:cs="Calibri"/>
          <w:highlight w:val="cyan"/>
        </w:rPr>
        <w:t>Though the measure</w:t>
      </w:r>
      <w:r w:rsidRPr="008C44B0">
        <w:rPr>
          <w:rFonts w:cs="Calibri"/>
          <w:sz w:val="16"/>
        </w:rPr>
        <w:t xml:space="preserve"> to disapprove the sale </w:t>
      </w:r>
      <w:r w:rsidRPr="008C44B0">
        <w:rPr>
          <w:rStyle w:val="StyleUnderline"/>
          <w:rFonts w:cs="Calibri"/>
          <w:highlight w:val="cyan"/>
        </w:rPr>
        <w:t>ultimately failed</w:t>
      </w:r>
      <w:r w:rsidRPr="008C44B0">
        <w:rPr>
          <w:rFonts w:cs="Calibri"/>
          <w:sz w:val="16"/>
        </w:rPr>
        <w:t xml:space="preserve"> on a 26-71 vote, </w:t>
      </w:r>
      <w:r w:rsidRPr="008C44B0">
        <w:rPr>
          <w:rStyle w:val="Emphasis"/>
          <w:rFonts w:cs="Calibri"/>
          <w:highlight w:val="cyan"/>
        </w:rPr>
        <w:t>Congressional appetite</w:t>
      </w:r>
      <w:r w:rsidRPr="008C44B0">
        <w:rPr>
          <w:rStyle w:val="Emphasis"/>
          <w:rFonts w:cs="Calibri"/>
        </w:rPr>
        <w:t xml:space="preserve"> to take action </w:t>
      </w:r>
      <w:r w:rsidRPr="008C44B0">
        <w:rPr>
          <w:rStyle w:val="Emphasis"/>
          <w:rFonts w:cs="Calibri"/>
          <w:highlight w:val="cyan"/>
        </w:rPr>
        <w:t>grew as</w:t>
      </w:r>
      <w:r w:rsidRPr="008C44B0">
        <w:rPr>
          <w:rStyle w:val="Emphasis"/>
          <w:rFonts w:cs="Calibri"/>
        </w:rPr>
        <w:t xml:space="preserve"> the air campaign continued and </w:t>
      </w:r>
      <w:r w:rsidRPr="008C44B0">
        <w:rPr>
          <w:rStyle w:val="Emphasis"/>
          <w:rFonts w:cs="Calibri"/>
          <w:highlight w:val="cyan"/>
        </w:rPr>
        <w:t>the casualty figure grew</w:t>
      </w:r>
      <w:r w:rsidRPr="008C44B0">
        <w:rPr>
          <w:rFonts w:cs="Calibri"/>
          <w:sz w:val="16"/>
        </w:rPr>
        <w:t xml:space="preserve">. On April 6, 2017, </w:t>
      </w:r>
      <w:r w:rsidRPr="008C44B0">
        <w:rPr>
          <w:rStyle w:val="StyleUnderline"/>
          <w:rFonts w:cs="Calibri"/>
        </w:rPr>
        <w:t>31 members</w:t>
      </w:r>
      <w:r w:rsidRPr="008C44B0">
        <w:rPr>
          <w:rFonts w:cs="Calibri"/>
          <w:sz w:val="16"/>
        </w:rPr>
        <w:t xml:space="preserve"> of Congress </w:t>
      </w:r>
      <w:r w:rsidRPr="008C44B0">
        <w:rPr>
          <w:rStyle w:val="StyleUnderline"/>
          <w:rFonts w:cs="Calibri"/>
        </w:rPr>
        <w:t>wrote</w:t>
      </w:r>
      <w:r w:rsidRPr="008C44B0">
        <w:rPr>
          <w:rFonts w:cs="Calibri"/>
          <w:sz w:val="16"/>
        </w:rPr>
        <w:t xml:space="preserve"> to Secretary of State Rex </w:t>
      </w:r>
      <w:r w:rsidRPr="008C44B0">
        <w:rPr>
          <w:rStyle w:val="StyleUnderline"/>
          <w:rFonts w:cs="Calibri"/>
        </w:rPr>
        <w:t>Tillerson</w:t>
      </w:r>
      <w:r w:rsidRPr="008C44B0">
        <w:rPr>
          <w:rFonts w:cs="Calibri"/>
          <w:sz w:val="16"/>
        </w:rPr>
        <w:t xml:space="preserve"> to inquire into the conduct of the Royal Saudi Air Force.16 On the same day, </w:t>
      </w:r>
      <w:r w:rsidRPr="008C44B0">
        <w:rPr>
          <w:rStyle w:val="StyleUnderline"/>
          <w:rFonts w:cs="Calibri"/>
        </w:rPr>
        <w:t>Senato</w:t>
      </w:r>
      <w:r w:rsidRPr="008C44B0">
        <w:rPr>
          <w:rFonts w:cs="Calibri"/>
          <w:sz w:val="16"/>
        </w:rPr>
        <w:t xml:space="preserve">r Chris </w:t>
      </w:r>
      <w:r w:rsidRPr="008C44B0">
        <w:rPr>
          <w:rStyle w:val="StyleUnderline"/>
          <w:rFonts w:cs="Calibri"/>
        </w:rPr>
        <w:t>Murphy introduced</w:t>
      </w:r>
      <w:r w:rsidRPr="008C44B0">
        <w:rPr>
          <w:rFonts w:cs="Calibri"/>
          <w:sz w:val="16"/>
        </w:rPr>
        <w:t xml:space="preserve"> Senate Joint Resolution 40, </w:t>
      </w:r>
      <w:r w:rsidRPr="008C44B0">
        <w:rPr>
          <w:rStyle w:val="StyleUnderline"/>
          <w:rFonts w:cs="Calibri"/>
        </w:rPr>
        <w:t>a “joint resolution to</w:t>
      </w:r>
      <w:r w:rsidRPr="008C44B0">
        <w:rPr>
          <w:rFonts w:cs="Calibri"/>
          <w:sz w:val="16"/>
        </w:rPr>
        <w:t xml:space="preserve"> </w:t>
      </w:r>
      <w:r w:rsidRPr="008C44B0">
        <w:rPr>
          <w:rStyle w:val="StyleUnderline"/>
          <w:rFonts w:cs="Calibri"/>
        </w:rPr>
        <w:t>provide limitations on</w:t>
      </w:r>
      <w:r w:rsidRPr="008C44B0">
        <w:rPr>
          <w:rFonts w:cs="Calibri"/>
          <w:sz w:val="16"/>
        </w:rPr>
        <w:t xml:space="preserve"> the transfer of air-to-ground </w:t>
      </w:r>
      <w:r w:rsidRPr="008C44B0">
        <w:rPr>
          <w:rStyle w:val="StyleUnderline"/>
          <w:rFonts w:cs="Calibri"/>
        </w:rPr>
        <w:t>munitions</w:t>
      </w:r>
      <w:r w:rsidRPr="008C44B0">
        <w:rPr>
          <w:rFonts w:cs="Calibri"/>
          <w:sz w:val="16"/>
        </w:rPr>
        <w:t xml:space="preserve"> from the United States to Saudi Arabia.”17 The resolution included civilian harm-related conditions under which sales must be made and required briefings for the appropriate congressional committees before formal notification. On June 13, the resolution failed to pass by a vote of 53-47.18 The case of US and UK arms sales to Saudi is worth examining for broader implications. For example, </w:t>
      </w:r>
      <w:r w:rsidRPr="008C44B0">
        <w:rPr>
          <w:rStyle w:val="StyleUnderline"/>
          <w:rFonts w:cs="Calibri"/>
        </w:rPr>
        <w:t>although the US Congress did not block the sale</w:t>
      </w:r>
      <w:r w:rsidRPr="008C44B0">
        <w:rPr>
          <w:rFonts w:cs="Calibri"/>
          <w:sz w:val="16"/>
        </w:rPr>
        <w:t xml:space="preserve"> of munitions to Saudi, </w:t>
      </w:r>
      <w:r w:rsidRPr="008C44B0">
        <w:rPr>
          <w:rStyle w:val="Emphasis"/>
          <w:rFonts w:cs="Calibri"/>
          <w:highlight w:val="cyan"/>
        </w:rPr>
        <w:t>the</w:t>
      </w:r>
      <w:r w:rsidRPr="008C44B0">
        <w:rPr>
          <w:rStyle w:val="Emphasis"/>
          <w:rFonts w:cs="Calibri"/>
        </w:rPr>
        <w:t xml:space="preserve"> US </w:t>
      </w:r>
      <w:r w:rsidRPr="008C44B0">
        <w:rPr>
          <w:rStyle w:val="Emphasis"/>
          <w:rFonts w:cs="Calibri"/>
          <w:highlight w:val="cyan"/>
        </w:rPr>
        <w:t>Government spent significant political capital</w:t>
      </w:r>
      <w:r w:rsidRPr="008C44B0">
        <w:rPr>
          <w:rStyle w:val="Emphasis"/>
          <w:rFonts w:cs="Calibri"/>
        </w:rPr>
        <w:t xml:space="preserve">, energy, and resources </w:t>
      </w:r>
      <w:r w:rsidRPr="008C44B0">
        <w:rPr>
          <w:rStyle w:val="Emphasis"/>
          <w:rFonts w:cs="Calibri"/>
          <w:highlight w:val="cyan"/>
        </w:rPr>
        <w:t>to defend the sale</w:t>
      </w:r>
      <w:r w:rsidRPr="008C44B0">
        <w:rPr>
          <w:rFonts w:cs="Calibri"/>
          <w:sz w:val="16"/>
          <w:highlight w:val="cyan"/>
        </w:rPr>
        <w:t xml:space="preserve">. </w:t>
      </w:r>
      <w:r w:rsidRPr="008C44B0">
        <w:rPr>
          <w:rStyle w:val="StyleUnderline"/>
          <w:rFonts w:cs="Calibri"/>
          <w:highlight w:val="cyan"/>
        </w:rPr>
        <w:t>Policymakers</w:t>
      </w:r>
      <w:r w:rsidRPr="008C44B0">
        <w:rPr>
          <w:rFonts w:cs="Calibri"/>
          <w:sz w:val="16"/>
        </w:rPr>
        <w:t xml:space="preserve"> may </w:t>
      </w:r>
      <w:r w:rsidRPr="008C44B0">
        <w:rPr>
          <w:rStyle w:val="StyleUnderline"/>
          <w:rFonts w:cs="Calibri"/>
          <w:highlight w:val="cyan"/>
        </w:rPr>
        <w:t>need to reappraise the</w:t>
      </w:r>
      <w:r w:rsidRPr="008C44B0">
        <w:rPr>
          <w:rFonts w:cs="Calibri"/>
          <w:sz w:val="16"/>
        </w:rPr>
        <w:t xml:space="preserve"> relative value of the financial and security </w:t>
      </w:r>
      <w:r w:rsidRPr="008C44B0">
        <w:rPr>
          <w:rStyle w:val="StyleUnderline"/>
          <w:rFonts w:cs="Calibri"/>
          <w:highlight w:val="cyan"/>
        </w:rPr>
        <w:t xml:space="preserve">benefits of any one arms sale against </w:t>
      </w:r>
      <w:r w:rsidRPr="008C44B0">
        <w:rPr>
          <w:rStyle w:val="Emphasis"/>
          <w:rFonts w:cs="Calibri"/>
          <w:highlight w:val="cyan"/>
        </w:rPr>
        <w:t>the prospects of greater Congressional scrutiny or public opposition</w:t>
      </w:r>
      <w:r w:rsidRPr="008C44B0">
        <w:rPr>
          <w:rFonts w:cs="Calibri"/>
          <w:sz w:val="16"/>
        </w:rPr>
        <w:t xml:space="preserve"> stemming from concerns over the misuse of weapons. Policymakers could also consider if limited, selective, self-imposed constraints could yield equally valuable policy dividends over the long term. The US government has also carefully avoided determinations that the Saudi coalition is in violation of international law, amidst broadly held perceptions of unlawful conduct. Policymakers should assess whether doing so serves to erode public confidence in domestic and international law. Restricting arms sales on the basis of a “reasonably foreseeable” possibility of violations, rather than knowledge of violations or intent to commit violations, could preserve flexibility while bolstering the role of international law in arms sales decisions. </w:t>
      </w:r>
      <w:bookmarkEnd w:id="2"/>
    </w:p>
    <w:p w:rsidR="000943CF" w:rsidRDefault="000943CF" w:rsidP="000943CF"/>
    <w:p w:rsidR="000943CF" w:rsidRPr="0025122D" w:rsidRDefault="000943CF" w:rsidP="000943CF">
      <w:pPr>
        <w:pStyle w:val="Heading4"/>
      </w:pPr>
      <w:r w:rsidRPr="0025122D">
        <w:t xml:space="preserve">Trump’s spending tremendous pc defending sales to Saudi Arabia </w:t>
      </w:r>
    </w:p>
    <w:p w:rsidR="000943CF" w:rsidRPr="00D33B3E" w:rsidRDefault="000943CF" w:rsidP="000943CF">
      <w:pPr>
        <w:rPr>
          <w:rStyle w:val="Style13ptBold"/>
          <w:b w:val="0"/>
          <w:bCs w:val="0"/>
          <w:sz w:val="22"/>
        </w:rPr>
      </w:pPr>
      <w:r>
        <w:rPr>
          <w:rStyle w:val="Style13ptBold"/>
        </w:rPr>
        <w:t xml:space="preserve">Hannan 19 </w:t>
      </w:r>
      <w:r>
        <w:rPr>
          <w:rStyle w:val="Style13ptBold"/>
          <w:b w:val="0"/>
          <w:bCs w:val="0"/>
          <w:sz w:val="22"/>
        </w:rPr>
        <w:t xml:space="preserve">(John, senior fellow at the Foundation for Defense of Democracies, served for eight years on the staff of Vice President Cheney, including as the vice president's national security advisor, </w:t>
      </w:r>
      <w:r>
        <w:rPr>
          <w:rStyle w:val="Style13ptBold"/>
          <w:b w:val="0"/>
          <w:bCs w:val="0"/>
          <w:i/>
          <w:iCs/>
          <w:sz w:val="22"/>
        </w:rPr>
        <w:t xml:space="preserve">Foreign Policy Magazine, </w:t>
      </w:r>
      <w:r>
        <w:rPr>
          <w:rStyle w:val="Style13ptBold"/>
          <w:b w:val="0"/>
          <w:bCs w:val="0"/>
          <w:sz w:val="22"/>
        </w:rPr>
        <w:t>“Trump Should Salvage U.S.-Saudi Relations,” published March 27</w:t>
      </w:r>
      <w:r w:rsidRPr="00FE1C54">
        <w:rPr>
          <w:rStyle w:val="Style13ptBold"/>
          <w:b w:val="0"/>
          <w:bCs w:val="0"/>
          <w:sz w:val="22"/>
          <w:vertAlign w:val="superscript"/>
        </w:rPr>
        <w:t>th</w:t>
      </w:r>
      <w:r>
        <w:rPr>
          <w:rStyle w:val="Style13ptBold"/>
          <w:b w:val="0"/>
          <w:bCs w:val="0"/>
          <w:sz w:val="22"/>
        </w:rPr>
        <w:t xml:space="preserve">, 2019, </w:t>
      </w:r>
      <w:hyperlink r:id="rId137" w:history="1">
        <w:r w:rsidRPr="00254E74">
          <w:rPr>
            <w:rStyle w:val="Hyperlink"/>
          </w:rPr>
          <w:t>https://foreignpolicy.com/2019/03/27/trump-should-salvage-u-s-saudi-relations/</w:t>
        </w:r>
      </w:hyperlink>
      <w:r>
        <w:rPr>
          <w:rStyle w:val="Style13ptBold"/>
          <w:b w:val="0"/>
          <w:bCs w:val="0"/>
          <w:sz w:val="22"/>
        </w:rPr>
        <w:t xml:space="preserve">, accessed 7/4/19, JME.) </w:t>
      </w:r>
    </w:p>
    <w:p w:rsidR="000943CF" w:rsidRDefault="000943CF" w:rsidP="000943CF">
      <w:pPr>
        <w:rPr>
          <w:sz w:val="16"/>
        </w:rPr>
      </w:pPr>
      <w:r w:rsidRPr="00D71012">
        <w:rPr>
          <w:sz w:val="16"/>
        </w:rPr>
        <w:t xml:space="preserve">To its credit, </w:t>
      </w:r>
      <w:r w:rsidRPr="008B0EF4">
        <w:rPr>
          <w:u w:val="single"/>
        </w:rPr>
        <w:t xml:space="preserve">the </w:t>
      </w:r>
      <w:r w:rsidRPr="00D71012">
        <w:rPr>
          <w:b/>
          <w:bCs/>
          <w:u w:val="single"/>
        </w:rPr>
        <w:t>Trump</w:t>
      </w:r>
      <w:r w:rsidRPr="008B0EF4">
        <w:rPr>
          <w:u w:val="single"/>
        </w:rPr>
        <w:t xml:space="preserve"> administration </w:t>
      </w:r>
      <w:r w:rsidRPr="00D71012">
        <w:rPr>
          <w:b/>
          <w:bCs/>
          <w:u w:val="single"/>
        </w:rPr>
        <w:t>has been prepared to expend significant political capital</w:t>
      </w:r>
      <w:r w:rsidRPr="008B0EF4">
        <w:rPr>
          <w:u w:val="single"/>
        </w:rPr>
        <w:t xml:space="preserve">, including among congressional Republicans, </w:t>
      </w:r>
      <w:r w:rsidRPr="00D71012">
        <w:rPr>
          <w:b/>
          <w:bCs/>
          <w:u w:val="single"/>
        </w:rPr>
        <w:t>to</w:t>
      </w:r>
      <w:r w:rsidRPr="008B0EF4">
        <w:rPr>
          <w:u w:val="single"/>
        </w:rPr>
        <w:t xml:space="preserve"> try and </w:t>
      </w:r>
      <w:r w:rsidRPr="00D71012">
        <w:rPr>
          <w:b/>
          <w:bCs/>
          <w:u w:val="single"/>
        </w:rPr>
        <w:t xml:space="preserve">insulate the U.S.-Saudi partnership from </w:t>
      </w:r>
      <w:r w:rsidRPr="00917872">
        <w:rPr>
          <w:u w:val="single"/>
        </w:rPr>
        <w:t>the</w:t>
      </w:r>
      <w:r w:rsidRPr="00D71012">
        <w:rPr>
          <w:b/>
          <w:bCs/>
          <w:u w:val="single"/>
        </w:rPr>
        <w:t xml:space="preserve"> withering</w:t>
      </w:r>
      <w:r w:rsidRPr="00D71012">
        <w:rPr>
          <w:sz w:val="16"/>
        </w:rPr>
        <w:t xml:space="preserve"> (and in too many cases, irresponsible) </w:t>
      </w:r>
      <w:r w:rsidRPr="00917872">
        <w:rPr>
          <w:b/>
          <w:bCs/>
          <w:u w:val="single"/>
        </w:rPr>
        <w:t>attacks from both Capitol Hill and the media</w:t>
      </w:r>
      <w:r w:rsidRPr="00D71012">
        <w:rPr>
          <w:sz w:val="16"/>
        </w:rPr>
        <w:t xml:space="preserve">. But that virtue has been a vice as well. Too often, </w:t>
      </w:r>
      <w:r w:rsidRPr="008B0EF4">
        <w:rPr>
          <w:u w:val="single"/>
        </w:rPr>
        <w:t>the administration’s defense of the strategic relationship has appeared as unduly solicitous of Mohammed bin Salman’s sensitivities, unnecessarily dismissive or even contemptuous of Congress’ legitimate concerns, and insufficiently attentive to Saudi actions that have genuinely threatened both U.S. interests and values</w:t>
      </w:r>
      <w:r w:rsidRPr="00D71012">
        <w:rPr>
          <w:sz w:val="16"/>
        </w:rPr>
        <w:t xml:space="preserve">. The fact is that over the course of the past 18 months, Mohammed bin Salman has engaged in a series of reckless and destabilizing behaviors that should have been setting off alarm bells across the administration.Mohammed bin Salman has engaged in a series of reckless and destabilizing behaviors that should have been setting off alarm bells across the administration. Instead, almost without exception, they were met with the diplomatic equivalent of a shrug. From taking the Lebanese prime minister hostage to billion-dollar shakedowns of prominent princes and businessman, from detaining and torturing peaceful women’s rights activists to blowing up relations with Canada over an objectionable tweet or two, the administration was largely AWOL when it came to calling the Saudis to account and attempting to short-circuit the crown prince’s impulsive, counterproductive misadventures. </w:t>
      </w:r>
      <w:r w:rsidRPr="00D71012">
        <w:rPr>
          <w:u w:val="single"/>
        </w:rPr>
        <w:t>By the time of Khashoggi’s shocking demise inside the kingdom’s Istanbul consulate last year, it had become clear that the hands-off, highly transactional approach to managing the Saudis pursued by Trump and his son-in-law and senior advisor, Jared Kushner, had gone badly astray</w:t>
      </w:r>
      <w:r w:rsidRPr="00D71012">
        <w:rPr>
          <w:sz w:val="16"/>
        </w:rPr>
        <w:t>. Giving Mohammed bin Salman carte blanche to indulge his darkest instincts in exchange for a few billion dollars in weapons purchases, lower oil prices, and a slightly less hostile attitude toward an otherwise doomed U.S. plan for Middle East peace was neither a wise nor sustainable trade-off for U.S. foreign policy.</w:t>
      </w:r>
    </w:p>
    <w:p w:rsidR="000943CF" w:rsidRDefault="000943CF" w:rsidP="000943CF">
      <w:pPr>
        <w:rPr>
          <w:sz w:val="16"/>
        </w:rPr>
      </w:pPr>
    </w:p>
    <w:p w:rsidR="000943CF" w:rsidRDefault="000943CF" w:rsidP="000943CF">
      <w:pPr>
        <w:pStyle w:val="Heading4"/>
      </w:pPr>
      <w:r>
        <w:t>The plan generates PC—fighting congressional opposition to Saudi arms drains credibility with lawmakers</w:t>
      </w:r>
    </w:p>
    <w:p w:rsidR="000943CF" w:rsidRPr="001D0235" w:rsidRDefault="000943CF" w:rsidP="000943CF">
      <w:pPr>
        <w:rPr>
          <w:rStyle w:val="Style13ptBold"/>
          <w:b w:val="0"/>
          <w:bCs w:val="0"/>
          <w:sz w:val="22"/>
        </w:rPr>
      </w:pPr>
      <w:r>
        <w:rPr>
          <w:rStyle w:val="Style13ptBold"/>
        </w:rPr>
        <w:t xml:space="preserve">Hamid 18 </w:t>
      </w:r>
      <w:r>
        <w:rPr>
          <w:rStyle w:val="Style13ptBold"/>
          <w:b w:val="0"/>
          <w:bCs w:val="0"/>
          <w:sz w:val="22"/>
        </w:rPr>
        <w:t xml:space="preserve">(Shadi, senior fellow in the Project on U.S. Relations with the Islamic World in the Center for Middle East Policy, author of </w:t>
      </w:r>
      <w:r w:rsidRPr="0061034B">
        <w:rPr>
          <w:rStyle w:val="Style13ptBold"/>
          <w:b w:val="0"/>
          <w:bCs w:val="0"/>
          <w:i/>
          <w:iCs/>
          <w:sz w:val="22"/>
        </w:rPr>
        <w:t>Islamic Exceptionalism: How the Struggle Over Islam is Reshaping the World</w:t>
      </w:r>
      <w:r>
        <w:rPr>
          <w:rStyle w:val="Style13ptBold"/>
          <w:b w:val="0"/>
          <w:bCs w:val="0"/>
          <w:sz w:val="22"/>
        </w:rPr>
        <w:t xml:space="preserve">, previously director of research at the Brookings Doha Center, </w:t>
      </w:r>
      <w:r>
        <w:rPr>
          <w:rStyle w:val="Style13ptBold"/>
          <w:b w:val="0"/>
          <w:bCs w:val="0"/>
          <w:i/>
          <w:iCs/>
          <w:sz w:val="22"/>
        </w:rPr>
        <w:t xml:space="preserve">The Brookings Institute, </w:t>
      </w:r>
      <w:r>
        <w:rPr>
          <w:rStyle w:val="Style13ptBold"/>
          <w:b w:val="0"/>
          <w:bCs w:val="0"/>
          <w:sz w:val="22"/>
        </w:rPr>
        <w:t>“Saudi Arabia is taunting Trump,” published October 12</w:t>
      </w:r>
      <w:r w:rsidRPr="001D0235">
        <w:rPr>
          <w:rStyle w:val="Style13ptBold"/>
          <w:b w:val="0"/>
          <w:bCs w:val="0"/>
          <w:sz w:val="22"/>
          <w:vertAlign w:val="superscript"/>
        </w:rPr>
        <w:t>th</w:t>
      </w:r>
      <w:r>
        <w:rPr>
          <w:rStyle w:val="Style13ptBold"/>
          <w:b w:val="0"/>
          <w:bCs w:val="0"/>
          <w:sz w:val="22"/>
        </w:rPr>
        <w:t xml:space="preserve">, 2018, </w:t>
      </w:r>
      <w:hyperlink r:id="rId138" w:history="1">
        <w:r w:rsidRPr="00254E74">
          <w:rPr>
            <w:rStyle w:val="Hyperlink"/>
          </w:rPr>
          <w:t>https://www.brookings.edu/blog/order-from-chaos/2018/10/12/saudi-arabia-is-taunting-trump/</w:t>
        </w:r>
      </w:hyperlink>
      <w:r>
        <w:rPr>
          <w:rStyle w:val="Style13ptBold"/>
          <w:b w:val="0"/>
          <w:bCs w:val="0"/>
          <w:sz w:val="22"/>
        </w:rPr>
        <w:t>, accessed 7/4/19, JME.)</w:t>
      </w:r>
    </w:p>
    <w:p w:rsidR="000943CF" w:rsidRPr="006A4C65" w:rsidRDefault="000943CF" w:rsidP="000943CF">
      <w:pPr>
        <w:rPr>
          <w:rStyle w:val="Style13ptBold"/>
          <w:b w:val="0"/>
          <w:bCs w:val="0"/>
          <w:sz w:val="22"/>
          <w:u w:val="single"/>
        </w:rPr>
      </w:pPr>
      <w:r w:rsidRPr="006A4C65">
        <w:rPr>
          <w:rStyle w:val="Style13ptBold"/>
          <w:b w:val="0"/>
          <w:bCs w:val="0"/>
          <w:sz w:val="16"/>
        </w:rPr>
        <w:t xml:space="preserve">Donald Trump’s Middle East policy is many things, but it is not incoherent. At the core of the president’s approach has been a stark redrawing of the friend-enemy distinction: doubling down on support, often unquestioning, for allies like Saudi Arabia and Israel, while refocusing the near-entirety of American ire on Iran. </w:t>
      </w:r>
      <w:r w:rsidRPr="00C0476D">
        <w:rPr>
          <w:rStyle w:val="Style13ptBold"/>
          <w:b w:val="0"/>
          <w:bCs w:val="0"/>
          <w:sz w:val="22"/>
          <w:u w:val="single"/>
        </w:rPr>
        <w:t>That Trump has bet big on the de facto leader of Saudi Arabia, Mohamed bin Salman, makes the Saudis’ disappearing and likely assassination of dissident Jamal Khashoggi in their Istanbul consulate</w:t>
      </w:r>
      <w:r w:rsidRPr="006A4C65">
        <w:rPr>
          <w:rStyle w:val="Style13ptBold"/>
          <w:b w:val="0"/>
          <w:bCs w:val="0"/>
          <w:sz w:val="16"/>
        </w:rPr>
        <w:t>—“monstrous” on its own terms—</w:t>
      </w:r>
      <w:r w:rsidRPr="00C0476D">
        <w:rPr>
          <w:rStyle w:val="Style13ptBold"/>
          <w:b w:val="0"/>
          <w:bCs w:val="0"/>
          <w:sz w:val="22"/>
          <w:u w:val="single"/>
        </w:rPr>
        <w:t xml:space="preserve">a different sort of escalation. </w:t>
      </w:r>
      <w:r w:rsidRPr="006A4C65">
        <w:rPr>
          <w:rStyle w:val="Style13ptBold"/>
          <w:b w:val="0"/>
          <w:bCs w:val="0"/>
          <w:sz w:val="16"/>
        </w:rPr>
        <w:t xml:space="preserve">For Trump, this has been personal. His son-in-law and adviser Jared Kushner has worked to develop a close relationship with bin Salman, colloquially known as MbS, seeing the young crown prince as a strong partner in isolating Iran and softening Arab enmity toward Israel. </w:t>
      </w:r>
      <w:r w:rsidRPr="00D861D0">
        <w:rPr>
          <w:rStyle w:val="Style13ptBold"/>
          <w:b w:val="0"/>
          <w:bCs w:val="0"/>
          <w:sz w:val="22"/>
          <w:u w:val="single"/>
        </w:rPr>
        <w:t xml:space="preserve">In Trump’s world, </w:t>
      </w:r>
      <w:r w:rsidRPr="006A4C65">
        <w:rPr>
          <w:rStyle w:val="Style13ptBold"/>
          <w:b w:val="0"/>
          <w:bCs w:val="0"/>
          <w:sz w:val="16"/>
        </w:rPr>
        <w:t xml:space="preserve">friends—particularly </w:t>
      </w:r>
      <w:r w:rsidRPr="00D861D0">
        <w:rPr>
          <w:rStyle w:val="Style13ptBold"/>
          <w:b w:val="0"/>
          <w:bCs w:val="0"/>
          <w:sz w:val="22"/>
          <w:u w:val="single"/>
        </w:rPr>
        <w:t>friends that are both Arab and authoritarian</w:t>
      </w:r>
      <w:r w:rsidRPr="006A4C65">
        <w:rPr>
          <w:rStyle w:val="Style13ptBold"/>
          <w:b w:val="0"/>
          <w:bCs w:val="0"/>
          <w:sz w:val="16"/>
        </w:rPr>
        <w:t>—</w:t>
      </w:r>
      <w:r w:rsidRPr="00D861D0">
        <w:rPr>
          <w:rStyle w:val="Style13ptBold"/>
          <w:b w:val="0"/>
          <w:bCs w:val="0"/>
          <w:sz w:val="22"/>
          <w:u w:val="single"/>
        </w:rPr>
        <w:t>are to be criticized as little as possible, especially on low priorities for the administration like human rights.</w:t>
      </w:r>
      <w:r w:rsidRPr="006A4C65">
        <w:rPr>
          <w:rStyle w:val="Style13ptBold"/>
          <w:b w:val="0"/>
          <w:bCs w:val="0"/>
          <w:sz w:val="16"/>
        </w:rPr>
        <w:t xml:space="preserve"> This hands-off approach has emboldened and empowered MbS to increasingly destructive effect over the past year and a half, offering a reminder that the prospect of U.S. pressure—if not actual U.S. pressure—serves as a constraint on allies that tend towards overreach. What is both striking and telling is how half-hearted and generally uninterested the Saudis have been in countering evidence they assassinated Khashoggi. (Take for example the Saudi ambassador’s suggestion to Senator Bob Corker that their consulate surveillance video only “live-streams.”) But this is precisely what makes Saudi Arabia’s behavior in this episode even more reckless than the ongoing crackdown on even its milder critics or its increasingly callous disregard for human life in the Yemen war. </w:t>
      </w:r>
      <w:r w:rsidRPr="006A4C65">
        <w:rPr>
          <w:rStyle w:val="Style13ptBold"/>
          <w:sz w:val="22"/>
          <w:u w:val="single"/>
        </w:rPr>
        <w:t>Trump has invested political capital and extended unprecedented goodwill to MbS, drawing considerable criticism in the process</w:t>
      </w:r>
      <w:r w:rsidRPr="00291086">
        <w:rPr>
          <w:rStyle w:val="Style13ptBold"/>
          <w:b w:val="0"/>
          <w:bCs w:val="0"/>
          <w:sz w:val="22"/>
          <w:u w:val="single"/>
        </w:rPr>
        <w:t>. In a sense, this has been Trump’s “big bet,” perhaps his biggest one in the Middle East.</w:t>
      </w:r>
      <w:r w:rsidRPr="006A4C65">
        <w:rPr>
          <w:rStyle w:val="Style13ptBold"/>
          <w:b w:val="0"/>
          <w:bCs w:val="0"/>
          <w:sz w:val="16"/>
        </w:rPr>
        <w:t xml:space="preserve"> As Axios’s Jonathan Swan put it, “</w:t>
      </w:r>
      <w:r w:rsidRPr="00291086">
        <w:rPr>
          <w:rStyle w:val="Style13ptBold"/>
          <w:b w:val="0"/>
          <w:bCs w:val="0"/>
          <w:sz w:val="22"/>
          <w:u w:val="single"/>
        </w:rPr>
        <w:t>The Trump administration, led by Jared Kushner, made about as big a bet on MbS the visionary-reformer and the Saudis as it’s possible for a US admin to make.” The goodwill has not been reciprocated. Rather, MbS is in effect taunting Trump, gloating in his ability to get away with anything. A supposedly close friend acting in such a manner could be</w:t>
      </w:r>
      <w:r w:rsidRPr="006A4C65">
        <w:rPr>
          <w:rStyle w:val="Style13ptBold"/>
          <w:b w:val="0"/>
          <w:bCs w:val="0"/>
          <w:sz w:val="16"/>
        </w:rPr>
        <w:t>—and perhaps should be—</w:t>
      </w:r>
      <w:r w:rsidRPr="00291086">
        <w:rPr>
          <w:rStyle w:val="Style13ptBold"/>
          <w:b w:val="0"/>
          <w:bCs w:val="0"/>
          <w:sz w:val="22"/>
          <w:u w:val="single"/>
        </w:rPr>
        <w:t>taken by Trump as a personal affront. This further and perhaps even conclusively invalidates Trump’s decision to orient America’s Middle East strategy around a new and changing Saudi Arabia</w:t>
      </w:r>
      <w:r w:rsidRPr="006A4C65">
        <w:rPr>
          <w:rStyle w:val="Style13ptBold"/>
          <w:b w:val="0"/>
          <w:bCs w:val="0"/>
          <w:sz w:val="16"/>
        </w:rPr>
        <w:t xml:space="preserve">. Trump’s recent comments were somewhat unclear, but he seemed bothered that he even had to talk about it: “I am concerned about that,” he said in response to a question about Khashoggi’s disappearance. “I don’t like hearing about it and hopefully that will sort itself out. Right now, nobody knows anything about it. There’s some pretty bad stories about it. I do not like it.” With Trump, however, it is always hard to tell where his passions may lead him. Trump may not care enough about the assassination of a prominent journalist, who was also a U.S. resident and a Washington Post columnist. But the events may also awaken the side of Trump that, first as a candidate and now as president, has suggested an impatience with Saudi Arabia and its military dependence on the United States. In an October 2 rally in Southaven, Mississippi, Trump riffed, saying something that received little attention at the time but in any other administration would have likely have been front-page news: “We protect Saudi Arabia—would you say they’re rich? And I love the king, King Salman, but I said, ‘King we’re protecting you. You might not be there for two weeks without us. You have to pay for your military, you have to pay.” It is little surprise that Khashoggi’s disappearance has provoked not just frustration from U.S. politicians, but anger, including from Senator Lindsey Graham, who said there would be “hell to pay” if Khashoggi was assassinated. This is the danger of transactional relationships with countries and rulers that not only don’t share our values, but often don’t share our interests either. To outsource our Middle East policy to a reckless leader who appears to have such disrespect for the United States—and its support for his country—was always a mistake. Now it is also an embarrassment. Even for those who care little about human rights in the Middle East, the disappearance of Khashoggi calls into question the reliability of an ally that has insisted on acting in such brazen fashion. If Trump’s foreign policy really is about “America first,” then allies who show blatant disregard for America, American values, and American interests should incur significant costs. What might those costs be? This is what the conversation over the future of U.S.-Saudi relationship must turn to. Trump is at least partly correct about Saudi dependence on the United States. As my colleague Bruce Riedel writes, </w:t>
      </w:r>
      <w:r w:rsidRPr="006A4C65">
        <w:rPr>
          <w:rStyle w:val="Style13ptBold"/>
          <w:b w:val="0"/>
          <w:bCs w:val="0"/>
          <w:sz w:val="22"/>
          <w:u w:val="single"/>
        </w:rPr>
        <w:t>the Saudi Air Force is “is entirely dependent on American and British support for its air fleet of F15 fighter jets, Apache helicopters, and Tornado aircraft. If either Washington or London halts the flow of logistics, the [air force] will be grounded.”</w:t>
      </w:r>
      <w:r w:rsidRPr="006A4C65">
        <w:rPr>
          <w:rStyle w:val="Style13ptBold"/>
          <w:b w:val="0"/>
          <w:bCs w:val="0"/>
          <w:sz w:val="16"/>
        </w:rPr>
        <w:t xml:space="preserve"> Bad allies, particularly in the Middle East where they abound, have been a recurring problem for successive U.S. administrations. U.S. policymakers need—or think they need—them, even when those allies go out of their way to undermine their relationships with the United States. </w:t>
      </w:r>
      <w:r w:rsidRPr="006A4C65">
        <w:rPr>
          <w:rStyle w:val="Style13ptBold"/>
          <w:b w:val="0"/>
          <w:bCs w:val="0"/>
          <w:sz w:val="22"/>
          <w:u w:val="single"/>
        </w:rPr>
        <w:t>Those allies believe</w:t>
      </w:r>
      <w:r w:rsidRPr="006A4C65">
        <w:rPr>
          <w:rStyle w:val="Style13ptBold"/>
          <w:b w:val="0"/>
          <w:bCs w:val="0"/>
          <w:sz w:val="16"/>
        </w:rPr>
        <w:t>—mostly correctly—</w:t>
      </w:r>
      <w:r w:rsidRPr="006A4C65">
        <w:rPr>
          <w:rStyle w:val="Style13ptBold"/>
          <w:b w:val="0"/>
          <w:bCs w:val="0"/>
          <w:sz w:val="22"/>
          <w:u w:val="single"/>
        </w:rPr>
        <w:t>that the United States will express concern and complain, but ultimately do little</w:t>
      </w:r>
      <w:r w:rsidRPr="006A4C65">
        <w:rPr>
          <w:rStyle w:val="Style13ptBold"/>
          <w:b w:val="0"/>
          <w:bCs w:val="0"/>
          <w:sz w:val="16"/>
        </w:rPr>
        <w:t xml:space="preserve">. The worst offenses will be forgotten in the name of national-security interests, as they have been so many times before. </w:t>
      </w:r>
      <w:r w:rsidRPr="006A4C65">
        <w:rPr>
          <w:rStyle w:val="Style13ptBold"/>
          <w:b w:val="0"/>
          <w:bCs w:val="0"/>
          <w:sz w:val="22"/>
          <w:u w:val="single"/>
        </w:rPr>
        <w:t>It is time to call Saudi Arabia’s bluff.</w:t>
      </w:r>
    </w:p>
    <w:p w:rsidR="000943CF" w:rsidRDefault="000943CF" w:rsidP="000943CF">
      <w:pPr>
        <w:pStyle w:val="Heading4"/>
      </w:pPr>
      <w:r>
        <w:t>The link turn outweighs the link—momentum to reign in Trump and penalize Saudis</w:t>
      </w:r>
    </w:p>
    <w:p w:rsidR="000943CF" w:rsidRPr="006B4EE7" w:rsidRDefault="000943CF" w:rsidP="000943CF">
      <w:pPr>
        <w:rPr>
          <w:rStyle w:val="Style13ptBold"/>
          <w:b w:val="0"/>
          <w:bCs w:val="0"/>
          <w:sz w:val="22"/>
        </w:rPr>
      </w:pPr>
      <w:r>
        <w:rPr>
          <w:rStyle w:val="Style13ptBold"/>
        </w:rPr>
        <w:t xml:space="preserve">Carney and Kheel 6/27 </w:t>
      </w:r>
      <w:r>
        <w:rPr>
          <w:rStyle w:val="Style13ptBold"/>
          <w:b w:val="0"/>
          <w:bCs w:val="0"/>
          <w:sz w:val="22"/>
        </w:rPr>
        <w:t xml:space="preserve">(Jordain and Rebecca, defense reporter, </w:t>
      </w:r>
      <w:r>
        <w:rPr>
          <w:rStyle w:val="Style13ptBold"/>
          <w:b w:val="0"/>
          <w:bCs w:val="0"/>
          <w:i/>
          <w:iCs/>
          <w:sz w:val="22"/>
        </w:rPr>
        <w:t xml:space="preserve">The Hill, </w:t>
      </w:r>
      <w:r>
        <w:rPr>
          <w:rStyle w:val="Style13ptBold"/>
          <w:b w:val="0"/>
          <w:bCs w:val="0"/>
          <w:sz w:val="22"/>
        </w:rPr>
        <w:t>“Trump, Congress set for new showdown on Saudi Arabia,” published June 27</w:t>
      </w:r>
      <w:r w:rsidRPr="002B5E55">
        <w:rPr>
          <w:rStyle w:val="Style13ptBold"/>
          <w:b w:val="0"/>
          <w:bCs w:val="0"/>
          <w:sz w:val="22"/>
          <w:vertAlign w:val="superscript"/>
        </w:rPr>
        <w:t>th</w:t>
      </w:r>
      <w:r>
        <w:rPr>
          <w:rStyle w:val="Style13ptBold"/>
          <w:b w:val="0"/>
          <w:bCs w:val="0"/>
          <w:sz w:val="22"/>
        </w:rPr>
        <w:t xml:space="preserve">, 2019, </w:t>
      </w:r>
      <w:hyperlink r:id="rId139" w:history="1">
        <w:r w:rsidRPr="00FF3595">
          <w:rPr>
            <w:rStyle w:val="Hyperlink"/>
          </w:rPr>
          <w:t>https://thehill.com/homenews/house/450545-trump-congress-set-for-new-showdown-on-saudi-arabia</w:t>
        </w:r>
      </w:hyperlink>
      <w:r>
        <w:rPr>
          <w:rStyle w:val="Style13ptBold"/>
          <w:b w:val="0"/>
          <w:bCs w:val="0"/>
          <w:sz w:val="22"/>
        </w:rPr>
        <w:t>, accessed 7/2/19, JME.)</w:t>
      </w:r>
    </w:p>
    <w:p w:rsidR="000943CF" w:rsidRPr="00CF0FCB" w:rsidRDefault="000943CF" w:rsidP="000943CF">
      <w:pPr>
        <w:rPr>
          <w:rStyle w:val="Style13ptBold"/>
          <w:b w:val="0"/>
          <w:bCs w:val="0"/>
          <w:sz w:val="22"/>
          <w:u w:val="single"/>
        </w:rPr>
      </w:pPr>
      <w:r w:rsidRPr="00EC2645">
        <w:rPr>
          <w:rStyle w:val="Style13ptBold"/>
          <w:b w:val="0"/>
          <w:bCs w:val="0"/>
          <w:sz w:val="22"/>
          <w:u w:val="single"/>
        </w:rPr>
        <w:t>Lawmakers and President Trump are laying the groundwork for a new showdown over Saudi Arabia, underscoring deep frustrations on Capitol Hill.</w:t>
      </w:r>
      <w:r>
        <w:rPr>
          <w:rStyle w:val="Style13ptBold"/>
          <w:b w:val="0"/>
          <w:bCs w:val="0"/>
          <w:sz w:val="22"/>
          <w:u w:val="single"/>
        </w:rPr>
        <w:t xml:space="preserve"> </w:t>
      </w:r>
      <w:r w:rsidRPr="00466B72">
        <w:rPr>
          <w:rStyle w:val="Style13ptBold"/>
          <w:b w:val="0"/>
          <w:bCs w:val="0"/>
          <w:sz w:val="22"/>
          <w:highlight w:val="yellow"/>
          <w:u w:val="single"/>
        </w:rPr>
        <w:t>With Trump expected to veto resolutions blocking his</w:t>
      </w:r>
      <w:r w:rsidRPr="00EC2645">
        <w:rPr>
          <w:rStyle w:val="Style13ptBold"/>
          <w:b w:val="0"/>
          <w:bCs w:val="0"/>
          <w:sz w:val="22"/>
          <w:u w:val="single"/>
        </w:rPr>
        <w:t xml:space="preserve"> arms </w:t>
      </w:r>
      <w:r w:rsidRPr="00466B72">
        <w:rPr>
          <w:rStyle w:val="Style13ptBold"/>
          <w:b w:val="0"/>
          <w:bCs w:val="0"/>
          <w:sz w:val="22"/>
          <w:highlight w:val="yellow"/>
          <w:u w:val="single"/>
        </w:rPr>
        <w:t xml:space="preserve">sales to Saudi </w:t>
      </w:r>
      <w:r w:rsidRPr="00466B72">
        <w:rPr>
          <w:rStyle w:val="Style13ptBold"/>
          <w:b w:val="0"/>
          <w:bCs w:val="0"/>
          <w:sz w:val="22"/>
          <w:u w:val="single"/>
        </w:rPr>
        <w:t>Arabia</w:t>
      </w:r>
      <w:r w:rsidRPr="00EC2645">
        <w:rPr>
          <w:rStyle w:val="Style13ptBold"/>
          <w:b w:val="0"/>
          <w:bCs w:val="0"/>
          <w:sz w:val="22"/>
          <w:u w:val="single"/>
        </w:rPr>
        <w:t xml:space="preserve">, </w:t>
      </w:r>
      <w:r w:rsidRPr="00051210">
        <w:rPr>
          <w:rStyle w:val="Style13ptBold"/>
          <w:b w:val="0"/>
          <w:bCs w:val="0"/>
          <w:sz w:val="22"/>
          <w:highlight w:val="yellow"/>
          <w:u w:val="single"/>
        </w:rPr>
        <w:t>lawmakers are</w:t>
      </w:r>
      <w:r w:rsidRPr="00EC2645">
        <w:rPr>
          <w:rStyle w:val="Style13ptBold"/>
          <w:b w:val="0"/>
          <w:bCs w:val="0"/>
          <w:sz w:val="22"/>
          <w:u w:val="single"/>
        </w:rPr>
        <w:t xml:space="preserve"> already </w:t>
      </w:r>
      <w:r w:rsidRPr="00051210">
        <w:rPr>
          <w:rStyle w:val="Style13ptBold"/>
          <w:b w:val="0"/>
          <w:bCs w:val="0"/>
          <w:sz w:val="22"/>
          <w:highlight w:val="yellow"/>
          <w:u w:val="single"/>
        </w:rPr>
        <w:t>eyeing</w:t>
      </w:r>
      <w:r w:rsidRPr="00EC2645">
        <w:rPr>
          <w:rStyle w:val="Style13ptBold"/>
          <w:b w:val="0"/>
          <w:bCs w:val="0"/>
          <w:sz w:val="22"/>
          <w:u w:val="single"/>
        </w:rPr>
        <w:t xml:space="preserve"> additional </w:t>
      </w:r>
      <w:r w:rsidRPr="00051210">
        <w:rPr>
          <w:rStyle w:val="Style13ptBold"/>
          <w:b w:val="0"/>
          <w:bCs w:val="0"/>
          <w:sz w:val="22"/>
          <w:highlight w:val="yellow"/>
          <w:u w:val="single"/>
        </w:rPr>
        <w:t>avenues to push back</w:t>
      </w:r>
      <w:r w:rsidRPr="00EC2645">
        <w:rPr>
          <w:rStyle w:val="Style13ptBold"/>
          <w:b w:val="0"/>
          <w:bCs w:val="0"/>
          <w:sz w:val="22"/>
          <w:u w:val="single"/>
        </w:rPr>
        <w:t xml:space="preserve"> on the U.S.-Saudi relationship</w:t>
      </w:r>
      <w:r w:rsidRPr="00CF0FCB">
        <w:rPr>
          <w:rStyle w:val="Style13ptBold"/>
          <w:b w:val="0"/>
          <w:bCs w:val="0"/>
          <w:sz w:val="16"/>
        </w:rPr>
        <w:t>, which has soured in Congress over the Yemen civil war and the death of Washington Post contributor Jamal Khashoggi.</w:t>
      </w:r>
      <w:r>
        <w:rPr>
          <w:rStyle w:val="Style13ptBold"/>
          <w:b w:val="0"/>
          <w:bCs w:val="0"/>
          <w:sz w:val="22"/>
          <w:u w:val="single"/>
        </w:rPr>
        <w:t xml:space="preserve"> </w:t>
      </w:r>
      <w:r w:rsidRPr="00EC2645">
        <w:rPr>
          <w:rStyle w:val="Style13ptBold"/>
          <w:b w:val="0"/>
          <w:bCs w:val="0"/>
          <w:sz w:val="22"/>
          <w:u w:val="single"/>
        </w:rPr>
        <w:t xml:space="preserve">Members in </w:t>
      </w:r>
      <w:r w:rsidRPr="00051210">
        <w:rPr>
          <w:rStyle w:val="Style13ptBold"/>
          <w:b w:val="0"/>
          <w:bCs w:val="0"/>
          <w:sz w:val="22"/>
          <w:highlight w:val="yellow"/>
          <w:u w:val="single"/>
        </w:rPr>
        <w:t>both chambers are moving forward with</w:t>
      </w:r>
      <w:r w:rsidRPr="00EC2645">
        <w:rPr>
          <w:rStyle w:val="Style13ptBold"/>
          <w:b w:val="0"/>
          <w:bCs w:val="0"/>
          <w:sz w:val="22"/>
          <w:u w:val="single"/>
        </w:rPr>
        <w:t xml:space="preserve"> separate </w:t>
      </w:r>
      <w:r w:rsidRPr="00051210">
        <w:rPr>
          <w:rStyle w:val="Style13ptBold"/>
          <w:b w:val="0"/>
          <w:bCs w:val="0"/>
          <w:sz w:val="22"/>
          <w:highlight w:val="yellow"/>
          <w:u w:val="single"/>
        </w:rPr>
        <w:t>bills that would hem in Trump or penalize Saudi Arabia.</w:t>
      </w:r>
      <w:r>
        <w:rPr>
          <w:rStyle w:val="Style13ptBold"/>
          <w:b w:val="0"/>
          <w:bCs w:val="0"/>
          <w:sz w:val="22"/>
          <w:u w:val="single"/>
        </w:rPr>
        <w:t xml:space="preserve"> </w:t>
      </w:r>
      <w:r w:rsidRPr="00CF0FCB">
        <w:rPr>
          <w:rStyle w:val="Style13ptBold"/>
          <w:b w:val="0"/>
          <w:bCs w:val="0"/>
          <w:sz w:val="16"/>
        </w:rPr>
        <w:t>The House Foreign Affairs Committee advanced a bill Wednesday that would require the director of national intelligence to determine who is responsible for Khashoggi’s death and would impose visa restrictions on those people.</w:t>
      </w:r>
      <w:r>
        <w:rPr>
          <w:rStyle w:val="Style13ptBold"/>
          <w:b w:val="0"/>
          <w:bCs w:val="0"/>
          <w:sz w:val="22"/>
          <w:u w:val="single"/>
        </w:rPr>
        <w:t xml:space="preserve"> </w:t>
      </w:r>
      <w:r w:rsidRPr="00CF0FCB">
        <w:rPr>
          <w:rStyle w:val="Style13ptBold"/>
          <w:b w:val="0"/>
          <w:bCs w:val="0"/>
          <w:sz w:val="16"/>
        </w:rPr>
        <w:t>Committee Chairman Eliot Engel (D-N.Y.) said he expects that bill to come to the floor “shortly” after the July Fourth recess.</w:t>
      </w:r>
      <w:r>
        <w:rPr>
          <w:rStyle w:val="Style13ptBold"/>
          <w:b w:val="0"/>
          <w:bCs w:val="0"/>
          <w:sz w:val="22"/>
          <w:u w:val="single"/>
        </w:rPr>
        <w:t xml:space="preserve"> </w:t>
      </w:r>
      <w:r w:rsidRPr="00CF0FCB">
        <w:rPr>
          <w:rStyle w:val="Style13ptBold"/>
          <w:b w:val="0"/>
          <w:bCs w:val="0"/>
          <w:sz w:val="16"/>
        </w:rPr>
        <w:t>“</w:t>
      </w:r>
      <w:r w:rsidRPr="00EC2645">
        <w:rPr>
          <w:rStyle w:val="Style13ptBold"/>
          <w:b w:val="0"/>
          <w:bCs w:val="0"/>
          <w:sz w:val="22"/>
          <w:u w:val="single"/>
        </w:rPr>
        <w:t>The horrific murder of Jamal Khashoggi demands accountability and justice</w:t>
      </w:r>
      <w:r w:rsidRPr="00CF0FCB">
        <w:rPr>
          <w:rStyle w:val="Style13ptBold"/>
          <w:b w:val="0"/>
          <w:bCs w:val="0"/>
          <w:sz w:val="16"/>
        </w:rPr>
        <w:t>,” Engel said during the committee’s consideration of the bill. “</w:t>
      </w:r>
      <w:r w:rsidRPr="00EC2645">
        <w:rPr>
          <w:rStyle w:val="Style13ptBold"/>
          <w:b w:val="0"/>
          <w:bCs w:val="0"/>
          <w:sz w:val="22"/>
          <w:u w:val="single"/>
        </w:rPr>
        <w:t>After the astounding evidence we’ve seen, it can’t just be business as usual. And since the administration is dragging its feet on taking any meaningful action, Congress must step forward.”</w:t>
      </w:r>
      <w:r>
        <w:rPr>
          <w:rStyle w:val="Style13ptBold"/>
          <w:b w:val="0"/>
          <w:bCs w:val="0"/>
          <w:sz w:val="22"/>
          <w:u w:val="single"/>
        </w:rPr>
        <w:t xml:space="preserve"> </w:t>
      </w:r>
      <w:r w:rsidRPr="00CF0FCB">
        <w:rPr>
          <w:rStyle w:val="Style13ptBold"/>
          <w:b w:val="0"/>
          <w:bCs w:val="0"/>
          <w:sz w:val="16"/>
        </w:rPr>
        <w:t xml:space="preserve">The </w:t>
      </w:r>
      <w:r w:rsidRPr="00244100">
        <w:rPr>
          <w:rStyle w:val="Style13ptBold"/>
          <w:b w:val="0"/>
          <w:bCs w:val="0"/>
          <w:sz w:val="22"/>
          <w:u w:val="single"/>
        </w:rPr>
        <w:t>action in the committee comes as several Saudi-related amendments have been filed for the House’s version of the National Defense Authorization Act, including measures to block the arms sales</w:t>
      </w:r>
      <w:r w:rsidRPr="00CF0FCB">
        <w:rPr>
          <w:rStyle w:val="Style13ptBold"/>
          <w:b w:val="0"/>
          <w:bCs w:val="0"/>
          <w:sz w:val="16"/>
        </w:rPr>
        <w:t>, amend the Arms Export Control Act and end U.S. military support for the Saudi coalition in Yemen, among others. The House will take up the mammoth defense bill next month, though only a fraction of the 600-plus amendments typically get a vote. The Senate Foreign Relations Committee also approved legislation this week that would restrict Trump’s ability to use an “emergency” provision of the Arms Export Control Act to bypass a requirement that the administration give Congress a 30-day notification before an arms sale.</w:t>
      </w:r>
      <w:r>
        <w:rPr>
          <w:rStyle w:val="Style13ptBold"/>
          <w:b w:val="0"/>
          <w:bCs w:val="0"/>
          <w:sz w:val="22"/>
          <w:u w:val="single"/>
        </w:rPr>
        <w:t xml:space="preserve"> </w:t>
      </w:r>
      <w:r w:rsidRPr="00051210">
        <w:rPr>
          <w:rStyle w:val="Style13ptBold"/>
          <w:sz w:val="22"/>
          <w:highlight w:val="yellow"/>
          <w:u w:val="single"/>
        </w:rPr>
        <w:t>Several Republicans have raised concerns</w:t>
      </w:r>
      <w:r w:rsidRPr="00F43F76">
        <w:rPr>
          <w:rStyle w:val="Style13ptBold"/>
          <w:sz w:val="22"/>
          <w:u w:val="single"/>
        </w:rPr>
        <w:t xml:space="preserve"> about how the administration used the emergency provision</w:t>
      </w:r>
      <w:r w:rsidRPr="00244100">
        <w:rPr>
          <w:rStyle w:val="Style13ptBold"/>
          <w:b w:val="0"/>
          <w:bCs w:val="0"/>
          <w:sz w:val="22"/>
          <w:u w:val="single"/>
        </w:rPr>
        <w:t>, bolstering its chances of picking up additional GOP support outside of the committee.</w:t>
      </w:r>
      <w:r>
        <w:rPr>
          <w:rStyle w:val="Style13ptBold"/>
          <w:b w:val="0"/>
          <w:bCs w:val="0"/>
          <w:sz w:val="22"/>
          <w:u w:val="single"/>
        </w:rPr>
        <w:t xml:space="preserve"> </w:t>
      </w:r>
      <w:r w:rsidRPr="00244100">
        <w:rPr>
          <w:rStyle w:val="Style13ptBold"/>
          <w:b w:val="0"/>
          <w:bCs w:val="0"/>
          <w:sz w:val="22"/>
          <w:u w:val="single"/>
        </w:rPr>
        <w:t xml:space="preserve">The </w:t>
      </w:r>
      <w:r w:rsidRPr="00F43F76">
        <w:rPr>
          <w:rStyle w:val="Style13ptBold"/>
          <w:b w:val="0"/>
          <w:bCs w:val="0"/>
          <w:sz w:val="22"/>
          <w:u w:val="single"/>
        </w:rPr>
        <w:t>bipartisan</w:t>
      </w:r>
      <w:r w:rsidRPr="00F43F76">
        <w:rPr>
          <w:rStyle w:val="Style13ptBold"/>
          <w:sz w:val="22"/>
          <w:u w:val="single"/>
        </w:rPr>
        <w:t xml:space="preserve"> legislation</w:t>
      </w:r>
      <w:r w:rsidRPr="00244100">
        <w:rPr>
          <w:rStyle w:val="Style13ptBold"/>
          <w:b w:val="0"/>
          <w:bCs w:val="0"/>
          <w:sz w:val="22"/>
          <w:u w:val="single"/>
        </w:rPr>
        <w:t xml:space="preserve">, spearheaded by Sen. Bob Menendez (D-N.J.), </w:t>
      </w:r>
      <w:r w:rsidRPr="00F43F76">
        <w:rPr>
          <w:rStyle w:val="Style13ptBold"/>
          <w:sz w:val="22"/>
          <w:u w:val="single"/>
        </w:rPr>
        <w:t xml:space="preserve">comes </w:t>
      </w:r>
      <w:r w:rsidRPr="00051210">
        <w:rPr>
          <w:rStyle w:val="Style13ptBold"/>
          <w:sz w:val="22"/>
          <w:highlight w:val="yellow"/>
          <w:u w:val="single"/>
        </w:rPr>
        <w:t>after Trump sparked fierce backlash by leapfrogging Congress on a deal to sell arms to Saudi Arabia despite bipartisan opposition on Capitol Hil</w:t>
      </w:r>
      <w:r w:rsidRPr="00051210">
        <w:rPr>
          <w:rStyle w:val="Style13ptBold"/>
          <w:b w:val="0"/>
          <w:bCs w:val="0"/>
          <w:sz w:val="22"/>
          <w:highlight w:val="yellow"/>
          <w:u w:val="single"/>
        </w:rPr>
        <w:t>l</w:t>
      </w:r>
      <w:r w:rsidRPr="00CF0FCB">
        <w:rPr>
          <w:rStyle w:val="Style13ptBold"/>
          <w:b w:val="0"/>
          <w:bCs w:val="0"/>
          <w:sz w:val="16"/>
        </w:rPr>
        <w:t>. The administration argued that Iran’s actions in the region required enacting the emergency language on the Arms Export Control Act and forcing through the sale. Menendez said that he hasn’t gotten a commitment for a floor vote on his legislation but that he “is going to push for it.” Senate Foreign Relations Committee Chairman Jim Risch (R-Idaho) is also drafting additional Saudi Arabia legislation that he is expected to unveil after the recess. Risch has stressed he wants a bill that could win over both White House and Democratic support, a potentially high bar given the deep differences between some lawmakers and Trump when it comes to Saudi Arabia. “Some of the things that have happened cannot go unnoticed. There are certainly going to have to be repercussions and we have been negotiating with all parties, including my staff and the staff of the ranking member, together with the State Department and the White House,” Risch said during a recent floor speech, announcing that he and Menendez had set up a framework for further committee action.  Menendez is expected to offer the Saudi Arabia Accountability and Yemen Act as an amendment to the forthcoming Risch legislation. Sen. Chris Murphy (D-Conn.), who has been at the center of the chamber’s Saudi Arabia action, said he had also been in touch with Risch as the GOP senator has drafted the bill and “we’ve given some suggestions to the chairman about it.”</w:t>
      </w:r>
      <w:r>
        <w:rPr>
          <w:rStyle w:val="Style13ptBold"/>
          <w:b w:val="0"/>
          <w:bCs w:val="0"/>
          <w:sz w:val="22"/>
          <w:u w:val="single"/>
        </w:rPr>
        <w:t xml:space="preserve"> </w:t>
      </w:r>
      <w:r w:rsidRPr="00E86D5A">
        <w:rPr>
          <w:rStyle w:val="Style13ptBold"/>
          <w:b w:val="0"/>
          <w:bCs w:val="0"/>
          <w:sz w:val="22"/>
          <w:u w:val="single"/>
        </w:rPr>
        <w:t xml:space="preserve">The push for additional action comes as the House still needs to vote on resolutions blocking Trump’s arms sales to Saudi Arabia, the United Arab Emirates and Jordan. </w:t>
      </w:r>
      <w:r w:rsidRPr="00CF0FCB">
        <w:rPr>
          <w:rStyle w:val="Style13ptBold"/>
          <w:b w:val="0"/>
          <w:bCs w:val="0"/>
          <w:sz w:val="16"/>
        </w:rPr>
        <w:t xml:space="preserve">The 22 arms sales, estimated to be worth more than $8 billion, include precision-guided bombs, Patriot missiles, mortar rounds, drones, fighter jet parts and other military support. Engel said he does not have a specific timeline for considering the arms sales resolutions but vowed to take them up in his committee. “We’re absolutely going to pursue it,” he said. “We’ve already had some classified briefings. And it’s too important an issue because it has repercussions not only for Saudi Arabia now, but for lots of countries, including Saudi Arabia, down the road.” Asked if there is a rush to pass the resolutions before the first weapons are delivered, Engel would not comment on the timeline of the deliveries, citing classified information. But in general, he said, “the deadline is now. We have to move on these things now.” A spokesperson for House Majority Leader Steny Hoyer (D-Md.) told The Hill that they would plan to bring the Senate-passed resolutions to the floor in July. Trump is expected to veto the resolutions of disapproval; the Senate will not have the votes to override the veto after initially passing the resolutions blocking the sale with 51 and 53 votes, respectively. </w:t>
      </w:r>
      <w:r w:rsidRPr="00B4120A">
        <w:rPr>
          <w:rStyle w:val="Style13ptBold"/>
          <w:b w:val="0"/>
          <w:bCs w:val="0"/>
          <w:sz w:val="22"/>
          <w:u w:val="single"/>
        </w:rPr>
        <w:t xml:space="preserve">But </w:t>
      </w:r>
      <w:r w:rsidRPr="00466B72">
        <w:rPr>
          <w:rStyle w:val="Style13ptBold"/>
          <w:b w:val="0"/>
          <w:bCs w:val="0"/>
          <w:sz w:val="22"/>
          <w:highlight w:val="yellow"/>
          <w:u w:val="single"/>
        </w:rPr>
        <w:t xml:space="preserve">the push for additional legislation is the latest sign of the </w:t>
      </w:r>
      <w:r w:rsidRPr="00466B72">
        <w:rPr>
          <w:rStyle w:val="Style13ptBold"/>
          <w:sz w:val="22"/>
          <w:highlight w:val="yellow"/>
          <w:u w:val="single"/>
        </w:rPr>
        <w:t>growing frustration on Capitol Hill about the U.S.-Saudi relationship</w:t>
      </w:r>
      <w:r w:rsidRPr="00466B72">
        <w:rPr>
          <w:rStyle w:val="Style13ptBold"/>
          <w:b w:val="0"/>
          <w:bCs w:val="0"/>
          <w:sz w:val="22"/>
          <w:highlight w:val="yellow"/>
          <w:u w:val="single"/>
        </w:rPr>
        <w:t>. The Senate</w:t>
      </w:r>
      <w:r w:rsidRPr="00B4120A">
        <w:rPr>
          <w:rStyle w:val="Style13ptBold"/>
          <w:b w:val="0"/>
          <w:bCs w:val="0"/>
          <w:sz w:val="22"/>
          <w:u w:val="single"/>
        </w:rPr>
        <w:t xml:space="preserve"> passed a </w:t>
      </w:r>
      <w:r w:rsidRPr="00466B72">
        <w:rPr>
          <w:rStyle w:val="Style13ptBold"/>
          <w:b w:val="0"/>
          <w:bCs w:val="0"/>
          <w:sz w:val="22"/>
          <w:highlight w:val="yellow"/>
          <w:u w:val="single"/>
        </w:rPr>
        <w:t>resolution last year that named</w:t>
      </w:r>
      <w:r w:rsidRPr="00B4120A">
        <w:rPr>
          <w:rStyle w:val="Style13ptBold"/>
          <w:b w:val="0"/>
          <w:bCs w:val="0"/>
          <w:sz w:val="22"/>
          <w:u w:val="single"/>
        </w:rPr>
        <w:t xml:space="preserve"> Saudi Crown Prince </w:t>
      </w:r>
      <w:r w:rsidRPr="00466B72">
        <w:rPr>
          <w:rStyle w:val="Style13ptBold"/>
          <w:b w:val="0"/>
          <w:bCs w:val="0"/>
          <w:sz w:val="22"/>
          <w:highlight w:val="yellow"/>
          <w:u w:val="single"/>
        </w:rPr>
        <w:t>M</w:t>
      </w:r>
      <w:r w:rsidRPr="00B4120A">
        <w:rPr>
          <w:rStyle w:val="Style13ptBold"/>
          <w:b w:val="0"/>
          <w:bCs w:val="0"/>
          <w:sz w:val="22"/>
          <w:u w:val="single"/>
        </w:rPr>
        <w:t xml:space="preserve">ohammed </w:t>
      </w:r>
      <w:r w:rsidRPr="00466B72">
        <w:rPr>
          <w:rStyle w:val="Style13ptBold"/>
          <w:b w:val="0"/>
          <w:bCs w:val="0"/>
          <w:sz w:val="22"/>
          <w:highlight w:val="yellow"/>
          <w:u w:val="single"/>
        </w:rPr>
        <w:t>b</w:t>
      </w:r>
      <w:r w:rsidRPr="00B4120A">
        <w:rPr>
          <w:rStyle w:val="Style13ptBold"/>
          <w:b w:val="0"/>
          <w:bCs w:val="0"/>
          <w:sz w:val="22"/>
          <w:u w:val="single"/>
        </w:rPr>
        <w:t xml:space="preserve">in </w:t>
      </w:r>
      <w:r w:rsidRPr="00466B72">
        <w:rPr>
          <w:rStyle w:val="Style13ptBold"/>
          <w:b w:val="0"/>
          <w:bCs w:val="0"/>
          <w:sz w:val="22"/>
          <w:highlight w:val="yellow"/>
          <w:u w:val="single"/>
        </w:rPr>
        <w:t>S</w:t>
      </w:r>
      <w:r w:rsidRPr="00B4120A">
        <w:rPr>
          <w:rStyle w:val="Style13ptBold"/>
          <w:b w:val="0"/>
          <w:bCs w:val="0"/>
          <w:sz w:val="22"/>
          <w:u w:val="single"/>
        </w:rPr>
        <w:t xml:space="preserve">alman </w:t>
      </w:r>
      <w:r w:rsidRPr="00466B72">
        <w:rPr>
          <w:rStyle w:val="Style13ptBold"/>
          <w:b w:val="0"/>
          <w:bCs w:val="0"/>
          <w:sz w:val="22"/>
          <w:highlight w:val="yellow"/>
          <w:u w:val="single"/>
        </w:rPr>
        <w:t>as responsible for Khashoggi’s death.</w:t>
      </w:r>
      <w:r w:rsidRPr="00B4120A">
        <w:rPr>
          <w:rStyle w:val="Style13ptBold"/>
          <w:b w:val="0"/>
          <w:bCs w:val="0"/>
          <w:sz w:val="22"/>
          <w:u w:val="single"/>
        </w:rPr>
        <w:t xml:space="preserve"> The resolution </w:t>
      </w:r>
      <w:r w:rsidRPr="00466B72">
        <w:rPr>
          <w:rStyle w:val="Style13ptBold"/>
          <w:b w:val="0"/>
          <w:bCs w:val="0"/>
          <w:sz w:val="22"/>
          <w:highlight w:val="yellow"/>
          <w:u w:val="single"/>
        </w:rPr>
        <w:t>marked a significant break with Trump</w:t>
      </w:r>
      <w:r w:rsidRPr="00B4120A">
        <w:rPr>
          <w:rStyle w:val="Style13ptBold"/>
          <w:b w:val="0"/>
          <w:bCs w:val="0"/>
          <w:sz w:val="22"/>
          <w:u w:val="single"/>
        </w:rPr>
        <w:t xml:space="preserve"> — he has refused to name the crown prince as responsible — but stalled in the then-GOP-controlled House.</w:t>
      </w:r>
      <w:r>
        <w:rPr>
          <w:rStyle w:val="Style13ptBold"/>
          <w:b w:val="0"/>
          <w:bCs w:val="0"/>
          <w:sz w:val="22"/>
          <w:u w:val="single"/>
        </w:rPr>
        <w:t xml:space="preserve"> </w:t>
      </w:r>
      <w:r w:rsidRPr="00CF0FCB">
        <w:rPr>
          <w:rStyle w:val="Style13ptBold"/>
          <w:b w:val="0"/>
          <w:bCs w:val="0"/>
          <w:sz w:val="16"/>
        </w:rPr>
        <w:t>Congress passed a separate resolution earlier this year forcing Trump to remove troops in or affecting Yemen unless they were fighting al Qaeda; Trump vetoed the resolution. But unlike the Yemen resolution or the move to block Trump’s arms sales, any additional legislation will need 60 votes in the Senate and Majority Leader Mitch McConnell’s (R-Ky.) support to get a floor vote, throwing a curveball into the chances of getting another bill to Trump’s desk. Sen. Lindsey Graham (R-S.C.), a member of the Foreign Relations Committee, said he hoped the Senate will be able to find common ground, either by getting a bill Trump would back or building enough support to successfully override a veto, which would be the first of the Trump administration. “You get a bill that would get a veto override, that’s one way to do it,” he said, “another would be to get a bill that he’ll sign, so we’ll keep plugging away.”</w:t>
      </w:r>
    </w:p>
    <w:p w:rsidR="000943CF" w:rsidRPr="00DE6000" w:rsidRDefault="000943CF" w:rsidP="000943CF">
      <w:pPr>
        <w:pStyle w:val="Heading4"/>
        <w:rPr>
          <w:i/>
          <w:iCs w:val="0"/>
        </w:rPr>
      </w:pPr>
      <w:r>
        <w:t xml:space="preserve">Plan boosts Trump’s credibility with lawmakers—censuring MBS is their top priority </w:t>
      </w:r>
    </w:p>
    <w:p w:rsidR="000943CF" w:rsidRPr="005B222E" w:rsidRDefault="000943CF" w:rsidP="000943CF">
      <w:pPr>
        <w:rPr>
          <w:rStyle w:val="Style13ptBold"/>
          <w:b w:val="0"/>
          <w:bCs w:val="0"/>
          <w:sz w:val="22"/>
        </w:rPr>
      </w:pPr>
      <w:r>
        <w:rPr>
          <w:rStyle w:val="Style13ptBold"/>
        </w:rPr>
        <w:t xml:space="preserve">Friedman &amp; Bayoumy 7/1 </w:t>
      </w:r>
      <w:r>
        <w:rPr>
          <w:rStyle w:val="Style13ptBold"/>
          <w:b w:val="0"/>
          <w:bCs w:val="0"/>
          <w:sz w:val="22"/>
        </w:rPr>
        <w:t xml:space="preserve">(Uri, staff writer covering national security and global affairs, and Yara, senior editor, </w:t>
      </w:r>
      <w:r>
        <w:rPr>
          <w:rStyle w:val="Style13ptBold"/>
          <w:b w:val="0"/>
          <w:bCs w:val="0"/>
          <w:i/>
          <w:iCs/>
          <w:sz w:val="22"/>
        </w:rPr>
        <w:t xml:space="preserve">The Atlantic, </w:t>
      </w:r>
      <w:r>
        <w:rPr>
          <w:rStyle w:val="Style13ptBold"/>
          <w:b w:val="0"/>
          <w:bCs w:val="0"/>
          <w:sz w:val="22"/>
        </w:rPr>
        <w:t>“The U.S.-Saudi Alliance Is on the Brink,” published July 1</w:t>
      </w:r>
      <w:r w:rsidRPr="006E5C13">
        <w:rPr>
          <w:rStyle w:val="Style13ptBold"/>
          <w:b w:val="0"/>
          <w:bCs w:val="0"/>
          <w:sz w:val="22"/>
          <w:vertAlign w:val="superscript"/>
        </w:rPr>
        <w:t>st</w:t>
      </w:r>
      <w:r>
        <w:rPr>
          <w:rStyle w:val="Style13ptBold"/>
          <w:b w:val="0"/>
          <w:bCs w:val="0"/>
          <w:sz w:val="22"/>
        </w:rPr>
        <w:t xml:space="preserve">, 2019, </w:t>
      </w:r>
      <w:hyperlink r:id="rId140" w:history="1">
        <w:r w:rsidRPr="00CC5460">
          <w:rPr>
            <w:rStyle w:val="Hyperlink"/>
          </w:rPr>
          <w:t>https://www.theatlantic.com/politics/archive/2019/07/trump-blocking-big-change-us-saudi-alliance/592504/</w:t>
        </w:r>
      </w:hyperlink>
      <w:r>
        <w:rPr>
          <w:rStyle w:val="Style13ptBold"/>
          <w:b w:val="0"/>
          <w:bCs w:val="0"/>
          <w:sz w:val="22"/>
        </w:rPr>
        <w:t>, accessed 7/3/19, JME.)</w:t>
      </w:r>
    </w:p>
    <w:p w:rsidR="000943CF" w:rsidRPr="007775FA" w:rsidRDefault="000943CF" w:rsidP="000943CF">
      <w:pPr>
        <w:rPr>
          <w:rStyle w:val="Style13ptBold"/>
          <w:b w:val="0"/>
          <w:bCs w:val="0"/>
          <w:sz w:val="16"/>
        </w:rPr>
      </w:pPr>
      <w:r w:rsidRPr="007775FA">
        <w:rPr>
          <w:rStyle w:val="Style13ptBold"/>
          <w:b w:val="0"/>
          <w:bCs w:val="0"/>
          <w:sz w:val="16"/>
        </w:rPr>
        <w:t xml:space="preserve">An effort is under way in </w:t>
      </w:r>
      <w:r>
        <w:rPr>
          <w:rStyle w:val="Style13ptBold"/>
          <w:b w:val="0"/>
          <w:bCs w:val="0"/>
          <w:sz w:val="16"/>
        </w:rPr>
        <w:t>W</w:t>
      </w:r>
      <w:r w:rsidRPr="007775FA">
        <w:rPr>
          <w:rStyle w:val="Style13ptBold"/>
          <w:b w:val="0"/>
          <w:bCs w:val="0"/>
          <w:sz w:val="16"/>
        </w:rPr>
        <w:t xml:space="preserve">ashington to fundamentally overhaul, if not end, a decades-old American alliance—but it didn’t come at the direction of the alliance-skeptical Donald Trump. The president, in fact, has paradoxically emerged as the greatest force of resistance to the change. </w:t>
      </w:r>
      <w:r w:rsidRPr="00D919BA">
        <w:rPr>
          <w:rStyle w:val="Style13ptBold"/>
          <w:b w:val="0"/>
          <w:bCs w:val="0"/>
          <w:sz w:val="22"/>
          <w:u w:val="single"/>
        </w:rPr>
        <w:t xml:space="preserve">Fed up with the catastrophic human cost of Saudi Arabia’s military intervention in Yemen’s civil war and appalled by the murder of the Washington Post columnist Jamal Khashoggi, </w:t>
      </w:r>
      <w:r w:rsidRPr="007775FA">
        <w:rPr>
          <w:rStyle w:val="Style13ptBold"/>
          <w:sz w:val="22"/>
          <w:u w:val="single"/>
        </w:rPr>
        <w:t xml:space="preserve">Congress seemingly attempts some sort of measure to censure the kingdom </w:t>
      </w:r>
      <w:r w:rsidRPr="00012701">
        <w:rPr>
          <w:rStyle w:val="Emphasis"/>
          <w:sz w:val="26"/>
          <w:szCs w:val="26"/>
        </w:rPr>
        <w:t>every week</w:t>
      </w:r>
      <w:r w:rsidRPr="00D919BA">
        <w:rPr>
          <w:rStyle w:val="Style13ptBold"/>
          <w:b w:val="0"/>
          <w:bCs w:val="0"/>
          <w:sz w:val="22"/>
          <w:u w:val="single"/>
        </w:rPr>
        <w:t>. Yet at every turn, the White House has blocked or circumvented those moves, standing staunchly by Saudi Crown Prince Mohammed bin Salman, or MbS, while escalating its confrontation with his archenemy, Iran.</w:t>
      </w:r>
      <w:r w:rsidRPr="007775FA">
        <w:rPr>
          <w:rStyle w:val="Style13ptBold"/>
          <w:b w:val="0"/>
          <w:bCs w:val="0"/>
          <w:sz w:val="16"/>
        </w:rPr>
        <w:t xml:space="preserve"> The real reckoning in the U.S.-Saudi partnership could come if a Democrat is elected president in 2020, though early warning signs are already visible. </w:t>
      </w:r>
      <w:r w:rsidRPr="007775FA">
        <w:rPr>
          <w:rStyle w:val="Style13ptBold"/>
          <w:b w:val="0"/>
          <w:bCs w:val="0"/>
          <w:sz w:val="22"/>
          <w:u w:val="single"/>
        </w:rPr>
        <w:t>Virtually all</w:t>
      </w:r>
      <w:r w:rsidRPr="007775FA">
        <w:rPr>
          <w:rStyle w:val="Style13ptBold"/>
          <w:sz w:val="22"/>
          <w:u w:val="single"/>
        </w:rPr>
        <w:t xml:space="preserve"> Democratic lawmakers, </w:t>
      </w:r>
      <w:r w:rsidRPr="007775FA">
        <w:rPr>
          <w:rStyle w:val="Style13ptBold"/>
          <w:b w:val="0"/>
          <w:bCs w:val="0"/>
          <w:sz w:val="22"/>
          <w:u w:val="single"/>
        </w:rPr>
        <w:t>along with</w:t>
      </w:r>
      <w:r w:rsidRPr="007775FA">
        <w:rPr>
          <w:rStyle w:val="Style13ptBold"/>
          <w:sz w:val="22"/>
          <w:u w:val="single"/>
        </w:rPr>
        <w:t xml:space="preserve"> several Republican members of Congress and various lobbyists, analysts, and former officials, are shunning the Saudis</w:t>
      </w:r>
      <w:r w:rsidRPr="00D919BA">
        <w:rPr>
          <w:rStyle w:val="Style13ptBold"/>
          <w:b w:val="0"/>
          <w:bCs w:val="0"/>
          <w:sz w:val="22"/>
          <w:u w:val="single"/>
        </w:rPr>
        <w:t xml:space="preserve"> to the point where a visit to Washington, D.C., by MbS, the heir apparent who was welcomed in 2017 and 2018, seems inconceivable anytime soon</w:t>
      </w:r>
      <w:r w:rsidRPr="007775FA">
        <w:rPr>
          <w:rStyle w:val="Style13ptBold"/>
          <w:b w:val="0"/>
          <w:bCs w:val="0"/>
          <w:sz w:val="16"/>
        </w:rPr>
        <w:t xml:space="preserve">. When Franklin D. Roosevelt and King Abdulaziz met aboard the USS Quincy in 1945, neither could have foreseen the cracks that would form in a relationship built on mutual benefit: a steady supply of Saudi oil in exchange for U.S. military protection. </w:t>
      </w:r>
      <w:r w:rsidRPr="00022117">
        <w:rPr>
          <w:rStyle w:val="Style13ptBold"/>
          <w:b w:val="0"/>
          <w:bCs w:val="0"/>
          <w:sz w:val="22"/>
          <w:u w:val="single"/>
        </w:rPr>
        <w:t xml:space="preserve">But </w:t>
      </w:r>
      <w:r w:rsidRPr="00424073">
        <w:rPr>
          <w:rStyle w:val="Style13ptBold"/>
          <w:sz w:val="22"/>
          <w:u w:val="single"/>
        </w:rPr>
        <w:t>even the fallout from the September 11 attacks</w:t>
      </w:r>
      <w:r w:rsidRPr="007775FA">
        <w:rPr>
          <w:rStyle w:val="Style13ptBold"/>
          <w:b w:val="0"/>
          <w:bCs w:val="0"/>
          <w:sz w:val="16"/>
        </w:rPr>
        <w:t>—in which 15 of the 19 hijackers were Saudi—</w:t>
      </w:r>
      <w:r w:rsidRPr="00A06A78">
        <w:rPr>
          <w:rStyle w:val="Style13ptBold"/>
          <w:sz w:val="22"/>
          <w:u w:val="single"/>
        </w:rPr>
        <w:t>did not present the kind of existential challenge</w:t>
      </w:r>
      <w:r w:rsidRPr="00022117">
        <w:rPr>
          <w:rStyle w:val="Style13ptBold"/>
          <w:b w:val="0"/>
          <w:bCs w:val="0"/>
          <w:sz w:val="22"/>
          <w:u w:val="single"/>
        </w:rPr>
        <w:t xml:space="preserve"> evident today. U.S. lawmakers are engaged in numerous efforts to restrict arms sales to the kingdom and hold MbS, along with other top officials, accountable for Khashoggi’s death. For now, </w:t>
      </w:r>
      <w:r w:rsidRPr="004C01FB">
        <w:rPr>
          <w:rStyle w:val="Style13ptBold"/>
          <w:sz w:val="22"/>
          <w:u w:val="single"/>
        </w:rPr>
        <w:t>the Saudis are banking on the Trump administration’s allegiance</w:t>
      </w:r>
      <w:r w:rsidRPr="00022117">
        <w:rPr>
          <w:rStyle w:val="Style13ptBold"/>
          <w:b w:val="0"/>
          <w:bCs w:val="0"/>
          <w:sz w:val="22"/>
          <w:u w:val="single"/>
        </w:rPr>
        <w:t xml:space="preserve">. </w:t>
      </w:r>
      <w:r w:rsidRPr="007775FA">
        <w:rPr>
          <w:rStyle w:val="Style13ptBold"/>
          <w:b w:val="0"/>
          <w:bCs w:val="0"/>
          <w:sz w:val="16"/>
        </w:rPr>
        <w:t xml:space="preserve">Yet they acknowledge, or at the very least pay lip service to, their precarious position. “We in [Saudi Arabia] recognize that the relationship has come under strain recently, but we are working hard on restoring it to what it once was. We realize it’s going to take some time, but we see it as a marathon not a sprint,” a senior Saudi official wrote to us recently on the condition of anonymity to discuss the issue. That’s far from the mea culpa U.S. lawmakers are demanding. </w:t>
      </w:r>
      <w:r w:rsidRPr="00960104">
        <w:rPr>
          <w:rStyle w:val="Style13ptBold"/>
          <w:b w:val="0"/>
          <w:bCs w:val="0"/>
          <w:sz w:val="22"/>
          <w:u w:val="single"/>
        </w:rPr>
        <w:t xml:space="preserve">In May, the administration invoked emergency powers to bypass Congress and sell billions of dollars’ worth of weapons to Saudi Arabia, a show of support that nevertheless reflected the administration’s awareness that it would not have been able to get lawmakers to approve the arms sales. The Senate responded by passing several measures to try to prevent the sales—moves remarkable not just for their bipartisan backing, but also for the fact that they came amid heightened tensions with Iran, which Trump cited as grounds for the emergency </w:t>
      </w:r>
      <w:r w:rsidRPr="008C7916">
        <w:rPr>
          <w:rStyle w:val="Style13ptBold"/>
          <w:b w:val="0"/>
          <w:bCs w:val="0"/>
          <w:sz w:val="22"/>
          <w:u w:val="single"/>
        </w:rPr>
        <w:t>transactions. In April, Trump vetoed a resolution to end U.S. support for the Saudi-led military intervention against the Iran-aligned Houthi rebels in Yemen. He had to take that step because seven Republicans in the Senate and 16 in the House of Representatives had joined nearly every Democrat in both chambers to support the legislation</w:t>
      </w:r>
      <w:r w:rsidRPr="007775FA">
        <w:rPr>
          <w:rStyle w:val="Style13ptBold"/>
          <w:b w:val="0"/>
          <w:bCs w:val="0"/>
          <w:sz w:val="16"/>
        </w:rPr>
        <w:t xml:space="preserve">. Trump, whose first trip abroad as president was to Saudi Arabia, has championed the alliance in part because his administration and the Saudi government are both alarmed by Iran’s suspected nuclear-weapons pursuits and support for militant groups in the Middle East. Secretary of State Mike Pompeo focused only on the threats posed by Iran during meetings with the Saudi king and crown prince in Riyadh last week. And while Trump said he raised Khashoggi’s killing with MbS at the G20 summit in Japan, he would not be drawn on the CIA’s intelligence that reportedly concluded with high confidence that the crown prince ordered the journalist’s murder. </w:t>
      </w:r>
      <w:r w:rsidRPr="00BF0009">
        <w:rPr>
          <w:rStyle w:val="Style13ptBold"/>
          <w:b w:val="0"/>
          <w:bCs w:val="0"/>
          <w:sz w:val="22"/>
          <w:u w:val="single"/>
        </w:rPr>
        <w:t xml:space="preserve">But </w:t>
      </w:r>
      <w:r w:rsidRPr="00227253">
        <w:rPr>
          <w:rStyle w:val="Style13ptBold"/>
          <w:sz w:val="22"/>
          <w:u w:val="single"/>
        </w:rPr>
        <w:t xml:space="preserve">Trump’s motivations for dismissing concerns </w:t>
      </w:r>
      <w:r w:rsidRPr="00BF0009">
        <w:rPr>
          <w:rStyle w:val="Style13ptBold"/>
          <w:b w:val="0"/>
          <w:bCs w:val="0"/>
          <w:sz w:val="22"/>
          <w:u w:val="single"/>
        </w:rPr>
        <w:t xml:space="preserve">about the war in Yemen and Khashoggi’s assassination range from the close personal relationship between MbS and Trump’s son-in-law, Jared Kushner, to Riyadh’s </w:t>
      </w:r>
      <w:r w:rsidRPr="00F93694">
        <w:rPr>
          <w:rStyle w:val="Style13ptBold"/>
          <w:sz w:val="22"/>
          <w:u w:val="single"/>
        </w:rPr>
        <w:t>plentiful purchases of U.S.-made weapons</w:t>
      </w:r>
      <w:r w:rsidRPr="00BF0009">
        <w:rPr>
          <w:rStyle w:val="Style13ptBold"/>
          <w:b w:val="0"/>
          <w:bCs w:val="0"/>
          <w:sz w:val="22"/>
          <w:u w:val="single"/>
        </w:rPr>
        <w:t>, which the president argues create American jobs</w:t>
      </w:r>
      <w:r w:rsidRPr="007775FA">
        <w:rPr>
          <w:rStyle w:val="Style13ptBold"/>
          <w:b w:val="0"/>
          <w:bCs w:val="0"/>
          <w:sz w:val="16"/>
        </w:rPr>
        <w:t>. “You have people wanting to cut off Saudi Arabia. They bought $450 billion” worth of military equipment, Trump declared at a recent campaign rally, greatly inflating the actual figures. “I don’t want to lose them!” Trump’s approach is to “align with this growing Saudi, Emirati, Israeli, anti-Iran conception of the region, and [Sanders] is very much of a different view.</w:t>
      </w:r>
    </w:p>
    <w:p w:rsidR="000943CF" w:rsidRDefault="000943CF" w:rsidP="000943CF">
      <w:pPr>
        <w:pStyle w:val="Heading4"/>
        <w:rPr>
          <w:rStyle w:val="Style13ptBold"/>
          <w:b/>
          <w:bCs w:val="0"/>
          <w:szCs w:val="26"/>
        </w:rPr>
      </w:pPr>
      <w:r>
        <w:rPr>
          <w:rStyle w:val="Style13ptBold"/>
          <w:b/>
          <w:bCs w:val="0"/>
          <w:szCs w:val="26"/>
        </w:rPr>
        <w:t>Any influence the Saudi lobby still has will evaporate next year</w:t>
      </w:r>
    </w:p>
    <w:p w:rsidR="000943CF" w:rsidRPr="006F5B33" w:rsidRDefault="000943CF" w:rsidP="000943CF">
      <w:r>
        <w:rPr>
          <w:rStyle w:val="Style13ptBold"/>
        </w:rPr>
        <w:t xml:space="preserve">Friedman &amp; Bayoumy 7/1 </w:t>
      </w:r>
      <w:r>
        <w:rPr>
          <w:rStyle w:val="Style13ptBold"/>
          <w:b w:val="0"/>
          <w:bCs w:val="0"/>
          <w:sz w:val="22"/>
        </w:rPr>
        <w:t xml:space="preserve">(Uri, staff writer covering national security and global affairs, and Yara, senior editor, </w:t>
      </w:r>
      <w:r>
        <w:rPr>
          <w:rStyle w:val="Style13ptBold"/>
          <w:b w:val="0"/>
          <w:bCs w:val="0"/>
          <w:i/>
          <w:iCs/>
          <w:sz w:val="22"/>
        </w:rPr>
        <w:t xml:space="preserve">The Atlantic, </w:t>
      </w:r>
      <w:r>
        <w:rPr>
          <w:rStyle w:val="Style13ptBold"/>
          <w:b w:val="0"/>
          <w:bCs w:val="0"/>
          <w:sz w:val="22"/>
        </w:rPr>
        <w:t>“The U.S.-Saudi Alliance Is on the Brink,” published July 1</w:t>
      </w:r>
      <w:r w:rsidRPr="006E5C13">
        <w:rPr>
          <w:rStyle w:val="Style13ptBold"/>
          <w:b w:val="0"/>
          <w:bCs w:val="0"/>
          <w:sz w:val="22"/>
          <w:vertAlign w:val="superscript"/>
        </w:rPr>
        <w:t>st</w:t>
      </w:r>
      <w:r>
        <w:rPr>
          <w:rStyle w:val="Style13ptBold"/>
          <w:b w:val="0"/>
          <w:bCs w:val="0"/>
          <w:sz w:val="22"/>
        </w:rPr>
        <w:t xml:space="preserve">, 2019, </w:t>
      </w:r>
      <w:hyperlink r:id="rId141" w:history="1">
        <w:r w:rsidRPr="00CC5460">
          <w:rPr>
            <w:rStyle w:val="Hyperlink"/>
          </w:rPr>
          <w:t>https://www.theatlantic.com/politics/archive/2019/07/trump-blocking-big-change-us-saudi-alliance/592504/</w:t>
        </w:r>
      </w:hyperlink>
      <w:r>
        <w:rPr>
          <w:rStyle w:val="Style13ptBold"/>
          <w:b w:val="0"/>
          <w:bCs w:val="0"/>
          <w:sz w:val="22"/>
        </w:rPr>
        <w:t>, accessed 7/3/19, JME.)</w:t>
      </w:r>
    </w:p>
    <w:p w:rsidR="000943CF" w:rsidRDefault="000943CF" w:rsidP="000943CF">
      <w:pPr>
        <w:rPr>
          <w:rStyle w:val="Style13ptBold"/>
          <w:b w:val="0"/>
          <w:bCs w:val="0"/>
          <w:sz w:val="16"/>
        </w:rPr>
      </w:pPr>
      <w:r w:rsidRPr="0088409F">
        <w:rPr>
          <w:rStyle w:val="Style13ptBold"/>
          <w:b w:val="0"/>
          <w:bCs w:val="0"/>
          <w:sz w:val="16"/>
        </w:rPr>
        <w:t>Most Americans, of course, have had negative views of Saudi Arabia since the 9/</w:t>
      </w:r>
      <w:r w:rsidRPr="0088409F">
        <w:rPr>
          <w:rStyle w:val="Style13ptBold"/>
          <w:sz w:val="16"/>
        </w:rPr>
        <w:t>11</w:t>
      </w:r>
      <w:r w:rsidRPr="0088409F">
        <w:rPr>
          <w:rStyle w:val="Style13ptBold"/>
          <w:b w:val="0"/>
          <w:bCs w:val="0"/>
          <w:sz w:val="16"/>
        </w:rPr>
        <w:t xml:space="preserve"> attacks; two-thirds of the public currently view the kingdom unfavorably, Gallup’s highest reading in its three decades of polling on the question. The big development now is that there’s also serious ferment in the nation’s capital, where </w:t>
      </w:r>
      <w:r w:rsidRPr="007800FF">
        <w:rPr>
          <w:rStyle w:val="Style13ptBold"/>
          <w:b w:val="0"/>
          <w:bCs w:val="0"/>
          <w:sz w:val="22"/>
          <w:u w:val="single"/>
        </w:rPr>
        <w:t>Saudi Arabia by one estimate poured more than $40 million into lobbying Congress</w:t>
      </w:r>
      <w:r w:rsidRPr="0088409F">
        <w:rPr>
          <w:rStyle w:val="Style13ptBold"/>
          <w:b w:val="0"/>
          <w:bCs w:val="0"/>
          <w:sz w:val="16"/>
        </w:rPr>
        <w:t xml:space="preserve">, the executive branch, think tanks, and media outlets </w:t>
      </w:r>
      <w:r w:rsidRPr="007800FF">
        <w:rPr>
          <w:rStyle w:val="Style13ptBold"/>
          <w:b w:val="0"/>
          <w:bCs w:val="0"/>
          <w:sz w:val="22"/>
          <w:u w:val="single"/>
        </w:rPr>
        <w:t>in 2017 and 2018 alone</w:t>
      </w:r>
      <w:r w:rsidRPr="0088409F">
        <w:rPr>
          <w:rStyle w:val="Style13ptBold"/>
          <w:b w:val="0"/>
          <w:bCs w:val="0"/>
          <w:sz w:val="16"/>
        </w:rPr>
        <w:t xml:space="preserve">—tripling its spending on influence operations from the last year of Barack Obama’s administration to the first year of the Trump administration. </w:t>
      </w:r>
      <w:r w:rsidRPr="007800FF">
        <w:rPr>
          <w:rStyle w:val="Style13ptBold"/>
          <w:b w:val="0"/>
          <w:bCs w:val="0"/>
          <w:sz w:val="22"/>
          <w:u w:val="single"/>
        </w:rPr>
        <w:t>All the Saudis have to show for that money, though, is a rock-solid friend in the White House and an open revolt on Capitol Hill.</w:t>
      </w:r>
      <w:r w:rsidRPr="0088409F">
        <w:rPr>
          <w:rStyle w:val="Style13ptBold"/>
          <w:b w:val="0"/>
          <w:bCs w:val="0"/>
          <w:sz w:val="16"/>
        </w:rPr>
        <w:t xml:space="preserve"> “The Saudis used to have really strong bipartisan support in Washington,” Senator Chris Murphy of Connecticut, a Democrat and longtime critic of Riyadh, told us. Now “they are clinging to this alliance simply through the force of the regime’s relationship with one person: Donald Trump.” “</w:t>
      </w:r>
      <w:r w:rsidRPr="005C0E4D">
        <w:rPr>
          <w:rStyle w:val="Style13ptBold"/>
          <w:b w:val="0"/>
          <w:bCs w:val="0"/>
          <w:sz w:val="22"/>
          <w:u w:val="single"/>
        </w:rPr>
        <w:t>Maybe we have a hard time forcing a reset while Trump is in office,” added Murphy, who has sponsored numerous bills to rein in the security relationship with the Saudis. “</w:t>
      </w:r>
      <w:r w:rsidRPr="005C0E4D">
        <w:rPr>
          <w:rStyle w:val="Style13ptBold"/>
          <w:sz w:val="22"/>
          <w:u w:val="single"/>
        </w:rPr>
        <w:t>But a reset’s coming</w:t>
      </w:r>
      <w:r w:rsidRPr="0088409F">
        <w:rPr>
          <w:rStyle w:val="Style13ptBold"/>
          <w:b w:val="0"/>
          <w:bCs w:val="0"/>
          <w:sz w:val="16"/>
        </w:rPr>
        <w:t xml:space="preserve">.” Republican and Democratic presidents alike have been forced to mostly give Saudi Arabia a free pass on rights abuses and political repression, given the extent to which Washington relies on Riyadh as a stable geopolitical weight in the Middle East. </w:t>
      </w:r>
      <w:r w:rsidRPr="00623898">
        <w:rPr>
          <w:rStyle w:val="Style13ptBold"/>
          <w:b w:val="0"/>
          <w:bCs w:val="0"/>
          <w:sz w:val="22"/>
          <w:u w:val="single"/>
        </w:rPr>
        <w:t>But several 2020 candidates have made their displeasure clear. Joe Biden</w:t>
      </w:r>
      <w:r w:rsidRPr="0088409F">
        <w:rPr>
          <w:rStyle w:val="Style13ptBold"/>
          <w:b w:val="0"/>
          <w:bCs w:val="0"/>
          <w:sz w:val="16"/>
        </w:rPr>
        <w:t xml:space="preserve">, the current front-runner among Democrats vying for the White House, </w:t>
      </w:r>
      <w:r w:rsidRPr="00623898">
        <w:rPr>
          <w:rStyle w:val="Style13ptBold"/>
          <w:b w:val="0"/>
          <w:bCs w:val="0"/>
          <w:sz w:val="22"/>
          <w:u w:val="single"/>
        </w:rPr>
        <w:t>wants out of the war in Yemen</w:t>
      </w:r>
      <w:r w:rsidRPr="0088409F">
        <w:rPr>
          <w:rStyle w:val="Style13ptBold"/>
          <w:b w:val="0"/>
          <w:bCs w:val="0"/>
          <w:sz w:val="16"/>
        </w:rPr>
        <w:t xml:space="preserve"> and once likened the U.S. partnership with Saudi Arabia to America siding with a “no-good SOB” like Joseph Stalin during World War II. </w:t>
      </w:r>
      <w:r w:rsidRPr="002B0F8B">
        <w:rPr>
          <w:rStyle w:val="Style13ptBold"/>
          <w:b w:val="0"/>
          <w:bCs w:val="0"/>
          <w:sz w:val="22"/>
          <w:u w:val="single"/>
        </w:rPr>
        <w:t xml:space="preserve">Cory Booker has called for the United States to “reexamine [the] entire relationship” with Riyadh. Elizabeth Warren has slammed Trump for appeasing U.S. defense contractors by not halting the flow of weapons to Saudi Arabia. </w:t>
      </w:r>
      <w:r w:rsidRPr="0088409F">
        <w:rPr>
          <w:rStyle w:val="Style13ptBold"/>
          <w:b w:val="0"/>
          <w:bCs w:val="0"/>
          <w:sz w:val="16"/>
        </w:rPr>
        <w:t xml:space="preserve">Pete Buttigieg, in a national-security speech last month, said that on his watch the United States would “remain open” to working with Riyadh for the American people’s benefit. “But,” he added, “we can no longer sell out our deepest values for the sake of fossil-fuel access and lucrative business deals.” </w:t>
      </w:r>
      <w:r w:rsidRPr="006B5C67">
        <w:rPr>
          <w:rStyle w:val="Style13ptBold"/>
          <w:b w:val="0"/>
          <w:bCs w:val="0"/>
          <w:sz w:val="22"/>
          <w:u w:val="single"/>
        </w:rPr>
        <w:t xml:space="preserve">And Bernie Sanders has referred to MbS as a “murderous despot,” </w:t>
      </w:r>
      <w:r w:rsidRPr="0088409F">
        <w:rPr>
          <w:rStyle w:val="Style13ptBold"/>
          <w:b w:val="0"/>
          <w:bCs w:val="0"/>
          <w:sz w:val="16"/>
        </w:rPr>
        <w:t>included Saudi Arabia in an “axis” of authoritarian powers that he claims Trump is emboldening, an</w:t>
      </w:r>
      <w:r w:rsidRPr="006B5C67">
        <w:rPr>
          <w:rStyle w:val="Style13ptBold"/>
          <w:b w:val="0"/>
          <w:bCs w:val="0"/>
          <w:sz w:val="22"/>
          <w:u w:val="single"/>
        </w:rPr>
        <w:t xml:space="preserve">d inserted Saudi lobbying in Washington into his signature issue of wealthy special interests corrupting government policy making. </w:t>
      </w:r>
      <w:r w:rsidRPr="0088409F">
        <w:rPr>
          <w:rStyle w:val="Style13ptBold"/>
          <w:b w:val="0"/>
          <w:bCs w:val="0"/>
          <w:sz w:val="16"/>
        </w:rPr>
        <w:t xml:space="preserve">Sanders, the sponsor of one of the Senate’s Yemen resolutions, questions “whether the basic bargain that was made between FDR and the Saudi king back in 1945,” of “security for oil,” still holds, says his foreign-policy adviser, Matt Duss. Nonetheless, it’s “not necessarily productive” to “flip over the table on the U.S.-Saudi relationship” at the outset of a new administration, Duss adds, noting that Sanders recognizes that elements of the relationship, such as intelligence sharing, remain important and that the stability of oil markets has an impact on the U.S. economy. Asked how worried the Saudis are about the future of the alliance should a Democrat be elected in 2020, the senior Saudi official said that the relationship is “institutional,” and that Democratic and Republican presidential candidates tend to change their campaign position on Saudi Arabia once they’re in office and understand “our economic cooperation, coordination of oil policies, and our partnership in countering terrorism” and Iran. </w:t>
      </w:r>
      <w:r w:rsidRPr="00267931">
        <w:rPr>
          <w:rStyle w:val="Style13ptBold"/>
          <w:b w:val="0"/>
          <w:bCs w:val="0"/>
          <w:sz w:val="22"/>
          <w:u w:val="single"/>
        </w:rPr>
        <w:t>This time, however, campaign broadsides may not give way to business as usual. United Nations and U.S. assessments have implicated the crown prince himself in the murder of Khashoggi</w:t>
      </w:r>
      <w:r w:rsidRPr="0088409F">
        <w:rPr>
          <w:rStyle w:val="Style13ptBold"/>
          <w:b w:val="0"/>
          <w:bCs w:val="0"/>
          <w:sz w:val="16"/>
        </w:rPr>
        <w:t>—who was a U.S. permanent resident—</w:t>
      </w:r>
      <w:r w:rsidRPr="00F87BC5">
        <w:rPr>
          <w:rStyle w:val="Style13ptBold"/>
          <w:sz w:val="22"/>
          <w:u w:val="single"/>
        </w:rPr>
        <w:t>constituting a brazen betrayal of the alliance</w:t>
      </w:r>
      <w:r w:rsidRPr="0088409F">
        <w:rPr>
          <w:rStyle w:val="Style13ptBold"/>
          <w:b w:val="0"/>
          <w:bCs w:val="0"/>
          <w:sz w:val="16"/>
        </w:rPr>
        <w:t xml:space="preserve">, “the equivalent of a spouse cheating in the marriage,” says Representative Ro Khanna of California, a Democrat and leading proponent in the House of ending U.S. military involvement in Yemen. “The marriage may recover and survive, but it will never be the same.” </w:t>
      </w:r>
      <w:r w:rsidRPr="00F87BC5">
        <w:rPr>
          <w:rStyle w:val="Style13ptBold"/>
          <w:b w:val="0"/>
          <w:bCs w:val="0"/>
          <w:sz w:val="22"/>
          <w:u w:val="single"/>
        </w:rPr>
        <w:t>The Saudis are “not going to be an enemy” of the United States, he adds, “but I certainly think [they] have lost their status as an ally.”</w:t>
      </w:r>
      <w:r w:rsidRPr="0088409F">
        <w:rPr>
          <w:rStyle w:val="Style13ptBold"/>
          <w:b w:val="0"/>
          <w:bCs w:val="0"/>
          <w:sz w:val="16"/>
        </w:rPr>
        <w:t xml:space="preserve"> </w:t>
      </w:r>
      <w:r w:rsidRPr="007C3C5B">
        <w:rPr>
          <w:rStyle w:val="Style13ptBold"/>
          <w:sz w:val="22"/>
          <w:u w:val="single"/>
        </w:rPr>
        <w:t xml:space="preserve">The Khashoggi killing has </w:t>
      </w:r>
      <w:r w:rsidRPr="007C3C5B">
        <w:rPr>
          <w:rStyle w:val="Style13ptBold"/>
          <w:b w:val="0"/>
          <w:bCs w:val="0"/>
          <w:sz w:val="22"/>
          <w:u w:val="single"/>
        </w:rPr>
        <w:t>not just angered members of Congress, but also</w:t>
      </w:r>
      <w:r w:rsidRPr="007C3C5B">
        <w:rPr>
          <w:rStyle w:val="Style13ptBold"/>
          <w:sz w:val="22"/>
          <w:u w:val="single"/>
        </w:rPr>
        <w:t xml:space="preserve"> prompted some lobbying firms and think tanks to reject Saudi funding</w:t>
      </w:r>
      <w:r w:rsidRPr="0088409F">
        <w:rPr>
          <w:rStyle w:val="Style13ptBold"/>
          <w:b w:val="0"/>
          <w:bCs w:val="0"/>
          <w:sz w:val="16"/>
        </w:rPr>
        <w:t>. Saudi leaders recognize that the damage done to relations with the United States by the incident “is worse than 9/11” in terms of the toll taken on the alliance, says Firas Maksad of the Arabia Foundation, a Washington-based think tank familiar with Saudi officials’ thinking, who met with Saudi officials during a visit to Riyadh in March. (Riyadh denies the crown prince’s role in Khashoggi’s killing. The senior Saudi official highlighted the government’s efforts to bring those behind Khashoggi’s murder to justice, but these steps haven’t satisfied many U.S. lawmakers.) While the Treasury and State Departments have sanctioned more than a dozen Saudi officials for their involvement in the Khashoggi killing, these actions also fall far short of the punitive measures against those in the highest ranks of the Saudi government that many in Congress are demanding.</w:t>
      </w:r>
    </w:p>
    <w:p w:rsidR="000943CF" w:rsidRDefault="000943CF" w:rsidP="000943CF">
      <w:pPr>
        <w:pStyle w:val="Heading4"/>
      </w:pPr>
    </w:p>
    <w:p w:rsidR="000943CF" w:rsidRPr="005F77E2" w:rsidRDefault="000943CF" w:rsidP="000943CF">
      <w:pPr>
        <w:pStyle w:val="Heading4"/>
      </w:pPr>
      <w:r>
        <w:t>There is a bipartisan coalition that supports reducing arms sales to Saudi Arabia</w:t>
      </w:r>
    </w:p>
    <w:p w:rsidR="000943CF" w:rsidRDefault="000943CF" w:rsidP="000943CF">
      <w:r w:rsidRPr="00AE4DAF">
        <w:rPr>
          <w:rStyle w:val="Style13ptBold"/>
        </w:rPr>
        <w:t xml:space="preserve">De Luce and Windrem 19 </w:t>
      </w:r>
      <w:r>
        <w:t>– Dan De Luce is a reporter for the NBC News Investigative Unit, Robert Windrem is an investigative reporter/producer with NBC News, “</w:t>
      </w:r>
      <w:r w:rsidRPr="00345A25">
        <w:rPr>
          <w:rStyle w:val="StyleUnderline"/>
        </w:rPr>
        <w:t>Trump faces bipartisan pushback over arms sales to Saudi Arabia, UAE</w:t>
      </w:r>
      <w:r>
        <w:t xml:space="preserve">”, NBC News, 6/5/19, </w:t>
      </w:r>
      <w:hyperlink r:id="rId142" w:history="1">
        <w:r w:rsidRPr="00F700ED">
          <w:rPr>
            <w:rStyle w:val="Hyperlink"/>
          </w:rPr>
          <w:t>https://www.nbcnews.com/politics/congress/trump-faces-bipartisan-pushback-over-arms-sales-saudi-arabia-uae-n1014191</w:t>
        </w:r>
      </w:hyperlink>
      <w:r>
        <w:t xml:space="preserve"> //JSL</w:t>
      </w:r>
    </w:p>
    <w:p w:rsidR="000943CF" w:rsidRDefault="000943CF" w:rsidP="000943CF">
      <w:pPr>
        <w:rPr>
          <w:sz w:val="16"/>
        </w:rPr>
      </w:pPr>
      <w:r w:rsidRPr="00160928">
        <w:rPr>
          <w:sz w:val="16"/>
        </w:rPr>
        <w:t xml:space="preserve">WASHINGTON — </w:t>
      </w:r>
      <w:r w:rsidRPr="00000B7D">
        <w:rPr>
          <w:rStyle w:val="StyleUnderline"/>
        </w:rPr>
        <w:t>Senators from both sides of the aisle said</w:t>
      </w:r>
      <w:r w:rsidRPr="00160928">
        <w:rPr>
          <w:sz w:val="16"/>
        </w:rPr>
        <w:t xml:space="preserve"> Wednesday </w:t>
      </w:r>
      <w:r w:rsidRPr="00000B7D">
        <w:rPr>
          <w:rStyle w:val="StyleUnderline"/>
        </w:rPr>
        <w:t>they planned to block U.S. arms sales to Saudi Arabia and other Arab states in a bipartisan rebuke</w:t>
      </w:r>
      <w:r w:rsidRPr="00160928">
        <w:rPr>
          <w:sz w:val="16"/>
        </w:rPr>
        <w:t xml:space="preserve"> of President Donald Trump, saying they had to act to safeguard Congress's right to review weapons deals. The announcement from the bipartisan group of senators was the first response from Congress after the Trump administration bypassed lawmakers on May 24 to push through more than $8 billion worth of arms deals to Saudi Arabia, the United Arab Emirates and Jordan. Congress by law reviews all arms sales. But Secretary of State Mike Pompeo declared a national security "emergency" to push through the package without congressional approval, citing what he called an urgent threat posed by Iran. The senators are introducing 22 separate joint resolutions of disapproval for each of the sales, setting up a possible confrontation with Trump that could play out in coming months. If the resolutions are adopted and Trump vetoes the measures, Congress would have to secure a two-thirds majority to override a presidential veto. It’s unclear if the legislation could secure the two-thirds majority needed to overcome a presidential veto. But </w:t>
      </w:r>
      <w:r w:rsidRPr="00A635FF">
        <w:rPr>
          <w:rStyle w:val="Emphasis"/>
        </w:rPr>
        <w:t>there is growing concern across the political spectrum</w:t>
      </w:r>
      <w:r w:rsidRPr="00A635FF">
        <w:rPr>
          <w:rStyle w:val="StyleUnderline"/>
        </w:rPr>
        <w:t xml:space="preserve"> over the administration’s approach to Saudi Arabia</w:t>
      </w:r>
      <w:r w:rsidRPr="00160928">
        <w:rPr>
          <w:sz w:val="16"/>
        </w:rPr>
        <w:t xml:space="preserve"> and its treatment of Congress. In a vote in March to end U.S. military support for the Saudi-led war in Yemen and check presidential war powers, seven Republican senators joined Democrats to pass the bill. Trump vetoed the legislation last month. </w:t>
      </w:r>
      <w:r w:rsidRPr="00345A25">
        <w:rPr>
          <w:rStyle w:val="StyleUnderline"/>
        </w:rPr>
        <w:t>The legislative action was necessary</w:t>
      </w:r>
      <w:r w:rsidRPr="00160928">
        <w:rPr>
          <w:sz w:val="16"/>
        </w:rPr>
        <w:t xml:space="preserve"> "to protect and reaffirm Congress' role of approving arms sales to foreign governments," </w:t>
      </w:r>
      <w:r w:rsidRPr="00345A25">
        <w:rPr>
          <w:rStyle w:val="StyleUnderline"/>
        </w:rPr>
        <w:t>said a statement from Republican Sens. Lindsey Graham, Todd Young, Rand Paul and Democratic Sens. Bob Menendez, Patrick Leahy, Chris Murphy and Jack Reed.</w:t>
      </w:r>
      <w:r>
        <w:rPr>
          <w:rStyle w:val="StyleUnderline"/>
        </w:rPr>
        <w:t xml:space="preserve"> </w:t>
      </w:r>
      <w:r w:rsidRPr="00160928">
        <w:rPr>
          <w:sz w:val="16"/>
        </w:rPr>
        <w:t xml:space="preserve">"The manner in which the administration has moved forward with these sales is unprecedented and is at odds with longstanding practice and cooperation between the Congress and the executive branch that results in the approval of billions of dollars of arms sales annually," the senators' statement said. The dispute over the arms sales is the latest sign of friction over a range of issues between Trump and his fellow Republicans in Congress, many of whom are frustrated at the administration's handling of nominations and its attempts to avoid congressional oversight. Republican lawmakers warned the White House this week not to go ahead with threatened tariffs against Mexico. </w:t>
      </w:r>
      <w:r w:rsidRPr="00345A25">
        <w:rPr>
          <w:rStyle w:val="StyleUnderline"/>
        </w:rPr>
        <w:t>The new arms sales faced opposition in Congress</w:t>
      </w:r>
      <w:r w:rsidRPr="00160928">
        <w:rPr>
          <w:sz w:val="16"/>
        </w:rPr>
        <w:t xml:space="preserve"> partly because of the administration's decision to bypass lawmakers but also </w:t>
      </w:r>
      <w:r w:rsidRPr="00345A25">
        <w:rPr>
          <w:rStyle w:val="StyleUnderline"/>
        </w:rPr>
        <w:t>because of growing outrage over the Saudi-led coalition's war in Yemen and the killing of Washington Post columnist Jamal Khashoggi at the Saudi consulate in Istanbul.</w:t>
      </w:r>
      <w:r>
        <w:rPr>
          <w:rStyle w:val="StyleUnderline"/>
        </w:rPr>
        <w:t xml:space="preserve"> </w:t>
      </w:r>
      <w:r w:rsidRPr="00160928">
        <w:rPr>
          <w:sz w:val="16"/>
        </w:rPr>
        <w:t xml:space="preserve">Arguing against the arms sales, </w:t>
      </w:r>
      <w:r w:rsidRPr="00BF3A47">
        <w:rPr>
          <w:rStyle w:val="StyleUnderline"/>
        </w:rPr>
        <w:t>Graham</w:t>
      </w:r>
      <w:r w:rsidRPr="00160928">
        <w:rPr>
          <w:sz w:val="16"/>
        </w:rPr>
        <w:t xml:space="preserve">, R-S.C., an ally of Trump on most issues, </w:t>
      </w:r>
      <w:r w:rsidRPr="00BF3A47">
        <w:rPr>
          <w:rStyle w:val="StyleUnderline"/>
        </w:rPr>
        <w:t>referred to Saudi Crown Prince Mohammed bin Salman's alleged involvement in Khashoggi's killing</w:t>
      </w:r>
      <w:r w:rsidRPr="00160928">
        <w:rPr>
          <w:sz w:val="16"/>
        </w:rPr>
        <w:t xml:space="preserve">. The CIA has concluded that the crown prince approved of the killing of Khashoggi, a Saudi national who resided in Virginia. "While I understand that Saudi Arabia is a strategic ally, </w:t>
      </w:r>
      <w:r w:rsidRPr="00160928">
        <w:rPr>
          <w:rStyle w:val="StyleUnderline"/>
        </w:rPr>
        <w:t>the behavior of Mohammed bin Salman cannot be ignored. Now is not the time to do business as usual with Saudi Arabia," said Graham</w:t>
      </w:r>
      <w:r w:rsidRPr="00160928">
        <w:rPr>
          <w:sz w:val="16"/>
        </w:rPr>
        <w:t xml:space="preserve">, who leads a subcommittee that oversees funding for the State Department. "Regrettably, Secretary Pompeo's abuse of this emergency authority has broken the arms sales process," said Menendez, the ranking Democrat on the Senate Foreign Relations Committee. If the secretary of state fails to withdraw his emergency declaration and submit the arms sales for congressional review, said Menendez, "I am prepared to move forward with any and all options to nullify the licenses at issue for both Saudi Arabia and UAE and eliminate any ability for the Administration to bypass Congress in future arms sales." The planned arms sales include mortar bombs, engines and maintenance support for F-15 fighter jets for Saudi Arabia and equipment for AH-64 helicopters, laser-guided rockets, javelin anti-tank missiles, Patriot missiles and F-16 fighter jet engine parts for the United Arab Emirates. But </w:t>
      </w:r>
      <w:r w:rsidRPr="00160928">
        <w:rPr>
          <w:rStyle w:val="StyleUnderline"/>
        </w:rPr>
        <w:t>the most controversial weapons in the deal are precision-guided bombs, which would almost certainly be used in the Saudi-led air war in Yemen</w:t>
      </w:r>
      <w:r w:rsidRPr="00160928">
        <w:rPr>
          <w:sz w:val="16"/>
        </w:rPr>
        <w:t>.</w:t>
      </w:r>
    </w:p>
    <w:p w:rsidR="000943CF" w:rsidRDefault="000943CF" w:rsidP="000943CF">
      <w:pPr>
        <w:pStyle w:val="Heading4"/>
      </w:pPr>
      <w:r>
        <w:t>Reducing arms sales to Saudi Arabia is popular</w:t>
      </w:r>
    </w:p>
    <w:p w:rsidR="000943CF" w:rsidRDefault="000943CF" w:rsidP="000943CF">
      <w:r w:rsidRPr="00F91771">
        <w:rPr>
          <w:rStyle w:val="Style13ptBold"/>
        </w:rPr>
        <w:t>Edmondson 19</w:t>
      </w:r>
      <w:r w:rsidRPr="003E41B6">
        <w:t xml:space="preserve"> – Catie, reporter covering Congress in the Washington bureau</w:t>
      </w:r>
      <w:r>
        <w:t xml:space="preserve">, “Senate Votes to Block Trump’s Arms Sales to Gulf Nations in Bipartisan Rebuke”, New York Times, 6/20/19, </w:t>
      </w:r>
      <w:hyperlink r:id="rId143" w:history="1">
        <w:r w:rsidRPr="00F700ED">
          <w:rPr>
            <w:rStyle w:val="Hyperlink"/>
          </w:rPr>
          <w:t>https://www.nytimes.com/2019/06/20/us/politics/saudi-arms-sales.html</w:t>
        </w:r>
      </w:hyperlink>
      <w:r>
        <w:t xml:space="preserve"> //JSL</w:t>
      </w:r>
    </w:p>
    <w:p w:rsidR="000943CF" w:rsidRPr="00711B6A" w:rsidRDefault="000943CF" w:rsidP="000943CF">
      <w:pPr>
        <w:rPr>
          <w:sz w:val="16"/>
        </w:rPr>
      </w:pPr>
      <w:r w:rsidRPr="00711B6A">
        <w:rPr>
          <w:sz w:val="16"/>
        </w:rPr>
        <w:t xml:space="preserve">WASHINGTON — </w:t>
      </w:r>
      <w:r w:rsidRPr="003550B6">
        <w:rPr>
          <w:rStyle w:val="StyleUnderline"/>
        </w:rPr>
        <w:t>The Senate voted to block the sale of billions of dollars of munitions to Saudi Arabia and the United Arab Emirates</w:t>
      </w:r>
      <w:r w:rsidRPr="00711B6A">
        <w:rPr>
          <w:sz w:val="16"/>
        </w:rPr>
        <w:t xml:space="preserve"> on Thursday, </w:t>
      </w:r>
      <w:r w:rsidRPr="003550B6">
        <w:rPr>
          <w:rStyle w:val="Emphasis"/>
        </w:rPr>
        <w:t>in a sharp and bipartisan rebuke of the Trump administration</w:t>
      </w:r>
      <w:r w:rsidRPr="00711B6A">
        <w:rPr>
          <w:sz w:val="16"/>
        </w:rPr>
        <w:t xml:space="preserve">’s attempt to circumvent Congress to allow the exports by declaring an emergency over Iran. In three back-to-back votes, </w:t>
      </w:r>
      <w:r w:rsidRPr="00711B6A">
        <w:rPr>
          <w:rStyle w:val="StyleUnderline"/>
        </w:rPr>
        <w:t>Republicans joined Democrats to register their growing anger with the administration’s</w:t>
      </w:r>
      <w:r w:rsidRPr="00711B6A">
        <w:rPr>
          <w:sz w:val="16"/>
        </w:rPr>
        <w:t xml:space="preserve"> use of emergency power to cut lawmakers out of national security decisions, as well as the White House’s </w:t>
      </w:r>
      <w:r w:rsidRPr="00711B6A">
        <w:rPr>
          <w:rStyle w:val="StyleUnderline"/>
        </w:rPr>
        <w:t>unflagging support for the Saudis despite congressional pressure to punish Crown Prince Mohammed bin Salman after the killing in October of the journalist Jamal Khashoggi</w:t>
      </w:r>
      <w:r w:rsidRPr="00711B6A">
        <w:rPr>
          <w:sz w:val="16"/>
        </w:rPr>
        <w:t xml:space="preserve">. A United Nations report released Wednesday made the most authoritative case to date that responsibility for the killing and its cover-up lies at the highest levels of the Saudi royal court. </w:t>
      </w:r>
      <w:r w:rsidRPr="00711B6A">
        <w:rPr>
          <w:rStyle w:val="Emphasis"/>
        </w:rPr>
        <w:t>No other foreign policy issue has created as large a rift between President Trump and Congress</w:t>
      </w:r>
      <w:r w:rsidRPr="00711B6A">
        <w:rPr>
          <w:rStyle w:val="StyleUnderline"/>
        </w:rPr>
        <w:t>, and the vote to block the arms sales deepens the divide</w:t>
      </w:r>
      <w:r w:rsidRPr="00711B6A">
        <w:rPr>
          <w:sz w:val="16"/>
        </w:rPr>
        <w:t xml:space="preserve">. It is the second time in just a few months that members of Mr. Trump’s party have publicly opposed his foreign policy, with both the House and Senate approving bipartisan legislation this spring to cut off military assistance to Saudi Arabia’s war in Yemen using the 1973 War Powers Act, only to see it vetoed. </w:t>
      </w:r>
      <w:r w:rsidRPr="00711B6A">
        <w:rPr>
          <w:rStyle w:val="StyleUnderline"/>
        </w:rPr>
        <w:t>While the Democrat-controlled House is also expected to block the sales, Mr. Trump has pledged to veto the legislation, and it is unlikely that either chamber could muster enough support to override the president’s veto</w:t>
      </w:r>
      <w:r w:rsidRPr="00711B6A">
        <w:rPr>
          <w:sz w:val="16"/>
        </w:rPr>
        <w:t>. Seven Republicans — not nearly enough to override a veto — broke from their party to disapprove of the sales to Saudi Arabia: Senator Susan Collins of Maine, Senator Lindsey Graham of South Carolina, Senator Mike Lee of Utah, Senator Jerry Moran of Kansas, Senator Lisa Murkowski of Alaska, Senator Rand Paul of Kentucky and Senator Todd Young of Indiana.</w:t>
      </w:r>
    </w:p>
    <w:p w:rsidR="000943CF" w:rsidRPr="000943CF" w:rsidRDefault="000943CF" w:rsidP="000943CF"/>
    <w:p w:rsidR="005E4C9F" w:rsidRDefault="005E4C9F" w:rsidP="005E4C9F">
      <w:pPr>
        <w:pStyle w:val="Heading2"/>
      </w:pPr>
      <w:r>
        <w:t>AT Nuclear Exports Link</w:t>
      </w:r>
    </w:p>
    <w:p w:rsidR="005E4C9F" w:rsidRDefault="005E4C9F" w:rsidP="005E4C9F">
      <w:pPr>
        <w:pStyle w:val="Heading3"/>
      </w:pPr>
      <w:r>
        <w:t>No Link – Oil Lobbies Shields</w:t>
      </w:r>
    </w:p>
    <w:p w:rsidR="005E4C9F" w:rsidRDefault="005E4C9F" w:rsidP="005E4C9F">
      <w:pPr>
        <w:pStyle w:val="Heading4"/>
      </w:pPr>
      <w:r>
        <w:t>Oil lobbies support restricting nuclear—shields the link</w:t>
      </w:r>
    </w:p>
    <w:p w:rsidR="005E4C9F" w:rsidRPr="007E7A0A" w:rsidRDefault="005E4C9F" w:rsidP="005E4C9F">
      <w:pPr>
        <w:rPr>
          <w:sz w:val="16"/>
          <w:szCs w:val="16"/>
        </w:rPr>
      </w:pPr>
      <w:r w:rsidRPr="007E7A0A">
        <w:rPr>
          <w:rStyle w:val="Style13ptBold"/>
        </w:rPr>
        <w:t>Harder 17</w:t>
      </w:r>
      <w:r>
        <w:t xml:space="preserve"> </w:t>
      </w:r>
      <w:r w:rsidRPr="007E7A0A">
        <w:rPr>
          <w:sz w:val="16"/>
          <w:szCs w:val="16"/>
        </w:rPr>
        <w:t xml:space="preserve">(Amy, covers  energy and climate change for Axios, “Big oil's electric fight against coal and nuclear” 7/17/17 </w:t>
      </w:r>
      <w:hyperlink r:id="rId144" w:history="1">
        <w:r w:rsidRPr="007C069C">
          <w:rPr>
            <w:rStyle w:val="Hyperlink"/>
            <w:sz w:val="16"/>
            <w:szCs w:val="16"/>
          </w:rPr>
          <w:t>https://www.axios.com/big-oils-electric-fight-against-coal-and-nuclear-1513304200-8ca411a9-46a3-4c5a-8f17-2704a7bc3001.html</w:t>
        </w:r>
      </w:hyperlink>
      <w:r w:rsidRPr="007E7A0A">
        <w:rPr>
          <w:sz w:val="16"/>
          <w:szCs w:val="16"/>
        </w:rPr>
        <w:t>)</w:t>
      </w:r>
      <w:r>
        <w:rPr>
          <w:sz w:val="16"/>
          <w:szCs w:val="16"/>
        </w:rPr>
        <w:t xml:space="preserve"> wtk</w:t>
      </w:r>
    </w:p>
    <w:p w:rsidR="005E4C9F" w:rsidRDefault="005E4C9F" w:rsidP="005E4C9F">
      <w:pPr>
        <w:rPr>
          <w:sz w:val="16"/>
        </w:rPr>
      </w:pPr>
      <w:r w:rsidRPr="007E7A0A">
        <w:rPr>
          <w:rStyle w:val="StyleUnderline"/>
        </w:rPr>
        <w:t>The American Petroleum Institute</w:t>
      </w:r>
      <w:r w:rsidRPr="007E7A0A">
        <w:rPr>
          <w:rStyle w:val="Emphasis"/>
        </w:rPr>
        <w:t>, the nation's biggest and most influential lobbying group</w:t>
      </w:r>
      <w:r w:rsidRPr="007E7A0A">
        <w:rPr>
          <w:sz w:val="16"/>
        </w:rPr>
        <w:t xml:space="preserve"> </w:t>
      </w:r>
      <w:r w:rsidRPr="007E7A0A">
        <w:rPr>
          <w:rStyle w:val="StyleUnderline"/>
        </w:rPr>
        <w:t>for the oil and natural gas industry</w:t>
      </w:r>
      <w:r w:rsidRPr="007E7A0A">
        <w:rPr>
          <w:sz w:val="16"/>
        </w:rPr>
        <w:t xml:space="preserve">, </w:t>
      </w:r>
      <w:r w:rsidRPr="007E7A0A">
        <w:rPr>
          <w:rStyle w:val="StyleUnderline"/>
        </w:rPr>
        <w:t>is fighting nuclear power</w:t>
      </w:r>
      <w:r w:rsidRPr="007E7A0A">
        <w:rPr>
          <w:sz w:val="16"/>
        </w:rPr>
        <w:t xml:space="preserve"> subsidies </w:t>
      </w:r>
      <w:r w:rsidRPr="007E7A0A">
        <w:rPr>
          <w:rStyle w:val="StyleUnderline"/>
        </w:rPr>
        <w:t>across the U.S</w:t>
      </w:r>
      <w:r w:rsidRPr="007E7A0A">
        <w:rPr>
          <w:sz w:val="16"/>
        </w:rPr>
        <w:t xml:space="preserve">., </w:t>
      </w:r>
      <w:r w:rsidRPr="007E7A0A">
        <w:rPr>
          <w:rStyle w:val="StyleUnderline"/>
        </w:rPr>
        <w:t xml:space="preserve">poised to </w:t>
      </w:r>
      <w:r w:rsidRPr="007E7A0A">
        <w:rPr>
          <w:rStyle w:val="Emphasis"/>
        </w:rPr>
        <w:t>oppose any efforts to expand renewable electricity</w:t>
      </w:r>
      <w:r w:rsidRPr="007E7A0A">
        <w:rPr>
          <w:sz w:val="16"/>
        </w:rPr>
        <w:t xml:space="preserve">, and telling the Trump administration that its study on the power grid better not hurt natural gas in an effort to help coal and nuclear energy. Why it matters: </w:t>
      </w:r>
      <w:r w:rsidRPr="007E7A0A">
        <w:rPr>
          <w:rStyle w:val="StyleUnderline"/>
        </w:rPr>
        <w:t xml:space="preserve">The entry of API into the debate over power generation </w:t>
      </w:r>
      <w:r w:rsidRPr="007E7A0A">
        <w:rPr>
          <w:rStyle w:val="Emphasis"/>
        </w:rPr>
        <w:t>is a turning point</w:t>
      </w:r>
      <w:r w:rsidRPr="007E7A0A">
        <w:rPr>
          <w:rStyle w:val="StyleUnderline"/>
        </w:rPr>
        <w:t xml:space="preserve"> in an industry long dominated by coal and nuclear energy</w:t>
      </w:r>
      <w:r w:rsidRPr="007E7A0A">
        <w:rPr>
          <w:sz w:val="16"/>
        </w:rPr>
        <w:t xml:space="preserve">. </w:t>
      </w:r>
      <w:r w:rsidRPr="007E7A0A">
        <w:rPr>
          <w:rStyle w:val="StyleUnderline"/>
        </w:rPr>
        <w:t>It's also a shift at an organization traditionally known for focusing on drilling and the transportation sector</w:t>
      </w:r>
      <w:r w:rsidRPr="007E7A0A">
        <w:rPr>
          <w:sz w:val="16"/>
        </w:rPr>
        <w:t xml:space="preserve">. </w:t>
      </w:r>
      <w:r w:rsidRPr="007E7A0A">
        <w:rPr>
          <w:rStyle w:val="StyleUnderline"/>
        </w:rPr>
        <w:t>API's members, including Exxon Mobil Corp., and Royal Dutch Shell, are increasingly producing natural gas, and now the group is fighting to make sure that fuel becomes America's dominant source of electricity.</w:t>
      </w:r>
      <w:r>
        <w:rPr>
          <w:rStyle w:val="StyleUnderline"/>
        </w:rPr>
        <w:t xml:space="preserve"> </w:t>
      </w:r>
      <w:r w:rsidRPr="007E7A0A">
        <w:rPr>
          <w:sz w:val="16"/>
        </w:rPr>
        <w:t xml:space="preserve">A decade ago, coal powered almost 50% of U.S. electricity. By last year, that figure had dropped to 30%, and natural gas has made up most of the difference. Here's an Axios card deck primer on America's electricity sources. </w:t>
      </w:r>
      <w:r w:rsidRPr="007E7A0A">
        <w:rPr>
          <w:rStyle w:val="StyleUnderline"/>
        </w:rPr>
        <w:t>Fueled by the oil and natural gas boom over the last decade, API began moving into the electricity business in late 2015</w:t>
      </w:r>
      <w:r w:rsidRPr="007E7A0A">
        <w:rPr>
          <w:sz w:val="16"/>
        </w:rPr>
        <w:t xml:space="preserve">, when it acquired another trade group, America's Natural Gas Alliance, whose sole mission was to pump up demand for natural gas. API's broader mission has come into clearer focus over the last few months in three ways. Trump's grid study The Energy Department is set to issue as soon as this week a study looking at the electric grid, with a focus on what the government could do to stop coal and nuclear plants from shutting down. Energy Secretary Rick Perry talks a lot about how environmental rules and renewable subsidies are hurting coal and nuclear, but the biggest driver is the bounty of cheap natural gas in stagnant electricity markets. That puts API, a typical ally of the new administration, in an ironic position. "We certainly want to make sure there isn't some inadvertent message coming out of this study that maybe we should be worried about having too much natural gas," said Marty Durbin, executive vice president and chief strategy officer at API. Starting last year, API began hearing concerns from utility officials and others about fuel diversity. "To us that was a buzzword to say don't be too dependent upon natural gas," Durbin said. Which is exactly what the coal industry is doing. "We have not beat up on natural gas I would say, but we certainly have pointed to an over-reliance on the fuel," said Paul Bailey, president of the American Coalition for Clean Coal Electricity. Nuclear war </w:t>
      </w:r>
      <w:r w:rsidRPr="007E7A0A">
        <w:rPr>
          <w:rStyle w:val="StyleUnderline"/>
        </w:rPr>
        <w:t>Having largely won the battle against coal</w:t>
      </w:r>
      <w:r w:rsidRPr="007E7A0A">
        <w:rPr>
          <w:sz w:val="16"/>
        </w:rPr>
        <w:t xml:space="preserve">, </w:t>
      </w:r>
      <w:r w:rsidRPr="007E7A0A">
        <w:rPr>
          <w:rStyle w:val="Emphasis"/>
        </w:rPr>
        <w:t>oil and gas producers are now targeting nuclear.</w:t>
      </w:r>
      <w:r>
        <w:rPr>
          <w:rStyle w:val="Emphasis"/>
        </w:rPr>
        <w:t xml:space="preserve"> </w:t>
      </w:r>
      <w:r w:rsidRPr="007E7A0A">
        <w:rPr>
          <w:rStyle w:val="StyleUnderline"/>
        </w:rPr>
        <w:t>Since late last year, API has been fighting efforts in a handful of states to keep financially struggling reactors from shutting down before their operating licenses require</w:t>
      </w:r>
      <w:r w:rsidRPr="007E7A0A">
        <w:rPr>
          <w:sz w:val="16"/>
        </w:rPr>
        <w:t>. As reactors shut down, they're being replaced mostly by natural gas. Illinois and New York have already issued policies keeping some reactors running despite API's efforts, but the group says it's been successful so far in keeping proposals at bay in Ohio, Pennsylvania and Connecticut.</w:t>
      </w:r>
    </w:p>
    <w:p w:rsidR="005E4C9F" w:rsidRDefault="005E4C9F" w:rsidP="005E4C9F">
      <w:pPr>
        <w:pStyle w:val="Heading3"/>
      </w:pPr>
      <w:r>
        <w:t>Link Trun –Nuclear (Saudi)—Bipartisan</w:t>
      </w:r>
    </w:p>
    <w:p w:rsidR="005E4C9F" w:rsidRDefault="005E4C9F" w:rsidP="005E4C9F">
      <w:pPr>
        <w:pStyle w:val="Heading4"/>
      </w:pPr>
      <w:r>
        <w:t xml:space="preserve">Reducing nuclear coop with Saudi Arabia is bipartisan </w:t>
      </w:r>
    </w:p>
    <w:p w:rsidR="005E4C9F" w:rsidRPr="00297F20" w:rsidRDefault="005E4C9F" w:rsidP="005E4C9F">
      <w:pPr>
        <w:rPr>
          <w:sz w:val="16"/>
          <w:szCs w:val="16"/>
        </w:rPr>
      </w:pPr>
      <w:r w:rsidRPr="00297F20">
        <w:rPr>
          <w:rStyle w:val="Style13ptBold"/>
        </w:rPr>
        <w:t>Rasidi 19</w:t>
      </w:r>
      <w:r>
        <w:t xml:space="preserve"> </w:t>
      </w:r>
      <w:r w:rsidRPr="00297F20">
        <w:rPr>
          <w:sz w:val="16"/>
          <w:szCs w:val="16"/>
        </w:rPr>
        <w:t xml:space="preserve">(Yasmeen is a writer and political science graduate of the National University, Jakarta. She covers a variety of topics for Citizen Truth including the Asia and Pacific region, international conflicts and press freedom issues.  “Trump Green Lights Nuclear Tech Transfer to Saudi Arabia Despite Congress’ Objection” 3/30/19 </w:t>
      </w:r>
      <w:hyperlink r:id="rId145" w:history="1">
        <w:r w:rsidRPr="007C069C">
          <w:rPr>
            <w:rStyle w:val="Hyperlink"/>
            <w:sz w:val="16"/>
            <w:szCs w:val="16"/>
          </w:rPr>
          <w:t>https://citizentruth.org/trump-green-lights-nuclear-tech-transfer-to-saudi-arabia-despite-congress-objection-ljs/</w:t>
        </w:r>
      </w:hyperlink>
      <w:r w:rsidRPr="00297F20">
        <w:rPr>
          <w:sz w:val="16"/>
          <w:szCs w:val="16"/>
        </w:rPr>
        <w:t>)</w:t>
      </w:r>
      <w:r>
        <w:rPr>
          <w:sz w:val="16"/>
          <w:szCs w:val="16"/>
        </w:rPr>
        <w:t xml:space="preserve"> </w:t>
      </w:r>
      <w:r w:rsidRPr="00297F20">
        <w:rPr>
          <w:sz w:val="16"/>
          <w:szCs w:val="16"/>
        </w:rPr>
        <w:t>wtk</w:t>
      </w:r>
    </w:p>
    <w:p w:rsidR="005E4C9F" w:rsidRPr="00297F20" w:rsidRDefault="005E4C9F" w:rsidP="005E4C9F">
      <w:pPr>
        <w:rPr>
          <w:rStyle w:val="StyleUnderline"/>
        </w:rPr>
      </w:pPr>
      <w:r w:rsidRPr="00297F20">
        <w:rPr>
          <w:rStyle w:val="StyleUnderline"/>
        </w:rPr>
        <w:t>Not all are happy with the idea of sharing nuclear technology with Saudi Arabia</w:t>
      </w:r>
      <w:r w:rsidRPr="00297F20">
        <w:rPr>
          <w:sz w:val="16"/>
        </w:rPr>
        <w:t xml:space="preserve">. </w:t>
      </w:r>
      <w:r w:rsidRPr="00297F20">
        <w:rPr>
          <w:rStyle w:val="Emphasis"/>
        </w:rPr>
        <w:t>Both Democratic and Republican lawmakers</w:t>
      </w:r>
      <w:r w:rsidRPr="00297F20">
        <w:rPr>
          <w:sz w:val="16"/>
        </w:rPr>
        <w:t xml:space="preserve"> </w:t>
      </w:r>
      <w:r w:rsidRPr="00297F20">
        <w:rPr>
          <w:rStyle w:val="StyleUnderline"/>
        </w:rPr>
        <w:t>have expressed concern regarding nuclear technology transfers</w:t>
      </w:r>
      <w:r w:rsidRPr="00297F20">
        <w:rPr>
          <w:sz w:val="16"/>
        </w:rPr>
        <w:t xml:space="preserve">, </w:t>
      </w:r>
      <w:r w:rsidRPr="00297F20">
        <w:rPr>
          <w:rStyle w:val="StyleUnderline"/>
        </w:rPr>
        <w:t>arguing</w:t>
      </w:r>
      <w:r w:rsidRPr="00297F20">
        <w:rPr>
          <w:sz w:val="16"/>
        </w:rPr>
        <w:t xml:space="preserve"> that </w:t>
      </w:r>
      <w:r w:rsidRPr="00297F20">
        <w:rPr>
          <w:rStyle w:val="StyleUnderline"/>
        </w:rPr>
        <w:t>Saudi</w:t>
      </w:r>
      <w:r w:rsidRPr="00297F20">
        <w:rPr>
          <w:sz w:val="16"/>
        </w:rPr>
        <w:t xml:space="preserve"> Arabia </w:t>
      </w:r>
      <w:r w:rsidRPr="00297F20">
        <w:rPr>
          <w:rStyle w:val="StyleUnderline"/>
        </w:rPr>
        <w:t>will develop nuclear weapons</w:t>
      </w:r>
      <w:r w:rsidRPr="00297F20">
        <w:rPr>
          <w:sz w:val="16"/>
        </w:rPr>
        <w:t xml:space="preserve"> if transferred without proper supervision. </w:t>
      </w:r>
      <w:r w:rsidRPr="00297F20">
        <w:rPr>
          <w:rStyle w:val="StyleUnderline"/>
        </w:rPr>
        <w:t>Congress is</w:t>
      </w:r>
      <w:r w:rsidRPr="00297F20">
        <w:rPr>
          <w:sz w:val="16"/>
        </w:rPr>
        <w:t xml:space="preserve"> also </w:t>
      </w:r>
      <w:r w:rsidRPr="00297F20">
        <w:rPr>
          <w:rStyle w:val="StyleUnderline"/>
        </w:rPr>
        <w:t>worried about Trump’s close personal ties with Saudi Arabia</w:t>
      </w:r>
      <w:r w:rsidRPr="00297F20">
        <w:rPr>
          <w:sz w:val="16"/>
        </w:rPr>
        <w:t xml:space="preserve">. The POTUS is trying to make Riyadh a priority of its Middle East policy and isolate Iran, Saudi’s strong rival. Last year, Saudi’s Crown Prince Mohamed bin Salman (MBS) told CBS that Riyadh would develop nuclear weapons if Iran did. Trump still believes that MBS is not involved in the killing of Saudi journalist Jamal Khashoggi in Saudi’s consulate office in Istanbul, Turkey in October 2018. Furthermore, Trump had downplayed Saudi Arabia’s role in the Yemen war – a war many consider the world’s current worst humanitarian disaster. </w:t>
      </w:r>
      <w:r w:rsidRPr="00297F20">
        <w:rPr>
          <w:rStyle w:val="StyleUnderline"/>
        </w:rPr>
        <w:t>Democrats have demanded transparency from Trump over the nuclear authorizations and accused the president of concealing the negotiation process with the oil-rich nation.</w:t>
      </w:r>
    </w:p>
    <w:p w:rsidR="005E4C9F" w:rsidRPr="00043CD0" w:rsidRDefault="005E4C9F" w:rsidP="005E4C9F"/>
    <w:p w:rsidR="00AC572D" w:rsidRDefault="000943CF" w:rsidP="000943CF">
      <w:pPr>
        <w:pStyle w:val="Heading2"/>
      </w:pPr>
      <w:r>
        <w:t>AT Small Arms Link</w:t>
      </w:r>
    </w:p>
    <w:p w:rsidR="000943CF" w:rsidRPr="000943CF" w:rsidRDefault="000943CF" w:rsidP="000943CF">
      <w:pPr>
        <w:pStyle w:val="Heading3"/>
      </w:pPr>
      <w:r>
        <w:t>No NRA Lobby Link</w:t>
      </w:r>
    </w:p>
    <w:p w:rsidR="00AC572D" w:rsidRPr="00C81154" w:rsidRDefault="00AC572D" w:rsidP="00AC572D">
      <w:pPr>
        <w:pStyle w:val="Heading4"/>
      </w:pPr>
      <w:r w:rsidRPr="00C81154">
        <w:t>#RIP NRA – Dem controlled House, revenue slump, and no legislative wins for years disprove their link</w:t>
      </w:r>
    </w:p>
    <w:p w:rsidR="00AC572D" w:rsidRDefault="00AC572D" w:rsidP="00AC572D">
      <w:r>
        <w:rPr>
          <w:rStyle w:val="Style13ptBold"/>
        </w:rPr>
        <w:t>Allison, 19</w:t>
      </w:r>
      <w:r w:rsidRPr="0075029C">
        <w:t xml:space="preserve">—covers campaign finance at Bloomberg (Bill, “NRA Spent Record Amount Lobbying Congress, With Little to Show,” Bloomberg, 2/5/19, </w:t>
      </w:r>
      <w:hyperlink r:id="rId146" w:history="1">
        <w:r w:rsidRPr="0075029C">
          <w:rPr>
            <w:rStyle w:val="Hyperlink"/>
          </w:rPr>
          <w:t>https://www.bloomberg.com/news/articles/2019-02-05/nra-spent-record-amount-lobbying-congress-with-little-to-show</w:t>
        </w:r>
      </w:hyperlink>
      <w:r w:rsidRPr="0075029C">
        <w:t>, AS)</w:t>
      </w:r>
    </w:p>
    <w:p w:rsidR="00AC572D" w:rsidRPr="0013419C" w:rsidRDefault="00AC572D" w:rsidP="00AC572D">
      <w:pPr>
        <w:rPr>
          <w:sz w:val="16"/>
        </w:rPr>
      </w:pPr>
      <w:r w:rsidRPr="0013419C">
        <w:rPr>
          <w:rStyle w:val="StyleUnderline"/>
          <w:highlight w:val="yellow"/>
        </w:rPr>
        <w:t>The N</w:t>
      </w:r>
      <w:r w:rsidRPr="0075029C">
        <w:rPr>
          <w:rStyle w:val="StyleUnderline"/>
        </w:rPr>
        <w:t xml:space="preserve">ational </w:t>
      </w:r>
      <w:r w:rsidRPr="0013419C">
        <w:rPr>
          <w:rStyle w:val="StyleUnderline"/>
          <w:highlight w:val="yellow"/>
        </w:rPr>
        <w:t>R</w:t>
      </w:r>
      <w:r w:rsidRPr="0013419C">
        <w:rPr>
          <w:rStyle w:val="StyleUnderline"/>
        </w:rPr>
        <w:t>ifle</w:t>
      </w:r>
      <w:r w:rsidRPr="0075029C">
        <w:rPr>
          <w:rStyle w:val="StyleUnderline"/>
        </w:rPr>
        <w:t xml:space="preserve"> </w:t>
      </w:r>
      <w:r w:rsidRPr="0013419C">
        <w:rPr>
          <w:rStyle w:val="StyleUnderline"/>
          <w:highlight w:val="yellow"/>
        </w:rPr>
        <w:t>A</w:t>
      </w:r>
      <w:r w:rsidRPr="0075029C">
        <w:rPr>
          <w:rStyle w:val="StyleUnderline"/>
        </w:rPr>
        <w:t>ssociation</w:t>
      </w:r>
      <w:r w:rsidRPr="0013419C">
        <w:rPr>
          <w:sz w:val="16"/>
        </w:rPr>
        <w:t xml:space="preserve">, one of the most powerful lobbying organizations in Washington, </w:t>
      </w:r>
      <w:r w:rsidRPr="00C81154">
        <w:rPr>
          <w:rStyle w:val="StyleUnderline"/>
          <w:highlight w:val="yellow"/>
        </w:rPr>
        <w:t>did l</w:t>
      </w:r>
      <w:r w:rsidRPr="0013419C">
        <w:rPr>
          <w:rStyle w:val="StyleUnderline"/>
          <w:highlight w:val="yellow"/>
        </w:rPr>
        <w:t>ittle to advance its agenda over the past two years</w:t>
      </w:r>
      <w:r w:rsidRPr="0075029C">
        <w:rPr>
          <w:rStyle w:val="StyleUnderline"/>
        </w:rPr>
        <w:t xml:space="preserve"> even with a gun-friendly president in the White House and a Republican-controlled Congress.</w:t>
      </w:r>
      <w:r>
        <w:rPr>
          <w:rStyle w:val="StyleUnderline"/>
        </w:rPr>
        <w:t xml:space="preserve"> </w:t>
      </w:r>
      <w:r w:rsidRPr="0075029C">
        <w:rPr>
          <w:rStyle w:val="StyleUnderline"/>
        </w:rPr>
        <w:t>T</w:t>
      </w:r>
      <w:r w:rsidRPr="0013419C">
        <w:rPr>
          <w:rStyle w:val="StyleUnderline"/>
          <w:highlight w:val="yellow"/>
        </w:rPr>
        <w:t>he group spent a record $9.6 million lobbying lawmakers and</w:t>
      </w:r>
      <w:r w:rsidRPr="0075029C">
        <w:rPr>
          <w:rStyle w:val="StyleUnderline"/>
        </w:rPr>
        <w:t xml:space="preserve"> federal agencies over the last two years,</w:t>
      </w:r>
      <w:r w:rsidRPr="0013419C">
        <w:rPr>
          <w:sz w:val="16"/>
        </w:rPr>
        <w:t xml:space="preserve"> federal disclosures show, up from $5.9 million the previous two years. </w:t>
      </w:r>
      <w:r w:rsidRPr="0013419C">
        <w:rPr>
          <w:rStyle w:val="StyleUnderline"/>
          <w:highlight w:val="yellow"/>
        </w:rPr>
        <w:t xml:space="preserve">Yet it had </w:t>
      </w:r>
      <w:r w:rsidRPr="0013419C">
        <w:rPr>
          <w:rStyle w:val="Emphasis"/>
          <w:highlight w:val="yellow"/>
        </w:rPr>
        <w:t>few legislative victories</w:t>
      </w:r>
      <w:r w:rsidRPr="0075029C">
        <w:rPr>
          <w:rStyle w:val="StyleUnderline"/>
        </w:rPr>
        <w:t xml:space="preserve"> to show for its efforts</w:t>
      </w:r>
      <w:r w:rsidRPr="0075029C">
        <w:rPr>
          <w:rStyle w:val="Emphasis"/>
        </w:rPr>
        <w:t xml:space="preserve">. </w:t>
      </w:r>
      <w:r w:rsidRPr="0013419C">
        <w:rPr>
          <w:rStyle w:val="Emphasis"/>
          <w:highlight w:val="yellow"/>
        </w:rPr>
        <w:t>None of its top five bills was signed into law</w:t>
      </w:r>
      <w:r w:rsidRPr="0013419C">
        <w:rPr>
          <w:sz w:val="16"/>
          <w:highlight w:val="yellow"/>
        </w:rPr>
        <w:t xml:space="preserve">. </w:t>
      </w:r>
      <w:r w:rsidRPr="0013419C">
        <w:rPr>
          <w:rStyle w:val="StyleUnderline"/>
          <w:highlight w:val="yellow"/>
        </w:rPr>
        <w:t>And now that Dem</w:t>
      </w:r>
      <w:r w:rsidRPr="0075029C">
        <w:rPr>
          <w:rStyle w:val="StyleUnderline"/>
        </w:rPr>
        <w:t>ocrat</w:t>
      </w:r>
      <w:r w:rsidRPr="0013419C">
        <w:rPr>
          <w:rStyle w:val="StyleUnderline"/>
          <w:highlight w:val="yellow"/>
        </w:rPr>
        <w:t>s</w:t>
      </w:r>
      <w:r w:rsidRPr="0075029C">
        <w:rPr>
          <w:rStyle w:val="StyleUnderline"/>
        </w:rPr>
        <w:t xml:space="preserve"> </w:t>
      </w:r>
      <w:r w:rsidRPr="0013419C">
        <w:rPr>
          <w:rStyle w:val="StyleUnderline"/>
          <w:highlight w:val="yellow"/>
        </w:rPr>
        <w:t>control the</w:t>
      </w:r>
      <w:r w:rsidRPr="0075029C">
        <w:rPr>
          <w:rStyle w:val="StyleUnderline"/>
        </w:rPr>
        <w:t xml:space="preserve"> U.S. </w:t>
      </w:r>
      <w:r w:rsidRPr="0013419C">
        <w:rPr>
          <w:rStyle w:val="StyleUnderline"/>
          <w:highlight w:val="yellow"/>
        </w:rPr>
        <w:t>House</w:t>
      </w:r>
      <w:r w:rsidRPr="0075029C">
        <w:rPr>
          <w:rStyle w:val="StyleUnderline"/>
        </w:rPr>
        <w:t xml:space="preserve"> of Representatives, </w:t>
      </w:r>
      <w:r w:rsidRPr="0013419C">
        <w:rPr>
          <w:rStyle w:val="StyleUnderline"/>
          <w:highlight w:val="yellow"/>
        </w:rPr>
        <w:t>the NRA will likely be playing defense</w:t>
      </w:r>
      <w:r w:rsidRPr="0075029C">
        <w:rPr>
          <w:rStyle w:val="StyleUnderline"/>
        </w:rPr>
        <w:t xml:space="preserve"> for the next two years.</w:t>
      </w:r>
      <w:r>
        <w:rPr>
          <w:rStyle w:val="StyleUnderline"/>
        </w:rPr>
        <w:t xml:space="preserve"> </w:t>
      </w:r>
      <w:r w:rsidRPr="0075029C">
        <w:rPr>
          <w:rStyle w:val="StyleUnderline"/>
        </w:rPr>
        <w:t xml:space="preserve">The lack of legislative results comes after </w:t>
      </w:r>
      <w:r w:rsidRPr="0013419C">
        <w:rPr>
          <w:rStyle w:val="StyleUnderline"/>
          <w:highlight w:val="yellow"/>
        </w:rPr>
        <w:t>the organization also saw a 15 percent drop in revenue</w:t>
      </w:r>
      <w:r w:rsidRPr="0013419C">
        <w:rPr>
          <w:sz w:val="16"/>
        </w:rPr>
        <w:t xml:space="preserve">, which declined to $312 million in 2017 from $367 million in 2016, the NRA’s most recent tax filing shows. </w:t>
      </w:r>
      <w:r w:rsidRPr="0075029C">
        <w:rPr>
          <w:rStyle w:val="StyleUnderline"/>
        </w:rPr>
        <w:t>The fundraising slump could be linked to a sense of complacency coming from having Republicans controlling Washington, membership recruiters say.</w:t>
      </w:r>
      <w:r>
        <w:rPr>
          <w:rStyle w:val="StyleUnderline"/>
        </w:rPr>
        <w:t xml:space="preserve"> </w:t>
      </w:r>
      <w:r w:rsidRPr="0075029C">
        <w:rPr>
          <w:rStyle w:val="StyleUnderline"/>
        </w:rPr>
        <w:t>The NRA also wielded a smaller purse in the 2018 midterm election</w:t>
      </w:r>
      <w:r w:rsidRPr="0013419C">
        <w:rPr>
          <w:sz w:val="16"/>
        </w:rPr>
        <w:t>s: The group and its political arm spent just $10 million, a 64 percent drop from the $28 million it contributed to races in 2014 and a fraction of the $55.6 million it spent in 2016 to help elect Donald Trump and other Republicans.</w:t>
      </w:r>
    </w:p>
    <w:p w:rsidR="00AC572D" w:rsidRPr="00AC572D" w:rsidRDefault="00AC572D" w:rsidP="00AC572D"/>
    <w:p w:rsidR="00FF134E" w:rsidRDefault="00FF134E" w:rsidP="00FF134E">
      <w:pPr>
        <w:pStyle w:val="Heading1"/>
      </w:pPr>
      <w:r>
        <w:t>AT Impact</w:t>
      </w:r>
    </w:p>
    <w:p w:rsidR="00FF134E" w:rsidRDefault="00FF134E" w:rsidP="00FF134E">
      <w:pPr>
        <w:pStyle w:val="Heading3"/>
      </w:pPr>
      <w:r>
        <w:t>Impact T/</w:t>
      </w:r>
      <w:r w:rsidR="009277A0">
        <w:t>Climate 2ac</w:t>
      </w:r>
    </w:p>
    <w:p w:rsidR="00FF134E" w:rsidRPr="0042395C" w:rsidRDefault="00FF134E" w:rsidP="00FF134E">
      <w:pPr>
        <w:pStyle w:val="Heading4"/>
      </w:pPr>
      <w:r w:rsidRPr="0042395C">
        <w:t>USMCA blocks transition to clean energy – boosts fracking, oil pipelines, and exports climate pollution to countries with lower standards</w:t>
      </w:r>
    </w:p>
    <w:p w:rsidR="00FF134E" w:rsidRPr="003E3364" w:rsidRDefault="00FF134E" w:rsidP="00FF134E">
      <w:pPr>
        <w:rPr>
          <w:rStyle w:val="Style13ptBold"/>
          <w:b w:val="0"/>
          <w:bCs w:val="0"/>
          <w:sz w:val="22"/>
        </w:rPr>
      </w:pPr>
      <w:r>
        <w:rPr>
          <w:rStyle w:val="Style13ptBold"/>
        </w:rPr>
        <w:t xml:space="preserve">Goffman 18 </w:t>
      </w:r>
      <w:r>
        <w:rPr>
          <w:rStyle w:val="Style13ptBold"/>
          <w:b w:val="0"/>
          <w:bCs w:val="0"/>
          <w:sz w:val="22"/>
        </w:rPr>
        <w:t xml:space="preserve">(Ethan, writer and national reporter for Mobility Lab, </w:t>
      </w:r>
      <w:r>
        <w:rPr>
          <w:rStyle w:val="Style13ptBold"/>
          <w:b w:val="0"/>
          <w:bCs w:val="0"/>
          <w:i/>
          <w:iCs/>
          <w:sz w:val="22"/>
        </w:rPr>
        <w:t xml:space="preserve">The Progressive, </w:t>
      </w:r>
      <w:r>
        <w:rPr>
          <w:rStyle w:val="Style13ptBold"/>
          <w:b w:val="0"/>
          <w:bCs w:val="0"/>
          <w:sz w:val="22"/>
        </w:rPr>
        <w:t>“A Mixed, Muddled Bag: Trump’s USMCA Trade Pact May Help Labor, But Will Hurt the Environment,” published October 8</w:t>
      </w:r>
      <w:r w:rsidRPr="006F5BCA">
        <w:rPr>
          <w:rStyle w:val="Style13ptBold"/>
          <w:b w:val="0"/>
          <w:bCs w:val="0"/>
          <w:sz w:val="22"/>
          <w:vertAlign w:val="superscript"/>
        </w:rPr>
        <w:t>th</w:t>
      </w:r>
      <w:r>
        <w:rPr>
          <w:rStyle w:val="Style13ptBold"/>
          <w:b w:val="0"/>
          <w:bCs w:val="0"/>
          <w:sz w:val="22"/>
        </w:rPr>
        <w:t xml:space="preserve">, 2018, </w:t>
      </w:r>
      <w:hyperlink r:id="rId147" w:history="1">
        <w:r w:rsidRPr="007C6F08">
          <w:rPr>
            <w:rStyle w:val="Hyperlink"/>
          </w:rPr>
          <w:t>https://progressive.org/dispatches/a-mixed-muddled-bag-trumps-new-nafta-usmca-181008/</w:t>
        </w:r>
      </w:hyperlink>
      <w:r>
        <w:rPr>
          <w:rStyle w:val="Style13ptBold"/>
          <w:b w:val="0"/>
          <w:bCs w:val="0"/>
          <w:sz w:val="22"/>
        </w:rPr>
        <w:t>, accessed 7/6/19, JME.)</w:t>
      </w:r>
    </w:p>
    <w:p w:rsidR="00FF134E" w:rsidRDefault="00FF134E" w:rsidP="00FF134E">
      <w:pPr>
        <w:rPr>
          <w:rStyle w:val="Style13ptBold"/>
          <w:b w:val="0"/>
          <w:bCs w:val="0"/>
          <w:sz w:val="16"/>
        </w:rPr>
      </w:pPr>
      <w:r w:rsidRPr="00915C57">
        <w:rPr>
          <w:rStyle w:val="Style13ptBold"/>
          <w:b w:val="0"/>
          <w:bCs w:val="0"/>
          <w:sz w:val="16"/>
        </w:rPr>
        <w:t xml:space="preserve">Yet </w:t>
      </w:r>
      <w:r w:rsidRPr="0042395C">
        <w:rPr>
          <w:rStyle w:val="StyleUnderline"/>
          <w:highlight w:val="yellow"/>
        </w:rPr>
        <w:t xml:space="preserve">the USMCA </w:t>
      </w:r>
      <w:r w:rsidRPr="0042395C">
        <w:t xml:space="preserve">giveth </w:t>
      </w:r>
      <w:r w:rsidRPr="00915C57">
        <w:rPr>
          <w:rStyle w:val="Style13ptBold"/>
          <w:b w:val="0"/>
          <w:bCs w:val="0"/>
          <w:sz w:val="16"/>
        </w:rPr>
        <w:t xml:space="preserve">and the USMCA taketh away. The Mexican exceptions to </w:t>
      </w:r>
      <w:r w:rsidRPr="0042395C">
        <w:rPr>
          <w:rStyle w:val="StyleUnderline"/>
        </w:rPr>
        <w:t xml:space="preserve">removing ISDS include U.S. </w:t>
      </w:r>
      <w:r w:rsidRPr="0042395C">
        <w:rPr>
          <w:rStyle w:val="StyleUnderline"/>
          <w:highlight w:val="yellow"/>
        </w:rPr>
        <w:t>oil and gas</w:t>
      </w:r>
      <w:r w:rsidRPr="0042395C">
        <w:rPr>
          <w:rStyle w:val="StyleUnderline"/>
        </w:rPr>
        <w:t xml:space="preserve"> companies, which </w:t>
      </w:r>
      <w:r w:rsidRPr="0042395C">
        <w:rPr>
          <w:rStyle w:val="StyleUnderline"/>
          <w:highlight w:val="yellow"/>
        </w:rPr>
        <w:t>will have a variety of tools to block environmental laws</w:t>
      </w:r>
      <w:r w:rsidRPr="00915C57">
        <w:rPr>
          <w:rStyle w:val="Style13ptBold"/>
          <w:b w:val="0"/>
          <w:bCs w:val="0"/>
          <w:sz w:val="16"/>
        </w:rPr>
        <w:t>.</w:t>
      </w:r>
      <w:r w:rsidRPr="00915C57">
        <w:rPr>
          <w:rStyle w:val="Style13ptBold"/>
          <w:b w:val="0"/>
          <w:bCs w:val="0"/>
          <w:sz w:val="22"/>
          <w:u w:val="single"/>
        </w:rPr>
        <w:t xml:space="preserve"> Chevron and Exxon Mobil, “the number one and number two largest climate polluters in history,” will thus be protected, says Beachy.</w:t>
      </w:r>
      <w:r w:rsidRPr="00915C57">
        <w:rPr>
          <w:rStyle w:val="Style13ptBold"/>
          <w:b w:val="0"/>
          <w:bCs w:val="0"/>
          <w:sz w:val="16"/>
        </w:rPr>
        <w:t xml:space="preserve"> This is like “keeping away all animals from the henhouse, except for foxes.” Perez-Rocha further characterized the new agreement as unfair to Mexico, calling it “inconceivable that ISDS, while apparently scrapped for the U.S. and Canada, remains for Mexico, creating a two tier system.” Although Obrador has agreed to abide by the new agreement, this may prove too constraining once he is in office. Perez-Rocha thinks that when Obrador “tries to improve things in the Mexican countryside he will realize he will need changes” in the new agreement also. For Dey, too, the USMCA will intrude on national sovereignty, in this case Canada’s. She explains that, despite the removal of ISDS, </w:t>
      </w:r>
      <w:r w:rsidRPr="0042395C">
        <w:rPr>
          <w:rStyle w:val="Style13ptBold"/>
          <w:b w:val="0"/>
          <w:bCs w:val="0"/>
          <w:sz w:val="22"/>
          <w:highlight w:val="yellow"/>
          <w:u w:val="single"/>
        </w:rPr>
        <w:t>rules in the new agreement would enable</w:t>
      </w:r>
      <w:r w:rsidRPr="00915C57">
        <w:rPr>
          <w:rStyle w:val="Style13ptBold"/>
          <w:b w:val="0"/>
          <w:bCs w:val="0"/>
          <w:sz w:val="22"/>
          <w:u w:val="single"/>
        </w:rPr>
        <w:t>, for instance, a</w:t>
      </w:r>
      <w:r w:rsidRPr="0042395C">
        <w:rPr>
          <w:rStyle w:val="Style13ptBold"/>
          <w:b w:val="0"/>
          <w:bCs w:val="0"/>
          <w:sz w:val="22"/>
          <w:highlight w:val="yellow"/>
          <w:u w:val="single"/>
        </w:rPr>
        <w:t>n energy company building a tar sands oil pipeline to influence regulations and even legislation</w:t>
      </w:r>
      <w:r w:rsidRPr="00915C57">
        <w:rPr>
          <w:rStyle w:val="Style13ptBold"/>
          <w:b w:val="0"/>
          <w:bCs w:val="0"/>
          <w:sz w:val="22"/>
          <w:u w:val="single"/>
        </w:rPr>
        <w:t xml:space="preserve">, since it will now be privy to details in advance. </w:t>
      </w:r>
      <w:r w:rsidRPr="0042395C">
        <w:rPr>
          <w:rStyle w:val="Style13ptBold"/>
          <w:b w:val="0"/>
          <w:bCs w:val="0"/>
          <w:sz w:val="22"/>
          <w:highlight w:val="yellow"/>
          <w:u w:val="single"/>
        </w:rPr>
        <w:t>This will likely</w:t>
      </w:r>
      <w:r w:rsidRPr="00915C57">
        <w:rPr>
          <w:rStyle w:val="Style13ptBold"/>
          <w:b w:val="0"/>
          <w:bCs w:val="0"/>
          <w:sz w:val="22"/>
          <w:u w:val="single"/>
        </w:rPr>
        <w:t xml:space="preserve"> also </w:t>
      </w:r>
      <w:r w:rsidRPr="0042395C">
        <w:rPr>
          <w:rStyle w:val="Style13ptBold"/>
          <w:b w:val="0"/>
          <w:bCs w:val="0"/>
          <w:sz w:val="22"/>
          <w:highlight w:val="yellow"/>
          <w:u w:val="single"/>
        </w:rPr>
        <w:t>hinder</w:t>
      </w:r>
      <w:r w:rsidRPr="00915C57">
        <w:rPr>
          <w:rStyle w:val="Style13ptBold"/>
          <w:b w:val="0"/>
          <w:bCs w:val="0"/>
          <w:sz w:val="22"/>
          <w:u w:val="single"/>
        </w:rPr>
        <w:t xml:space="preserve"> Mexico’s </w:t>
      </w:r>
      <w:r w:rsidRPr="0042395C">
        <w:rPr>
          <w:rStyle w:val="Style13ptBold"/>
          <w:b w:val="0"/>
          <w:bCs w:val="0"/>
          <w:sz w:val="22"/>
          <w:highlight w:val="yellow"/>
          <w:u w:val="single"/>
        </w:rPr>
        <w:t>transition to a clean energy</w:t>
      </w:r>
      <w:r w:rsidRPr="00915C57">
        <w:rPr>
          <w:rStyle w:val="Style13ptBold"/>
          <w:b w:val="0"/>
          <w:bCs w:val="0"/>
          <w:sz w:val="22"/>
          <w:u w:val="single"/>
        </w:rPr>
        <w:t xml:space="preserve"> economy</w:t>
      </w:r>
      <w:r w:rsidRPr="00915C57">
        <w:rPr>
          <w:rStyle w:val="Style13ptBold"/>
          <w:b w:val="0"/>
          <w:bCs w:val="0"/>
          <w:sz w:val="16"/>
        </w:rPr>
        <w:t xml:space="preserve">, says Beachy. Another key weakness in the original NAFTA that </w:t>
      </w:r>
      <w:r w:rsidRPr="00915C57">
        <w:rPr>
          <w:rStyle w:val="Style13ptBold"/>
          <w:b w:val="0"/>
          <w:bCs w:val="0"/>
          <w:sz w:val="22"/>
          <w:u w:val="single"/>
        </w:rPr>
        <w:t>the USMCA would largely maintain</w:t>
      </w:r>
      <w:r w:rsidRPr="00915C57">
        <w:rPr>
          <w:rStyle w:val="Style13ptBold"/>
          <w:b w:val="0"/>
          <w:bCs w:val="0"/>
          <w:sz w:val="16"/>
        </w:rPr>
        <w:t xml:space="preserve"> is </w:t>
      </w:r>
      <w:r w:rsidRPr="00915C57">
        <w:rPr>
          <w:rStyle w:val="Style13ptBold"/>
          <w:b w:val="0"/>
          <w:bCs w:val="0"/>
          <w:sz w:val="22"/>
          <w:u w:val="single"/>
        </w:rPr>
        <w:t>the ability of companies to export pollution to countries with lower environmental standards, in this case Mexico.</w:t>
      </w:r>
      <w:r w:rsidRPr="00915C57">
        <w:rPr>
          <w:rStyle w:val="Style13ptBold"/>
          <w:b w:val="0"/>
          <w:bCs w:val="0"/>
          <w:sz w:val="16"/>
        </w:rPr>
        <w:t xml:space="preserve"> This has happened with the dumping of lead waste, since Mexico’s standards are only a tenth as strong as those of the United States. Globally, waste often ends up in poor countries, where it poisons the air and water. </w:t>
      </w:r>
      <w:r w:rsidRPr="0042395C">
        <w:rPr>
          <w:rStyle w:val="Style13ptBold"/>
          <w:b w:val="0"/>
          <w:bCs w:val="0"/>
          <w:sz w:val="22"/>
          <w:highlight w:val="yellow"/>
          <w:u w:val="single"/>
        </w:rPr>
        <w:t>Climate pollution is also being exported to countries with lower standards as factories move to developing countries</w:t>
      </w:r>
      <w:r w:rsidRPr="00915C57">
        <w:rPr>
          <w:rStyle w:val="Style13ptBold"/>
          <w:b w:val="0"/>
          <w:bCs w:val="0"/>
          <w:sz w:val="16"/>
        </w:rPr>
        <w:t xml:space="preserve"> (although, of course, it ultimately affects us all). Dey explains that </w:t>
      </w:r>
      <w:r w:rsidRPr="0042395C">
        <w:rPr>
          <w:rStyle w:val="Style13ptBold"/>
          <w:b w:val="0"/>
          <w:bCs w:val="0"/>
          <w:sz w:val="22"/>
          <w:highlight w:val="yellow"/>
          <w:u w:val="single"/>
        </w:rPr>
        <w:t>the agreement “doesn’t</w:t>
      </w:r>
      <w:r w:rsidRPr="00915C57">
        <w:rPr>
          <w:rStyle w:val="Style13ptBold"/>
          <w:b w:val="0"/>
          <w:bCs w:val="0"/>
          <w:sz w:val="22"/>
          <w:u w:val="single"/>
        </w:rPr>
        <w:t xml:space="preserve"> mention the</w:t>
      </w:r>
      <w:r w:rsidRPr="00915C57">
        <w:rPr>
          <w:rStyle w:val="Style13ptBold"/>
          <w:b w:val="0"/>
          <w:bCs w:val="0"/>
          <w:sz w:val="16"/>
        </w:rPr>
        <w:t xml:space="preserve"> [United Nations] </w:t>
      </w:r>
      <w:r w:rsidRPr="00915C57">
        <w:rPr>
          <w:rStyle w:val="Style13ptBold"/>
          <w:b w:val="0"/>
          <w:bCs w:val="0"/>
          <w:sz w:val="22"/>
          <w:u w:val="single"/>
        </w:rPr>
        <w:t>Paris climate agreement at all,</w:t>
      </w:r>
      <w:r w:rsidRPr="00915C57">
        <w:rPr>
          <w:rStyle w:val="Style13ptBold"/>
          <w:b w:val="0"/>
          <w:bCs w:val="0"/>
          <w:sz w:val="16"/>
        </w:rPr>
        <w:t xml:space="preserve"> doesn’t actually </w:t>
      </w:r>
      <w:r w:rsidRPr="0042395C">
        <w:rPr>
          <w:rStyle w:val="Style13ptBold"/>
          <w:b w:val="0"/>
          <w:bCs w:val="0"/>
          <w:sz w:val="16"/>
          <w:highlight w:val="yellow"/>
        </w:rPr>
        <w:t xml:space="preserve">have a section to deal with global warming.” </w:t>
      </w:r>
      <w:r w:rsidRPr="0042395C">
        <w:rPr>
          <w:rStyle w:val="Style13ptBold"/>
          <w:b w:val="0"/>
          <w:bCs w:val="0"/>
          <w:sz w:val="22"/>
          <w:highlight w:val="yellow"/>
          <w:u w:val="single"/>
        </w:rPr>
        <w:t>Without</w:t>
      </w:r>
      <w:r w:rsidRPr="00915C57">
        <w:rPr>
          <w:rStyle w:val="Style13ptBold"/>
          <w:b w:val="0"/>
          <w:bCs w:val="0"/>
          <w:sz w:val="22"/>
          <w:u w:val="single"/>
        </w:rPr>
        <w:t xml:space="preserve"> binding </w:t>
      </w:r>
      <w:r w:rsidRPr="0042395C">
        <w:rPr>
          <w:rStyle w:val="Style13ptBold"/>
          <w:b w:val="0"/>
          <w:bCs w:val="0"/>
          <w:sz w:val="22"/>
          <w:highlight w:val="yellow"/>
          <w:u w:val="single"/>
        </w:rPr>
        <w:t>standards, it will be virtually impossible for countries to meet their climate emissions targets</w:t>
      </w:r>
      <w:r w:rsidRPr="00915C57">
        <w:rPr>
          <w:rStyle w:val="Style13ptBold"/>
          <w:b w:val="0"/>
          <w:bCs w:val="0"/>
          <w:sz w:val="16"/>
        </w:rPr>
        <w:t xml:space="preserve">, says Beachy. Another holdover from NAFTA is a rule that “bars the U.S. government from determining whether or not gas exports to Mexico are in the public interest,” adds Beachy. This means that </w:t>
      </w:r>
      <w:r w:rsidRPr="0042395C">
        <w:rPr>
          <w:rStyle w:val="Style13ptBold"/>
          <w:b w:val="0"/>
          <w:bCs w:val="0"/>
          <w:sz w:val="22"/>
          <w:highlight w:val="yellow"/>
          <w:u w:val="single"/>
        </w:rPr>
        <w:t>the USMCA will encourage fracking</w:t>
      </w:r>
      <w:r w:rsidRPr="00915C57">
        <w:rPr>
          <w:rStyle w:val="Style13ptBold"/>
          <w:b w:val="0"/>
          <w:bCs w:val="0"/>
          <w:sz w:val="22"/>
          <w:u w:val="single"/>
        </w:rPr>
        <w:t xml:space="preserve"> in Texas for export to Mexico </w:t>
      </w:r>
      <w:r w:rsidRPr="0042395C">
        <w:rPr>
          <w:rStyle w:val="Style13ptBold"/>
          <w:b w:val="0"/>
          <w:bCs w:val="0"/>
          <w:sz w:val="22"/>
          <w:highlight w:val="yellow"/>
          <w:u w:val="single"/>
        </w:rPr>
        <w:t>along with additional cross-border pipeline</w:t>
      </w:r>
      <w:r w:rsidRPr="0042395C">
        <w:rPr>
          <w:rStyle w:val="Style13ptBold"/>
          <w:b w:val="0"/>
          <w:bCs w:val="0"/>
          <w:sz w:val="16"/>
          <w:highlight w:val="yellow"/>
        </w:rPr>
        <w:t>s</w:t>
      </w:r>
      <w:r w:rsidRPr="00915C57">
        <w:rPr>
          <w:rStyle w:val="Style13ptBold"/>
          <w:b w:val="0"/>
          <w:bCs w:val="0"/>
          <w:sz w:val="16"/>
        </w:rPr>
        <w:t>. Beachy also points to two steps forward in environmental protections: Canada will no longer be mandated to exporting tar sands oil to the United States, due to the elimination of the proportionality rule that, under NAFTA, forced Canada to maintain oil exports to the U.S. In addition, fishery protections will be strengthened. Yet these two glimmers of hope only begin to point to the robust environmental policies and enforcement standards that should be included in free trade agreements, says Beachy.</w:t>
      </w:r>
    </w:p>
    <w:p w:rsidR="009277A0" w:rsidRDefault="009277A0" w:rsidP="009277A0">
      <w:pPr>
        <w:pStyle w:val="Heading3"/>
      </w:pPr>
      <w:r>
        <w:t>Impact T/Climate I/L</w:t>
      </w:r>
    </w:p>
    <w:p w:rsidR="00FF134E" w:rsidRPr="00434C07" w:rsidRDefault="00FF134E" w:rsidP="00FF134E">
      <w:pPr>
        <w:pStyle w:val="Heading4"/>
      </w:pPr>
      <w:r>
        <w:t xml:space="preserve">USMCA rolls back environmental protection regs and makes it harder to reduce emissions—warming </w:t>
      </w:r>
    </w:p>
    <w:p w:rsidR="00FF134E" w:rsidRDefault="00FF134E" w:rsidP="00FF134E">
      <w:r w:rsidRPr="00434C07">
        <w:t xml:space="preserve">Nicholas </w:t>
      </w:r>
      <w:r w:rsidRPr="00434C07">
        <w:rPr>
          <w:b/>
          <w:bCs/>
          <w:sz w:val="26"/>
          <w:szCs w:val="26"/>
        </w:rPr>
        <w:t>Kusnetz</w:t>
      </w:r>
      <w:r w:rsidRPr="00434C07">
        <w:t>, 10-5-20</w:t>
      </w:r>
      <w:r w:rsidRPr="00434C07">
        <w:rPr>
          <w:b/>
          <w:bCs/>
          <w:sz w:val="26"/>
          <w:szCs w:val="26"/>
        </w:rPr>
        <w:t>18</w:t>
      </w:r>
      <w:r w:rsidRPr="00434C07">
        <w:t>, "How Trump's New Trade Deal Could Prolong His Pollution Legacy," InsideClimate News, https://insideclimatenews.org/news/04102018/trump-trade-deal-climate-change-canada-mexico-pollution-outsourcing-nafta-usmca</w:t>
      </w:r>
      <w:r>
        <w:t>//RS</w:t>
      </w:r>
    </w:p>
    <w:p w:rsidR="00FF134E" w:rsidRPr="00434C07" w:rsidRDefault="00FF134E" w:rsidP="00FF134E">
      <w:pPr>
        <w:rPr>
          <w:sz w:val="8"/>
        </w:rPr>
      </w:pPr>
      <w:r w:rsidRPr="00434C07">
        <w:rPr>
          <w:sz w:val="8"/>
        </w:rPr>
        <w:t xml:space="preserve">President Donald </w:t>
      </w:r>
      <w:r w:rsidRPr="00941AB1">
        <w:rPr>
          <w:rStyle w:val="StyleUnderline"/>
          <w:highlight w:val="yellow"/>
        </w:rPr>
        <w:t>Trump's new trade deal</w:t>
      </w:r>
      <w:r w:rsidRPr="00434C07">
        <w:rPr>
          <w:rStyle w:val="StyleUnderline"/>
        </w:rPr>
        <w:t xml:space="preserve"> with Canada and Mexico</w:t>
      </w:r>
      <w:r w:rsidRPr="00434C07">
        <w:rPr>
          <w:sz w:val="8"/>
        </w:rPr>
        <w:t xml:space="preserve"> makes no mention of climate change, but </w:t>
      </w:r>
      <w:r w:rsidRPr="00434C07">
        <w:rPr>
          <w:u w:val="single"/>
        </w:rPr>
        <w:t>it'</w:t>
      </w:r>
      <w:r w:rsidRPr="0042395C">
        <w:rPr>
          <w:highlight w:val="yellow"/>
          <w:u w:val="single"/>
        </w:rPr>
        <w:t>s likely to have lasting implications for North America's energy future</w:t>
      </w:r>
      <w:r w:rsidRPr="00941AB1">
        <w:rPr>
          <w:rStyle w:val="StyleUnderline"/>
          <w:highlight w:val="yellow"/>
        </w:rPr>
        <w:t>. In many ways, t</w:t>
      </w:r>
      <w:r w:rsidRPr="0042395C">
        <w:rPr>
          <w:highlight w:val="yellow"/>
          <w:u w:val="single"/>
        </w:rPr>
        <w:t xml:space="preserve">he deal </w:t>
      </w:r>
      <w:r w:rsidRPr="0042395C">
        <w:rPr>
          <w:u w:val="single"/>
        </w:rPr>
        <w:t>extends</w:t>
      </w:r>
      <w:r w:rsidRPr="00434C07">
        <w:rPr>
          <w:u w:val="single"/>
        </w:rPr>
        <w:t xml:space="preserve"> </w:t>
      </w:r>
      <w:r w:rsidRPr="0042395C">
        <w:rPr>
          <w:highlight w:val="yellow"/>
          <w:u w:val="single"/>
        </w:rPr>
        <w:t>features</w:t>
      </w:r>
      <w:r w:rsidRPr="00434C07">
        <w:rPr>
          <w:u w:val="single"/>
        </w:rPr>
        <w:t xml:space="preserve"> of</w:t>
      </w:r>
      <w:r w:rsidRPr="00434C07">
        <w:rPr>
          <w:sz w:val="8"/>
        </w:rPr>
        <w:t xml:space="preserve"> the North American Free Trade Agreement (</w:t>
      </w:r>
      <w:r w:rsidRPr="00434C07">
        <w:rPr>
          <w:u w:val="single"/>
        </w:rPr>
        <w:t>NAFTA</w:t>
      </w:r>
      <w:r w:rsidRPr="00434C07">
        <w:rPr>
          <w:sz w:val="8"/>
        </w:rPr>
        <w:t xml:space="preserve">) </w:t>
      </w:r>
      <w:r w:rsidRPr="00434C07">
        <w:rPr>
          <w:u w:val="single"/>
        </w:rPr>
        <w:t xml:space="preserve">that </w:t>
      </w:r>
      <w:r w:rsidRPr="00434C07">
        <w:rPr>
          <w:sz w:val="8"/>
        </w:rPr>
        <w:t xml:space="preserve">environmentalists say </w:t>
      </w:r>
      <w:r w:rsidRPr="0042395C">
        <w:rPr>
          <w:highlight w:val="yellow"/>
          <w:u w:val="single"/>
        </w:rPr>
        <w:t>promote fossil fuel development and polluting practices</w:t>
      </w:r>
      <w:r w:rsidRPr="00434C07">
        <w:rPr>
          <w:u w:val="single"/>
        </w:rPr>
        <w:t>.</w:t>
      </w:r>
      <w:r w:rsidRPr="00434C07">
        <w:rPr>
          <w:sz w:val="8"/>
        </w:rPr>
        <w:t xml:space="preserve"> </w:t>
      </w:r>
      <w:r w:rsidRPr="0042395C">
        <w:rPr>
          <w:sz w:val="8"/>
        </w:rPr>
        <w:t>But</w:t>
      </w:r>
      <w:r w:rsidRPr="0042395C">
        <w:rPr>
          <w:sz w:val="8"/>
          <w:highlight w:val="yellow"/>
        </w:rPr>
        <w:t xml:space="preserve"> </w:t>
      </w:r>
      <w:r w:rsidRPr="0042395C">
        <w:rPr>
          <w:highlight w:val="yellow"/>
          <w:u w:val="single"/>
        </w:rPr>
        <w:t>it</w:t>
      </w:r>
      <w:r w:rsidRPr="00434C07">
        <w:rPr>
          <w:u w:val="single"/>
        </w:rPr>
        <w:t xml:space="preserve"> also contains new provisions that </w:t>
      </w:r>
      <w:r w:rsidRPr="0042395C">
        <w:rPr>
          <w:highlight w:val="yellow"/>
          <w:u w:val="single"/>
        </w:rPr>
        <w:t>could make it easier for corporations to challenge climate</w:t>
      </w:r>
      <w:r w:rsidRPr="00434C07">
        <w:rPr>
          <w:u w:val="single"/>
        </w:rPr>
        <w:t xml:space="preserve"> and environment </w:t>
      </w:r>
      <w:r w:rsidRPr="0042395C">
        <w:rPr>
          <w:highlight w:val="yellow"/>
          <w:u w:val="single"/>
        </w:rPr>
        <w:t>reg</w:t>
      </w:r>
      <w:r w:rsidRPr="00434C07">
        <w:rPr>
          <w:u w:val="single"/>
        </w:rPr>
        <w:t>ulation</w:t>
      </w:r>
      <w:r w:rsidRPr="0042395C">
        <w:rPr>
          <w:highlight w:val="yellow"/>
          <w:u w:val="single"/>
        </w:rPr>
        <w:t>s</w:t>
      </w:r>
      <w:r w:rsidRPr="00434C07">
        <w:rPr>
          <w:sz w:val="8"/>
        </w:rPr>
        <w:t xml:space="preserve"> in the three countries even before they're adopted. In this way</w:t>
      </w:r>
      <w:r w:rsidRPr="00434C07">
        <w:rPr>
          <w:u w:val="single"/>
        </w:rPr>
        <w:t xml:space="preserve">, </w:t>
      </w:r>
      <w:r w:rsidRPr="0042395C">
        <w:rPr>
          <w:highlight w:val="yellow"/>
          <w:u w:val="single"/>
        </w:rPr>
        <w:t>the</w:t>
      </w:r>
      <w:r w:rsidRPr="00434C07">
        <w:rPr>
          <w:u w:val="single"/>
        </w:rPr>
        <w:t xml:space="preserve"> new</w:t>
      </w:r>
      <w:r w:rsidRPr="00434C07">
        <w:rPr>
          <w:sz w:val="8"/>
        </w:rPr>
        <w:t xml:space="preserve"> United States-Mexico-Canada Agreement </w:t>
      </w:r>
      <w:r w:rsidRPr="00434C07">
        <w:rPr>
          <w:u w:val="single"/>
        </w:rPr>
        <w:t>(</w:t>
      </w:r>
      <w:r w:rsidRPr="0042395C">
        <w:rPr>
          <w:highlight w:val="yellow"/>
          <w:u w:val="single"/>
        </w:rPr>
        <w:t>USMCA) has the potential to enshrine</w:t>
      </w:r>
      <w:r w:rsidRPr="00434C07">
        <w:rPr>
          <w:u w:val="single"/>
        </w:rPr>
        <w:t xml:space="preserve"> the </w:t>
      </w:r>
      <w:r w:rsidRPr="0042395C">
        <w:rPr>
          <w:highlight w:val="yellow"/>
          <w:u w:val="single"/>
        </w:rPr>
        <w:t>Trump</w:t>
      </w:r>
      <w:r w:rsidRPr="00434C07">
        <w:rPr>
          <w:u w:val="single"/>
        </w:rPr>
        <w:t xml:space="preserve"> administration</w:t>
      </w:r>
      <w:r w:rsidRPr="0042395C">
        <w:rPr>
          <w:highlight w:val="yellow"/>
          <w:u w:val="single"/>
        </w:rPr>
        <w:t>'s anti-regulatory agenda into</w:t>
      </w:r>
      <w:r w:rsidRPr="00434C07">
        <w:rPr>
          <w:u w:val="single"/>
        </w:rPr>
        <w:t xml:space="preserve"> one of the country's most </w:t>
      </w:r>
      <w:r w:rsidRPr="0042395C">
        <w:rPr>
          <w:highlight w:val="yellow"/>
          <w:u w:val="single"/>
        </w:rPr>
        <w:t>important trade agreements</w:t>
      </w:r>
      <w:r w:rsidRPr="00434C07">
        <w:rPr>
          <w:u w:val="single"/>
        </w:rPr>
        <w:t xml:space="preserve">, </w:t>
      </w:r>
      <w:r w:rsidRPr="00434C07">
        <w:rPr>
          <w:sz w:val="8"/>
        </w:rPr>
        <w:t>environmental advocates said. "</w:t>
      </w:r>
      <w:r w:rsidRPr="00434C07">
        <w:rPr>
          <w:u w:val="single"/>
        </w:rPr>
        <w:t>Trump's NAFTA deal could have the effect of prolonging his polluting legacy for years after he leaves office</w:t>
      </w:r>
      <w:r w:rsidRPr="00434C07">
        <w:rPr>
          <w:sz w:val="8"/>
        </w:rPr>
        <w:t xml:space="preserve">," said Ben Beachy, director of the Sierra Club's responsible trade program. The deal won quick support from the oil and gas industry. In a statement released Monday, a day after the agreement was announced, the American Petroleum Institute's president and chief executive, Mike Sommers, urged Congress to approve the deal. Climate and environment advocates pointed to several ways </w:t>
      </w:r>
      <w:r w:rsidRPr="0042395C">
        <w:rPr>
          <w:highlight w:val="yellow"/>
          <w:u w:val="single"/>
        </w:rPr>
        <w:t>the agreement could make it harder</w:t>
      </w:r>
      <w:r w:rsidRPr="00434C07">
        <w:rPr>
          <w:sz w:val="8"/>
        </w:rPr>
        <w:t xml:space="preserve"> for the U.S., Mexico and Canada </w:t>
      </w:r>
      <w:r w:rsidRPr="0042395C">
        <w:rPr>
          <w:rStyle w:val="Emphasis"/>
          <w:highlight w:val="yellow"/>
        </w:rPr>
        <w:t>to reduce the greenhouse gas emissions</w:t>
      </w:r>
      <w:r w:rsidRPr="00434C07">
        <w:rPr>
          <w:rStyle w:val="Emphasis"/>
        </w:rPr>
        <w:t xml:space="preserve"> that are causing climate change.</w:t>
      </w:r>
      <w:r w:rsidRPr="00434C07">
        <w:rPr>
          <w:sz w:val="8"/>
        </w:rPr>
        <w:t xml:space="preserve"> The agreement's text recognizes that "air pollution is a serious threat to public health, ecosystem integrity, and sustainable development." It also makes a nod to climate change in a section on forestry, which recognizes the important ecosystem services that forests play, including carbon storage. But Beachy and others say </w:t>
      </w:r>
      <w:r w:rsidRPr="00434C07">
        <w:rPr>
          <w:u w:val="single"/>
        </w:rPr>
        <w:t>the language is weak, and the enforcement mechanisms even weaker</w:t>
      </w:r>
      <w:r w:rsidRPr="00434C07">
        <w:rPr>
          <w:sz w:val="8"/>
        </w:rPr>
        <w:t xml:space="preserve">. For example, while the agreement recognizes the problem of air pollution, it contains no specific measures to reduce it. "It's almost insulting that the parties recognize the problem without addressing it," Beachy said. Gordon Laxer, an emeritus professor of political economy at the University of Alberta and a critic of NAFTA, called the environment chapter "totally useless." </w:t>
      </w:r>
      <w:r w:rsidRPr="00434C07">
        <w:rPr>
          <w:u w:val="single"/>
        </w:rPr>
        <w:t>The agreement would continue to allow companies to move polluting practices to jurisdictions with weaker environmental regulations.</w:t>
      </w:r>
      <w:r w:rsidRPr="00434C07">
        <w:rPr>
          <w:sz w:val="8"/>
        </w:rPr>
        <w:t xml:space="preserve"> When the U.S. tightened limits on lead pollution, some </w:t>
      </w:r>
      <w:r w:rsidRPr="00434C07">
        <w:rPr>
          <w:u w:val="single"/>
        </w:rPr>
        <w:t xml:space="preserve">companies moved lead-polluting operations to Mexico rather than comply with the new standards. Similar </w:t>
      </w:r>
      <w:r w:rsidRPr="00941AB1">
        <w:rPr>
          <w:highlight w:val="yellow"/>
          <w:u w:val="single"/>
        </w:rPr>
        <w:t>outsourcing could occur if any of the countries were to adopt a carbon tax or limits on greenhouse gas</w:t>
      </w:r>
      <w:r w:rsidRPr="00434C07">
        <w:rPr>
          <w:u w:val="single"/>
        </w:rPr>
        <w:t xml:space="preserve"> pollution</w:t>
      </w:r>
      <w:r w:rsidRPr="00434C07">
        <w:rPr>
          <w:sz w:val="8"/>
        </w:rPr>
        <w:t xml:space="preserve">, Beachy said. That's already happening to some extent with carbon emissions. As developed nations import more raw materials like steel and cement from China and other countries with lower wages and looser environmental regulations, they have effectively outsourced the emissions. One recent report found that the U.S. is far and away the leading "outsourcer" of climate pollution. Making It Easier for Polluters to Block New Regulations The most worrisome new provisions come in a chapter called "good regulatory practices," Beachy said. The section lays out a series of measures countries must follow with their own regulatory procedures. Under the section, companies would be guaranteed a chance to comment on proposed regulations across borders, and governments would have to publish data to support to the regulations. It also says governments also would have to develop processes to promote consideration of the burdens regulations place on small businesses as well as any "unnecessary restrictions on competition." Beachy said this would be the first U.S. trade agreement to guarantee companies can use this method to challenge and delay climate or other environmental regulations. He also said it could help entrench the Trump administration's anti-regulatory agenda even after Trump leaves office. When a new U.S. government starts to restore the health and climate protections that the Trump administration is now erasing, it will be up against onerous rules that will make it hard to make strong, swift changes, he said. Another provision of NAFTA that consistently drew condemnation from public advocacy groups was a dispute system established for corporations to challenge environmental and other regulations. Under the system, called investor state dispute settlement, companies can sue for damages if they claim a regulation would cost them future profits. TransCanada, the company behind the Keystone XL pipeline, used this clause to pursue a $15 billion claim against the U.S. government after President Barack Obama rejected the project. The company dropped the suit after Trump approved the pipeline. All told, Canada has paid nearly CAN$220 million to U.S. investors through the system, according to an analysis by the Canadian Center for Policy Alternatives. While the new deal largely eliminates this system, </w:t>
      </w:r>
      <w:r w:rsidRPr="00434C07">
        <w:rPr>
          <w:u w:val="single"/>
        </w:rPr>
        <w:t>American companies in several sectors—including oil and gas—will still be able to use</w:t>
      </w:r>
      <w:r w:rsidRPr="00434C07">
        <w:rPr>
          <w:sz w:val="8"/>
        </w:rPr>
        <w:t xml:space="preserve"> the </w:t>
      </w:r>
      <w:r w:rsidRPr="00434C07">
        <w:rPr>
          <w:u w:val="single"/>
        </w:rPr>
        <w:t>dispute settlement</w:t>
      </w:r>
      <w:r w:rsidRPr="00434C07">
        <w:rPr>
          <w:sz w:val="8"/>
        </w:rPr>
        <w:t xml:space="preserve"> system against the Mexican government. "</w:t>
      </w:r>
      <w:r w:rsidRPr="00941AB1">
        <w:rPr>
          <w:rStyle w:val="StyleUnderline"/>
          <w:highlight w:val="yellow"/>
        </w:rPr>
        <w:t>It's</w:t>
      </w:r>
      <w:r w:rsidRPr="00434C07">
        <w:rPr>
          <w:rStyle w:val="StyleUnderline"/>
        </w:rPr>
        <w:t xml:space="preserve"> just </w:t>
      </w:r>
      <w:r w:rsidRPr="00941AB1">
        <w:rPr>
          <w:rStyle w:val="StyleUnderline"/>
          <w:highlight w:val="yellow"/>
        </w:rPr>
        <w:t>a</w:t>
      </w:r>
      <w:r w:rsidRPr="00434C07">
        <w:rPr>
          <w:rStyle w:val="StyleUnderline"/>
        </w:rPr>
        <w:t xml:space="preserve"> shameful </w:t>
      </w:r>
      <w:r w:rsidRPr="00941AB1">
        <w:rPr>
          <w:rStyle w:val="StyleUnderline"/>
          <w:highlight w:val="yellow"/>
        </w:rPr>
        <w:t>handout to oil and gas</w:t>
      </w:r>
      <w:r w:rsidRPr="00434C07">
        <w:rPr>
          <w:rStyle w:val="StyleUnderline"/>
        </w:rPr>
        <w:t>,"</w:t>
      </w:r>
      <w:r w:rsidRPr="00434C07">
        <w:rPr>
          <w:sz w:val="8"/>
        </w:rPr>
        <w:t xml:space="preserve"> Beachy said. Environmentalists say </w:t>
      </w:r>
      <w:r w:rsidRPr="00434C07">
        <w:rPr>
          <w:u w:val="single"/>
        </w:rPr>
        <w:t>the threat of claims has deterred officials from adopting stricter regulations.</w:t>
      </w:r>
      <w:r w:rsidRPr="00434C07">
        <w:rPr>
          <w:sz w:val="8"/>
        </w:rPr>
        <w:t xml:space="preserve"> Companies in the power generation, transportation and telecommunications sectors that have contracts with the Mexican government can also continue to use the dispute settlement process. Blocking Challenges to Natural Gas Exports </w:t>
      </w:r>
      <w:r w:rsidRPr="00434C07">
        <w:rPr>
          <w:u w:val="single"/>
        </w:rPr>
        <w:t>The new agreement would continue</w:t>
      </w:r>
      <w:r w:rsidRPr="00434C07">
        <w:rPr>
          <w:sz w:val="8"/>
        </w:rPr>
        <w:t xml:space="preserve"> another NAFTA provision that has long irritated environmentalists: </w:t>
      </w:r>
      <w:r w:rsidRPr="00941AB1">
        <w:rPr>
          <w:highlight w:val="yellow"/>
          <w:u w:val="single"/>
        </w:rPr>
        <w:t>the nearly automatic approval of natural gas exports</w:t>
      </w:r>
      <w:r w:rsidRPr="00434C07">
        <w:rPr>
          <w:u w:val="single"/>
        </w:rPr>
        <w:t xml:space="preserve"> to Mexico</w:t>
      </w:r>
      <w:r w:rsidRPr="00434C07">
        <w:rPr>
          <w:sz w:val="8"/>
        </w:rPr>
        <w:t xml:space="preserve">. Normally, opponents of gas exports can challenge a project by arguing that it doesn't serve the public interest. Gas exports to Mexico are exempt, however, and Beachy said this clause has hamstrung efforts to generate more electricity from renewable energy sources like wind and solar. One Change Could Help Canada Cut Emissions To the north, another export clause environmentalists opposed would be eliminated. NAFTA had compelled Canada to export a certain amount of oil and gas into the U.S.—the provision was a legacy of a brief attempt by the federal government to exert more control over its oil industry. Canadian critics of the clause have long argued that it undermined the country's sovereignty and promoted development of the Canada's tar sands, which produces oil that is largely destined for the U.S. Laxer said that while the change will not have any immediate effect, it would free a future Canadian government to more dramatically limit its emissions and oil production. "It means in the 2020s and 2030s," he said, "the Canadian government could actually reduce the production of tar sands oil for export and fracked gas." </w:t>
      </w:r>
      <w:r w:rsidRPr="00434C07">
        <w:rPr>
          <w:u w:val="single"/>
        </w:rPr>
        <w:t>Canadian offi</w:t>
      </w:r>
      <w:r w:rsidRPr="00434C07">
        <w:rPr>
          <w:sz w:val="8"/>
        </w:rPr>
        <w:t xml:space="preserve">cials had said early in the trade negotiations that </w:t>
      </w:r>
      <w:r w:rsidRPr="00434C07">
        <w:rPr>
          <w:u w:val="single"/>
        </w:rPr>
        <w:t>a new agreement to replace NAFTA would have to address climate change, but that largely fell by the wayside in recent week</w:t>
      </w:r>
      <w:r w:rsidRPr="00434C07">
        <w:rPr>
          <w:sz w:val="8"/>
        </w:rPr>
        <w:t>s. While talks with the U.S. were underway, Canada did add a climate clause to its trade deal with the European Union.</w:t>
      </w:r>
    </w:p>
    <w:p w:rsidR="00FF134E" w:rsidRDefault="00FF134E" w:rsidP="00FF134E">
      <w:pPr>
        <w:pStyle w:val="Heading4"/>
      </w:pPr>
      <w:r>
        <w:t>USMCA locks in fossil fuel dependency</w:t>
      </w:r>
    </w:p>
    <w:p w:rsidR="00FF134E" w:rsidRPr="003E3364" w:rsidRDefault="00FF134E" w:rsidP="00FF134E">
      <w:pPr>
        <w:rPr>
          <w:rStyle w:val="Style13ptBold"/>
          <w:b w:val="0"/>
          <w:bCs w:val="0"/>
          <w:sz w:val="22"/>
        </w:rPr>
      </w:pPr>
      <w:r>
        <w:rPr>
          <w:rStyle w:val="Style13ptBold"/>
        </w:rPr>
        <w:t xml:space="preserve">Goffman 18 </w:t>
      </w:r>
      <w:r>
        <w:rPr>
          <w:rStyle w:val="Style13ptBold"/>
          <w:b w:val="0"/>
          <w:bCs w:val="0"/>
          <w:sz w:val="22"/>
        </w:rPr>
        <w:t xml:space="preserve">(Ethan, writer and national reporter for Mobility Lab, </w:t>
      </w:r>
      <w:r>
        <w:rPr>
          <w:rStyle w:val="Style13ptBold"/>
          <w:b w:val="0"/>
          <w:bCs w:val="0"/>
          <w:i/>
          <w:iCs/>
          <w:sz w:val="22"/>
        </w:rPr>
        <w:t xml:space="preserve">The Progressive, </w:t>
      </w:r>
      <w:r>
        <w:rPr>
          <w:rStyle w:val="Style13ptBold"/>
          <w:b w:val="0"/>
          <w:bCs w:val="0"/>
          <w:sz w:val="22"/>
        </w:rPr>
        <w:t>“A Mixed, Muddled Bag: Trump’s USMCA Trade Pact May Help Labor, But Will Hurt the Environment,” published October 8</w:t>
      </w:r>
      <w:r w:rsidRPr="006F5BCA">
        <w:rPr>
          <w:rStyle w:val="Style13ptBold"/>
          <w:b w:val="0"/>
          <w:bCs w:val="0"/>
          <w:sz w:val="22"/>
          <w:vertAlign w:val="superscript"/>
        </w:rPr>
        <w:t>th</w:t>
      </w:r>
      <w:r>
        <w:rPr>
          <w:rStyle w:val="Style13ptBold"/>
          <w:b w:val="0"/>
          <w:bCs w:val="0"/>
          <w:sz w:val="22"/>
        </w:rPr>
        <w:t xml:space="preserve">, 2018, </w:t>
      </w:r>
      <w:hyperlink r:id="rId148" w:history="1">
        <w:r w:rsidRPr="007C6F08">
          <w:rPr>
            <w:rStyle w:val="Hyperlink"/>
          </w:rPr>
          <w:t>https://progressive.org/dispatches/a-mixed-muddled-bag-trumps-new-nafta-usmca-181008/</w:t>
        </w:r>
      </w:hyperlink>
      <w:r>
        <w:rPr>
          <w:rStyle w:val="Style13ptBold"/>
          <w:b w:val="0"/>
          <w:bCs w:val="0"/>
          <w:sz w:val="22"/>
        </w:rPr>
        <w:t>, accessed 7/6/19, JME.)</w:t>
      </w:r>
    </w:p>
    <w:p w:rsidR="00FF134E" w:rsidRPr="00DC5290" w:rsidRDefault="00FF134E" w:rsidP="00FF134E">
      <w:pPr>
        <w:rPr>
          <w:rStyle w:val="Style13ptBold"/>
          <w:b w:val="0"/>
          <w:bCs w:val="0"/>
          <w:sz w:val="16"/>
        </w:rPr>
      </w:pPr>
      <w:r w:rsidRPr="00DC5290">
        <w:rPr>
          <w:rStyle w:val="Style13ptBold"/>
          <w:b w:val="0"/>
          <w:bCs w:val="0"/>
          <w:sz w:val="16"/>
        </w:rPr>
        <w:t>Long after Donald Trump ceases to be President, the newly renegotiated North American Free Trade Agreement may be harming the environment. As Ben Beachy of the Sierra Club describes it</w:t>
      </w:r>
      <w:r w:rsidRPr="0042395C">
        <w:rPr>
          <w:rStyle w:val="Style13ptBold"/>
          <w:b w:val="0"/>
          <w:bCs w:val="0"/>
          <w:sz w:val="16"/>
          <w:highlight w:val="yellow"/>
        </w:rPr>
        <w:t xml:space="preserve">, </w:t>
      </w:r>
      <w:r w:rsidRPr="0042395C">
        <w:rPr>
          <w:rStyle w:val="Style13ptBold"/>
          <w:b w:val="0"/>
          <w:bCs w:val="0"/>
          <w:sz w:val="22"/>
          <w:highlight w:val="yellow"/>
          <w:u w:val="single"/>
        </w:rPr>
        <w:t>the new agreement “will</w:t>
      </w:r>
      <w:r w:rsidRPr="003A7C3A">
        <w:rPr>
          <w:rStyle w:val="Style13ptBold"/>
          <w:b w:val="0"/>
          <w:bCs w:val="0"/>
          <w:sz w:val="22"/>
          <w:u w:val="single"/>
        </w:rPr>
        <w:t xml:space="preserve"> encourage further outsourcing of pollution and jobs, includes special handouts to some of the world’s most notorious polluters, [and] would help </w:t>
      </w:r>
      <w:r w:rsidRPr="0042395C">
        <w:rPr>
          <w:rStyle w:val="Style13ptBold"/>
          <w:b w:val="0"/>
          <w:bCs w:val="0"/>
          <w:sz w:val="22"/>
          <w:highlight w:val="yellow"/>
          <w:u w:val="single"/>
        </w:rPr>
        <w:t>lock in fossil fuel dependency.</w:t>
      </w:r>
      <w:r w:rsidRPr="0042395C">
        <w:rPr>
          <w:rStyle w:val="Style13ptBold"/>
          <w:b w:val="0"/>
          <w:bCs w:val="0"/>
          <w:sz w:val="16"/>
          <w:highlight w:val="yellow"/>
        </w:rPr>
        <w:t>”</w:t>
      </w:r>
      <w:r w:rsidRPr="00DC5290">
        <w:rPr>
          <w:rStyle w:val="Style13ptBold"/>
          <w:b w:val="0"/>
          <w:bCs w:val="0"/>
          <w:sz w:val="16"/>
        </w:rPr>
        <w:t xml:space="preserve"> Beachy was discussing the United States, Mexico and Canada Agreement, or USMCA, a name that seems designed to be hard to remember or know how to pronounce. The full text of the agreement, designed to replace NAFTA, was released on October 1, but must be verified to come into effect. Besides continuing NAFTA’s quarter century legacy of environmental degradation, </w:t>
      </w:r>
      <w:r w:rsidRPr="0042395C">
        <w:rPr>
          <w:rStyle w:val="Style13ptBold"/>
          <w:b w:val="0"/>
          <w:bCs w:val="0"/>
          <w:sz w:val="22"/>
          <w:highlight w:val="yellow"/>
          <w:u w:val="single"/>
        </w:rPr>
        <w:t>the USMCA has new wrinkles likely to worsen pollution. It moves backwards from current language included in the most recent free trade agreements</w:t>
      </w:r>
      <w:r w:rsidRPr="00B429DC">
        <w:rPr>
          <w:rStyle w:val="Style13ptBold"/>
          <w:b w:val="0"/>
          <w:bCs w:val="0"/>
          <w:sz w:val="22"/>
          <w:u w:val="single"/>
        </w:rPr>
        <w:t xml:space="preserve"> signed by the U.S., </w:t>
      </w:r>
      <w:r w:rsidRPr="0042395C">
        <w:rPr>
          <w:rStyle w:val="Style13ptBold"/>
          <w:b w:val="0"/>
          <w:bCs w:val="0"/>
          <w:sz w:val="22"/>
          <w:highlight w:val="yellow"/>
          <w:u w:val="single"/>
        </w:rPr>
        <w:t>to protect endangered species, ocean health, and wetlands</w:t>
      </w:r>
      <w:r w:rsidRPr="00B429DC">
        <w:rPr>
          <w:rStyle w:val="Style13ptBold"/>
          <w:b w:val="0"/>
          <w:bCs w:val="0"/>
          <w:sz w:val="22"/>
          <w:u w:val="single"/>
        </w:rPr>
        <w:t xml:space="preserve">, among other issues. And </w:t>
      </w:r>
      <w:r w:rsidRPr="0042395C">
        <w:rPr>
          <w:rStyle w:val="Style13ptBold"/>
          <w:b w:val="0"/>
          <w:bCs w:val="0"/>
          <w:sz w:val="22"/>
          <w:highlight w:val="yellow"/>
          <w:u w:val="single"/>
        </w:rPr>
        <w:t>it doesn’t even mention climate change</w:t>
      </w:r>
      <w:r w:rsidRPr="00DC5290">
        <w:rPr>
          <w:rStyle w:val="Style13ptBold"/>
          <w:b w:val="0"/>
          <w:bCs w:val="0"/>
          <w:sz w:val="16"/>
        </w:rPr>
        <w:t xml:space="preserve">. </w:t>
      </w:r>
    </w:p>
    <w:p w:rsidR="009277A0" w:rsidRPr="000841A2" w:rsidRDefault="009277A0" w:rsidP="009277A0">
      <w:pPr>
        <w:pStyle w:val="Heading4"/>
      </w:pPr>
      <w:r w:rsidRPr="000841A2">
        <w:t>USMCA expands emissions from second largest region in the world</w:t>
      </w:r>
    </w:p>
    <w:p w:rsidR="009277A0" w:rsidRPr="002724E9" w:rsidRDefault="009277A0" w:rsidP="009277A0">
      <w:r w:rsidRPr="002724E9">
        <w:rPr>
          <w:rStyle w:val="Heading4Char"/>
        </w:rPr>
        <w:t xml:space="preserve">Polaski and Capaldo </w:t>
      </w:r>
      <w:r>
        <w:rPr>
          <w:rStyle w:val="Heading4Char"/>
        </w:rPr>
        <w:t>20</w:t>
      </w:r>
      <w:r w:rsidRPr="002724E9">
        <w:rPr>
          <w:rStyle w:val="Heading4Char"/>
        </w:rPr>
        <w:t>19</w:t>
      </w:r>
      <w:r>
        <w:t xml:space="preserve"> SANDRA POLASKI AND JERONIM CAPALDO. July 7, 2019. ”New NAFTA brings high risks and few rewards”. </w:t>
      </w:r>
      <w:hyperlink r:id="rId149" w:history="1">
        <w:r w:rsidRPr="00567DD2">
          <w:rPr>
            <w:rStyle w:val="Hyperlink"/>
          </w:rPr>
          <w:t>https://thehill.com/opinion/finance/451775-new-nafta-brings-high-risks-and-few-rewards</w:t>
        </w:r>
      </w:hyperlink>
      <w:r>
        <w:t>. Sandra Polaski is a senior research fellow at the Global Development Policy Center, Boston University and former deputy director-general for policy of the International Labour Organization. Jeronim Capaldo is a research fellow at Tufts University’s Global Development and Environment Institute. \\ anko</w:t>
      </w:r>
    </w:p>
    <w:p w:rsidR="009277A0" w:rsidRDefault="009277A0" w:rsidP="009277A0">
      <w:pPr>
        <w:rPr>
          <w:sz w:val="14"/>
        </w:rPr>
      </w:pPr>
      <w:r w:rsidRPr="002724E9">
        <w:rPr>
          <w:sz w:val="14"/>
        </w:rPr>
        <w:t xml:space="preserve">It is no surprise that calls to renegotiate the North American Free Trade Agreement (NAFTA) have resonated with many Americans over the years. </w:t>
      </w:r>
      <w:r w:rsidRPr="00DF566E">
        <w:rPr>
          <w:rStyle w:val="StyleUnderline"/>
        </w:rPr>
        <w:t>Numerous studies have documented the negative effects of NAFTA on certain groups, regions and the environment in the United States, Mexico and Canada.</w:t>
      </w:r>
      <w:r>
        <w:rPr>
          <w:rStyle w:val="StyleUnderline"/>
        </w:rPr>
        <w:t xml:space="preserve"> </w:t>
      </w:r>
      <w:r w:rsidRPr="002724E9">
        <w:rPr>
          <w:sz w:val="14"/>
        </w:rPr>
        <w:t xml:space="preserve">President Trump can be credited with renegotiating NAFTA and is now pressing Congress to ratify it. Yet according to the evidence we reviewed with our colleague Kevin Gallagher in a recent policy brief, the revised NAFTA, now called </w:t>
      </w:r>
      <w:r w:rsidRPr="00DF566E">
        <w:rPr>
          <w:rStyle w:val="StyleUnderline"/>
        </w:rPr>
        <w:t xml:space="preserve">the </w:t>
      </w:r>
      <w:r w:rsidRPr="000841A2">
        <w:t xml:space="preserve">United Stated Mexico Canada Agreement </w:t>
      </w:r>
      <w:r w:rsidRPr="00DF566E">
        <w:rPr>
          <w:rStyle w:val="StyleUnderline"/>
        </w:rPr>
        <w:t>(USMCA), will not restore industrial jobs, worker rights and living wages; nor will it provide the needed protections for affordable health care and the environment, which the original NAFTA has eroded.</w:t>
      </w:r>
      <w:r>
        <w:rPr>
          <w:rStyle w:val="StyleUnderline"/>
        </w:rPr>
        <w:t xml:space="preserve"> </w:t>
      </w:r>
      <w:r w:rsidRPr="002724E9">
        <w:rPr>
          <w:sz w:val="14"/>
        </w:rPr>
        <w:t xml:space="preserve">It also introduces serious new restrictions on the right of the three governments to regulate privacy and harmful content on the Internet. Based on our review of the terms of the agreement and projections of its impact, we argue that the USMCA will shift the balance further against working households and local communities. If our interest is sustainable, shared prosperity, the USMCA is a step in the wrong direction. Recent research and data indicate that trade agreements have adversely affected jobs and wages. For example, a 2016 study that looks at the effects of NAFTA by measuring each industry’s vulnerability to Mexican imports and each locality’s dependence on vulnerable industries finds that wage growth was dramatically lower for blue-collar workers in the most affected industries and localities, with negative effects on service-sector workers in those localities as well. Will the USMCA remedy the adverse distributional effects of NAFTA and avoid new distortions? Based on the official US government study, the answer is no. The U.S. International Trade Commission (USITC) projects that the USMCA will bring small and skewed economic gains in the U.S., including: a one-time increase in GDP of only 0.35 percent; a one-time increase in total employment of a small fraction of one percent, mainly in low-paid service sector jobs; and a one-time wage increase of about a quarter of 1 percent on average. It is important to note that the USITC study finds any positive effects at all only because it attributes economic value to the reduction of “policy uncertainty” for investors as a result of increased protections for firms in a few sectors, including pharmaceuticals and information technology. Without this imputation of value for the private sector, the study finds that the impact of USMCA on economic growth, employment and wages will be negative. Furthermore, the idea of policy certainty arising from the USMCA sits uncomfortably with the recent threats to impose high tariffs on all imports from Mexico. Turning to the specific provisions of most concern to the public and many legislators, on labor the USMCA expands the scope of commitments to protect labor rights but does nothing to strengthen their enforcement, meaning that even seeming improvements will have little impact in practice. The experience with NAFTA and subsequent U.S. free trade agreements demonstrates that replicating the weak enforcement provisions will mean that there is no leverage to achieve progress on rights and wages in trading partner countries. </w:t>
      </w:r>
      <w:r w:rsidRPr="00DF566E">
        <w:rPr>
          <w:rStyle w:val="StyleUnderline"/>
        </w:rPr>
        <w:t xml:space="preserve">On environment, </w:t>
      </w:r>
      <w:r w:rsidRPr="00DF566E">
        <w:rPr>
          <w:rStyle w:val="Emphasis"/>
        </w:rPr>
        <w:t>the USMCA fails to even mention climate change</w:t>
      </w:r>
      <w:r w:rsidRPr="00DF566E">
        <w:rPr>
          <w:rStyle w:val="StyleUnderline"/>
        </w:rPr>
        <w:t xml:space="preserve">, despite that the World Trade Organization and the United Nations have shown that </w:t>
      </w:r>
      <w:r w:rsidRPr="002724E9">
        <w:rPr>
          <w:rStyle w:val="Emphasis"/>
        </w:rPr>
        <w:t>trade expansion increases carbon dioxide emissions and that North American fossil fuel emissions are the second largest of any region in the world</w:t>
      </w:r>
      <w:r w:rsidRPr="00DF566E">
        <w:rPr>
          <w:rStyle w:val="StyleUnderline"/>
        </w:rPr>
        <w:t>. The chapter on environment eliminates NAFTA provisions that parties should heed commitments under M</w:t>
      </w:r>
      <w:r w:rsidRPr="002724E9">
        <w:rPr>
          <w:sz w:val="14"/>
        </w:rPr>
        <w:t xml:space="preserve">ultilateral </w:t>
      </w:r>
      <w:r w:rsidRPr="00DF566E">
        <w:rPr>
          <w:rStyle w:val="StyleUnderline"/>
        </w:rPr>
        <w:t>E</w:t>
      </w:r>
      <w:r w:rsidRPr="002724E9">
        <w:rPr>
          <w:sz w:val="14"/>
        </w:rPr>
        <w:t xml:space="preserve">nvironmental </w:t>
      </w:r>
      <w:r w:rsidRPr="00DF566E">
        <w:rPr>
          <w:rStyle w:val="StyleUnderline"/>
        </w:rPr>
        <w:t>A</w:t>
      </w:r>
      <w:r w:rsidRPr="002724E9">
        <w:rPr>
          <w:sz w:val="14"/>
        </w:rPr>
        <w:t xml:space="preserve">greements </w:t>
      </w:r>
      <w:r w:rsidRPr="00DF566E">
        <w:rPr>
          <w:rStyle w:val="StyleUnderline"/>
        </w:rPr>
        <w:t>even if they conflict with NAFTA rules.</w:t>
      </w:r>
      <w:r w:rsidRPr="002724E9">
        <w:rPr>
          <w:sz w:val="14"/>
        </w:rPr>
        <w:t xml:space="preserve"> </w:t>
      </w:r>
      <w:r w:rsidRPr="00DF566E">
        <w:rPr>
          <w:rStyle w:val="Emphasis"/>
        </w:rPr>
        <w:t>And there is a loophole</w:t>
      </w:r>
      <w:r w:rsidRPr="002724E9">
        <w:rPr>
          <w:sz w:val="14"/>
        </w:rPr>
        <w:t xml:space="preserve"> (in Annex 14E of the text) </w:t>
      </w:r>
      <w:r w:rsidRPr="00DF566E">
        <w:rPr>
          <w:rStyle w:val="Emphasis"/>
        </w:rPr>
        <w:t>whereby U.S. oil and gas companies with Mexican government contracts can still sue the Mexican government if it adopts higher environmental and public health standards.</w:t>
      </w:r>
      <w:r>
        <w:rPr>
          <w:rStyle w:val="StyleUnderline"/>
        </w:rPr>
        <w:t xml:space="preserve"> </w:t>
      </w:r>
      <w:r w:rsidRPr="002724E9">
        <w:rPr>
          <w:sz w:val="14"/>
        </w:rPr>
        <w:t xml:space="preserve">The USMCA introduces new restrictions on the right of the parties – including the US government – to adopt new regulations that would protect the public interest. For example, the chapter on “digital trade” would prevent the U.S. from instituting new requirements that US individuals' personal and financial data must be kept in the U.S. to protect it from malign or less secure handling abroad. USMCA intellectual property protections would constrain the U.S. (as well as Canada and Mexico) from future efforts to reduce prescription drug prices by locking in the number of years biotechnology companies can avoid competition based on their test data. This will allow firms to keep high drug prices for longer periods also reducing incentives for new research. The 2020 presidential election season is the perfect opportunity to have a national debate about a new, more equitable trade strategy for the country. </w:t>
      </w:r>
      <w:r w:rsidRPr="00DF566E">
        <w:rPr>
          <w:rStyle w:val="StyleUnderline"/>
        </w:rPr>
        <w:t>A trade regime suitable for 21st century challenges will need to support</w:t>
      </w:r>
      <w:r w:rsidRPr="002724E9">
        <w:rPr>
          <w:sz w:val="14"/>
        </w:rPr>
        <w:t xml:space="preserve">, not undermine a more equitable and inclusive economy where costs and gains are distributed more fairly to working households and corporations. It will need to </w:t>
      </w:r>
      <w:r w:rsidRPr="00DF566E">
        <w:rPr>
          <w:rStyle w:val="StyleUnderline"/>
        </w:rPr>
        <w:t>support low-carbon growth paths and address pollution and environmental degradation.</w:t>
      </w:r>
      <w:r w:rsidRPr="002724E9">
        <w:rPr>
          <w:sz w:val="14"/>
        </w:rPr>
        <w:t xml:space="preserve"> It will also have to devise a new generation of intellectual property rules that ensure affordable access to medicine. A sustainable and politically acceptable trade regime must recognize that investors’ interests often run counter to the public good and must be kept in check</w:t>
      </w:r>
      <w:r w:rsidRPr="002724E9">
        <w:rPr>
          <w:rStyle w:val="Emphasis"/>
        </w:rPr>
        <w:t>. Instead of seizing the opportunity to devise a new trade model, the USMCA locks in</w:t>
      </w:r>
      <w:r w:rsidRPr="00DF566E">
        <w:rPr>
          <w:rStyle w:val="StyleUnderline"/>
        </w:rPr>
        <w:t xml:space="preserve"> </w:t>
      </w:r>
      <w:r w:rsidRPr="002724E9">
        <w:rPr>
          <w:sz w:val="14"/>
        </w:rPr>
        <w:t xml:space="preserve">and even adds to policies that have contributed to rising inequality, stagnant wages, rising health care costs, </w:t>
      </w:r>
      <w:r w:rsidRPr="002724E9">
        <w:rPr>
          <w:rStyle w:val="Emphasis"/>
        </w:rPr>
        <w:t>environmental degradation</w:t>
      </w:r>
      <w:r w:rsidRPr="002724E9">
        <w:rPr>
          <w:sz w:val="14"/>
        </w:rPr>
        <w:t xml:space="preserve"> and political disaffection. To protect working households and their communities, Congress should either take the time to fix the USMCA or reject it.</w:t>
      </w:r>
    </w:p>
    <w:p w:rsidR="009277A0" w:rsidRPr="000841A2" w:rsidRDefault="009277A0" w:rsidP="009277A0">
      <w:pPr>
        <w:pStyle w:val="Heading4"/>
      </w:pPr>
      <w:r w:rsidRPr="000841A2">
        <w:t>USMCA locks in fossil fuels in massive emissions regions – loaded with hand outs for oil and gas sectors</w:t>
      </w:r>
    </w:p>
    <w:p w:rsidR="009277A0" w:rsidRPr="00D951B2" w:rsidRDefault="009277A0" w:rsidP="009277A0">
      <w:pPr>
        <w:rPr>
          <w:sz w:val="10"/>
          <w:szCs w:val="10"/>
        </w:rPr>
      </w:pPr>
      <w:r w:rsidRPr="00D951B2">
        <w:rPr>
          <w:rStyle w:val="Heading4Char"/>
        </w:rPr>
        <w:t>Jarsulic, Green, and Zessoules 19</w:t>
      </w:r>
      <w:r>
        <w:t xml:space="preserve"> Marc Jarsulic, Andy Green, and Daniella Zessoules. February 1, 2019. “Trump’s Trade Deal and the Road Not Taken” </w:t>
      </w:r>
      <w:hyperlink r:id="rId150" w:history="1">
        <w:r w:rsidRPr="00567DD2">
          <w:rPr>
            <w:rStyle w:val="Hyperlink"/>
          </w:rPr>
          <w:t>https://www.americanprogress.org/issues/economy/reports/2019/02/01/465744/trumps-trade-deal-road-not-taken/</w:t>
        </w:r>
      </w:hyperlink>
      <w:r>
        <w:t xml:space="preserve">. </w:t>
      </w:r>
      <w:r w:rsidRPr="00D951B2">
        <w:rPr>
          <w:sz w:val="10"/>
          <w:szCs w:val="10"/>
        </w:rPr>
        <w:t xml:space="preserve">Marc Jarsulic is the senior vice president for Economic Policy at American Progress. He has worked on economic policy matters as deputy staff director and chief economist at the Joint Economic Committee, as chief economist at the Senate Banking Committee, and as chief economist at Better Markets. He has practiced antitrust and securities law at the Federal Trade Commission, the Securities and Exchange Commission, and in private practice. Before coming to Washington, he was professor of economics at the University of Notre Dame. </w:t>
      </w:r>
    </w:p>
    <w:p w:rsidR="009277A0" w:rsidRPr="00D951B2" w:rsidRDefault="009277A0" w:rsidP="009277A0">
      <w:pPr>
        <w:rPr>
          <w:sz w:val="10"/>
          <w:szCs w:val="10"/>
        </w:rPr>
      </w:pPr>
      <w:r w:rsidRPr="00D951B2">
        <w:rPr>
          <w:sz w:val="10"/>
          <w:szCs w:val="10"/>
        </w:rPr>
        <w:t>Andy Green is the managing director of Economic Policy at American Progress. He writes and speaks about financial markets and regulation; corporate governance and competition; international trade; and the economy and middle class. Green was editor of “Raising Wages and Rebuilding Wealth: A Roadmap for Middle-Class Economic Security,” a wide-ranging CAP report on causes and solutions to the wages and wealth squeeze on middle-class America. He writes regularly on financial regulation, including the Volcker rule, and has co-authored prominent CAP reports on the relationship between corporate long-termism and workforce training and on how to revitalize competition policy. He has appeared on CNN, Fox Business News, Bloomberg TV, C-SPAN, and a range of radio talk shows, and he has testified before Congress. He earned an economics Ph.D. at the University of Pennsylvania and a J.D. at the University of Michigan. His most recent book is Anatomy of a Financial Crisis.</w:t>
      </w:r>
    </w:p>
    <w:p w:rsidR="009277A0" w:rsidRPr="00D951B2" w:rsidRDefault="009277A0" w:rsidP="009277A0">
      <w:r w:rsidRPr="00D951B2">
        <w:rPr>
          <w:sz w:val="10"/>
          <w:szCs w:val="10"/>
        </w:rPr>
        <w:t xml:space="preserve"> Daniella Zessoules is a special assistant for Economic Policy at American Progress. Before joining American Progress, Zessoules served as the domestic policy intern at the Center for Economic and Policy Research, as well as a federal legislative affairs intern at the Center on Budget and Policy Priorities. She holds a degree in economics from the University of Massachusetts at Amherst, where she spent time as a research assistant focusing on the intersections of race, gender, and comparative health care policy. She is also an alumna of the American Bar Foundation’s Montgomery Summer Research Diversity Fellowship program in Chicago.</w:t>
      </w:r>
      <w:r>
        <w:rPr>
          <w:sz w:val="10"/>
          <w:szCs w:val="10"/>
        </w:rPr>
        <w:t xml:space="preserve"> </w:t>
      </w:r>
      <w:r>
        <w:t>\\ anko</w:t>
      </w:r>
    </w:p>
    <w:p w:rsidR="009277A0" w:rsidRPr="00D951B2" w:rsidRDefault="009277A0" w:rsidP="009277A0">
      <w:pPr>
        <w:rPr>
          <w:sz w:val="14"/>
        </w:rPr>
      </w:pPr>
      <w:r w:rsidRPr="00D951B2">
        <w:rPr>
          <w:sz w:val="14"/>
        </w:rPr>
        <w:t xml:space="preserve">Raise environmental and sustainability standards in North America </w:t>
      </w:r>
      <w:r w:rsidRPr="002724E9">
        <w:rPr>
          <w:rStyle w:val="StyleUnderline"/>
        </w:rPr>
        <w:t>The Trump administration has pursued a damaging environmental policy agenda</w:t>
      </w:r>
      <w:r w:rsidRPr="00D951B2">
        <w:rPr>
          <w:sz w:val="14"/>
        </w:rPr>
        <w:t>, including through its withdrawal from the Paris agreement, expansion of offshore drilling, and has proposed significant defunding of vital climate and energy research programs.</w:t>
      </w:r>
      <w:r w:rsidRPr="00D951B2">
        <w:rPr>
          <w:sz w:val="8"/>
          <w:szCs w:val="8"/>
        </w:rPr>
        <w:t xml:space="preserve">52 </w:t>
      </w:r>
      <w:r w:rsidRPr="00D951B2">
        <w:rPr>
          <w:rStyle w:val="StyleUnderline"/>
        </w:rPr>
        <w:t xml:space="preserve">The USMCA is consistent with the administration’s approach to environmental policy. </w:t>
      </w:r>
      <w:r w:rsidRPr="00D951B2">
        <w:rPr>
          <w:rStyle w:val="Emphasis"/>
        </w:rPr>
        <w:t>While it pays lip service to the importance of environmental standards, it fails to incorporate the meaningful standards and tools necessary to ensure signatory compliance with domestic environmental laws and international agreements to which they are parties</w:t>
      </w:r>
      <w:r w:rsidRPr="00D951B2">
        <w:rPr>
          <w:sz w:val="14"/>
        </w:rPr>
        <w:t xml:space="preserve">.53 </w:t>
      </w:r>
      <w:r w:rsidRPr="00D951B2">
        <w:rPr>
          <w:rStyle w:val="StyleUnderline"/>
        </w:rPr>
        <w:t>Notably, it steps backwards on requirements to comply with international environmental agreements, and omits the necessary standards needed to address the global threat of climate change.</w:t>
      </w:r>
      <w:r w:rsidRPr="00D951B2">
        <w:rPr>
          <w:sz w:val="14"/>
        </w:rPr>
        <w:t xml:space="preserve">54 As with the labor chapter, enforcement, discussed below, is also sorely lacking. Given what scientists know about the immediate threats to the planet and their consequences for economies and societies, </w:t>
      </w:r>
      <w:r w:rsidRPr="00D951B2">
        <w:rPr>
          <w:rStyle w:val="StyleUnderline"/>
        </w:rPr>
        <w:t xml:space="preserve">no trade agreement should fail to incorporate new, high-road approaches to environmental standards that recognize the costs of pollution and climate change.55 Not only should countries be discouraged from lowering their environmental standards and enforcement to attract trade and investment, but trade agreements should also be structured to enable and indeed incentivize countries to raise their standards. </w:t>
      </w:r>
      <w:r w:rsidRPr="00D951B2">
        <w:rPr>
          <w:sz w:val="14"/>
        </w:rPr>
        <w:t xml:space="preserve">It should also sanction those who allow firms to seek to outsource pollution to trading partner countries, which harms both their workers and American workers. The shift in car battery recycling from the U.S. to Mexico is an example of just this type of dual harm.56 The agreement should also explicitly exempt from trade-related challenges those domestic policies that are intended to reduce or adapt to environmental harm, such as measures to reduce greenhouse gas emissions or regulate practices such as fracking or offshore drilling.57 This would prevent challenges to domestic policies that otherwise would be considered violations of NAFTA rules. One positive provision in the USMCA is that it does remove a requirement that the United States and Canada continue to export natural resources, including fossil fuels, based on previous years’ trade, even if a country sought to enact conservation policies. This rule in the original NAFTA impacted Canada’s ability to reduce oil sand production to meet its international environmental commitments.58 The rule also impacts the United States’ ability in the future to dial back resource exports from any public lands that the Trump administration opens up. The United States trades more energy with Canada and Mexico than with the rest of the world combined,59 and a successful NAFTA renegotiation should seize opportunities to promote higher standards and incentives for clean energy and efficiency among all three North American countries, such as the appliance efficiency standards that the United States and Canada typically harmonize on a bilateral basis.60 In addition, although none of the NAFTA countries currently has a formal economy-wide carbon price, a rewritten NAFTA should seek to foreclose the possibility of carbon leakage across borders in the event one of the countries adopts such a measure.61 It is also important to safeguard countries’ other tools to take action to address the climate crisis. Whether it’s securing climate-friendly labeling on products traded across borders in North America or boosting climate-friendly procurement, trade agreements should enhance a country’s efforts to tackle climate change— not potentially limit them.62 </w:t>
      </w:r>
      <w:r w:rsidRPr="00D951B2">
        <w:rPr>
          <w:rStyle w:val="Emphasis"/>
        </w:rPr>
        <w:t>Lastly, it is no small matter that Trump’s agreement contains a loophole to the reformed ISDS provisions that is principally a special giveaway to the oil and gas sectors, which have contracts with the government in Mexico</w:t>
      </w:r>
      <w:r w:rsidRPr="00D951B2">
        <w:rPr>
          <w:sz w:val="14"/>
        </w:rPr>
        <w:t xml:space="preserve">.63 That’s representative of a deeply unfortunate failure to make the threat of climate change—as it impacts workers, communities, and the planet—central to a new vision for North American economic cooperation. Enforce labor and environmental standards Not only is it important to have stronger labor and environmental standards, but </w:t>
      </w:r>
      <w:r w:rsidRPr="00D951B2">
        <w:rPr>
          <w:rStyle w:val="StyleUnderline"/>
        </w:rPr>
        <w:t>any renegotiated agreement should have effective enforcement mechanisms, ensuring that all countries meet these standards. While the USMCA proposes to enforce labor and environmental standards through the general dispute settlement procedures, that is likely to be inadequate.</w:t>
      </w:r>
      <w:r w:rsidRPr="00D951B2">
        <w:rPr>
          <w:sz w:val="14"/>
        </w:rPr>
        <w:t xml:space="preserve"> State-to-state enforcement has a poor history of effectiveness.64 In part, this is because of a loophole in the original NAFTA that enabled countries to avoid participating in a dispute settlement panel—a problem that remains in the USMCA. More broadly, labor and the environment often get pushed aside by governmental priorities in state-to-state relationships. Lastly, cases that require evaluating the compliance of an entire economy can be difficult to prove and force meaningful, timely change. Given the complexity of the issues surrounding labor and environmental matters, as well as the limited resources of the individuals and organizations they affect, an independent authority is needed to enable investigations to be conducted when violations are reported. It ought to be independent, well-staffed, and with sufficient authority to investigate or monitor compliance when remedies are agreed on for violations.65 The need for an effective approach to enforcement has been recognized by progressive policy makers for some time. One important idea that some have floated is an inspection, compliance, and exclusion system modeled on the U.S.-Peru Free Trade Agreement’s timber annex.66 The annex gave the United States the power to verify that Peruvian lumber had been produced legally, including provisions permitting on-site inspections in Peru. It also empowers customs officers to block illegal products at the border and to prohibit future shipments. Illegal logging of Peruvian timber remains a serious problem that the U.S. has only begun to address, but were the authorities and inspections strengthened and the enforcement made more automatic, this could be a potential pathway towards enforcing standards that are important to workers in the United States, Canada, and Mexico.67 In addition, private parties ought to be able to supplement governmental actions and directly challenge violations of labor and environmental provisions of trade agreements. Strong private rights of action, which are present in U.S. trade remedy law (antidumping and countervailing duty cases), could be deployed to help ensure that labor and environmental protections and rights are authentic. One way to accomplish this is to insert labor and environmental standards into the way the U.S. Department of Commerce (or relevant trade ministry) calculates the normal value for a particular import.68 However, it is important to remember that private actions, including trade remedy cases, cannot replace swift and certain state enforcement. Private cases can be expensive and difficult to bring because of barriers to needed information. They also are limited in their ability to produce systemic changes throughout an economy, such as securing union organizing rights. But they and similar mechanisms offer a useful way to pressure improved behavior in trading partners and could signal to the United States Trade Representative that broader action is needed.</w:t>
      </w:r>
    </w:p>
    <w:p w:rsidR="009277A0" w:rsidRDefault="009277A0" w:rsidP="009277A0">
      <w:pPr>
        <w:pStyle w:val="Heading4"/>
      </w:pPr>
      <w:r>
        <w:t>USMCA backslides on environmental regulations – allows too much autonomy for trading partners and provides no accountability for environmental violations</w:t>
      </w:r>
    </w:p>
    <w:p w:rsidR="009277A0" w:rsidRPr="00C00C96" w:rsidRDefault="009277A0" w:rsidP="009277A0">
      <w:r w:rsidRPr="00DF566E">
        <w:rPr>
          <w:rStyle w:val="Heading4Char"/>
        </w:rPr>
        <w:t>Watkins 19</w:t>
      </w:r>
      <w:r>
        <w:t xml:space="preserve"> Zoe Watkins. June 6, 2019. “Environmental groups push Dems to tank USMCA over climate change” </w:t>
      </w:r>
      <w:hyperlink r:id="rId151" w:history="1">
        <w:r w:rsidRPr="00567DD2">
          <w:rPr>
            <w:rStyle w:val="Hyperlink"/>
          </w:rPr>
          <w:t>https://www.politico.com/story/2019/06/06/environmental-groups-push-dems-to-tank-usmca-over-climate-change-1356576</w:t>
        </w:r>
      </w:hyperlink>
      <w:r>
        <w:t>. Zoe Watkins is a graduate at Lenoir-Rhyne University and journalist for Politico. \\ anko</w:t>
      </w:r>
    </w:p>
    <w:p w:rsidR="009277A0" w:rsidRDefault="009277A0" w:rsidP="009277A0">
      <w:pPr>
        <w:rPr>
          <w:sz w:val="16"/>
        </w:rPr>
      </w:pPr>
      <w:r w:rsidRPr="00911E98">
        <w:rPr>
          <w:rStyle w:val="StyleUnderline"/>
        </w:rPr>
        <w:t xml:space="preserve">Environmental groups say the version of the agreement Trump signed last fall included </w:t>
      </w:r>
      <w:r w:rsidRPr="00911E98">
        <w:rPr>
          <w:rStyle w:val="Emphasis"/>
        </w:rPr>
        <w:t>vague and unenforceable language that gave U.S. trading partners too much leeway</w:t>
      </w:r>
      <w:r w:rsidRPr="00911E98">
        <w:rPr>
          <w:rStyle w:val="StyleUnderline"/>
        </w:rPr>
        <w:t>. They want Democrats to highlight environmental concerns alongside other provisions</w:t>
      </w:r>
      <w:r w:rsidRPr="00911E98">
        <w:rPr>
          <w:sz w:val="16"/>
        </w:rPr>
        <w:t xml:space="preserve"> —such as those on labor and prescription drugs — that House Speaker Nancy Pelosi and other Democratic leaders are demanding to secure their support. “The House has a responsibility and an opportunity to stand up for trade agreements that actually protect people and the planet,” said Ben Beachy, director of the Sierra Club’s Living Economy Program. </w:t>
      </w:r>
      <w:r w:rsidRPr="00911E98">
        <w:rPr>
          <w:rStyle w:val="StyleUnderline"/>
        </w:rPr>
        <w:t xml:space="preserve">Environmental groups want binding environmental provisions </w:t>
      </w:r>
      <w:r w:rsidRPr="00911E98">
        <w:rPr>
          <w:rStyle w:val="StyleUnderline"/>
          <w:rFonts w:ascii="Arial" w:hAnsi="Arial" w:cs="Arial"/>
        </w:rPr>
        <w:t>￼</w:t>
      </w:r>
      <w:r w:rsidRPr="00911E98">
        <w:rPr>
          <w:rStyle w:val="StyleUnderline"/>
        </w:rPr>
        <w:t>for climate, water and land pollution.</w:t>
      </w:r>
      <w:r>
        <w:rPr>
          <w:rStyle w:val="StyleUnderline"/>
        </w:rPr>
        <w:t xml:space="preserve"> </w:t>
      </w:r>
      <w:r w:rsidRPr="00911E98">
        <w:rPr>
          <w:sz w:val="16"/>
        </w:rPr>
        <w:t xml:space="preserve">“This international trade agreement offers a big opportunity to raise awareness about the intersection of climate and trade issues. And it gives us another chance to remind the American public about the importance of the Paris climate agreement,” Dan West, legislative advocate for the Natural Resources Defense Council, said at the June 4 briefing. They say </w:t>
      </w:r>
      <w:r w:rsidRPr="00911E98">
        <w:rPr>
          <w:rStyle w:val="StyleUnderline"/>
        </w:rPr>
        <w:t>the latest deal includes only a few improvements from the original North American Free Trade Agreement, which took effect in 1994.</w:t>
      </w:r>
      <w:r>
        <w:rPr>
          <w:rStyle w:val="StyleUnderline"/>
        </w:rPr>
        <w:t xml:space="preserve"> </w:t>
      </w:r>
      <w:r w:rsidRPr="00911E98">
        <w:rPr>
          <w:sz w:val="16"/>
        </w:rPr>
        <w:t xml:space="preserve">“It’s crazy to think that it’s already June and we’re halfway through 2019, but it’s even crazier to realize that we’re a fifth of the way through the 21st century and our international trade agreements still aren’t even acknowledging the threat of global warming,” West said. Congress will have to decide in the coming months whether to sign off on the agreement or withdraw it from the fast-track process. Demands for changes could lead to back-and-forth negotiating that could last months or even years. Democrats on the House Ways and Means Committee this spring expressed their disappointment that </w:t>
      </w:r>
      <w:r w:rsidRPr="00911E98">
        <w:rPr>
          <w:rStyle w:val="StyleUnderline"/>
        </w:rPr>
        <w:t>the USMCA deal didn’t force other countries to sign onto seven international environmental agreements.</w:t>
      </w:r>
      <w:r w:rsidRPr="00911E98">
        <w:rPr>
          <w:sz w:val="16"/>
        </w:rPr>
        <w:t xml:space="preserve"> </w:t>
      </w:r>
      <w:r w:rsidRPr="00911E98">
        <w:rPr>
          <w:rStyle w:val="StyleUnderline"/>
        </w:rPr>
        <w:t xml:space="preserve">The trade deal’s environment chapter </w:t>
      </w:r>
      <w:r w:rsidRPr="00C00C96">
        <w:rPr>
          <w:rStyle w:val="Emphasis"/>
        </w:rPr>
        <w:t>lacked provisions directed at combating climate change</w:t>
      </w:r>
      <w:r w:rsidRPr="00911E98">
        <w:rPr>
          <w:sz w:val="16"/>
        </w:rPr>
        <w:t xml:space="preserve">. The Trump administration said in a recent document submitted to Congress on May 30 that it intends to work with Congress to change U.S. law to ensure enforcement of the environment chapter. The lawmakers </w:t>
      </w:r>
      <w:r w:rsidRPr="00911E98">
        <w:rPr>
          <w:rStyle w:val="StyleUnderline"/>
        </w:rPr>
        <w:t xml:space="preserve">said the deal also falls short on rules against illegal trading of animals and plant products, failing to bring other countries close to current U.S. law on those fronts. More broadly, they expressed alarm that </w:t>
      </w:r>
      <w:r w:rsidRPr="00911E98">
        <w:rPr>
          <w:rStyle w:val="Emphasis"/>
        </w:rPr>
        <w:t xml:space="preserve">the deal may not hold other countries accountable for breaking environmental rules. </w:t>
      </w:r>
      <w:r w:rsidRPr="00911E98">
        <w:rPr>
          <w:rStyle w:val="StyleUnderline"/>
        </w:rPr>
        <w:t xml:space="preserve">“This procedural design will, we fear, doom the environment commitments in the new Agreement to be </w:t>
      </w:r>
      <w:r w:rsidRPr="00911E98">
        <w:rPr>
          <w:rStyle w:val="Emphasis"/>
        </w:rPr>
        <w:t xml:space="preserve">as ineffective as the provisions in the existing NAFTA,” </w:t>
      </w:r>
      <w:r w:rsidRPr="00911E98">
        <w:rPr>
          <w:sz w:val="16"/>
        </w:rPr>
        <w:t>the Democrats said in an April letter to U.S. Trade Representative Robert Lighthizer.</w:t>
      </w:r>
    </w:p>
    <w:p w:rsidR="00FF134E" w:rsidRDefault="00FF134E" w:rsidP="00B9290B">
      <w:pPr>
        <w:rPr>
          <w:rStyle w:val="Style13ptBold"/>
          <w:b w:val="0"/>
          <w:bCs w:val="0"/>
          <w:sz w:val="16"/>
        </w:rPr>
      </w:pPr>
    </w:p>
    <w:p w:rsidR="00BD6F42" w:rsidRPr="00BD6F42" w:rsidRDefault="00BD6F42" w:rsidP="00BD6F42"/>
    <w:p w:rsidR="00091F39" w:rsidRPr="00091F39" w:rsidRDefault="00091F39" w:rsidP="00091F39"/>
    <w:sectPr w:rsidR="00091F39" w:rsidRPr="00091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B462253"/>
    <w:multiLevelType w:val="hybridMultilevel"/>
    <w:tmpl w:val="63565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8F1BB2"/>
    <w:multiLevelType w:val="hybridMultilevel"/>
    <w:tmpl w:val="28D4C4D4"/>
    <w:lvl w:ilvl="0" w:tplc="9B1ACB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E1D22"/>
    <w:rsid w:val="000139A3"/>
    <w:rsid w:val="0006115B"/>
    <w:rsid w:val="00091F39"/>
    <w:rsid w:val="000943CF"/>
    <w:rsid w:val="000974AB"/>
    <w:rsid w:val="00100833"/>
    <w:rsid w:val="00104529"/>
    <w:rsid w:val="00105942"/>
    <w:rsid w:val="00107396"/>
    <w:rsid w:val="00144A4C"/>
    <w:rsid w:val="001454CB"/>
    <w:rsid w:val="00176AB0"/>
    <w:rsid w:val="00177B7D"/>
    <w:rsid w:val="0018322D"/>
    <w:rsid w:val="001A40B3"/>
    <w:rsid w:val="001B5776"/>
    <w:rsid w:val="001C086E"/>
    <w:rsid w:val="001E527A"/>
    <w:rsid w:val="001F78CE"/>
    <w:rsid w:val="00251FC7"/>
    <w:rsid w:val="002855A7"/>
    <w:rsid w:val="002902E7"/>
    <w:rsid w:val="002B146A"/>
    <w:rsid w:val="002B4A4F"/>
    <w:rsid w:val="002B5E17"/>
    <w:rsid w:val="00305E61"/>
    <w:rsid w:val="00315690"/>
    <w:rsid w:val="00316B75"/>
    <w:rsid w:val="00325646"/>
    <w:rsid w:val="003460F2"/>
    <w:rsid w:val="0038158C"/>
    <w:rsid w:val="003902BA"/>
    <w:rsid w:val="003A09E2"/>
    <w:rsid w:val="00407037"/>
    <w:rsid w:val="00411B2E"/>
    <w:rsid w:val="0042395C"/>
    <w:rsid w:val="004605D6"/>
    <w:rsid w:val="004A0B62"/>
    <w:rsid w:val="004A67A2"/>
    <w:rsid w:val="004C60E8"/>
    <w:rsid w:val="004E3579"/>
    <w:rsid w:val="004E728B"/>
    <w:rsid w:val="004F39E0"/>
    <w:rsid w:val="00522F14"/>
    <w:rsid w:val="00537BD5"/>
    <w:rsid w:val="0057268A"/>
    <w:rsid w:val="005D2912"/>
    <w:rsid w:val="005E48DA"/>
    <w:rsid w:val="005E4C9F"/>
    <w:rsid w:val="005F5743"/>
    <w:rsid w:val="00600E7B"/>
    <w:rsid w:val="006065BD"/>
    <w:rsid w:val="00631250"/>
    <w:rsid w:val="00645FA9"/>
    <w:rsid w:val="00647866"/>
    <w:rsid w:val="00665003"/>
    <w:rsid w:val="006A2AD0"/>
    <w:rsid w:val="006A40EC"/>
    <w:rsid w:val="006C2375"/>
    <w:rsid w:val="006D4ECC"/>
    <w:rsid w:val="006E43E8"/>
    <w:rsid w:val="0070755B"/>
    <w:rsid w:val="00722258"/>
    <w:rsid w:val="007243E5"/>
    <w:rsid w:val="00766EA0"/>
    <w:rsid w:val="00773A13"/>
    <w:rsid w:val="00797F7D"/>
    <w:rsid w:val="007A2226"/>
    <w:rsid w:val="007F5B66"/>
    <w:rsid w:val="00823A1C"/>
    <w:rsid w:val="00845B9D"/>
    <w:rsid w:val="00851A87"/>
    <w:rsid w:val="00852DB6"/>
    <w:rsid w:val="00860984"/>
    <w:rsid w:val="008663A5"/>
    <w:rsid w:val="008B3ECB"/>
    <w:rsid w:val="008B4E85"/>
    <w:rsid w:val="008C1B2E"/>
    <w:rsid w:val="008F7586"/>
    <w:rsid w:val="00905B8C"/>
    <w:rsid w:val="00914D06"/>
    <w:rsid w:val="0091627E"/>
    <w:rsid w:val="00916AB5"/>
    <w:rsid w:val="009277A0"/>
    <w:rsid w:val="00941AB1"/>
    <w:rsid w:val="0094490F"/>
    <w:rsid w:val="0097032B"/>
    <w:rsid w:val="009A1760"/>
    <w:rsid w:val="009D2EAD"/>
    <w:rsid w:val="009D54B2"/>
    <w:rsid w:val="009E1922"/>
    <w:rsid w:val="009F7ED2"/>
    <w:rsid w:val="00A569B8"/>
    <w:rsid w:val="00A76D8D"/>
    <w:rsid w:val="00A93661"/>
    <w:rsid w:val="00A95652"/>
    <w:rsid w:val="00AC0158"/>
    <w:rsid w:val="00AC0AB8"/>
    <w:rsid w:val="00AC572D"/>
    <w:rsid w:val="00B33C6D"/>
    <w:rsid w:val="00B4508F"/>
    <w:rsid w:val="00B47473"/>
    <w:rsid w:val="00B55AD5"/>
    <w:rsid w:val="00B8057C"/>
    <w:rsid w:val="00B9290B"/>
    <w:rsid w:val="00BD6238"/>
    <w:rsid w:val="00BD6F42"/>
    <w:rsid w:val="00BF593B"/>
    <w:rsid w:val="00BF773A"/>
    <w:rsid w:val="00BF7E81"/>
    <w:rsid w:val="00C13773"/>
    <w:rsid w:val="00C17CC8"/>
    <w:rsid w:val="00C83417"/>
    <w:rsid w:val="00C9604F"/>
    <w:rsid w:val="00CA19AA"/>
    <w:rsid w:val="00CC5298"/>
    <w:rsid w:val="00CD736E"/>
    <w:rsid w:val="00CD798D"/>
    <w:rsid w:val="00CE161E"/>
    <w:rsid w:val="00CE1D22"/>
    <w:rsid w:val="00CF59A8"/>
    <w:rsid w:val="00D325A9"/>
    <w:rsid w:val="00D36A8A"/>
    <w:rsid w:val="00D61409"/>
    <w:rsid w:val="00D6691E"/>
    <w:rsid w:val="00D71170"/>
    <w:rsid w:val="00DA1C92"/>
    <w:rsid w:val="00DA25D4"/>
    <w:rsid w:val="00DA6538"/>
    <w:rsid w:val="00E15E75"/>
    <w:rsid w:val="00E426B7"/>
    <w:rsid w:val="00E45883"/>
    <w:rsid w:val="00E5262C"/>
    <w:rsid w:val="00EC7DC4"/>
    <w:rsid w:val="00ED30CF"/>
    <w:rsid w:val="00ED33A0"/>
    <w:rsid w:val="00F176EF"/>
    <w:rsid w:val="00F352C2"/>
    <w:rsid w:val="00F45E10"/>
    <w:rsid w:val="00F6364A"/>
    <w:rsid w:val="00F755DD"/>
    <w:rsid w:val="00F83F74"/>
    <w:rsid w:val="00F9113A"/>
    <w:rsid w:val="00F94256"/>
    <w:rsid w:val="00FB7828"/>
    <w:rsid w:val="00FE2546"/>
    <w:rsid w:val="00FF134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7C4F"/>
  <w15:chartTrackingRefBased/>
  <w15:docId w15:val="{155F2A19-F617-4871-8341-6A0326F8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352C2"/>
    <w:rPr>
      <w:rFonts w:ascii="Calibri" w:hAnsi="Calibri"/>
    </w:rPr>
  </w:style>
  <w:style w:type="paragraph" w:styleId="Heading1">
    <w:name w:val="heading 1"/>
    <w:aliases w:val="Pocket"/>
    <w:basedOn w:val="Normal"/>
    <w:next w:val="Normal"/>
    <w:link w:val="Heading1Char"/>
    <w:qFormat/>
    <w:rsid w:val="00F352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52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52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99"/>
    <w:unhideWhenUsed/>
    <w:qFormat/>
    <w:rsid w:val="00F352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52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2C2"/>
  </w:style>
  <w:style w:type="character" w:customStyle="1" w:styleId="Heading1Char">
    <w:name w:val="Heading 1 Char"/>
    <w:aliases w:val="Pocket Char"/>
    <w:basedOn w:val="DefaultParagraphFont"/>
    <w:link w:val="Heading1"/>
    <w:rsid w:val="00F352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52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52C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F352C2"/>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F352C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352C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F352C2"/>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F352C2"/>
    <w:rPr>
      <w:color w:val="auto"/>
      <w:u w:val="none"/>
    </w:rPr>
  </w:style>
  <w:style w:type="character" w:styleId="FollowedHyperlink">
    <w:name w:val="FollowedHyperlink"/>
    <w:basedOn w:val="DefaultParagraphFont"/>
    <w:uiPriority w:val="99"/>
    <w:semiHidden/>
    <w:unhideWhenUsed/>
    <w:rsid w:val="00F352C2"/>
    <w:rPr>
      <w:color w:val="auto"/>
      <w:u w:val="none"/>
    </w:rPr>
  </w:style>
  <w:style w:type="paragraph" w:customStyle="1" w:styleId="Emphasis1">
    <w:name w:val="Emphasis1"/>
    <w:basedOn w:val="Normal"/>
    <w:link w:val="Emphasis"/>
    <w:autoRedefine/>
    <w:uiPriority w:val="7"/>
    <w:qFormat/>
    <w:rsid w:val="00091F3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9A1760"/>
    <w:pPr>
      <w:widowControl w:val="0"/>
      <w:ind w:left="720"/>
      <w:jc w:val="both"/>
    </w:pPr>
    <w:rPr>
      <w:b/>
      <w:iCs/>
      <w:u w:val="single"/>
    </w:rPr>
  </w:style>
  <w:style w:type="paragraph" w:styleId="ListParagraph">
    <w:name w:val="List Paragraph"/>
    <w:basedOn w:val="Normal"/>
    <w:uiPriority w:val="99"/>
    <w:unhideWhenUsed/>
    <w:qFormat/>
    <w:rsid w:val="001C0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usiness.financialpost.com/pmn/business-pmn/five-things-to-keep-in-mind-following-canadas-triumph-over-trumps-tariffs" TargetMode="External"/><Relationship Id="rId117" Type="http://schemas.openxmlformats.org/officeDocument/2006/relationships/hyperlink" Target="https://www.americasquarterly.org/content/why-nafta-critical-mexico" TargetMode="External"/><Relationship Id="rId21" Type="http://schemas.openxmlformats.org/officeDocument/2006/relationships/hyperlink" Target="https://www.politico.com/story/2019/07/09/kudlow-trump-pelosi-trade-bill-1404219" TargetMode="External"/><Relationship Id="rId42" Type="http://schemas.openxmlformats.org/officeDocument/2006/relationships/hyperlink" Target="http://www.msnbc.com/rachel-maddow-show/trumps-defense-his-wiretap-conspiracy-theory-goes-horribly-awry" TargetMode="External"/><Relationship Id="rId47" Type="http://schemas.openxmlformats.org/officeDocument/2006/relationships/hyperlink" Target="https://inthesetimes.com/features/us-saudi-arabia-yemen-war-arms-sales.html" TargetMode="External"/><Relationship Id="rId63" Type="http://schemas.openxmlformats.org/officeDocument/2006/relationships/hyperlink" Target="https://www.washingtonpost.com/opinions/2019/04/18/saudi-lobbying-machine-continues-exert-influence-congress-trump/?utm_term=.8d8a7a4fef7b" TargetMode="External"/><Relationship Id="rId68" Type="http://schemas.openxmlformats.org/officeDocument/2006/relationships/hyperlink" Target="https://www.theatlantic.com/politics/archive/2019/07/trump-blocking-big-change-us-saudi-alliance/592504/" TargetMode="External"/><Relationship Id="rId84" Type="http://schemas.openxmlformats.org/officeDocument/2006/relationships/hyperlink" Target="https://www.politico.com/story/2018/02/02/china-taiwan-trump-republicans-386449" TargetMode="External"/><Relationship Id="rId89" Type="http://schemas.openxmlformats.org/officeDocument/2006/relationships/hyperlink" Target="http://www.ukrweekly.com/uwwp/u-s-senators-and-representatives-react-to-authorization-of-lethal-weapons-for-ukraine/" TargetMode="External"/><Relationship Id="rId112" Type="http://schemas.openxmlformats.org/officeDocument/2006/relationships/hyperlink" Target="http://www.nbr.org/publications/asia_policy/ap13-2/AsiaPolicy13-2_Heath_Thompson_April2018.pdf" TargetMode="External"/><Relationship Id="rId133" Type="http://schemas.openxmlformats.org/officeDocument/2006/relationships/hyperlink" Target="https://www.washingtonpost.com/opinions/we-dont-know-what-trumps-tax-returns-are-hiding-but-the-hints-are-troubling/2019/05/20/d33a5f5e-7b3c-11e9-8bb7-0fc796cf2ec0_story.html?utm_term=.d946bed49c43" TargetMode="External"/><Relationship Id="rId138" Type="http://schemas.openxmlformats.org/officeDocument/2006/relationships/hyperlink" Target="https://www.brookings.edu/blog/order-from-chaos/2018/10/12/saudi-arabia-is-taunting-trump/" TargetMode="External"/><Relationship Id="rId16" Type="http://schemas.openxmlformats.org/officeDocument/2006/relationships/hyperlink" Target="http://www.hoover.org/research/post-american-world-order" TargetMode="External"/><Relationship Id="rId107" Type="http://schemas.openxmlformats.org/officeDocument/2006/relationships/hyperlink" Target="http://www.reallycoolblog.com/on-the-nature-of-science-and-technology-power/" TargetMode="External"/><Relationship Id="rId11" Type="http://schemas.openxmlformats.org/officeDocument/2006/relationships/hyperlink" Target="https://www.agupdate.com/iowafarmertoday/news/state-and-regional/grassley-expects-to-move-on-usmca-before-recess/article_8389f610-9c3c-11e9-b096-f33f7b4e3daa.html" TargetMode="External"/><Relationship Id="rId32" Type="http://schemas.openxmlformats.org/officeDocument/2006/relationships/hyperlink" Target="https://www.politico.com/magazine/story/2019/06/19/the-madcap-caution-of-donald-trump-227190" TargetMode="External"/><Relationship Id="rId37" Type="http://schemas.openxmlformats.org/officeDocument/2006/relationships/hyperlink" Target="https://www.politico.com/story/2019/03/07/trump-nafta-democrats-1247064" TargetMode="External"/><Relationship Id="rId53" Type="http://schemas.openxmlformats.org/officeDocument/2006/relationships/hyperlink" Target="http://drones.cnas.org/reports/drone-proliferation/" TargetMode="External"/><Relationship Id="rId58" Type="http://schemas.openxmlformats.org/officeDocument/2006/relationships/hyperlink" Target="https://www.middleeasteye.net/opinion/under-trump-israel-lobby-hydra-many-heads%20\\" TargetMode="External"/><Relationship Id="rId74" Type="http://schemas.openxmlformats.org/officeDocument/2006/relationships/hyperlink" Target="https://www.reuters.com/article/us-usa-china-taiwan-congress/us-house-passes-pro-taiwan-bills-amid-trade-tensions-with-china-idUSKCN1SE00T" TargetMode="External"/><Relationship Id="rId79" Type="http://schemas.openxmlformats.org/officeDocument/2006/relationships/hyperlink" Target="https://ssi.armywarcollege.edu/pubs/parameters/issues/Autumn_2013/4_Hickey.pdf" TargetMode="External"/><Relationship Id="rId102" Type="http://schemas.openxmlformats.org/officeDocument/2006/relationships/hyperlink" Target="http://www.anamnesis.info/sites/default/files/D_Drezner_2016.pdf" TargetMode="External"/><Relationship Id="rId123" Type="http://schemas.openxmlformats.org/officeDocument/2006/relationships/hyperlink" Target="https://www.nortonrosefulbright.com/en/knowledge/publications/0c1e6826/usmca---impact-on-environmental-issues" TargetMode="External"/><Relationship Id="rId128" Type="http://schemas.openxmlformats.org/officeDocument/2006/relationships/hyperlink" Target="https://www.vox.com/2019/5/22/18635564/congress-budget-caps-debt-limit-trump" TargetMode="External"/><Relationship Id="rId144" Type="http://schemas.openxmlformats.org/officeDocument/2006/relationships/hyperlink" Target="https://www.axios.com/big-oils-electric-fight-against-coal-and-nuclear-1513304200-8ca411a9-46a3-4c5a-8f17-2704a7bc3001.html" TargetMode="External"/><Relationship Id="rId149" Type="http://schemas.openxmlformats.org/officeDocument/2006/relationships/hyperlink" Target="https://thehill.com/opinion/finance/451775-new-nafta-brings-high-risks-and-few-rewards" TargetMode="External"/><Relationship Id="rId5" Type="http://schemas.openxmlformats.org/officeDocument/2006/relationships/webSettings" Target="webSettings.xml"/><Relationship Id="rId90" Type="http://schemas.openxmlformats.org/officeDocument/2006/relationships/hyperlink" Target="http://www.ukrweekly.com/uwwp/ukraine-in-congress-a-century-of-u-s-congressional-support-for-ukraine-2/" TargetMode="External"/><Relationship Id="rId95" Type="http://schemas.openxmlformats.org/officeDocument/2006/relationships/hyperlink" Target="https://www.census.gov/foreign-trade/Press-Release/current_press_release/ft900.pdf" TargetMode="External"/><Relationship Id="rId22" Type="http://schemas.openxmlformats.org/officeDocument/2006/relationships/hyperlink" Target="https://www.vox.com/2019/5/17/18629556/trump-steel-aluminum-tariffs-canada-mexico-usmca" TargetMode="External"/><Relationship Id="rId27" Type="http://schemas.openxmlformats.org/officeDocument/2006/relationships/hyperlink" Target="https://thehill.com/policy/finance/444918-congress-white-house-near-deal-on-spending-debt-limit" TargetMode="External"/><Relationship Id="rId43" Type="http://schemas.openxmlformats.org/officeDocument/2006/relationships/hyperlink" Target="http://www.dorfonlaw.org/2017/03/trump-will-hang-on-because-press-will.html" TargetMode="External"/><Relationship Id="rId48" Type="http://schemas.openxmlformats.org/officeDocument/2006/relationships/hyperlink" Target="https://www.alternet.org/2018/01/state-department-weapons-dealer/" TargetMode="External"/><Relationship Id="rId64" Type="http://schemas.openxmlformats.org/officeDocument/2006/relationships/hyperlink" Target="https://time.com/5428669/saudi-arabia-military-relationship/" TargetMode="External"/><Relationship Id="rId69" Type="http://schemas.openxmlformats.org/officeDocument/2006/relationships/hyperlink" Target="https://www.algemeiner.com/2019/06/25/trumps-saudi-arms-sale-is-about-politics-and-economics-not-security/" TargetMode="External"/><Relationship Id="rId113" Type="http://schemas.openxmlformats.org/officeDocument/2006/relationships/hyperlink" Target="https://www.bbvaopenmind.com/en/articles/technological-wild-cards-existential-risk-and-a-changing-humanity/" TargetMode="External"/><Relationship Id="rId118" Type="http://schemas.openxmlformats.org/officeDocument/2006/relationships/hyperlink" Target="https://www.nytimes.com/2017/10/16/world/americas/mexico-nafta.html" TargetMode="External"/><Relationship Id="rId134" Type="http://schemas.openxmlformats.org/officeDocument/2006/relationships/hyperlink" Target="https://www.politico.com/magazine/story/2019/06/19/the-madcap-caution-of-donald-trump-227190" TargetMode="External"/><Relationship Id="rId139" Type="http://schemas.openxmlformats.org/officeDocument/2006/relationships/hyperlink" Target="https://thehill.com/homenews/house/450545-trump-congress-set-for-new-showdown-on-saudi-arabia" TargetMode="External"/><Relationship Id="rId80" Type="http://schemas.openxmlformats.org/officeDocument/2006/relationships/hyperlink" Target="https://theintercept.com/2015/03/24/taiwan-lobbyist-wrote-republican-party-resolution-calling-weapons-taiwan-2/" TargetMode="External"/><Relationship Id="rId85" Type="http://schemas.openxmlformats.org/officeDocument/2006/relationships/hyperlink" Target="https://thehill.com/policy/defense/380362-top-gop-senators-push-trump-to-sell-f-35s-to-taiwan-to-deter-china" TargetMode="External"/><Relationship Id="rId150" Type="http://schemas.openxmlformats.org/officeDocument/2006/relationships/hyperlink" Target="https://www.americanprogress.org/issues/economy/reports/2019/02/01/465744/trumps-trade-deal-road-not-taken/" TargetMode="External"/><Relationship Id="rId12" Type="http://schemas.openxmlformats.org/officeDocument/2006/relationships/hyperlink" Target="https://www.theatlantic.com/politics/archive/2017/05/americas-right-to-sell-arms/527805/" TargetMode="External"/><Relationship Id="rId17" Type="http://schemas.openxmlformats.org/officeDocument/2006/relationships/hyperlink" Target="https://insidetrade.com/daily-news/kudlow-administration-waiting-pelosis-nod-submitting-usmca-bill" TargetMode="External"/><Relationship Id="rId25" Type="http://schemas.openxmlformats.org/officeDocument/2006/relationships/hyperlink" Target="http://transcripts.cnn.com/TRANSCRIPTS/1905/31/wrn.01.html" TargetMode="External"/><Relationship Id="rId33" Type="http://schemas.openxmlformats.org/officeDocument/2006/relationships/hyperlink" Target="https://www.farmprogress.com/farm-policy/trump-s-combative-side-poses-risk-democrats-hold-key-usmca" TargetMode="External"/><Relationship Id="rId38" Type="http://schemas.openxmlformats.org/officeDocument/2006/relationships/hyperlink" Target="https://www.theatlantic.com/politics/archive/2018/01/what-trump-has-accomplished/550760/" TargetMode="External"/><Relationship Id="rId46" Type="http://schemas.openxmlformats.org/officeDocument/2006/relationships/hyperlink" Target="http://convention3.allacademic.com/meta/p_mla_apa_research_citation/2/1/0/8/9/p210893_index.html" TargetMode="External"/><Relationship Id="rId59" Type="http://schemas.openxmlformats.org/officeDocument/2006/relationships/hyperlink" Target="https://www.middleeasteye.net/opinion/under-trump-israel-lobby-hydra-many-heads" TargetMode="External"/><Relationship Id="rId67" Type="http://schemas.openxmlformats.org/officeDocument/2006/relationships/hyperlink" Target="https://www.thenation.com/article/tom-dispatch-lobbying-firms-yemen/" TargetMode="External"/><Relationship Id="rId103" Type="http://schemas.openxmlformats.org/officeDocument/2006/relationships/hyperlink" Target="https://www.washingtonpost.com/news/monkey-cage/wp/2016/12/19/yes-trump-might-well-go-to-war-to-divert-attention-from-problems-at-home/?utm_term=.fd514cf55315" TargetMode="External"/><Relationship Id="rId108" Type="http://schemas.openxmlformats.org/officeDocument/2006/relationships/hyperlink" Target="http://www.hoover.org/research/post-american-world-order" TargetMode="External"/><Relationship Id="rId116" Type="http://schemas.openxmlformats.org/officeDocument/2006/relationships/hyperlink" Target="https://www.washingtonexaminer.com/opinion/two-changes-could-pave-the-way-for-the-usmca-trade-agreement" TargetMode="External"/><Relationship Id="rId124" Type="http://schemas.openxmlformats.org/officeDocument/2006/relationships/hyperlink" Target="https://radio.wosu.org/post/what-usmca-new-nafta-means-environment" TargetMode="External"/><Relationship Id="rId129" Type="http://schemas.openxmlformats.org/officeDocument/2006/relationships/hyperlink" Target="https://thehill.com/homenews/house/451645-hopes-dim-for-passage-of-trump-trade-deal" TargetMode="External"/><Relationship Id="rId137" Type="http://schemas.openxmlformats.org/officeDocument/2006/relationships/hyperlink" Target="https://foreignpolicy.com/2019/03/27/trump-should-salvage-u-s-saudi-relations/" TargetMode="External"/><Relationship Id="rId20" Type="http://schemas.openxmlformats.org/officeDocument/2006/relationships/hyperlink" Target="https://www.washingtonexaminer.com/policy/economy/usmca-progressing-through-side-letters-grassley" TargetMode="External"/><Relationship Id="rId41" Type="http://schemas.openxmlformats.org/officeDocument/2006/relationships/hyperlink" Target="http://www.newsweek.com/neil-buchanan-trump-fast-blowing-his-political-capital-569695" TargetMode="External"/><Relationship Id="rId54" Type="http://schemas.openxmlformats.org/officeDocument/2006/relationships/hyperlink" Target="https://www.washingtontimes.com/news/2018/apr/19/armed-drones-now-sold-overseas-us-without-pentagon/)//AA" TargetMode="External"/><Relationship Id="rId62" Type="http://schemas.openxmlformats.org/officeDocument/2006/relationships/hyperlink" Target="https://inthesetimes.com/features/us-saudi-arabia-yemen-war-arms-sales.html" TargetMode="External"/><Relationship Id="rId70" Type="http://schemas.openxmlformats.org/officeDocument/2006/relationships/hyperlink" Target="https://www.washingtonpost.com/opinions/2019/03/28/nra-is-going-global-heres-why/?utm_term=.34c01b57360a" TargetMode="External"/><Relationship Id="rId75" Type="http://schemas.openxmlformats.org/officeDocument/2006/relationships/hyperlink" Target="https://foreignpolicy.com/2019/07/03/trumps-fighter-jet-sale-to-taiwan-advances-despite-chinas-protests-f-16-lockheed-martin/" TargetMode="External"/><Relationship Id="rId83" Type="http://schemas.openxmlformats.org/officeDocument/2006/relationships/hyperlink" Target="https://www.brookings.edu/on-the-record/danger-ahead-taiwans-politics-chinas-ambitions-and-us-policy/" TargetMode="External"/><Relationship Id="rId88" Type="http://schemas.openxmlformats.org/officeDocument/2006/relationships/hyperlink" Target="https://www.voanews.com/europe/us-senate-approves-expanded-military-aid-ukraine" TargetMode="External"/><Relationship Id="rId91" Type="http://schemas.openxmlformats.org/officeDocument/2006/relationships/hyperlink" Target="https://www.vox.com/2018/12/4/18123809/usmca-trump-nafta-withdrawal-congress" TargetMode="External"/><Relationship Id="rId96" Type="http://schemas.openxmlformats.org/officeDocument/2006/relationships/hyperlink" Target="https://www.businessroundtable.org/policy-perspectives/trade-international/trade-with-canada-and-mexico" TargetMode="External"/><Relationship Id="rId111" Type="http://schemas.openxmlformats.org/officeDocument/2006/relationships/hyperlink" Target="http://econweb.umd.edu/~haltiwan/EER_DHJM.pdf" TargetMode="External"/><Relationship Id="rId132" Type="http://schemas.openxmlformats.org/officeDocument/2006/relationships/hyperlink" Target="https://www.theguardian.com/commentisfree/2019/jun/07/trump-tariffs-trade-war-mexico-ross-barkan" TargetMode="External"/><Relationship Id="rId140" Type="http://schemas.openxmlformats.org/officeDocument/2006/relationships/hyperlink" Target="https://www.theatlantic.com/politics/archive/2019/07/trump-blocking-big-change-us-saudi-alliance/592504/" TargetMode="External"/><Relationship Id="rId145" Type="http://schemas.openxmlformats.org/officeDocument/2006/relationships/hyperlink" Target="https://citizentruth.org/trump-green-lights-nuclear-tech-transfer-to-saudi-arabia-despite-congress-objection-ljs/"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gupdate.com/iowafarmertoday/news/state-and-regional/grassley-expects-to-move-on-usmca-before-recess/article_8389f610-9c3c-11e9-b096-f33f7b4e3daa.html" TargetMode="External"/><Relationship Id="rId15" Type="http://schemas.openxmlformats.org/officeDocument/2006/relationships/hyperlink" Target="http://www.reallycoolblog.com/on-the-nature-of-science-and-technology-power/" TargetMode="External"/><Relationship Id="rId23" Type="http://schemas.openxmlformats.org/officeDocument/2006/relationships/hyperlink" Target="https://www.reuters.com/article/us-usa-trade-usmca/u-s-lifts-tariffs-on-canadian-mexican-metals-in-boost-for-trade-pact-idUSKCN1SN1VF" TargetMode="External"/><Relationship Id="rId28" Type="http://schemas.openxmlformats.org/officeDocument/2006/relationships/hyperlink" Target="https://www.bloomberg.com/news/articles/2019-06-12/debt-ceiling-budget-jitters-prompt-mcconnell-to-broker-deal" TargetMode="External"/><Relationship Id="rId36" Type="http://schemas.openxmlformats.org/officeDocument/2006/relationships/hyperlink" Target="https://www.nytimes.com/2019/06/20/opinion/tariffs-on-mexico-would-mean-more-immigrants.html" TargetMode="External"/><Relationship Id="rId49" Type="http://schemas.openxmlformats.org/officeDocument/2006/relationships/hyperlink" Target="https://www.theamericanconservative.com/articles/arms-dealers-and-lobbyists-get-rich-as-yemen-burns/)//AA" TargetMode="External"/><Relationship Id="rId57" Type="http://schemas.openxmlformats.org/officeDocument/2006/relationships/hyperlink" Target="https://www.middleeasteye.net/opinion/under-trump-israel-lobby-hydra-many-heads%20\\" TargetMode="External"/><Relationship Id="rId106" Type="http://schemas.openxmlformats.org/officeDocument/2006/relationships/hyperlink" Target="https://www.politico.com/story/2019/03/04/richard-neal-new-nafta-congress-1232254" TargetMode="External"/><Relationship Id="rId114" Type="http://schemas.openxmlformats.org/officeDocument/2006/relationships/hyperlink" Target="https://www.bbvaopenmind.com/en/articles/technological-wild-cards-existential-risk-and-a-changing-humanity/" TargetMode="External"/><Relationship Id="rId119" Type="http://schemas.openxmlformats.org/officeDocument/2006/relationships/hyperlink" Target="http://ssi.armywarcollege.edu/index.cfm/articles/Thinking-Strategically-About-Latin-America-Caribbean/2016/12/09" TargetMode="External"/><Relationship Id="rId127" Type="http://schemas.openxmlformats.org/officeDocument/2006/relationships/hyperlink" Target="https://www.politico.com/story/2019/04/02/congress-spending-budget-shutdown-1244283" TargetMode="External"/><Relationship Id="rId10" Type="http://schemas.openxmlformats.org/officeDocument/2006/relationships/hyperlink" Target="http://www.hoover.org/research/post-american-world-order" TargetMode="External"/><Relationship Id="rId31" Type="http://schemas.openxmlformats.org/officeDocument/2006/relationships/hyperlink" Target="https://www.politico.com/magazine/story/2019/06/19/the-madcap-caution-of-donald-trump-227190" TargetMode="External"/><Relationship Id="rId44" Type="http://schemas.openxmlformats.org/officeDocument/2006/relationships/hyperlink" Target="https://www.nytimes.com/2017/03/15/us/politics/trump-calls-2005-tax-return-release-fake-news.html" TargetMode="External"/><Relationship Id="rId52" Type="http://schemas.openxmlformats.org/officeDocument/2006/relationships/hyperlink" Target="https://www.defensenews.com/industry/2018/07/20/business-org-hails-trump-arms-export-plan/" TargetMode="External"/><Relationship Id="rId60" Type="http://schemas.openxmlformats.org/officeDocument/2006/relationships/hyperlink" Target="https://www.everycrsreport.com/files/20181116_R42853_69013a8247d990673f67dcf550bdb2180a723058.pdf" TargetMode="External"/><Relationship Id="rId65" Type="http://schemas.openxmlformats.org/officeDocument/2006/relationships/hyperlink" Target="https://www.washingtonpost.com/news/global-opinions/wp/2018/10/22/its-time-to-silence-the-saudi-lobbying-machine-in-washington/?utm_term=.b124fa66eeaf" TargetMode="External"/><Relationship Id="rId73" Type="http://schemas.openxmlformats.org/officeDocument/2006/relationships/hyperlink" Target="https://theintercept.com/2015/03/24/taiwan-lobbyist-wrote-republican-party-resolution-calling-weapons-taiwan-2/" TargetMode="External"/><Relationship Id="rId78" Type="http://schemas.openxmlformats.org/officeDocument/2006/relationships/hyperlink" Target="https://www.nbr.org/wp-content/uploads/pdfs/us-taiwan_defense_relations_roundtable_may2018.pdf" TargetMode="External"/><Relationship Id="rId81" Type="http://schemas.openxmlformats.org/officeDocument/2006/relationships/hyperlink" Target="http://www.aei.org/publication/senators-introduce-taiwan-assurance-act-in-move-to-review-us-taiwan-relations/" TargetMode="External"/><Relationship Id="rId86" Type="http://schemas.openxmlformats.org/officeDocument/2006/relationships/hyperlink" Target="https://www.thedailybeast.com/trump-administration-approves-new-weapons-sale-to-ukraine-bucking-putin?ref=scroll" TargetMode="External"/><Relationship Id="rId94" Type="http://schemas.openxmlformats.org/officeDocument/2006/relationships/hyperlink" Target="https://www.clermontsun.com/2019/07/05/rep-brad-wenstrup-its-time-to-pass-the-usmca-deal/" TargetMode="External"/><Relationship Id="rId99" Type="http://schemas.openxmlformats.org/officeDocument/2006/relationships/hyperlink" Target="https://thehill.com/opinion/finance/436761-get-usmca-done-to-preserve-over-30-years-of-prosperity" TargetMode="External"/><Relationship Id="rId101" Type="http://schemas.openxmlformats.org/officeDocument/2006/relationships/hyperlink" Target="https://thehill.com/people/robert-bob-lighthizer" TargetMode="External"/><Relationship Id="rId122" Type="http://schemas.openxmlformats.org/officeDocument/2006/relationships/hyperlink" Target="https://www.americanshipper.com/news/nations-united-on-usmca-labor-environment-provisions?autonumber=846921&amp;origin=relatedarticles" TargetMode="External"/><Relationship Id="rId130" Type="http://schemas.openxmlformats.org/officeDocument/2006/relationships/hyperlink" Target="https://www.cnbc.com/2019/07/10/trump-white-house-likely-to-send-usmca-trade-deal-to-congress-after-sept-1.html" TargetMode="External"/><Relationship Id="rId135" Type="http://schemas.openxmlformats.org/officeDocument/2006/relationships/hyperlink" Target="https://www.realclearpolitics.com/articles/2019/03/20/trumps_unrealistic_promises_to_the_rust_belt_may_haunt_him_139799.html" TargetMode="External"/><Relationship Id="rId143" Type="http://schemas.openxmlformats.org/officeDocument/2006/relationships/hyperlink" Target="https://www.nytimes.com/2019/06/20/us/politics/saudi-arms-sales.html" TargetMode="External"/><Relationship Id="rId148" Type="http://schemas.openxmlformats.org/officeDocument/2006/relationships/hyperlink" Target="https://progressive.org/dispatches/a-mixed-muddled-bag-trumps-new-nafta-usmca-181008/" TargetMode="External"/><Relationship Id="rId151" Type="http://schemas.openxmlformats.org/officeDocument/2006/relationships/hyperlink" Target="https://www.politico.com/story/2019/06/06/environmental-groups-push-dems-to-tank-usmca-over-climate-change-1356576" TargetMode="External"/><Relationship Id="rId4" Type="http://schemas.openxmlformats.org/officeDocument/2006/relationships/settings" Target="settings.xml"/><Relationship Id="rId9" Type="http://schemas.openxmlformats.org/officeDocument/2006/relationships/hyperlink" Target="http://www.reallycoolblog.com/on-the-nature-of-science-and-technology-power/" TargetMode="External"/><Relationship Id="rId13" Type="http://schemas.openxmlformats.org/officeDocument/2006/relationships/hyperlink" Target="https://www.arnoldporter.com/en/perspectives/publications/2018/11/preelection-trade-analysis" TargetMode="External"/><Relationship Id="rId18" Type="http://schemas.openxmlformats.org/officeDocument/2006/relationships/hyperlink" Target="https://www.foxbusiness.com/politics/trump-administration-optimistic-usmca-will-pass-on-bipartisan-basis-by-fall" TargetMode="External"/><Relationship Id="rId39" Type="http://schemas.openxmlformats.org/officeDocument/2006/relationships/hyperlink" Target="http://fivethirtyeight.com/features/presidential-mandates-arent-real-but-congress-sometimes-acts-as-if-they-are/" TargetMode="External"/><Relationship Id="rId109" Type="http://schemas.openxmlformats.org/officeDocument/2006/relationships/hyperlink" Target="https://www.foxbusiness.com/economy/usmca-will-unleash-american-innovation-dems-must-not-stand-in-the-way" TargetMode="External"/><Relationship Id="rId34" Type="http://schemas.openxmlformats.org/officeDocument/2006/relationships/hyperlink" Target="https://maglobal.com/mclarty-us-midterms-update-how-a-divided-congress-could-affect-trade/" TargetMode="External"/><Relationship Id="rId50" Type="http://schemas.openxmlformats.org/officeDocument/2006/relationships/hyperlink" Target="https://time.com/3984453/defense-contractors-lobbying/" TargetMode="External"/><Relationship Id="rId55" Type="http://schemas.openxmlformats.org/officeDocument/2006/relationships/hyperlink" Target="https://www.defensenews.com/news/pentagon-congress/2018/04/19/trump-admin-rolls-out-new-rules-for-weapon-drone-sales-abroad/" TargetMode="External"/><Relationship Id="rId76" Type="http://schemas.openxmlformats.org/officeDocument/2006/relationships/hyperlink" Target="https://www.cato.org/blog/poking-panda-hawks-push-stronger-us-support-taiwan" TargetMode="External"/><Relationship Id="rId97" Type="http://schemas.openxmlformats.org/officeDocument/2006/relationships/hyperlink" Target="https://www.uschamber.com/series/all-about-baseline-how-interpret-the-international-trade-commission-report-usmca" TargetMode="External"/><Relationship Id="rId104" Type="http://schemas.openxmlformats.org/officeDocument/2006/relationships/hyperlink" Target="https://digital.lib.washington.edu/researchworks/bitstream/handle/1773/38693/TaskForceC-Bessner.pdf?sequence=1&amp;isAllowed=y" TargetMode="External"/><Relationship Id="rId120" Type="http://schemas.openxmlformats.org/officeDocument/2006/relationships/hyperlink" Target="https://csbaonline.org/uploads/documents/Hemispheric-Defense-in-the-21st-Century.pdf" TargetMode="External"/><Relationship Id="rId125" Type="http://schemas.openxmlformats.org/officeDocument/2006/relationships/hyperlink" Target="https://insidetrade.com/daily-news/new-democrats-warn-ustr-against-submitting-usmca-implementing-bill" TargetMode="External"/><Relationship Id="rId141" Type="http://schemas.openxmlformats.org/officeDocument/2006/relationships/hyperlink" Target="https://www.theatlantic.com/politics/archive/2019/07/trump-blocking-big-change-us-saudi-alliance/592504/" TargetMode="External"/><Relationship Id="rId146" Type="http://schemas.openxmlformats.org/officeDocument/2006/relationships/hyperlink" Target="https://www.bloomberg.com/news/articles/2019-02-05/nra-spent-record-amount-lobbying-congress-with-little-to-show" TargetMode="External"/><Relationship Id="rId7" Type="http://schemas.openxmlformats.org/officeDocument/2006/relationships/hyperlink" Target="https://www.arnoldporter.com/en/perspectives/publications/2018/11/preelection-trade-analysis" TargetMode="External"/><Relationship Id="rId71" Type="http://schemas.openxmlformats.org/officeDocument/2006/relationships/hyperlink" Target="https://www.apnews.com/1c3d04173b6343bd8ffa45a3487c2e28" TargetMode="External"/><Relationship Id="rId92" Type="http://schemas.openxmlformats.org/officeDocument/2006/relationships/hyperlink" Target="https://thehill.com/blogs/congress-blog/politics/412804-whether-its-nafta-or-usmca-americans-are-better-off-when-trade" TargetMode="External"/><Relationship Id="rId2" Type="http://schemas.openxmlformats.org/officeDocument/2006/relationships/numbering" Target="numbering.xml"/><Relationship Id="rId29" Type="http://schemas.openxmlformats.org/officeDocument/2006/relationships/hyperlink" Target="https://www.reuters.com/article/us-usa-immigration-mnuchin/trump-wants-debt-ceiling-hike-passed-quickly-will-not-link-to-wall-funds-mnuchin-idUSKCN1RL2NH" TargetMode="External"/><Relationship Id="rId24" Type="http://schemas.openxmlformats.org/officeDocument/2006/relationships/hyperlink" Target="https://www.washingtonexaminer.com/policy/economy/trudeau-to-prod-democrats-on-usmca" TargetMode="External"/><Relationship Id="rId40" Type="http://schemas.openxmlformats.org/officeDocument/2006/relationships/hyperlink" Target="https://www.usnews.com/news/the-report/articles/2019-01-25/republicans-stick-with-trump-to-please-the-base" TargetMode="External"/><Relationship Id="rId45" Type="http://schemas.openxmlformats.org/officeDocument/2006/relationships/hyperlink" Target="https://www.nytimes.com/2017/03/15/us/politics/trump-budget-military-analysis.html" TargetMode="External"/><Relationship Id="rId66" Type="http://schemas.openxmlformats.org/officeDocument/2006/relationships/hyperlink" Target="https://inthesetimes.com/features/us-saudi-arabia-yemen-war-arms-sales.html" TargetMode="External"/><Relationship Id="rId87" Type="http://schemas.openxmlformats.org/officeDocument/2006/relationships/hyperlink" Target="https://www.defensenews.com/congress/2018/11/26/us-lawmakers-urge-trump-to-arm-ukraine-break-silence-on-russian-blockade/" TargetMode="External"/><Relationship Id="rId110" Type="http://schemas.openxmlformats.org/officeDocument/2006/relationships/hyperlink" Target="https://www.foxbusiness.com/small-business/americas-small-businesses-and-entrepreneurs-win-under-usmca" TargetMode="External"/><Relationship Id="rId115" Type="http://schemas.openxmlformats.org/officeDocument/2006/relationships/hyperlink" Target="https://www.theglobeandmail.com/opinion/a-nafta-collapse-could-push-mexico-over-the-edge/article37015503/" TargetMode="External"/><Relationship Id="rId131" Type="http://schemas.openxmlformats.org/officeDocument/2006/relationships/hyperlink" Target="https://www.bloomberg.com/news/articles/2019-07-08/forcing-usmca-timeline-could-backfire-house-democrats-warn)//AA" TargetMode="External"/><Relationship Id="rId136" Type="http://schemas.openxmlformats.org/officeDocument/2006/relationships/hyperlink" Target="https://civiliansinconflict.org/wp-content/uploads/2018/01/CaseStudySaudiArabia.pdf" TargetMode="External"/><Relationship Id="rId61" Type="http://schemas.openxmlformats.org/officeDocument/2006/relationships/hyperlink" Target="https://abcnews.go.com/Politics/lawmakers-concerned-trump-administrations-authorization-nuclear-related-projects/story?id=62005538" TargetMode="External"/><Relationship Id="rId82" Type="http://schemas.openxmlformats.org/officeDocument/2006/relationships/hyperlink" Target="https://www.fpri.org/article/2019/04/the-taiwan-relations-act-at-40-political-entrenchment-of-foreign-policy-through-law/" TargetMode="External"/><Relationship Id="rId152" Type="http://schemas.openxmlformats.org/officeDocument/2006/relationships/fontTable" Target="fontTable.xml"/><Relationship Id="rId19" Type="http://schemas.openxmlformats.org/officeDocument/2006/relationships/hyperlink" Target="https://www.reuters.com/article/us-usa-trade-mexico/mexico-and-u-s-try-new-trade-fix-to-win-over-democrats-official-idUSKCN1U01Y4)//AA" TargetMode="External"/><Relationship Id="rId14" Type="http://schemas.openxmlformats.org/officeDocument/2006/relationships/hyperlink" Target="https://www.politico.com/story/2019/03/04/richard-neal-new-nafta-congress-1232254" TargetMode="External"/><Relationship Id="rId30" Type="http://schemas.openxmlformats.org/officeDocument/2006/relationships/hyperlink" Target="https://www.vox.com/2019/5/22/18635564/congress-budget-caps-debt-limit-trump" TargetMode="External"/><Relationship Id="rId35" Type="http://schemas.openxmlformats.org/officeDocument/2006/relationships/hyperlink" Target="http://www.dc-berlin.com/the-week-in-washington-trump-delivers-on-trade-supreme-court-amid-collateral-damage/" TargetMode="External"/><Relationship Id="rId56" Type="http://schemas.openxmlformats.org/officeDocument/2006/relationships/hyperlink" Target="https://www.orfonline.org/research/institutionalising-india-us-defence-ties-in-american-legislative-precedents-48539/" TargetMode="External"/><Relationship Id="rId77" Type="http://schemas.openxmlformats.org/officeDocument/2006/relationships/hyperlink" Target="https://foreignpolicy.com/2017/06/23/senators-urge-trump-to-approve-taiwan-arms-sales/" TargetMode="External"/><Relationship Id="rId100" Type="http://schemas.openxmlformats.org/officeDocument/2006/relationships/hyperlink" Target="https://thehill.com/people/donald-trump" TargetMode="External"/><Relationship Id="rId105" Type="http://schemas.openxmlformats.org/officeDocument/2006/relationships/hyperlink" Target="https://www.realclearenergy.org/articles/2019/03/20/we_need_north_american_energy_trade_110410.html" TargetMode="External"/><Relationship Id="rId126" Type="http://schemas.openxmlformats.org/officeDocument/2006/relationships/hyperlink" Target="https://www.worldpoliticsreview.com/articles/27996/nafta-2-0-still-has-a-long-way-to-go-before-ratification-in-congress" TargetMode="External"/><Relationship Id="rId147" Type="http://schemas.openxmlformats.org/officeDocument/2006/relationships/hyperlink" Target="https://progressive.org/dispatches/a-mixed-muddled-bag-trumps-new-nafta-usmca-181008/" TargetMode="External"/><Relationship Id="rId8" Type="http://schemas.openxmlformats.org/officeDocument/2006/relationships/hyperlink" Target="https://www.politico.com/story/2019/03/04/richard-neal-new-nafta-congress-1232254" TargetMode="External"/><Relationship Id="rId51" Type="http://schemas.openxmlformats.org/officeDocument/2006/relationships/hyperlink" Target="https://www.nationalmemo.com/the-lobbyists-who-profit-from-war-crimes-in-yemen/" TargetMode="External"/><Relationship Id="rId72" Type="http://schemas.openxmlformats.org/officeDocument/2006/relationships/hyperlink" Target="https://www.politico.com/story/2019/07/03/nra-guns-trump-campaign-1395970" TargetMode="External"/><Relationship Id="rId93" Type="http://schemas.openxmlformats.org/officeDocument/2006/relationships/hyperlink" Target="https://www.foreignaffairs.com/articles/united-states/2018-02-13/post-american-world-economy" TargetMode="External"/><Relationship Id="rId98" Type="http://schemas.openxmlformats.org/officeDocument/2006/relationships/hyperlink" Target="https://www.usmcacoalition.org/wp-content/uploads/2019/02/023607_INTL-USMCA-Coalition_Onepager_final.pdf" TargetMode="External"/><Relationship Id="rId121" Type="http://schemas.openxmlformats.org/officeDocument/2006/relationships/hyperlink" Target="http://www.cipe.org/blog/2012/06/20/why-you-should-care-about-mexico/" TargetMode="External"/><Relationship Id="rId142" Type="http://schemas.openxmlformats.org/officeDocument/2006/relationships/hyperlink" Target="https://www.nbcnews.com/politics/congress/trump-faces-bipartisan-pushback-over-arms-sales-saudi-arabia-uae-n101419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DE77E-837E-4B3D-9444-882F9B1B7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210</Pages>
  <Words>125552</Words>
  <Characters>715651</Characters>
  <Application>Microsoft Office Word</Application>
  <DocSecurity>0</DocSecurity>
  <Lines>5963</Lines>
  <Paragraphs>1679</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***Negative***</vt:lpstr>
      <vt:lpstr>1ncs</vt:lpstr>
      <vt:lpstr>    1nc v. Congress</vt:lpstr>
      <vt:lpstr>    1nc v. Executive</vt:lpstr>
      <vt:lpstr>Uniqueness</vt:lpstr>
      <vt:lpstr>        Will Pass – 2nc </vt:lpstr>
      <vt:lpstr>        Will Pass – Side Letters</vt:lpstr>
      <vt:lpstr>        Will Pass – Pelosi </vt:lpstr>
      <vt:lpstr>        Will Pass – AT Reopen Deal </vt:lpstr>
      <vt:lpstr>        Will Pass – AT 232</vt:lpstr>
    </vt:vector>
  </TitlesOfParts>
  <Company/>
  <LinksUpToDate>false</LinksUpToDate>
  <CharactersWithSpaces>839524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Dana Randall</cp:lastModifiedBy>
  <cp:revision>3</cp:revision>
  <dcterms:created xsi:type="dcterms:W3CDTF">2019-07-11T19:46:00Z</dcterms:created>
  <dcterms:modified xsi:type="dcterms:W3CDTF">2019-07-12T00:40:00Z</dcterms:modified>
</cp:coreProperties>
</file>