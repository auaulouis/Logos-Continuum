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7FCDB" w14:textId="77777777" w:rsidR="0078012F" w:rsidRDefault="00D14E6A" w:rsidP="00EA3890">
      <w:pPr>
        <w:pStyle w:val="Heading2"/>
      </w:pPr>
      <w:r>
        <w:t>1NC</w:t>
      </w:r>
    </w:p>
    <w:p w14:paraId="5D6E74D6" w14:textId="190F94AA" w:rsidR="00EA3890" w:rsidRDefault="00EA3890" w:rsidP="00EA3890">
      <w:pPr>
        <w:pStyle w:val="Heading3"/>
      </w:pPr>
      <w:r>
        <w:t>Taiwan 1NC</w:t>
      </w:r>
    </w:p>
    <w:p w14:paraId="001F9966" w14:textId="77777777" w:rsidR="00983280" w:rsidRDefault="00983280" w:rsidP="00983280">
      <w:pPr>
        <w:pStyle w:val="Heading4"/>
      </w:pPr>
      <w:r>
        <w:rPr>
          <w:rFonts w:eastAsia="Calibri"/>
        </w:rPr>
        <w:t>Taiwan assurance is at a 40 year high due to new massive arms deal</w:t>
      </w:r>
    </w:p>
    <w:p w14:paraId="574C7EDF" w14:textId="77777777" w:rsidR="00983280" w:rsidRDefault="00983280" w:rsidP="00983280">
      <w:r>
        <w:rPr>
          <w:rFonts w:eastAsia="Calibri"/>
          <w:b/>
          <w:bCs/>
          <w:sz w:val="26"/>
          <w:szCs w:val="26"/>
        </w:rPr>
        <w:t>Horton 19</w:t>
      </w:r>
      <w:r>
        <w:rPr>
          <w:rFonts w:eastAsia="Calibri"/>
        </w:rPr>
        <w:t xml:space="preserve"> (Chris Horton is a journalist based in Taiwan who has been writing about Asia for more than a decade), 07-09-2019, New York Times, "Taiwan Set to Receive $2 Billion in U.S. Arms, Drawing </w:t>
      </w:r>
      <w:proofErr w:type="spellStart"/>
      <w:r>
        <w:rPr>
          <w:rFonts w:eastAsia="Calibri"/>
        </w:rPr>
        <w:t>Ire</w:t>
      </w:r>
      <w:proofErr w:type="spellEnd"/>
      <w:r>
        <w:rPr>
          <w:rFonts w:eastAsia="Calibri"/>
        </w:rPr>
        <w:t xml:space="preserve"> From China", https://www.nytimes.com/2019/07/09/world/asia/taiwan-arms-sales.html, //</w:t>
      </w:r>
      <w:proofErr w:type="spellStart"/>
      <w:r>
        <w:rPr>
          <w:rFonts w:eastAsia="Calibri"/>
        </w:rPr>
        <w:t>uxm</w:t>
      </w:r>
      <w:proofErr w:type="spellEnd"/>
    </w:p>
    <w:p w14:paraId="152D2636" w14:textId="2CAC2048" w:rsidR="00983280" w:rsidRPr="00983280" w:rsidRDefault="00983280" w:rsidP="00983280">
      <w:r w:rsidRPr="009D2271">
        <w:rPr>
          <w:rFonts w:eastAsia="Calibri"/>
          <w:highlight w:val="yellow"/>
          <w:u w:val="single"/>
        </w:rPr>
        <w:t>The U</w:t>
      </w:r>
      <w:r w:rsidRPr="002057B2">
        <w:rPr>
          <w:rFonts w:eastAsia="Calibri"/>
          <w:u w:val="single"/>
        </w:rPr>
        <w:t xml:space="preserve">nited </w:t>
      </w:r>
      <w:r w:rsidRPr="009D2271">
        <w:rPr>
          <w:rFonts w:eastAsia="Calibri"/>
          <w:highlight w:val="yellow"/>
          <w:u w:val="single"/>
        </w:rPr>
        <w:t>S</w:t>
      </w:r>
      <w:r w:rsidRPr="002057B2">
        <w:rPr>
          <w:rFonts w:eastAsia="Calibri"/>
          <w:u w:val="single"/>
        </w:rPr>
        <w:t xml:space="preserve">tates </w:t>
      </w:r>
      <w:r w:rsidRPr="009D2271">
        <w:rPr>
          <w:rFonts w:eastAsia="Calibri"/>
          <w:highlight w:val="yellow"/>
          <w:u w:val="single"/>
        </w:rPr>
        <w:t>has</w:t>
      </w:r>
      <w:r w:rsidRPr="002057B2">
        <w:rPr>
          <w:rFonts w:eastAsia="Calibri"/>
          <w:u w:val="single"/>
        </w:rPr>
        <w:t xml:space="preserve"> tentatively </w:t>
      </w:r>
      <w:r w:rsidRPr="009D2271">
        <w:rPr>
          <w:rFonts w:eastAsia="Calibri"/>
          <w:highlight w:val="yellow"/>
          <w:u w:val="single"/>
        </w:rPr>
        <w:t>approved the sale of $2 billion in military hardware to Taiwan, demonstrating support for its</w:t>
      </w:r>
      <w:r w:rsidRPr="002057B2">
        <w:rPr>
          <w:rFonts w:eastAsia="Calibri"/>
          <w:u w:val="single"/>
        </w:rPr>
        <w:t xml:space="preserve"> unofficial </w:t>
      </w:r>
      <w:r w:rsidRPr="009D2271">
        <w:rPr>
          <w:rFonts w:eastAsia="Calibri"/>
          <w:highlight w:val="yellow"/>
          <w:u w:val="single"/>
        </w:rPr>
        <w:t>ally</w:t>
      </w:r>
      <w:r w:rsidRPr="00585624">
        <w:rPr>
          <w:rFonts w:eastAsia="Calibri"/>
          <w:sz w:val="16"/>
        </w:rPr>
        <w:t xml:space="preserve"> in a move likely to exacerbate deteriorating ties between Washington and Beijing. The Defense Security Cooperation Agency, part of the United States Defense Department, notified Congress of </w:t>
      </w:r>
      <w:r w:rsidRPr="002057B2">
        <w:rPr>
          <w:rFonts w:eastAsia="Calibri"/>
          <w:u w:val="single"/>
        </w:rPr>
        <w:t>two proposed arms sales on Monday. The first notification included 108 M1A2T Abrams tanks, as well as Hercules armored vehicles and heavy equipment transporters. The second included more than $220 million in Stinger antiaircraft missiles.</w:t>
      </w:r>
      <w:r w:rsidRPr="00585624">
        <w:rPr>
          <w:rFonts w:eastAsia="Calibri"/>
          <w:sz w:val="16"/>
        </w:rPr>
        <w:t xml:space="preserve"> The tentative approvals come as relations between the United States and China are already being tested by a trade war and the decoupling of technology supply chains. </w:t>
      </w:r>
      <w:r w:rsidRPr="002057B2">
        <w:rPr>
          <w:rFonts w:eastAsia="Calibri"/>
          <w:u w:val="single"/>
        </w:rPr>
        <w:t xml:space="preserve">The armaments would provide Taiwan with greater deterrence capabilities against the growing military threat from China, experts said. </w:t>
      </w:r>
      <w:r w:rsidRPr="00585624">
        <w:rPr>
          <w:rFonts w:eastAsia="Calibri"/>
          <w:sz w:val="16"/>
        </w:rPr>
        <w:t xml:space="preserve">“These tanks and missiles will provide the Taiwan army with a modern capability to deter and complicate the operational planning of the People’s Liberation Army forces that coerce and threaten Taiwan,” Rupert Hammond-Chambers, president of the U.S.-Taiwan Business Council, said in a statement on Monday. “They will also offer new opportunities to engage in cooperation with the United States in both the deployment and operations phases.” </w:t>
      </w:r>
      <w:r w:rsidRPr="00276F5B">
        <w:rPr>
          <w:rFonts w:eastAsia="Calibri"/>
          <w:u w:val="single"/>
        </w:rPr>
        <w:t>Lawmakers</w:t>
      </w:r>
      <w:r w:rsidRPr="002057B2">
        <w:rPr>
          <w:rFonts w:eastAsia="Calibri"/>
          <w:u w:val="single"/>
        </w:rPr>
        <w:t xml:space="preserve"> have 30 days to object to the sale, but they are considered unlikely to do so.</w:t>
      </w:r>
      <w:r w:rsidRPr="00585624">
        <w:rPr>
          <w:rFonts w:eastAsia="Calibri"/>
          <w:sz w:val="16"/>
        </w:rPr>
        <w:t xml:space="preserve"> The approvals come as Taiwan’s president, Tsai Ing-wen, prepares for a trip this week to North America, a visit that could further anger Beijing. The Taiwanese government said her first stop would be New York. The United States broke formal diplomatic ties with Taiwan’s government in 1979 in order to establish relations with China’s Communist government, which claims the self-governing island as its territory and has threatened to unify it with the mainland by force. Shortly after the end of the formal alliance, along with the American military presence there, </w:t>
      </w:r>
      <w:r w:rsidRPr="002057B2">
        <w:rPr>
          <w:rFonts w:eastAsia="Calibri"/>
          <w:u w:val="single"/>
        </w:rPr>
        <w:t>Congress passed the Taiwan Relations Act, which requires that the United States provide Taiwan with weapons of a defensive nature to deter an attack from China. In 1982, the United States broadened its support with a document known as the Six Assurances, the first of which stated that Washington would not set a date for ending arms sales to Taiwan. Chang Tun-</w:t>
      </w:r>
      <w:proofErr w:type="spellStart"/>
      <w:r w:rsidRPr="002057B2">
        <w:rPr>
          <w:rFonts w:eastAsia="Calibri"/>
          <w:u w:val="single"/>
        </w:rPr>
        <w:t>han</w:t>
      </w:r>
      <w:proofErr w:type="spellEnd"/>
      <w:r w:rsidRPr="002057B2">
        <w:rPr>
          <w:rFonts w:eastAsia="Calibri"/>
          <w:u w:val="single"/>
        </w:rPr>
        <w:t xml:space="preserve">, </w:t>
      </w:r>
      <w:r w:rsidRPr="009D2271">
        <w:rPr>
          <w:rFonts w:eastAsia="Calibri"/>
          <w:highlight w:val="yellow"/>
          <w:u w:val="single"/>
        </w:rPr>
        <w:t>a spokesman</w:t>
      </w:r>
      <w:r w:rsidRPr="002057B2">
        <w:rPr>
          <w:rFonts w:eastAsia="Calibri"/>
          <w:u w:val="single"/>
        </w:rPr>
        <w:t xml:space="preserve"> for Ms. Tsai, </w:t>
      </w:r>
      <w:r w:rsidRPr="009D2271">
        <w:rPr>
          <w:rFonts w:eastAsia="Calibri"/>
          <w:highlight w:val="yellow"/>
          <w:u w:val="single"/>
        </w:rPr>
        <w:t xml:space="preserve">welcomed the news of the </w:t>
      </w:r>
      <w:r w:rsidRPr="009D2271">
        <w:rPr>
          <w:rFonts w:eastAsia="Calibri"/>
          <w:u w:val="single"/>
        </w:rPr>
        <w:t xml:space="preserve">tentative </w:t>
      </w:r>
      <w:r w:rsidRPr="009D2271">
        <w:rPr>
          <w:rFonts w:eastAsia="Calibri"/>
          <w:highlight w:val="yellow"/>
          <w:u w:val="single"/>
        </w:rPr>
        <w:t>arms sales approvals</w:t>
      </w:r>
      <w:r w:rsidRPr="002057B2">
        <w:rPr>
          <w:rFonts w:eastAsia="Calibri"/>
          <w:u w:val="single"/>
        </w:rPr>
        <w:t xml:space="preserve"> on Tuesday. “</w:t>
      </w:r>
      <w:r w:rsidRPr="009D2271">
        <w:rPr>
          <w:rFonts w:eastAsia="Calibri"/>
          <w:highlight w:val="yellow"/>
          <w:u w:val="single"/>
        </w:rPr>
        <w:t>The American government continues to take concrete actions</w:t>
      </w:r>
      <w:r w:rsidRPr="002057B2">
        <w:rPr>
          <w:rFonts w:eastAsia="Calibri"/>
          <w:u w:val="single"/>
        </w:rPr>
        <w:t xml:space="preserve"> to fulfill its commitments under the Taiwan Relations Act and the Six Assurances, </w:t>
      </w:r>
      <w:r w:rsidRPr="009D2271">
        <w:rPr>
          <w:rFonts w:eastAsia="Calibri"/>
          <w:highlight w:val="yellow"/>
          <w:u w:val="single"/>
        </w:rPr>
        <w:t>assisting Taiwan in strengthening its defensive capabilities</w:t>
      </w:r>
      <w:r w:rsidRPr="002057B2">
        <w:rPr>
          <w:rFonts w:eastAsia="Calibri"/>
          <w:u w:val="single"/>
        </w:rPr>
        <w:t>,” Mr. Chang said in a statement. “</w:t>
      </w:r>
      <w:r w:rsidRPr="009D2271">
        <w:rPr>
          <w:rFonts w:eastAsia="Calibri"/>
          <w:highlight w:val="yellow"/>
          <w:u w:val="single"/>
        </w:rPr>
        <w:t>We express our deepest gratitude</w:t>
      </w:r>
      <w:r w:rsidRPr="002057B2">
        <w:rPr>
          <w:rFonts w:eastAsia="Calibri"/>
          <w:u w:val="single"/>
        </w:rPr>
        <w:t xml:space="preserve">. </w:t>
      </w:r>
      <w:proofErr w:type="gramStart"/>
      <w:r w:rsidRPr="002057B2">
        <w:rPr>
          <w:rFonts w:eastAsia="Calibri"/>
          <w:u w:val="single"/>
        </w:rPr>
        <w:t>”</w:t>
      </w:r>
      <w:r w:rsidRPr="00585624">
        <w:rPr>
          <w:rFonts w:eastAsia="Calibri"/>
          <w:sz w:val="16"/>
        </w:rPr>
        <w:t>Taiwanese</w:t>
      </w:r>
      <w:proofErr w:type="gramEnd"/>
      <w:r w:rsidRPr="00585624">
        <w:rPr>
          <w:rFonts w:eastAsia="Calibri"/>
          <w:sz w:val="16"/>
        </w:rPr>
        <w:t xml:space="preserve"> Air Force personnel during a drill in 2017. The United States has sold arms to Taiwan for decades, to China’s chagrin. At a regularly scheduled news briefing in Beijing on Tuesday, </w:t>
      </w:r>
      <w:proofErr w:type="spellStart"/>
      <w:r w:rsidRPr="00585624">
        <w:rPr>
          <w:rFonts w:eastAsia="Calibri"/>
          <w:sz w:val="16"/>
        </w:rPr>
        <w:t>Geng</w:t>
      </w:r>
      <w:proofErr w:type="spellEnd"/>
      <w:r w:rsidRPr="00585624">
        <w:rPr>
          <w:rFonts w:eastAsia="Calibri"/>
          <w:sz w:val="16"/>
        </w:rPr>
        <w:t xml:space="preserve"> Shuang, spokesman for the Chinese Foreign Ministry, expressed opposition to the sales, saying they could harm relations between China and the United States. China has already expressed displeasure with Ms. Tsai’s plans to spend a total of four days in the United States, part of a trip in which she will also visit diplomatic allies in the Caribbean. Taiwan’s deputy foreign minister, Miguel Tsao, announced on July 1 that Ms. Tsai would spend two nights in the United States before and after visiting the Caribbean countries of St. Vincent and the Grenadines, St. Lucia, St. Kitts and Nevis, and Haiti from Thursday to July 22.In addition to the recently approved arms packages, Taiwan in late February also requested 66 F-16V fighter jets from the United States. And in April, Washington approved a $500 million package that included F-16 parts and training. Mr. Hammond-Chambers of the U.S.-Taiwan Business Council said the Trump administration, with broad support from Congress, had moved to regularize and normalize arms sales to Taiwan, reflecting “a sound and responsible policy that will maximize the deterrent nature of a modern, well-equipped Taiwan military capable of complicating and deterring any actions by the P.L.A.</w:t>
      </w:r>
      <w:r w:rsidRPr="002057B2">
        <w:rPr>
          <w:rFonts w:eastAsia="Calibri"/>
          <w:u w:val="single"/>
        </w:rPr>
        <w:t xml:space="preserve"> ”</w:t>
      </w:r>
      <w:r w:rsidRPr="009D2271">
        <w:rPr>
          <w:rFonts w:eastAsia="Calibri"/>
          <w:highlight w:val="yellow"/>
          <w:u w:val="single"/>
        </w:rPr>
        <w:t>An official with Taiwan’s Ministry of National Defense</w:t>
      </w:r>
      <w:r w:rsidRPr="002057B2">
        <w:rPr>
          <w:rFonts w:eastAsia="Calibri"/>
          <w:u w:val="single"/>
        </w:rPr>
        <w:t xml:space="preserve">, who spoke on condition of anonymity, </w:t>
      </w:r>
      <w:r w:rsidRPr="009D2271">
        <w:rPr>
          <w:rFonts w:eastAsia="Calibri"/>
          <w:highlight w:val="yellow"/>
          <w:u w:val="single"/>
        </w:rPr>
        <w:t>said</w:t>
      </w:r>
      <w:r w:rsidRPr="002057B2">
        <w:rPr>
          <w:rFonts w:eastAsia="Calibri"/>
          <w:u w:val="single"/>
        </w:rPr>
        <w:t xml:space="preserve"> that he expected the F-16 sales to go forward, saying that </w:t>
      </w:r>
      <w:r w:rsidRPr="009D2271">
        <w:rPr>
          <w:rFonts w:eastAsia="Calibri"/>
          <w:highlight w:val="yellow"/>
          <w:u w:val="single"/>
        </w:rPr>
        <w:t xml:space="preserve">ties with Washington under the Trump </w:t>
      </w:r>
      <w:r w:rsidRPr="009D2271">
        <w:rPr>
          <w:rFonts w:eastAsia="Calibri"/>
          <w:u w:val="single"/>
        </w:rPr>
        <w:t xml:space="preserve">administration </w:t>
      </w:r>
      <w:r w:rsidRPr="009D2271">
        <w:rPr>
          <w:rFonts w:eastAsia="Calibri"/>
          <w:highlight w:val="yellow"/>
          <w:u w:val="single"/>
        </w:rPr>
        <w:t xml:space="preserve">were the strongest since </w:t>
      </w:r>
      <w:r w:rsidRPr="009D2271">
        <w:rPr>
          <w:rFonts w:eastAsia="Calibri"/>
          <w:u w:val="single"/>
        </w:rPr>
        <w:t xml:space="preserve">official diplomatic relations ended </w:t>
      </w:r>
      <w:r w:rsidRPr="009D2271">
        <w:rPr>
          <w:rFonts w:eastAsia="Calibri"/>
          <w:highlight w:val="yellow"/>
          <w:u w:val="single"/>
        </w:rPr>
        <w:t>40 years ago.</w:t>
      </w:r>
    </w:p>
    <w:p w14:paraId="413D347A" w14:textId="77777777" w:rsidR="00EA3890" w:rsidRDefault="00EA3890" w:rsidP="00EA3890">
      <w:pPr>
        <w:pStyle w:val="Heading4"/>
      </w:pPr>
      <w:r>
        <w:t>Ending arms sales to Taiwan causes Chinese aggression and erodes the confidence of other allies in the region leading to proliferation and reducing American influence—turns case</w:t>
      </w:r>
    </w:p>
    <w:p w14:paraId="6412F42D" w14:textId="77777777" w:rsidR="00EA3890" w:rsidRDefault="00EA3890" w:rsidP="00EA3890">
      <w:pPr>
        <w:rPr>
          <w:rFonts w:ascii="Times New Roman" w:hAnsi="Times New Roman"/>
          <w:sz w:val="24"/>
        </w:rPr>
      </w:pPr>
      <w:r>
        <w:rPr>
          <w:rStyle w:val="StyleStyleBold12pt"/>
        </w:rPr>
        <w:t xml:space="preserve">Blonder 17, </w:t>
      </w:r>
      <w:r w:rsidRPr="004E2F4C">
        <w:t>(</w:t>
      </w:r>
      <w:r>
        <w:t xml:space="preserve">Brian Blonder, </w:t>
      </w:r>
      <w:r w:rsidRPr="004E2F4C">
        <w:t>intern with the Eurasian Conflicts Studies (formerly Armed Conflicts) Project at the ERA Institute</w:t>
      </w:r>
      <w:r>
        <w:t>, “</w:t>
      </w:r>
      <w:r w:rsidRPr="004E2F4C">
        <w:t>The Importance of United States’ Arms Sales for Taiwan’s Defense</w:t>
      </w:r>
      <w:r>
        <w:t xml:space="preserve">”, 10/6/17, </w:t>
      </w:r>
      <w:hyperlink r:id="rId5" w:history="1">
        <w:r>
          <w:rPr>
            <w:rStyle w:val="Hyperlink"/>
          </w:rPr>
          <w:t>https://erainstitute.org/the-importance-of-united-states-arms-sales-for-taiwans-defense/</w:t>
        </w:r>
      </w:hyperlink>
      <w:r>
        <w:t>, RKK)</w:t>
      </w:r>
    </w:p>
    <w:p w14:paraId="462E439B" w14:textId="77777777" w:rsidR="00EA3890" w:rsidRPr="004E2F4C" w:rsidRDefault="00EA3890" w:rsidP="00EA3890">
      <w:pPr>
        <w:rPr>
          <w:rStyle w:val="StyleStyleBold12pt"/>
          <w:rFonts w:ascii="Times New Roman" w:hAnsi="Times New Roman"/>
          <w:b w:val="0"/>
          <w:sz w:val="24"/>
        </w:rPr>
      </w:pPr>
    </w:p>
    <w:p w14:paraId="1D279FDA" w14:textId="142C1CF4" w:rsidR="00DF592B" w:rsidRDefault="00EA3890" w:rsidP="00DF592B">
      <w:pPr>
        <w:rPr>
          <w:sz w:val="24"/>
          <w:u w:val="single"/>
        </w:rPr>
      </w:pPr>
      <w:r w:rsidRPr="00895D7F">
        <w:rPr>
          <w:sz w:val="24"/>
          <w:u w:val="single"/>
        </w:rPr>
        <w:t>Relations between the People’s Republic of China and the United States have been tense</w:t>
      </w:r>
      <w:r w:rsidRPr="00494637">
        <w:rPr>
          <w:sz w:val="16"/>
        </w:rPr>
        <w:t xml:space="preserve"> for some time, with the issues of China’s expansionism in the South China Sea and conflicting objectives regarding North Korea exacerbating tensions. However, </w:t>
      </w:r>
      <w:r w:rsidRPr="00895D7F">
        <w:rPr>
          <w:sz w:val="24"/>
          <w:u w:val="single"/>
        </w:rPr>
        <w:t>if there is one issue to stand out as putting the most stress on the relationship, it would be the issue of the United States’ support for Taiwan, and the recent arms deal would indicate this.</w:t>
      </w:r>
      <w:r w:rsidRPr="00494637">
        <w:rPr>
          <w:sz w:val="16"/>
        </w:rPr>
        <w:t xml:space="preserve"> On June 29, 2017, </w:t>
      </w:r>
      <w:r w:rsidRPr="00895D7F">
        <w:rPr>
          <w:sz w:val="24"/>
          <w:u w:val="single"/>
        </w:rPr>
        <w:t>the Trump administration announced a new round of arms sales with Taiwan worth $1.42B, sparking Chinese ire</w:t>
      </w:r>
      <w:r w:rsidRPr="00494637">
        <w:rPr>
          <w:sz w:val="16"/>
        </w:rPr>
        <w:t xml:space="preserve">. This is first such arms sale under President Trump and the first sale since former President Barack Obama announced a $1.83B deal in 2015. </w:t>
      </w:r>
      <w:r w:rsidRPr="00895D7F">
        <w:rPr>
          <w:sz w:val="24"/>
          <w:u w:val="single"/>
        </w:rPr>
        <w:t>China demanded that the U.S. revoke the deal</w:t>
      </w:r>
      <w:r w:rsidRPr="00494637">
        <w:rPr>
          <w:sz w:val="16"/>
        </w:rPr>
        <w:t xml:space="preserve">, claiming that the sale violated the consensus on good relations reached between Trump and Chinese premier Xi Jinping. </w:t>
      </w:r>
      <w:r w:rsidRPr="00895D7F">
        <w:rPr>
          <w:sz w:val="24"/>
          <w:u w:val="single"/>
        </w:rPr>
        <w:t>It is unlikely that the United States would honor this demand, as it views the arms sales to be incredibly important</w:t>
      </w:r>
      <w:r w:rsidRPr="00494637">
        <w:rPr>
          <w:sz w:val="16"/>
        </w:rPr>
        <w:t xml:space="preserve">. To understand this importance one must first understand the history of the sales. In 1979, the United States and China normalized relations, forcing the United States to sever official relations with Taiwan in the process. Immediately, Congress passed the Taiwan Relations Act, which stated that the “United States shall make available to Taiwan such defense articles and defense services in such quantity as may be necessary to enable Taiwan to maintain a sufficient self-defense capability as determined by the President and the Congress.” This act serves as the bedrock of the continued arms sales. </w:t>
      </w:r>
      <w:r w:rsidRPr="00895D7F">
        <w:rPr>
          <w:b/>
          <w:bCs/>
          <w:sz w:val="24"/>
          <w:u w:val="single"/>
        </w:rPr>
        <w:t>The United States is virtually the only country providing Taiwan with weapons</w:t>
      </w:r>
      <w:r w:rsidRPr="00494637">
        <w:rPr>
          <w:sz w:val="16"/>
        </w:rPr>
        <w:t>. The arms sales continued, with some sort of a sales agreement every year between 1980-2010. The 1982 August 17 Communiqué, which stated that the United States would gradually reduce arms sales to Taiwan, and the Six Assurances to Taiwan, which stated that the U.S. wouldn’t set an end date for the arms sales, alter the Taiwan Relations Act, or consult China in advance of making decisions about the arms deals set the stage for a contentious and confusing arrangement</w:t>
      </w:r>
      <w:r w:rsidRPr="004E2F4C">
        <w:rPr>
          <w:sz w:val="24"/>
          <w:u w:val="single"/>
        </w:rPr>
        <w:t>. The support for arms sales has been bipartisan, with every U.S. president since Jimmy Carter announcing arms sales</w:t>
      </w:r>
      <w:r w:rsidRPr="00494637">
        <w:rPr>
          <w:sz w:val="16"/>
        </w:rPr>
        <w:t>. While some presidents have sought to reduce the visibility of the sales</w:t>
      </w:r>
      <w:r w:rsidRPr="004E2F4C">
        <w:rPr>
          <w:sz w:val="24"/>
          <w:u w:val="single"/>
        </w:rPr>
        <w:t>, no president declined to sell Taiwan arms</w:t>
      </w:r>
      <w:r w:rsidRPr="00494637">
        <w:rPr>
          <w:sz w:val="16"/>
        </w:rPr>
        <w:t xml:space="preserve">. However, the erratic timing has caused lawmakers such as Arizona Senator John McCain to push for a more regularized process for arms sales to ensure that Taiwan always receives arms. All U.S. arms sales to Taiwan are virulently opposed by China. The sales, which include weapons ranging from decommissioned U.S. Navy frigates and surface-to-air missiles to early warning radar, are viewed by China as an infringement on its sovereignty. China views Taiwan as a breakaway province and has stated that it would retake it by force if necessary. The U.S. providing Taiwan with weapons is viewed by China as interference in its domestic affairs and a prolonging of the process of reunification. China’s actions, including its 2015 announcement that it would sanction the U.S. firms selling arms to Taiwan, reveal its anger. </w:t>
      </w:r>
      <w:r w:rsidRPr="004E2F4C">
        <w:rPr>
          <w:sz w:val="24"/>
          <w:u w:val="single"/>
        </w:rPr>
        <w:t>While angering China has a negative effect of the arms sales, the importance for the United States that they continue consistently outweighs it.</w:t>
      </w:r>
      <w:r w:rsidRPr="00494637">
        <w:rPr>
          <w:sz w:val="16"/>
        </w:rPr>
        <w:t xml:space="preserve"> By 2011, China had nearly 2,000 missiles aimed at Taiwan, and more recently in March of this year, it was revealed that Dongfeng 16 (DF-16) medium range ballistic missiles were added to the mix of missiles. Most Taiwanese prefer the current status quo of no independence or reunification. China’s policy of eventual reunification runs counter to this. </w:t>
      </w:r>
      <w:r w:rsidRPr="004E2F4C">
        <w:rPr>
          <w:sz w:val="24"/>
          <w:u w:val="single"/>
        </w:rPr>
        <w:t>The provision of arms by the United States ensures that Taiwan can continue on its current path, and that it can resist China’s attempts at “Finlandizing” it</w:t>
      </w:r>
      <w:r w:rsidRPr="00494637">
        <w:rPr>
          <w:sz w:val="16"/>
        </w:rPr>
        <w:t xml:space="preserve">. </w:t>
      </w:r>
      <w:r w:rsidRPr="004E2F4C">
        <w:rPr>
          <w:sz w:val="24"/>
          <w:u w:val="single"/>
        </w:rPr>
        <w:t>The status quo has kept the peace between China and Taiwan, and the arms sales have played a key role in sustaining this</w:t>
      </w:r>
      <w:r w:rsidRPr="00494637">
        <w:rPr>
          <w:sz w:val="16"/>
        </w:rPr>
        <w:t xml:space="preserve">. </w:t>
      </w:r>
      <w:r w:rsidRPr="004E2F4C">
        <w:rPr>
          <w:sz w:val="24"/>
          <w:u w:val="single"/>
        </w:rPr>
        <w:t xml:space="preserve">Along with U.S. troops in Japan and South Korea, </w:t>
      </w:r>
      <w:r w:rsidRPr="004E2F4C">
        <w:rPr>
          <w:b/>
          <w:bCs/>
          <w:sz w:val="24"/>
          <w:u w:val="single"/>
        </w:rPr>
        <w:t>the sales are one of the most visible signs of American commitment to its allies in the region</w:t>
      </w:r>
      <w:r w:rsidRPr="004E2F4C">
        <w:rPr>
          <w:sz w:val="24"/>
          <w:u w:val="single"/>
        </w:rPr>
        <w:t xml:space="preserve">. </w:t>
      </w:r>
      <w:r w:rsidRPr="004E2F4C">
        <w:rPr>
          <w:b/>
          <w:bCs/>
          <w:sz w:val="24"/>
          <w:u w:val="single"/>
        </w:rPr>
        <w:t>The arms sales go beyond verbal support and show the United States providing an ally with tools of hard power</w:t>
      </w:r>
      <w:r w:rsidRPr="004E2F4C">
        <w:rPr>
          <w:sz w:val="24"/>
          <w:u w:val="single"/>
        </w:rPr>
        <w:t>.</w:t>
      </w:r>
      <w:r w:rsidRPr="00494637">
        <w:rPr>
          <w:sz w:val="16"/>
        </w:rPr>
        <w:t xml:space="preserve"> </w:t>
      </w:r>
      <w:r w:rsidRPr="004E2F4C">
        <w:rPr>
          <w:sz w:val="24"/>
          <w:u w:val="single"/>
        </w:rPr>
        <w:t>The United States exports arms to several countries in the region</w:t>
      </w:r>
      <w:r w:rsidRPr="004E2F4C">
        <w:rPr>
          <w:b/>
          <w:bCs/>
          <w:sz w:val="24"/>
          <w:u w:val="single"/>
        </w:rPr>
        <w:t>. American weapons account for around 90% of Japan’s weapons imports, 60% of Australia’s, 59% of South Korea’s and 41% of the Philippines’. Each sale holds weight because it signals this same commitment to them as it does for Taiwan</w:t>
      </w:r>
      <w:r w:rsidRPr="004E2F4C">
        <w:rPr>
          <w:sz w:val="24"/>
          <w:u w:val="single"/>
        </w:rPr>
        <w:t>. The status quo upheld by the arms deal extends beyond Taiwan</w:t>
      </w:r>
      <w:r w:rsidRPr="004E2F4C">
        <w:rPr>
          <w:b/>
          <w:bCs/>
          <w:sz w:val="24"/>
          <w:u w:val="single"/>
        </w:rPr>
        <w:t>. Ending an almost 40 year policy would send shockwaves through the region and could very well encourage Chinese aggression</w:t>
      </w:r>
      <w:r w:rsidRPr="004E2F4C">
        <w:rPr>
          <w:sz w:val="24"/>
          <w:u w:val="single"/>
        </w:rPr>
        <w:t xml:space="preserve">. </w:t>
      </w:r>
      <w:r w:rsidRPr="004E2F4C">
        <w:rPr>
          <w:b/>
          <w:bCs/>
          <w:sz w:val="24"/>
          <w:u w:val="single"/>
        </w:rPr>
        <w:t>If the United States ended the sale of arms, China and American allies in the region would likely view it as U.S. appeasement of China</w:t>
      </w:r>
      <w:r w:rsidRPr="00494637">
        <w:rPr>
          <w:sz w:val="16"/>
        </w:rPr>
        <w:t xml:space="preserve">. </w:t>
      </w:r>
      <w:r w:rsidRPr="004E2F4C">
        <w:rPr>
          <w:b/>
          <w:bCs/>
          <w:sz w:val="24"/>
          <w:u w:val="single"/>
        </w:rPr>
        <w:t>The perceived weakening of the U.S. could encourage China to take more aggressive actions, potentially sparking a dangerous crisis. Furthermore, it could greatly erode the confidence of America’s Asia-Pacific allies, namely South Korea, Japan and the Philippines, who all have defense treaties with the U.S. These allies may worry that their own arms deals are in jeopardy and that the U.S. is not seriously committed to their defense, forcing them to pursue other options and eroding American influence in the region.</w:t>
      </w:r>
      <w:r w:rsidRPr="00494637">
        <w:rPr>
          <w:sz w:val="16"/>
        </w:rPr>
        <w:t xml:space="preserve"> </w:t>
      </w:r>
      <w:r w:rsidRPr="004E2F4C">
        <w:rPr>
          <w:sz w:val="24"/>
          <w:u w:val="single"/>
        </w:rPr>
        <w:t>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to keep the tensions in the Asia-Pacific from boiling over.</w:t>
      </w:r>
    </w:p>
    <w:p w14:paraId="7B5F7D4D" w14:textId="77777777" w:rsidR="00DF592B" w:rsidRPr="00DF592B" w:rsidRDefault="00DF592B" w:rsidP="00DF592B">
      <w:pPr>
        <w:rPr>
          <w:sz w:val="24"/>
          <w:u w:val="single"/>
        </w:rPr>
      </w:pPr>
    </w:p>
    <w:p w14:paraId="38D70EAA" w14:textId="5D602B81" w:rsidR="00206B75" w:rsidRPr="000B551B" w:rsidRDefault="00206B75" w:rsidP="00206B75">
      <w:pPr>
        <w:pStyle w:val="Heading4"/>
      </w:pPr>
      <w:r>
        <w:t>Extinction – multiple scenarios that turn the case</w:t>
      </w:r>
    </w:p>
    <w:p w14:paraId="2D5A5B83" w14:textId="77777777" w:rsidR="00206B75" w:rsidRPr="00E12DBF" w:rsidRDefault="00206B75" w:rsidP="00206B75">
      <w:proofErr w:type="spellStart"/>
      <w:r w:rsidRPr="00E049FA">
        <w:rPr>
          <w:rStyle w:val="StyleStyleBold12pt"/>
        </w:rPr>
        <w:t>Kroenig</w:t>
      </w:r>
      <w:proofErr w:type="spellEnd"/>
      <w:r w:rsidRPr="00E049FA">
        <w:rPr>
          <w:rStyle w:val="StyleStyleBold12pt"/>
        </w:rPr>
        <w:t xml:space="preserve"> 15</w:t>
      </w:r>
      <w:r>
        <w:t xml:space="preserve"> [</w:t>
      </w:r>
      <w:r w:rsidRPr="00E12DBF">
        <w:t xml:space="preserve">Matthew </w:t>
      </w:r>
      <w:proofErr w:type="spellStart"/>
      <w:r w:rsidRPr="00E12DBF">
        <w:t>Kroenig</w:t>
      </w:r>
      <w:proofErr w:type="spellEnd"/>
      <w:r w:rsidRPr="00E12DBF">
        <w:t> (2015) The History of Proliferation Optimism: Does It Have a Future?, Journal of Strategic Studies, 38:1-2, 98-125, DOI: </w:t>
      </w:r>
      <w:hyperlink r:id="rId6" w:history="1">
        <w:r w:rsidRPr="00E12DBF">
          <w:rPr>
            <w:rStyle w:val="Hyperlink"/>
          </w:rPr>
          <w:t>10.1080/01402390.2014.893508</w:t>
        </w:r>
      </w:hyperlink>
      <w:r>
        <w:t>]</w:t>
      </w:r>
    </w:p>
    <w:p w14:paraId="7E757C90" w14:textId="77777777" w:rsidR="00206B75" w:rsidRPr="00E049FA" w:rsidRDefault="00206B75" w:rsidP="00206B75">
      <w:pPr>
        <w:rPr>
          <w:rStyle w:val="StyleBoldUnderline"/>
        </w:rPr>
      </w:pPr>
      <w:r w:rsidRPr="00E049FA">
        <w:rPr>
          <w:rStyle w:val="StyleBoldUnderline"/>
        </w:rPr>
        <w:t>Why Nuclear Proliferation Is a Problem</w:t>
      </w:r>
    </w:p>
    <w:p w14:paraId="7C38A78E" w14:textId="77777777" w:rsidR="00206B75" w:rsidRPr="0071264B" w:rsidRDefault="00206B75" w:rsidP="00206B75">
      <w:pPr>
        <w:rPr>
          <w:sz w:val="16"/>
        </w:rPr>
      </w:pPr>
      <w:r w:rsidRPr="00E049FA">
        <w:rPr>
          <w:rStyle w:val="StyleBoldUnderline"/>
        </w:rPr>
        <w:t xml:space="preserve">The spread of nuclear weapons poses </w:t>
      </w:r>
      <w:r w:rsidRPr="00E049FA">
        <w:rPr>
          <w:rStyle w:val="Emphasis"/>
        </w:rPr>
        <w:t>at least six severe threats</w:t>
      </w:r>
      <w:r w:rsidRPr="00E049FA">
        <w:rPr>
          <w:rStyle w:val="StyleBoldUnderline"/>
        </w:rPr>
        <w:t xml:space="preserve"> to international peace</w:t>
      </w:r>
      <w:r w:rsidRPr="0071264B">
        <w:rPr>
          <w:sz w:val="16"/>
        </w:rPr>
        <w:t xml:space="preserve"> and security including: nuclear war, nuclear terrorism, global and regional instability, constrained US freedom of action, weakened alliances, and further nuclear proliferation. </w:t>
      </w:r>
      <w:r w:rsidRPr="00E049FA">
        <w:rPr>
          <w:rStyle w:val="StyleBoldUnderline"/>
        </w:rPr>
        <w:t xml:space="preserve">Each of these threats has received extensive treatment elsewhere </w:t>
      </w:r>
      <w:r w:rsidRPr="0071264B">
        <w:rPr>
          <w:sz w:val="16"/>
        </w:rPr>
        <w:t>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2480ED8C" w14:textId="77777777" w:rsidR="00206B75" w:rsidRPr="000B551B" w:rsidRDefault="00206B75" w:rsidP="00206B75">
      <w:pPr>
        <w:rPr>
          <w:rStyle w:val="Emphasis"/>
        </w:rPr>
      </w:pPr>
      <w:r w:rsidRPr="000B551B">
        <w:rPr>
          <w:rStyle w:val="Emphasis"/>
        </w:rPr>
        <w:t>Nuclear War</w:t>
      </w:r>
    </w:p>
    <w:p w14:paraId="0125CA30" w14:textId="77777777" w:rsidR="00206B75" w:rsidRPr="00E049FA" w:rsidRDefault="00206B75" w:rsidP="00206B75">
      <w:pPr>
        <w:rPr>
          <w:rStyle w:val="StyleBoldUnderline"/>
        </w:rPr>
      </w:pPr>
      <w:r w:rsidRPr="0071264B">
        <w:rPr>
          <w:sz w:val="16"/>
        </w:rPr>
        <w:t>T</w:t>
      </w:r>
      <w:r w:rsidRPr="00E049FA">
        <w:rPr>
          <w:rStyle w:val="StyleBoldUnderline"/>
        </w:rPr>
        <w:t xml:space="preserve">he greatest threat posed by the spread of nuclear weapons is </w:t>
      </w:r>
      <w:r w:rsidRPr="00E049FA">
        <w:rPr>
          <w:rStyle w:val="Emphasis"/>
        </w:rPr>
        <w:t>nuclear</w:t>
      </w:r>
      <w:r w:rsidRPr="00E049FA">
        <w:rPr>
          <w:rStyle w:val="StyleBoldUnderline"/>
        </w:rPr>
        <w:t xml:space="preserve"> </w:t>
      </w:r>
      <w:r w:rsidRPr="00E049FA">
        <w:rPr>
          <w:rStyle w:val="Emphasis"/>
        </w:rPr>
        <w:t>war</w:t>
      </w:r>
      <w:r w:rsidRPr="00E049FA">
        <w:rPr>
          <w:rStyle w:val="StyleBoldUnderline"/>
        </w:rPr>
        <w:t>.</w:t>
      </w:r>
      <w:r w:rsidRPr="0071264B">
        <w:rPr>
          <w:sz w:val="16"/>
        </w:rPr>
        <w:t xml:space="preserve"> The more states in possession of nuclear weapons, </w:t>
      </w:r>
      <w:r w:rsidRPr="00E049FA">
        <w:rPr>
          <w:rStyle w:val="StyleBoldUnderline"/>
        </w:rPr>
        <w:t>the greater the probability that somewhere, someday, there will be a catastrophic nuclear war.</w:t>
      </w:r>
    </w:p>
    <w:p w14:paraId="21CA3B00" w14:textId="77777777" w:rsidR="00206B75" w:rsidRPr="0071264B" w:rsidRDefault="00206B75" w:rsidP="00206B75">
      <w:pPr>
        <w:rPr>
          <w:sz w:val="16"/>
          <w:szCs w:val="16"/>
        </w:rPr>
      </w:pPr>
      <w:r w:rsidRPr="0071264B">
        <w:rPr>
          <w:sz w:val="16"/>
          <w:szCs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 This author, for one, would be surprised if nuclear weapons are not used again sometime in his lifetime.</w:t>
      </w:r>
    </w:p>
    <w:p w14:paraId="6646453E" w14:textId="77777777" w:rsidR="00206B75" w:rsidRPr="0071264B" w:rsidRDefault="00206B75" w:rsidP="00206B75">
      <w:pPr>
        <w:rPr>
          <w:sz w:val="16"/>
        </w:rPr>
      </w:pPr>
      <w:r w:rsidRPr="0071264B">
        <w:rPr>
          <w:sz w:val="16"/>
        </w:rPr>
        <w:t xml:space="preserve">Before reaching a state of MAD, </w:t>
      </w:r>
      <w:r w:rsidRPr="00E049FA">
        <w:rPr>
          <w:rStyle w:val="StyleBoldUnderline"/>
        </w:rPr>
        <w:t>new nuclear states go through a transition period in which they lack a secure-second strike capability</w:t>
      </w:r>
      <w:r w:rsidRPr="0071264B">
        <w:rPr>
          <w:sz w:val="16"/>
        </w:rPr>
        <w:t xml:space="preserve">. In this context, one or both states might believe that it has an incentive to use nuclear weapons first. For example, </w:t>
      </w:r>
      <w:r w:rsidRPr="00E049FA">
        <w:rPr>
          <w:rStyle w:val="StyleBoldUnderline"/>
        </w:rPr>
        <w:t>if Iran acquires nuclear weapons, neither Iran, nor its nuclear-armed rival, Israel, will have a secure, second-strike capability</w:t>
      </w:r>
      <w:r w:rsidRPr="0071264B">
        <w:rPr>
          <w:sz w:val="16"/>
        </w:rPr>
        <w:t xml:space="preserve">. Even though it is believed to have a large arsenal, given its small size and lack of strategic depth, </w:t>
      </w:r>
      <w:r w:rsidRPr="00E049FA">
        <w:rPr>
          <w:rStyle w:val="StyleBoldUnderline"/>
        </w:rPr>
        <w:t>Israel might not be confident that it could absorb a nuclear strike and respond with a devastating counterstrike.</w:t>
      </w:r>
      <w:r w:rsidRPr="0071264B">
        <w:rPr>
          <w:sz w:val="16"/>
        </w:rPr>
        <w:t xml:space="preserve"> Similarly, Iran might eventually be able to build a large and survivable nuclear arsenal, but, when it first crosses the nuclear threshold, Tehran will have a small and vulnerable nuclear force.</w:t>
      </w:r>
    </w:p>
    <w:p w14:paraId="30DB437D" w14:textId="77777777" w:rsidR="00206B75" w:rsidRPr="0071264B" w:rsidRDefault="00206B75" w:rsidP="00206B75">
      <w:pPr>
        <w:rPr>
          <w:sz w:val="16"/>
        </w:rPr>
      </w:pPr>
      <w:r w:rsidRPr="0071264B">
        <w:rPr>
          <w:sz w:val="16"/>
        </w:rPr>
        <w:t xml:space="preserve">In these pre-MAD situations, </w:t>
      </w:r>
      <w:r w:rsidRPr="00E049FA">
        <w:rPr>
          <w:rStyle w:val="StyleBoldUnderline"/>
        </w:rPr>
        <w:t xml:space="preserve">there are </w:t>
      </w:r>
      <w:r w:rsidRPr="00E049FA">
        <w:rPr>
          <w:rStyle w:val="Emphasis"/>
        </w:rPr>
        <w:t>at least three ways</w:t>
      </w:r>
      <w:r w:rsidRPr="00E049FA">
        <w:rPr>
          <w:rStyle w:val="StyleBoldUnderline"/>
        </w:rPr>
        <w:t xml:space="preserve"> that nuclear war could occur.</w:t>
      </w:r>
      <w:r w:rsidRPr="0071264B">
        <w:rPr>
          <w:sz w:val="16"/>
        </w:rPr>
        <w:t xml:space="preserve"> First, </w:t>
      </w:r>
      <w:r w:rsidRPr="00E049FA">
        <w:rPr>
          <w:rStyle w:val="Emphasis"/>
        </w:rPr>
        <w:t>the state with the nuclear advantage might believe it has a splendid first strike capability.</w:t>
      </w:r>
      <w:r w:rsidRPr="0071264B">
        <w:rPr>
          <w:sz w:val="16"/>
        </w:rPr>
        <w:t xml:space="preserve"> In a crisis, Israel might, therefore, decide to launch a preventive nuclear strike to disarm Iran’s nuclear capabilities. </w:t>
      </w:r>
      <w:r w:rsidRPr="00E049FA">
        <w:rPr>
          <w:rStyle w:val="Emphasis"/>
        </w:rPr>
        <w:t xml:space="preserve">Indeed, this incentive might be further increased by Israel’s aggressive strategic culture that emphasizes preemptive action. </w:t>
      </w:r>
      <w:r w:rsidRPr="0071264B">
        <w:rPr>
          <w:sz w:val="16"/>
        </w:rPr>
        <w:t xml:space="preserve">Second, </w:t>
      </w:r>
      <w:r w:rsidRPr="00E049FA">
        <w:rPr>
          <w:rStyle w:val="StyleBoldUnderline"/>
        </w:rPr>
        <w:t>the state with a small and vulnerable nuclear arsenal, in this case Iran, might feel use them or lose them pressures</w:t>
      </w:r>
      <w:r w:rsidRPr="0071264B">
        <w:rPr>
          <w:sz w:val="16"/>
        </w:rPr>
        <w:t xml:space="preserve">. That is, in a crisis, </w:t>
      </w:r>
      <w:r w:rsidRPr="00E049FA">
        <w:rPr>
          <w:rStyle w:val="StyleBoldUnderline"/>
        </w:rPr>
        <w:t>Iran might decide to strike first rather than risk having its entire nuclear arsenal destroyed.</w:t>
      </w:r>
      <w:r w:rsidRPr="0071264B">
        <w:rPr>
          <w:sz w:val="16"/>
        </w:rPr>
        <w:t xml:space="preserve"> Third, as Thomas Schelling has argued, </w:t>
      </w:r>
      <w:r w:rsidRPr="00E049FA">
        <w:rPr>
          <w:rStyle w:val="StyleBoldUnderline"/>
        </w:rPr>
        <w:t>nuclear war could result due to the reciprocal fear of surprise attack.</w:t>
      </w:r>
      <w:r w:rsidRPr="0071264B">
        <w:rPr>
          <w:sz w:val="16"/>
        </w:rPr>
        <w:t xml:space="preserve"> If there are advantages to striking first, </w:t>
      </w:r>
      <w:r w:rsidRPr="00E049FA">
        <w:rPr>
          <w:rStyle w:val="StyleBoldUnderline"/>
        </w:rPr>
        <w:t>one state might start a nuclear war in the belief that war is inevitable and that it would be better to go first than to go second.</w:t>
      </w:r>
      <w:r w:rsidRPr="0071264B">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p w14:paraId="66B8DA0A" w14:textId="77777777" w:rsidR="00206B75" w:rsidRPr="0071264B" w:rsidRDefault="00206B75" w:rsidP="00206B75">
      <w:pPr>
        <w:rPr>
          <w:sz w:val="16"/>
        </w:rPr>
      </w:pPr>
      <w:r w:rsidRPr="0071264B">
        <w:rPr>
          <w:sz w:val="16"/>
        </w:rPr>
        <w:t xml:space="preserve">Even in a world of MAD, however, </w:t>
      </w:r>
      <w:r w:rsidRPr="00E049FA">
        <w:rPr>
          <w:rStyle w:val="StyleBoldUnderline"/>
        </w:rPr>
        <w:t>when both sides have secure, second-strike capabilities, there is still a risk of nuclear war</w:t>
      </w:r>
      <w:r w:rsidRPr="0071264B">
        <w:rPr>
          <w:sz w:val="16"/>
        </w:rPr>
        <w:t xml:space="preserve">. </w:t>
      </w:r>
      <w:r w:rsidRPr="00E049FA">
        <w:rPr>
          <w:rStyle w:val="StyleBoldUnderline"/>
        </w:rPr>
        <w:t>Rational deterrence theory assumes nuclear-armed states are governed by rational leaders who would not intentionally launch a suicidal nuclear war.</w:t>
      </w:r>
      <w:r w:rsidRPr="0071264B">
        <w:rPr>
          <w:sz w:val="16"/>
        </w:rPr>
        <w:t xml:space="preserve"> This assumption appears to have applied to past and current nuclear powers, </w:t>
      </w:r>
      <w:r w:rsidRPr="00E049FA">
        <w:rPr>
          <w:rStyle w:val="StyleBoldUnderline"/>
        </w:rPr>
        <w:t xml:space="preserve">but there is </w:t>
      </w:r>
      <w:r w:rsidRPr="00E049FA">
        <w:rPr>
          <w:rStyle w:val="Emphasis"/>
        </w:rPr>
        <w:t>no guarantee</w:t>
      </w:r>
      <w:r w:rsidRPr="00E049FA">
        <w:rPr>
          <w:rStyle w:val="StyleBoldUnderline"/>
        </w:rPr>
        <w:t xml:space="preserve"> that it will continue to hold in the future. </w:t>
      </w:r>
      <w:r w:rsidRPr="0071264B">
        <w:rPr>
          <w:sz w:val="16"/>
        </w:rPr>
        <w:t xml:space="preserve">Iran’s theocratic government, despite its inflammatory rhetoric, has followed a fairly pragmatic foreign policy since 1979, but it contains leaders who hold millenarian religious worldviews and could one day ascend to power. </w:t>
      </w:r>
      <w:r w:rsidRPr="00214785">
        <w:rPr>
          <w:rStyle w:val="StyleBoldUnderline"/>
        </w:rPr>
        <w:t>We cannot rule out the possibility that, as nuclear weapons continue to spread, some leader somewhere will choose to launch a nuclear war</w:t>
      </w:r>
      <w:r w:rsidRPr="0071264B">
        <w:rPr>
          <w:sz w:val="16"/>
        </w:rPr>
        <w:t>, knowing full well that it could result in self-destruction.</w:t>
      </w:r>
    </w:p>
    <w:p w14:paraId="5C91A459" w14:textId="77777777" w:rsidR="00206B75" w:rsidRPr="0071264B" w:rsidRDefault="00206B75" w:rsidP="00206B75">
      <w:pPr>
        <w:rPr>
          <w:sz w:val="16"/>
        </w:rPr>
      </w:pPr>
      <w:r w:rsidRPr="0071264B">
        <w:rPr>
          <w:sz w:val="16"/>
        </w:rPr>
        <w:t xml:space="preserve">One does not need to resort to irrationality, however, to imagine nuclear war under MAD. </w:t>
      </w:r>
      <w:r w:rsidRPr="000B551B">
        <w:rPr>
          <w:rStyle w:val="StyleBoldUnderline"/>
        </w:rPr>
        <w:t>Nuclear weapons may deter leaders from intentionally launching full-scale wars, but they do not mean the end of international politics</w:t>
      </w:r>
      <w:r w:rsidRPr="0071264B">
        <w:rPr>
          <w:sz w:val="16"/>
        </w:rPr>
        <w:t xml:space="preserve">. As was discussed above, </w:t>
      </w:r>
      <w:r w:rsidRPr="000B551B">
        <w:rPr>
          <w:rStyle w:val="StyleBoldUnderline"/>
        </w:rPr>
        <w:t>nuclear-armed states still have conflicts of interest and leaders still seek to coerce nuclear-armed adversaries</w:t>
      </w:r>
      <w:r w:rsidRPr="0071264B">
        <w:rPr>
          <w:sz w:val="16"/>
        </w:rPr>
        <w:t>. Leaders might, therefore, choose to launch a limited nuclear war.</w:t>
      </w:r>
      <w:hyperlink r:id="rId7" w:history="1">
        <w:r w:rsidRPr="00E12DBF">
          <w:rPr>
            <w:rStyle w:val="Hyperlink"/>
          </w:rPr>
          <w:t>50</w:t>
        </w:r>
      </w:hyperlink>
      <w:r w:rsidRPr="0071264B">
        <w:rPr>
          <w:sz w:val="16"/>
        </w:rPr>
        <w:t xml:space="preserve">50 Knorr, Limited Strategic </w:t>
      </w:r>
      <w:proofErr w:type="spellStart"/>
      <w:r w:rsidRPr="0071264B">
        <w:rPr>
          <w:sz w:val="16"/>
        </w:rPr>
        <w:t>War.View</w:t>
      </w:r>
      <w:proofErr w:type="spellEnd"/>
      <w:r w:rsidRPr="0071264B">
        <w:rPr>
          <w:sz w:val="16"/>
        </w:rPr>
        <w:t xml:space="preserve"> all notes This strategy might be especially attractive to states in a position of conventional inferiority that might have an incentive to escalate a crisis quickly to the nuclear level. During the Cold War, </w:t>
      </w:r>
      <w:r w:rsidRPr="000B551B">
        <w:rPr>
          <w:rStyle w:val="StyleBoldUnderline"/>
        </w:rPr>
        <w:t>the United States planned to use nuclear weapons first to stop a Soviet invasion of Western Europe given NATO’s conventional inferiority.</w:t>
      </w:r>
      <w:hyperlink r:id="rId8" w:history="1">
        <w:r w:rsidRPr="00E12DBF">
          <w:rPr>
            <w:rStyle w:val="Hyperlink"/>
          </w:rPr>
          <w:t>51</w:t>
        </w:r>
      </w:hyperlink>
      <w:r w:rsidRPr="0071264B">
        <w:rPr>
          <w:sz w:val="16"/>
        </w:rPr>
        <w:t xml:space="preserve">51 Of course there is no guarantee that Washington would have used nuclear weapons as planned in the event of actual conflict. It should be noted that US nuclear threats were intended not only to deter the Soviet Union, but also to reassure NATO partners and dissuade them from seeking independent nuclear </w:t>
      </w:r>
      <w:proofErr w:type="spellStart"/>
      <w:r w:rsidRPr="0071264B">
        <w:rPr>
          <w:sz w:val="16"/>
        </w:rPr>
        <w:t>forces.View</w:t>
      </w:r>
      <w:proofErr w:type="spellEnd"/>
      <w:r w:rsidRPr="0071264B">
        <w:rPr>
          <w:sz w:val="16"/>
        </w:rPr>
        <w:t xml:space="preserve"> all notes As Russia’s conventional power has deteriorated since the end of the Cold War, Moscow has come to rely more heavily on nuclear weapons in its military doctrine. Indeed, </w:t>
      </w:r>
      <w:r w:rsidRPr="000B551B">
        <w:rPr>
          <w:rStyle w:val="StyleBoldUnderline"/>
        </w:rPr>
        <w:t xml:space="preserve">Russian strategy calls for the use of nuclear weapons early in a conflict </w:t>
      </w:r>
      <w:r w:rsidRPr="0071264B">
        <w:rPr>
          <w:sz w:val="16"/>
        </w:rPr>
        <w:t xml:space="preserve">(something that most Western strategists would consider to be escalatory) </w:t>
      </w:r>
      <w:r w:rsidRPr="000B551B">
        <w:rPr>
          <w:rStyle w:val="StyleBoldUnderline"/>
        </w:rPr>
        <w:t xml:space="preserve">as a way to de-escalate a crisis. </w:t>
      </w:r>
      <w:r w:rsidRPr="0071264B">
        <w:rPr>
          <w:sz w:val="16"/>
        </w:rPr>
        <w:t>Similarly, Pakistan’s military plans for nuclear use in the event of an invasion from conventionally stronger India. And finally, Chinese generals openly talk about the possibility of nuclear use against a US superpower in a possible East Asia contingency.</w:t>
      </w:r>
    </w:p>
    <w:p w14:paraId="5A5AC7B1" w14:textId="77777777" w:rsidR="00206B75" w:rsidRPr="000B551B" w:rsidRDefault="00206B75" w:rsidP="00206B75">
      <w:pPr>
        <w:rPr>
          <w:rStyle w:val="StyleBoldUnderline"/>
        </w:rPr>
      </w:pPr>
      <w:r w:rsidRPr="0071264B">
        <w:rPr>
          <w:sz w:val="16"/>
        </w:rPr>
        <w:t xml:space="preserve">Second, as was also discussed above, </w:t>
      </w:r>
      <w:r w:rsidRPr="000B551B">
        <w:rPr>
          <w:rStyle w:val="StyleBoldUnderline"/>
        </w:rPr>
        <w:t>leaders can make a ‘threat that leaves something to chance’</w:t>
      </w:r>
      <w:r w:rsidRPr="0071264B">
        <w:rPr>
          <w:sz w:val="16"/>
        </w:rPr>
        <w:t>.</w:t>
      </w:r>
      <w:hyperlink r:id="rId9" w:history="1">
        <w:r w:rsidRPr="00E12DBF">
          <w:rPr>
            <w:rStyle w:val="Hyperlink"/>
          </w:rPr>
          <w:t>52</w:t>
        </w:r>
      </w:hyperlink>
      <w:r w:rsidRPr="0071264B">
        <w:rPr>
          <w:sz w:val="16"/>
        </w:rPr>
        <w:t xml:space="preserve">52 Schelling, Arms and </w:t>
      </w:r>
      <w:proofErr w:type="spellStart"/>
      <w:r w:rsidRPr="0071264B">
        <w:rPr>
          <w:sz w:val="16"/>
        </w:rPr>
        <w:t>Influence.View</w:t>
      </w:r>
      <w:proofErr w:type="spellEnd"/>
      <w:r w:rsidRPr="0071264B">
        <w:rPr>
          <w:sz w:val="16"/>
        </w:rPr>
        <w:t xml:space="preserve"> all notes They can initiate a nuclear crisis. </w:t>
      </w:r>
      <w:r w:rsidRPr="000B551B">
        <w:rPr>
          <w:rStyle w:val="StyleBoldUnderline"/>
        </w:rPr>
        <w:t>By playing these risky games of nuclear brinkmanship, states can increase the risk of nuclear war in an attempt to force a less resolved adversary to back down</w:t>
      </w:r>
      <w:r w:rsidRPr="0071264B">
        <w:rPr>
          <w:sz w:val="16"/>
        </w:rPr>
        <w:t>. Historical crises have not resulted in nuclear war, but many of them, including the 1962 Cuban Missile Crisis, have come close. And scholars have documented historical incidents when accidents nearly led to war.</w:t>
      </w:r>
      <w:hyperlink r:id="rId10" w:history="1">
        <w:r w:rsidRPr="00E12DBF">
          <w:rPr>
            <w:rStyle w:val="Hyperlink"/>
          </w:rPr>
          <w:t>53</w:t>
        </w:r>
      </w:hyperlink>
      <w:r w:rsidRPr="0071264B">
        <w:rPr>
          <w:sz w:val="16"/>
        </w:rPr>
        <w:t xml:space="preserve">53 Scott Sagan, The Limits of Safety: Organizations, Accidents, and Nuclear Weapons (Princeton UP 1993).View all notes When we think about future nuclear crisis dyads, such as Iran and Israel, with fewer sources of stability than existed during the Cold War, </w:t>
      </w:r>
      <w:r w:rsidRPr="000B551B">
        <w:rPr>
          <w:rStyle w:val="StyleBoldUnderline"/>
        </w:rPr>
        <w:t>we can see that there is a real risk that a future crisis could result in a devastating nuclear exchange.</w:t>
      </w:r>
    </w:p>
    <w:p w14:paraId="67ABB793" w14:textId="77777777" w:rsidR="00206B75" w:rsidRPr="000B551B" w:rsidRDefault="00206B75" w:rsidP="00206B75">
      <w:pPr>
        <w:rPr>
          <w:rStyle w:val="Emphasis"/>
        </w:rPr>
      </w:pPr>
      <w:r w:rsidRPr="000B551B">
        <w:rPr>
          <w:rStyle w:val="Emphasis"/>
        </w:rPr>
        <w:t>Nuclear Terrorism</w:t>
      </w:r>
    </w:p>
    <w:p w14:paraId="41AE8048" w14:textId="77777777" w:rsidR="00206B75" w:rsidRPr="0071264B" w:rsidRDefault="00206B75" w:rsidP="00206B75">
      <w:pPr>
        <w:rPr>
          <w:sz w:val="16"/>
        </w:rPr>
      </w:pPr>
      <w:r w:rsidRPr="000B551B">
        <w:rPr>
          <w:rStyle w:val="StyleBoldUnderline"/>
        </w:rPr>
        <w:t>The spread of nuclear weapons also increases the risk of nuclear terrorism</w:t>
      </w:r>
      <w:r w:rsidRPr="0071264B">
        <w:rPr>
          <w:sz w:val="16"/>
        </w:rPr>
        <w:t>.</w:t>
      </w:r>
      <w:hyperlink r:id="rId11" w:history="1">
        <w:r w:rsidRPr="00E12DBF">
          <w:rPr>
            <w:rStyle w:val="Hyperlink"/>
          </w:rPr>
          <w:t>54</w:t>
        </w:r>
      </w:hyperlink>
      <w:r w:rsidRPr="0071264B">
        <w:rPr>
          <w:sz w:val="16"/>
        </w:rPr>
        <w:t xml:space="preserve">54 Michael Levi, On Nuclear Terrorism (Cambridge, MA: Harvard UP 2007).View all </w:t>
      </w:r>
      <w:proofErr w:type="spellStart"/>
      <w:r w:rsidRPr="0071264B">
        <w:rPr>
          <w:sz w:val="16"/>
        </w:rPr>
        <w:t>notesWhile</w:t>
      </w:r>
      <w:proofErr w:type="spellEnd"/>
      <w:r w:rsidRPr="0071264B">
        <w:rPr>
          <w:sz w:val="16"/>
        </w:rPr>
        <w:t xml:space="preserve"> September 11th was one of the greatest tragedies in American history, it would have been much worse had Osama Bin Laden possessed nuclear weapons. Bin Laden declared it a ‘religious duty’ for Al- </w:t>
      </w:r>
      <w:proofErr w:type="spellStart"/>
      <w:r w:rsidRPr="0071264B">
        <w:rPr>
          <w:sz w:val="16"/>
        </w:rPr>
        <w:t>Qa’eda</w:t>
      </w:r>
      <w:proofErr w:type="spellEnd"/>
      <w:r w:rsidRPr="0071264B">
        <w:rPr>
          <w:sz w:val="16"/>
        </w:rPr>
        <w:t xml:space="preserve"> to acquire nuclear weapons and radical clerics have issued fatwas declaring it permissible to use nuclear weapons in Jihad against the West.</w:t>
      </w:r>
      <w:hyperlink r:id="rId12" w:history="1">
        <w:r w:rsidRPr="00E12DBF">
          <w:rPr>
            <w:rStyle w:val="Hyperlink"/>
          </w:rPr>
          <w:t>55</w:t>
        </w:r>
      </w:hyperlink>
      <w:r w:rsidRPr="0071264B">
        <w:rPr>
          <w:sz w:val="16"/>
        </w:rPr>
        <w:t>55 Fissile Materials Working Group, ‘After Bin Laden: Nuclear Terrorism Still a Top Threat’, Bulletin of the Atomic Scientists, 13 May 2011.</w:t>
      </w:r>
      <w:r w:rsidRPr="000B551B">
        <w:rPr>
          <w:rStyle w:val="StyleBoldUnderline"/>
        </w:rPr>
        <w:t>View all notes Unlike states, which can be more easily deterred</w:t>
      </w:r>
      <w:r w:rsidRPr="0071264B">
        <w:rPr>
          <w:sz w:val="16"/>
        </w:rPr>
        <w:t xml:space="preserve">, </w:t>
      </w:r>
      <w:r w:rsidRPr="000B551B">
        <w:rPr>
          <w:rStyle w:val="StyleBoldUnderline"/>
        </w:rPr>
        <w:t>there is little doubt that if terrorists acquired nuclear weapons, they would use them</w:t>
      </w:r>
      <w:r w:rsidRPr="0071264B">
        <w:rPr>
          <w:sz w:val="16"/>
        </w:rPr>
        <w:t>.</w:t>
      </w:r>
      <w:hyperlink r:id="rId13" w:history="1">
        <w:r w:rsidRPr="00E12DBF">
          <w:rPr>
            <w:rStyle w:val="Hyperlink"/>
          </w:rPr>
          <w:t>56</w:t>
        </w:r>
      </w:hyperlink>
      <w:r w:rsidRPr="0071264B">
        <w:rPr>
          <w:sz w:val="16"/>
        </w:rPr>
        <w:t xml:space="preserve">56 On deterring terrorism, see Matthew </w:t>
      </w:r>
      <w:proofErr w:type="spellStart"/>
      <w:r w:rsidRPr="0071264B">
        <w:rPr>
          <w:sz w:val="16"/>
        </w:rPr>
        <w:t>Kroenig</w:t>
      </w:r>
      <w:proofErr w:type="spellEnd"/>
      <w:r w:rsidRPr="0071264B">
        <w:rPr>
          <w:sz w:val="16"/>
        </w:rPr>
        <w:t xml:space="preserve"> and Barry Pavel, “How to Deter Terrorism,” The Washington Quarterly 35/2 (Spring 2012), 21–36.View all notes Indeed, in recent years, many US politicians and security analysts have argued that nuclear terrorism poses the greatest threat to US national security.</w:t>
      </w:r>
      <w:hyperlink r:id="rId14" w:history="1">
        <w:r w:rsidRPr="00E12DBF">
          <w:rPr>
            <w:rStyle w:val="Hyperlink"/>
          </w:rPr>
          <w:t>57</w:t>
        </w:r>
      </w:hyperlink>
      <w:r w:rsidRPr="0071264B">
        <w:rPr>
          <w:sz w:val="16"/>
        </w:rPr>
        <w:t>57 </w:t>
      </w:r>
      <w:proofErr w:type="spellStart"/>
      <w:r w:rsidRPr="0071264B">
        <w:rPr>
          <w:sz w:val="16"/>
        </w:rPr>
        <w:t>Ibid.View</w:t>
      </w:r>
      <w:proofErr w:type="spellEnd"/>
      <w:r w:rsidRPr="0071264B">
        <w:rPr>
          <w:sz w:val="16"/>
        </w:rPr>
        <w:t xml:space="preserve"> all notes</w:t>
      </w:r>
    </w:p>
    <w:p w14:paraId="5E7C29FD" w14:textId="77777777" w:rsidR="00206B75" w:rsidRPr="0071264B" w:rsidRDefault="00206B75" w:rsidP="00206B75">
      <w:pPr>
        <w:rPr>
          <w:sz w:val="16"/>
        </w:rPr>
      </w:pPr>
      <w:r w:rsidRPr="000B551B">
        <w:rPr>
          <w:rStyle w:val="StyleBoldUnderline"/>
        </w:rPr>
        <w:t>Analysts have pointed out the tremendous hurdles that terrorists would have to overcome in order to acquire nuclear weapons</w:t>
      </w:r>
      <w:r w:rsidRPr="0071264B">
        <w:rPr>
          <w:sz w:val="16"/>
        </w:rPr>
        <w:t>.</w:t>
      </w:r>
      <w:hyperlink r:id="rId15" w:history="1">
        <w:r w:rsidRPr="00E12DBF">
          <w:rPr>
            <w:rStyle w:val="Hyperlink"/>
          </w:rPr>
          <w:t>58</w:t>
        </w:r>
      </w:hyperlink>
      <w:r w:rsidRPr="0071264B">
        <w:rPr>
          <w:sz w:val="16"/>
        </w:rPr>
        <w:t xml:space="preserve">58 Levi, On Nuclear </w:t>
      </w:r>
      <w:proofErr w:type="spellStart"/>
      <w:r w:rsidRPr="0071264B">
        <w:rPr>
          <w:sz w:val="16"/>
        </w:rPr>
        <w:t>Terrorism.View</w:t>
      </w:r>
      <w:proofErr w:type="spellEnd"/>
      <w:r w:rsidRPr="0071264B">
        <w:rPr>
          <w:sz w:val="16"/>
        </w:rPr>
        <w:t xml:space="preserve"> all notes Nevertheless, </w:t>
      </w:r>
      <w:r w:rsidRPr="000B551B">
        <w:rPr>
          <w:rStyle w:val="StyleBoldUnderline"/>
        </w:rPr>
        <w:t>as nuclear weapons spread, the possibility that they will</w:t>
      </w:r>
      <w:r w:rsidRPr="0071264B">
        <w:rPr>
          <w:sz w:val="16"/>
        </w:rPr>
        <w:t xml:space="preserve"> eventually </w:t>
      </w:r>
      <w:r w:rsidRPr="000B551B">
        <w:rPr>
          <w:rStyle w:val="StyleBoldUnderline"/>
        </w:rPr>
        <w:t>fall</w:t>
      </w:r>
      <w:r w:rsidRPr="0071264B">
        <w:rPr>
          <w:sz w:val="16"/>
        </w:rPr>
        <w:t xml:space="preserve"> </w:t>
      </w:r>
      <w:r w:rsidRPr="000B551B">
        <w:rPr>
          <w:rStyle w:val="StyleBoldUnderline"/>
        </w:rPr>
        <w:t>into</w:t>
      </w:r>
      <w:r w:rsidRPr="0071264B">
        <w:rPr>
          <w:sz w:val="16"/>
        </w:rPr>
        <w:t xml:space="preserve"> </w:t>
      </w:r>
      <w:r w:rsidRPr="000B551B">
        <w:rPr>
          <w:rStyle w:val="StyleBoldUnderline"/>
        </w:rPr>
        <w:t xml:space="preserve">terrorist hands increases. </w:t>
      </w:r>
      <w:r w:rsidRPr="0071264B">
        <w:rPr>
          <w:sz w:val="16"/>
        </w:rPr>
        <w:t xml:space="preserve">States could intentionally transfer nuclear weapons, or the fissile material required to build them, to terrorist groups. There are good reasons why a state might be reluctant to transfer nuclear weapons to terrorists, but, </w:t>
      </w:r>
      <w:r w:rsidRPr="000B551B">
        <w:rPr>
          <w:rStyle w:val="StyleBoldUnderline"/>
        </w:rPr>
        <w:t>as nuclear weapons spread, the probability that a leader might someday purposely arm a terrorist group increases.</w:t>
      </w:r>
      <w:r w:rsidRPr="0071264B">
        <w:rPr>
          <w:sz w:val="16"/>
        </w:rPr>
        <w:t xml:space="preserve"> Some fear, for example, that Iran, with its close ties to Hamas and Hizballah, might be at a heightened risk of transferring nuclear weapons to terrorists. Moreover, </w:t>
      </w:r>
      <w:r w:rsidRPr="000B551B">
        <w:rPr>
          <w:rStyle w:val="StyleBoldUnderline"/>
        </w:rPr>
        <w:t>even if no state would ever intentionally transfer nuclear capabilities to terrorists, a new nuclear state, with underdeveloped security procedures, might be vulnerable to theft</w:t>
      </w:r>
      <w:r w:rsidRPr="0071264B">
        <w:rPr>
          <w:sz w:val="16"/>
        </w:rPr>
        <w:t>, allowing terrorist groups or corrupt or ideologically-motivated insiders to transfer dangerous material to terrorists. There is evidence, for example, that representatives from Pakistan’s atomic energy establishment met with Al-</w:t>
      </w:r>
      <w:proofErr w:type="spellStart"/>
      <w:r w:rsidRPr="0071264B">
        <w:rPr>
          <w:sz w:val="16"/>
        </w:rPr>
        <w:t>Qa’eda</w:t>
      </w:r>
      <w:proofErr w:type="spellEnd"/>
      <w:r w:rsidRPr="0071264B">
        <w:rPr>
          <w:sz w:val="16"/>
        </w:rPr>
        <w:t xml:space="preserve"> members to discuss a possible nuclear deal.</w:t>
      </w:r>
      <w:hyperlink r:id="rId16" w:history="1">
        <w:r w:rsidRPr="00E12DBF">
          <w:rPr>
            <w:rStyle w:val="Hyperlink"/>
          </w:rPr>
          <w:t>59</w:t>
        </w:r>
      </w:hyperlink>
      <w:r w:rsidRPr="0071264B">
        <w:rPr>
          <w:sz w:val="16"/>
        </w:rPr>
        <w:t>59 David Albright, Peddling Peril: How the Secret Nuclear Trade Arms America’s Enemies (New York: Free Press 2012).View all notes</w:t>
      </w:r>
    </w:p>
    <w:p w14:paraId="5C63B4F6" w14:textId="77777777" w:rsidR="00206B75" w:rsidRPr="0071264B" w:rsidRDefault="00206B75" w:rsidP="00206B75">
      <w:pPr>
        <w:rPr>
          <w:sz w:val="16"/>
        </w:rPr>
      </w:pPr>
      <w:r w:rsidRPr="0071264B">
        <w:rPr>
          <w:sz w:val="16"/>
        </w:rPr>
        <w:t xml:space="preserve">Finally, </w:t>
      </w:r>
      <w:r w:rsidRPr="000B551B">
        <w:rPr>
          <w:rStyle w:val="StyleBoldUnderline"/>
        </w:rPr>
        <w:t>a nuclear-armed state could collapse</w:t>
      </w:r>
      <w:r w:rsidRPr="0071264B">
        <w:rPr>
          <w:sz w:val="16"/>
        </w:rPr>
        <w:t xml:space="preserve">, </w:t>
      </w:r>
      <w:r w:rsidRPr="000B551B">
        <w:rPr>
          <w:rStyle w:val="StyleBoldUnderline"/>
        </w:rPr>
        <w:t>resulting</w:t>
      </w:r>
      <w:r w:rsidRPr="0071264B">
        <w:rPr>
          <w:sz w:val="16"/>
        </w:rPr>
        <w:t xml:space="preserve"> </w:t>
      </w:r>
      <w:r w:rsidRPr="000B551B">
        <w:rPr>
          <w:rStyle w:val="StyleBoldUnderline"/>
        </w:rPr>
        <w:t>in</w:t>
      </w:r>
      <w:r w:rsidRPr="0071264B">
        <w:rPr>
          <w:sz w:val="16"/>
        </w:rPr>
        <w:t xml:space="preserve"> a breakdown of law and order and </w:t>
      </w:r>
      <w:r w:rsidRPr="000B551B">
        <w:rPr>
          <w:rStyle w:val="StyleBoldUnderline"/>
        </w:rPr>
        <w:t>a loose nukes problem</w:t>
      </w:r>
      <w:r w:rsidRPr="0071264B">
        <w:rPr>
          <w:sz w:val="16"/>
        </w:rPr>
        <w:t>.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78222A57" w14:textId="77777777" w:rsidR="00206B75" w:rsidRPr="000B551B" w:rsidRDefault="00206B75" w:rsidP="00206B75">
      <w:pPr>
        <w:rPr>
          <w:rStyle w:val="Emphasis"/>
        </w:rPr>
      </w:pPr>
      <w:r w:rsidRPr="000B551B">
        <w:rPr>
          <w:rStyle w:val="Emphasis"/>
        </w:rPr>
        <w:t>Regional Instability</w:t>
      </w:r>
    </w:p>
    <w:p w14:paraId="51BF37CD" w14:textId="77777777" w:rsidR="00206B75" w:rsidRPr="0071264B" w:rsidRDefault="00206B75" w:rsidP="00206B75">
      <w:pPr>
        <w:rPr>
          <w:sz w:val="16"/>
        </w:rPr>
      </w:pPr>
      <w:r w:rsidRPr="000B551B">
        <w:rPr>
          <w:rStyle w:val="StyleBoldUnderline"/>
        </w:rPr>
        <w:t>The spread of nuclear weapons</w:t>
      </w:r>
      <w:r w:rsidRPr="0071264B">
        <w:rPr>
          <w:sz w:val="16"/>
        </w:rPr>
        <w:t xml:space="preserve"> also </w:t>
      </w:r>
      <w:r w:rsidRPr="000B551B">
        <w:rPr>
          <w:rStyle w:val="Emphasis"/>
        </w:rPr>
        <w:t>emboldens</w:t>
      </w:r>
      <w:r w:rsidRPr="000B551B">
        <w:rPr>
          <w:rStyle w:val="StyleBoldUnderline"/>
        </w:rPr>
        <w:t xml:space="preserve"> nuclear powers, contributing to </w:t>
      </w:r>
      <w:r w:rsidRPr="000B551B">
        <w:rPr>
          <w:rStyle w:val="Emphasis"/>
        </w:rPr>
        <w:t>regional instability.</w:t>
      </w:r>
      <w:r w:rsidRPr="0071264B">
        <w:rPr>
          <w:sz w:val="16"/>
        </w:rPr>
        <w:t xml:space="preserve"> States that lack nuclear weapons need to fear direct military attack from other states, but </w:t>
      </w:r>
      <w:r w:rsidRPr="000B551B">
        <w:rPr>
          <w:rStyle w:val="StyleBoldUnderline"/>
        </w:rPr>
        <w:t>states with nuclear weapons can be confident that they can deter an intentional military attack</w:t>
      </w:r>
      <w:r w:rsidRPr="0071264B">
        <w:rPr>
          <w:sz w:val="16"/>
        </w:rPr>
        <w:t xml:space="preserve">, </w:t>
      </w:r>
      <w:r w:rsidRPr="000B551B">
        <w:rPr>
          <w:rStyle w:val="StyleBoldUnderline"/>
        </w:rPr>
        <w:t xml:space="preserve">giving them </w:t>
      </w:r>
      <w:r w:rsidRPr="000B551B">
        <w:rPr>
          <w:rStyle w:val="Emphasis"/>
        </w:rPr>
        <w:t>an incentive to be more aggressive</w:t>
      </w:r>
      <w:r w:rsidRPr="0071264B">
        <w:rPr>
          <w:sz w:val="16"/>
        </w:rPr>
        <w:t xml:space="preserve"> in the conduct of their foreign policy. In this way, </w:t>
      </w:r>
      <w:r w:rsidRPr="000B551B">
        <w:rPr>
          <w:rStyle w:val="StyleBoldUnderline"/>
        </w:rPr>
        <w:t>nuclear weapons provide a shield under which states can feel free to engage in lower-level aggression.</w:t>
      </w:r>
      <w:r w:rsidRPr="0071264B">
        <w:rPr>
          <w:sz w:val="16"/>
        </w:rPr>
        <w:t xml:space="preserve"> Indeed, international relations theories about </w:t>
      </w:r>
      <w:r w:rsidRPr="000B551B">
        <w:rPr>
          <w:rStyle w:val="StyleBoldUnderline"/>
        </w:rPr>
        <w:t>the ‘stability-instability paradox’ maintain that stability at the nuclear level contributes to conventional instability</w:t>
      </w:r>
      <w:r w:rsidRPr="0071264B">
        <w:rPr>
          <w:sz w:val="16"/>
        </w:rPr>
        <w:t>.</w:t>
      </w:r>
      <w:hyperlink r:id="rId17" w:history="1">
        <w:r w:rsidRPr="00E12DBF">
          <w:rPr>
            <w:rStyle w:val="Hyperlink"/>
          </w:rPr>
          <w:t>60</w:t>
        </w:r>
      </w:hyperlink>
      <w:r w:rsidRPr="0071264B">
        <w:rPr>
          <w:sz w:val="16"/>
        </w:rPr>
        <w:t>60 Glenn H. Snyder, ‘The Balance of Power and the Balance of Terror,’ in Paul Seabury (ed.), The Balance of Power (San Francisco: Chandler 1965), 184–201.View all notes</w:t>
      </w:r>
    </w:p>
    <w:p w14:paraId="2FCC9867" w14:textId="77777777" w:rsidR="00206B75" w:rsidRPr="0071264B" w:rsidRDefault="00206B75" w:rsidP="00206B75">
      <w:pPr>
        <w:rPr>
          <w:sz w:val="16"/>
        </w:rPr>
      </w:pPr>
      <w:r w:rsidRPr="0071264B">
        <w:rPr>
          <w:sz w:val="16"/>
        </w:rPr>
        <w:t xml:space="preserve">Historically, </w:t>
      </w:r>
      <w:r w:rsidRPr="000B551B">
        <w:rPr>
          <w:rStyle w:val="StyleBoldUnderline"/>
        </w:rPr>
        <w:t>we have seen that the spread of nuclear weapons has emboldened their possessors and contributed to regional instability</w:t>
      </w:r>
      <w:r w:rsidRPr="0071264B">
        <w:rPr>
          <w:sz w:val="16"/>
        </w:rPr>
        <w:t>.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hyperlink r:id="rId18" w:history="1">
        <w:r w:rsidRPr="00E12DBF">
          <w:rPr>
            <w:rStyle w:val="Hyperlink"/>
          </w:rPr>
          <w:t>61</w:t>
        </w:r>
      </w:hyperlink>
      <w:r w:rsidRPr="0071264B">
        <w:rPr>
          <w:sz w:val="16"/>
        </w:rPr>
        <w:t xml:space="preserve">61 Robert </w:t>
      </w:r>
      <w:proofErr w:type="spellStart"/>
      <w:r w:rsidRPr="0071264B">
        <w:rPr>
          <w:sz w:val="16"/>
        </w:rPr>
        <w:t>Rauchhaus</w:t>
      </w:r>
      <w:proofErr w:type="spellEnd"/>
      <w:r w:rsidRPr="0071264B">
        <w:rPr>
          <w:sz w:val="16"/>
        </w:rPr>
        <w:t xml:space="preserve">, ‘Evaluating the Nuclear Peace Hypothesis: A Quantitative Approach’, Journal of Conflict Resolution 53/2 (April 2009), 258–77; Michael Horowitz, ‘The Spread of Nuclear Weapons and International Conflict: Does Experience Matter?’ Journal of Conflict Resolution 53/2 (April 2009), 234–7.View all notes Similarly, research on internal decision-making in Pakistan reveals that </w:t>
      </w:r>
      <w:r w:rsidRPr="000B551B">
        <w:rPr>
          <w:rStyle w:val="StyleBoldUnderline"/>
        </w:rPr>
        <w:t>Pakistani foreign policymakers may have been emboldened by the acquisition of nuclear weapons, which encouraged them to initiate militarized disputes against India</w:t>
      </w:r>
      <w:r w:rsidRPr="0071264B">
        <w:rPr>
          <w:sz w:val="16"/>
        </w:rPr>
        <w:t>.</w:t>
      </w:r>
      <w:hyperlink r:id="rId19" w:history="1">
        <w:r w:rsidRPr="00E12DBF">
          <w:rPr>
            <w:rStyle w:val="Hyperlink"/>
          </w:rPr>
          <w:t>62</w:t>
        </w:r>
      </w:hyperlink>
      <w:r w:rsidRPr="0071264B">
        <w:rPr>
          <w:sz w:val="16"/>
        </w:rPr>
        <w:t>62 </w:t>
      </w:r>
      <w:proofErr w:type="spellStart"/>
      <w:r w:rsidRPr="0071264B">
        <w:rPr>
          <w:sz w:val="16"/>
        </w:rPr>
        <w:t>Kapur</w:t>
      </w:r>
      <w:proofErr w:type="spellEnd"/>
      <w:r w:rsidRPr="0071264B">
        <w:rPr>
          <w:sz w:val="16"/>
        </w:rPr>
        <w:t xml:space="preserve">, Dangerous </w:t>
      </w:r>
      <w:proofErr w:type="spellStart"/>
      <w:r w:rsidRPr="0071264B">
        <w:rPr>
          <w:sz w:val="16"/>
        </w:rPr>
        <w:t>Deterrent.View</w:t>
      </w:r>
      <w:proofErr w:type="spellEnd"/>
      <w:r w:rsidRPr="0071264B">
        <w:rPr>
          <w:sz w:val="16"/>
        </w:rPr>
        <w:t xml:space="preserve"> all notes</w:t>
      </w:r>
    </w:p>
    <w:p w14:paraId="56FF7498" w14:textId="77777777" w:rsidR="00206B75" w:rsidRPr="00E12DBF" w:rsidRDefault="00206B75" w:rsidP="00206B75">
      <w:r w:rsidRPr="00E12DBF">
        <w:t xml:space="preserve">Currently, Iran restrains its foreign policy because it fears major military retaliation from the United States or Israel, but with nuclear weapons it could feel free to push harder. A </w:t>
      </w:r>
      <w:r w:rsidRPr="000B551B">
        <w:rPr>
          <w:rStyle w:val="StyleBoldUnderline"/>
        </w:rPr>
        <w:t>nuclear-armed Iran would likely step up support to terrorist and proxy groups and engage in more aggressive coercive diplomacy.</w:t>
      </w:r>
      <w:r w:rsidRPr="00E12DBF">
        <w:t xml:space="preserve">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w:t>
      </w:r>
    </w:p>
    <w:p w14:paraId="2128C882" w14:textId="77777777" w:rsidR="00206B75" w:rsidRPr="000B551B" w:rsidRDefault="00206B75" w:rsidP="00206B75">
      <w:pPr>
        <w:rPr>
          <w:rStyle w:val="Emphasis"/>
        </w:rPr>
      </w:pPr>
      <w:r w:rsidRPr="000B551B">
        <w:rPr>
          <w:rStyle w:val="Emphasis"/>
        </w:rPr>
        <w:t>Constrained Freedom of Action</w:t>
      </w:r>
    </w:p>
    <w:p w14:paraId="34A0DC2C" w14:textId="77777777" w:rsidR="00206B75" w:rsidRPr="0071264B" w:rsidRDefault="00206B75" w:rsidP="00206B75">
      <w:pPr>
        <w:rPr>
          <w:sz w:val="16"/>
        </w:rPr>
      </w:pPr>
      <w:r w:rsidRPr="000B551B">
        <w:rPr>
          <w:rStyle w:val="StyleBoldUnderline"/>
        </w:rPr>
        <w:t>The spread of nuclear weapons also disadvantages American’s national security by constraining US freedom of action</w:t>
      </w:r>
      <w:r w:rsidRPr="0071264B">
        <w:rPr>
          <w:sz w:val="16"/>
        </w:rPr>
        <w:t xml:space="preserve">. As the most powerful country on the planet, with the ability to project power to every corner of the globe, the United States has the ability to threaten or protect every other state in the international system. </w:t>
      </w:r>
      <w:r w:rsidRPr="000B551B">
        <w:rPr>
          <w:rStyle w:val="StyleBoldUnderline"/>
        </w:rPr>
        <w:t>This is a significant source of strategic leverage and maintaining freedom of action has been an important objective of US national security policy</w:t>
      </w:r>
      <w:r w:rsidRPr="0071264B">
        <w:rPr>
          <w:sz w:val="16"/>
        </w:rPr>
        <w:t>.</w:t>
      </w:r>
      <w:hyperlink r:id="rId20" w:history="1">
        <w:r w:rsidRPr="00E12DBF">
          <w:rPr>
            <w:rStyle w:val="Hyperlink"/>
          </w:rPr>
          <w:t>63</w:t>
        </w:r>
      </w:hyperlink>
      <w:r w:rsidRPr="0071264B">
        <w:rPr>
          <w:sz w:val="16"/>
        </w:rPr>
        <w:t>63 See, for example, Donald Rumsfeld, The National Defense Strategy of the United States of America (Washington DC: Dept. of Defense March 2005).View all notes</w:t>
      </w:r>
    </w:p>
    <w:p w14:paraId="1A2B5FA0" w14:textId="77777777" w:rsidR="00206B75" w:rsidRPr="0071264B" w:rsidRDefault="00206B75" w:rsidP="00206B75">
      <w:pPr>
        <w:rPr>
          <w:sz w:val="16"/>
        </w:rPr>
      </w:pPr>
      <w:r w:rsidRPr="0071264B">
        <w:rPr>
          <w:sz w:val="16"/>
        </w:rPr>
        <w:t xml:space="preserve">As nuclear weapons spread, however, America’s military freedom of action will be constrained. </w:t>
      </w:r>
      <w:r w:rsidRPr="000B551B">
        <w:rPr>
          <w:rStyle w:val="StyleBoldUnderline"/>
        </w:rPr>
        <w:t xml:space="preserve">The United States can </w:t>
      </w:r>
      <w:r w:rsidRPr="0071264B">
        <w:rPr>
          <w:sz w:val="16"/>
        </w:rPr>
        <w:t>use, or</w:t>
      </w:r>
      <w:r w:rsidRPr="000B551B">
        <w:rPr>
          <w:rStyle w:val="StyleBoldUnderline"/>
        </w:rPr>
        <w:t xml:space="preserve"> credibly threaten to use, force against nonnuclear states</w:t>
      </w:r>
      <w:r w:rsidRPr="0071264B">
        <w:rPr>
          <w:sz w:val="16"/>
        </w:rPr>
        <w:t>. The threat of military action against nuclear-armed states is much less credible, however, because nuclear-armed states can deter US military action with the threat of nuclear retaliation. In January 2012, for example, Iran threatened to close the Strait of Hormuz, a narrow Persian Gulf waterway through which roughly 20 per cent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w:t>
      </w:r>
      <w:r w:rsidRPr="000B551B">
        <w:rPr>
          <w:rStyle w:val="StyleBoldUnderline"/>
        </w:rPr>
        <w:t>. While the United States might not be deterred in every contingency against a nuclear-armed state</w:t>
      </w:r>
      <w:r w:rsidRPr="0071264B">
        <w:rPr>
          <w:sz w:val="16"/>
        </w:rPr>
        <w:t xml:space="preserve">, it is clear that, at a minimum, </w:t>
      </w:r>
      <w:r w:rsidRPr="000B551B">
        <w:rPr>
          <w:rStyle w:val="StyleBoldUnderline"/>
        </w:rPr>
        <w:t>the spread of nuclear weapons greatly complicates US decisions to use force.</w:t>
      </w:r>
      <w:r w:rsidRPr="0071264B">
        <w:rPr>
          <w:sz w:val="16"/>
        </w:rPr>
        <w:t xml:space="preserv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0D003639" w14:textId="77777777" w:rsidR="00206B75" w:rsidRPr="000B551B" w:rsidRDefault="00206B75" w:rsidP="00206B75">
      <w:pPr>
        <w:rPr>
          <w:rStyle w:val="Emphasis"/>
        </w:rPr>
      </w:pPr>
      <w:r w:rsidRPr="000B551B">
        <w:rPr>
          <w:rStyle w:val="Emphasis"/>
        </w:rPr>
        <w:t>Undermines Alliances</w:t>
      </w:r>
    </w:p>
    <w:p w14:paraId="5C2CEBEB" w14:textId="77777777" w:rsidR="00206B75" w:rsidRPr="0071264B" w:rsidRDefault="00206B75" w:rsidP="00206B75">
      <w:pPr>
        <w:rPr>
          <w:sz w:val="16"/>
        </w:rPr>
      </w:pPr>
      <w:r w:rsidRPr="000B551B">
        <w:rPr>
          <w:rStyle w:val="StyleBoldUnderline"/>
        </w:rPr>
        <w:t>The spread of nuclear weapons also complicates US alliance relationships.</w:t>
      </w:r>
      <w:r w:rsidRPr="0071264B">
        <w:rPr>
          <w:sz w:val="16"/>
        </w:rPr>
        <w:t xml:space="preserve"> Washington uses the promise of military protection as a way to cement its alliance structures. </w:t>
      </w:r>
      <w:r w:rsidRPr="000B551B">
        <w:rPr>
          <w:rStyle w:val="StyleBoldUnderline"/>
        </w:rPr>
        <w:t>US allies</w:t>
      </w:r>
      <w:r w:rsidRPr="0071264B">
        <w:rPr>
          <w:sz w:val="16"/>
        </w:rPr>
        <w:t xml:space="preserve"> depend on America’s protection, </w:t>
      </w:r>
      <w:r w:rsidRPr="000B551B">
        <w:rPr>
          <w:rStyle w:val="StyleBoldUnderline"/>
        </w:rPr>
        <w:t>giv</w:t>
      </w:r>
      <w:r w:rsidRPr="0071264B">
        <w:rPr>
          <w:sz w:val="16"/>
        </w:rPr>
        <w:t xml:space="preserve">ing </w:t>
      </w:r>
      <w:r w:rsidRPr="000B551B">
        <w:rPr>
          <w:rStyle w:val="StyleBoldUnderline"/>
        </w:rPr>
        <w:t>Washington influence over allied states’ foreign policies</w:t>
      </w:r>
      <w:r w:rsidRPr="0071264B">
        <w:rPr>
          <w:sz w:val="16"/>
        </w:rPr>
        <w:t xml:space="preserve">. Historically, the United States has offered, and threatened to retract, the security guarantee carrot to prevent allied states from acting contrary to its interests. </w:t>
      </w:r>
      <w:r w:rsidRPr="000B551B">
        <w:rPr>
          <w:rStyle w:val="StyleBoldUnderline"/>
        </w:rPr>
        <w:t>As nuclear weapons spread, however, alliances held together by promises of military protection are undermined in two ways</w:t>
      </w:r>
      <w:r w:rsidRPr="0071264B">
        <w:rPr>
          <w:sz w:val="16"/>
        </w:rPr>
        <w:t xml:space="preserve">. First, </w:t>
      </w:r>
      <w:r w:rsidRPr="000B551B">
        <w:rPr>
          <w:rStyle w:val="StyleBoldUnderline"/>
        </w:rPr>
        <w:t>US allies may doubt the credibility of Washington’s commitments to provide a military defense against nuclear-armed states, leading them to weaken ties with their patron.</w:t>
      </w:r>
      <w:r w:rsidRPr="0071264B">
        <w:rPr>
          <w:sz w:val="16"/>
        </w:rPr>
        <w:t xml:space="preserve"> Recall Charles de Gaulle’s doubts about Washington’s willingness to trade New York for Paris. Similarly, </w:t>
      </w:r>
      <w:r w:rsidRPr="000B551B">
        <w:rPr>
          <w:rStyle w:val="StyleBoldUnderline"/>
        </w:rPr>
        <w:t>if Iran acquires nuclear weapons, US partners in the Middle East</w:t>
      </w:r>
      <w:r w:rsidRPr="0071264B">
        <w:rPr>
          <w:sz w:val="16"/>
        </w:rPr>
        <w:t xml:space="preserve">, such as Israel and the Gulf states, </w:t>
      </w:r>
      <w:r w:rsidRPr="000B551B">
        <w:rPr>
          <w:rStyle w:val="StyleBoldUnderline"/>
        </w:rPr>
        <w:t>will question Washington’s resolve to defend them from Iran</w:t>
      </w:r>
      <w:r w:rsidRPr="0071264B">
        <w:rPr>
          <w:sz w:val="16"/>
        </w:rPr>
        <w:t xml:space="preserve">. </w:t>
      </w:r>
      <w:r w:rsidRPr="000B551B">
        <w:rPr>
          <w:rStyle w:val="StyleBoldUnderline"/>
        </w:rPr>
        <w:t>While some states might</w:t>
      </w:r>
      <w:r w:rsidRPr="0071264B">
        <w:rPr>
          <w:sz w:val="16"/>
        </w:rPr>
        <w:t xml:space="preserve"> very well </w:t>
      </w:r>
      <w:r w:rsidRPr="000B551B">
        <w:rPr>
          <w:rStyle w:val="StyleBoldUnderline"/>
        </w:rPr>
        <w:t>seek</w:t>
      </w:r>
      <w:r w:rsidRPr="0071264B">
        <w:rPr>
          <w:sz w:val="16"/>
        </w:rPr>
        <w:t xml:space="preserve"> </w:t>
      </w:r>
      <w:r w:rsidRPr="000B551B">
        <w:rPr>
          <w:rStyle w:val="StyleBoldUnderline"/>
        </w:rPr>
        <w:t>American protection</w:t>
      </w:r>
      <w:r w:rsidRPr="0071264B">
        <w:rPr>
          <w:sz w:val="16"/>
        </w:rPr>
        <w:t xml:space="preserve"> from a nuclear-armed Iran, drawing them closer to Washington, </w:t>
      </w:r>
      <w:r w:rsidRPr="000B551B">
        <w:rPr>
          <w:rStyle w:val="StyleBoldUnderline"/>
        </w:rPr>
        <w:t>others might go the other way</w:t>
      </w:r>
      <w:r w:rsidRPr="0071264B">
        <w:rPr>
          <w:sz w:val="16"/>
        </w:rPr>
        <w:t>.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w:t>
      </w:r>
    </w:p>
    <w:p w14:paraId="42636D96" w14:textId="77777777" w:rsidR="00206B75" w:rsidRPr="000B551B" w:rsidRDefault="00206B75" w:rsidP="00206B75">
      <w:pPr>
        <w:rPr>
          <w:rStyle w:val="StyleBoldUnderline"/>
        </w:rPr>
      </w:pPr>
      <w:r w:rsidRPr="0071264B">
        <w:rPr>
          <w:sz w:val="16"/>
        </w:rPr>
        <w:t xml:space="preserve">Second, </w:t>
      </w:r>
      <w:r w:rsidRPr="000B551B">
        <w:rPr>
          <w:rStyle w:val="StyleBoldUnderline"/>
        </w:rPr>
        <w:t>nuclear proliferation could encourage client states to acquire nuclear weapons themselves, giving</w:t>
      </w:r>
      <w:r w:rsidRPr="0071264B">
        <w:rPr>
          <w:sz w:val="16"/>
        </w:rPr>
        <w:t xml:space="preserve"> them </w:t>
      </w:r>
      <w:r w:rsidRPr="000B551B">
        <w:rPr>
          <w:rStyle w:val="StyleBoldUnderline"/>
        </w:rPr>
        <w:t>greater security independence and making</w:t>
      </w:r>
      <w:r w:rsidRPr="0071264B">
        <w:rPr>
          <w:sz w:val="16"/>
        </w:rPr>
        <w:t xml:space="preserve"> them </w:t>
      </w:r>
      <w:r w:rsidRPr="000B551B">
        <w:rPr>
          <w:rStyle w:val="StyleBoldUnderline"/>
        </w:rPr>
        <w:t>less dependable allies.</w:t>
      </w:r>
      <w:r w:rsidRPr="0071264B">
        <w:rPr>
          <w:sz w:val="16"/>
        </w:rPr>
        <w:t xml:space="preserve"> According to many scholars, the acquisition of the force de frappe was instrumental in permitting the French Fifth Republic under President Charles de Gaulle to pursue a foreign policy path independent from Washington and NATO.</w:t>
      </w:r>
      <w:hyperlink r:id="rId21" w:history="1">
        <w:r w:rsidRPr="00E12DBF">
          <w:rPr>
            <w:rStyle w:val="Hyperlink"/>
          </w:rPr>
          <w:t>64</w:t>
        </w:r>
      </w:hyperlink>
      <w:r w:rsidRPr="0071264B">
        <w:rPr>
          <w:sz w:val="16"/>
        </w:rPr>
        <w:t xml:space="preserve">64 See, for example, Scheinman, Atomic Energy Policy in France; Wilfred L. Kohl, French Nuclear Diplomacy (Princeton UP 1971).View all notes Similarly, it </w:t>
      </w:r>
      <w:r w:rsidRPr="000B551B">
        <w:rPr>
          <w:rStyle w:val="StyleBoldUnderline"/>
        </w:rPr>
        <w:t>is possible that Turkey, Saudi Arabia, and other regional states will acquire independent nuclear capabilities to counter Iran’s nuclear arsenal, greatly destabilizing an already unstable region and threatening Washington’s ability to influence regional dynamics.</w:t>
      </w:r>
    </w:p>
    <w:p w14:paraId="7B6FFDD0" w14:textId="77777777" w:rsidR="00206B75" w:rsidRPr="000B551B" w:rsidRDefault="00206B75" w:rsidP="00206B75">
      <w:pPr>
        <w:rPr>
          <w:rStyle w:val="Emphasis"/>
        </w:rPr>
      </w:pPr>
      <w:r w:rsidRPr="000B551B">
        <w:rPr>
          <w:rStyle w:val="Emphasis"/>
        </w:rPr>
        <w:t>Further Proliferation</w:t>
      </w:r>
    </w:p>
    <w:p w14:paraId="12690B1A" w14:textId="77777777" w:rsidR="00206B75" w:rsidRPr="000B551B" w:rsidRDefault="00206B75" w:rsidP="00206B75">
      <w:pPr>
        <w:rPr>
          <w:rStyle w:val="StyleBoldUnderline"/>
        </w:rPr>
      </w:pPr>
      <w:r w:rsidRPr="000B551B">
        <w:rPr>
          <w:rStyle w:val="StyleBoldUnderline"/>
        </w:rPr>
        <w:t>Nuclear proliferation poses an additional threat to international peace</w:t>
      </w:r>
      <w:r w:rsidRPr="0071264B">
        <w:rPr>
          <w:sz w:val="16"/>
        </w:rPr>
        <w:t xml:space="preserve"> and security </w:t>
      </w:r>
      <w:r w:rsidRPr="000B551B">
        <w:rPr>
          <w:rStyle w:val="StyleBoldUnderline"/>
        </w:rPr>
        <w:t>because it causes further proliferation</w:t>
      </w:r>
      <w:r w:rsidRPr="0071264B">
        <w:rPr>
          <w:sz w:val="16"/>
        </w:rPr>
        <w:t>. As former Secretary of State George Schultz once said, ‘proliferation begets proliferation’</w:t>
      </w:r>
      <w:hyperlink r:id="rId22" w:history="1">
        <w:r w:rsidRPr="00E12DBF">
          <w:rPr>
            <w:rStyle w:val="Hyperlink"/>
          </w:rPr>
          <w:t>65</w:t>
        </w:r>
      </w:hyperlink>
      <w:r w:rsidRPr="0071264B">
        <w:rPr>
          <w:sz w:val="16"/>
        </w:rPr>
        <w:t xml:space="preserve">65 Philipp </w:t>
      </w:r>
      <w:proofErr w:type="spellStart"/>
      <w:r w:rsidRPr="0071264B">
        <w:rPr>
          <w:sz w:val="16"/>
        </w:rPr>
        <w:t>Bleek</w:t>
      </w:r>
      <w:proofErr w:type="spellEnd"/>
      <w:r w:rsidRPr="0071264B">
        <w:rPr>
          <w:sz w:val="16"/>
        </w:rPr>
        <w:t>, ‘The Nuclear Domino Myth: Why Proliferation Rarely Begets Proliferation’, PhD dissertation, Department of Government, Georgetown Univ., 2010.View all notes </w:t>
      </w:r>
      <w:r w:rsidRPr="000B551B">
        <w:rPr>
          <w:rStyle w:val="StyleBoldUnderline"/>
        </w:rPr>
        <w:t>When one country acquires nuclear weapons, its regional adversaries, feeling threatened by its neighbor’s new nuclear capabilities, are more likely to attempt to acquire nuclear weapons in response</w:t>
      </w:r>
      <w:r w:rsidRPr="0071264B">
        <w:rPr>
          <w:sz w:val="16"/>
        </w:rPr>
        <w:t xml:space="preserve">. Indeed, </w:t>
      </w:r>
      <w:r w:rsidRPr="000B551B">
        <w:rPr>
          <w:rStyle w:val="StyleBoldUnderline"/>
        </w:rPr>
        <w:t>the history of nuclear proliferation can be read as one long chain reaction of proliferation.</w:t>
      </w:r>
    </w:p>
    <w:p w14:paraId="62DBA5B5" w14:textId="77777777" w:rsidR="00206B75" w:rsidRPr="0071264B" w:rsidRDefault="00206B75" w:rsidP="00206B75">
      <w:pPr>
        <w:rPr>
          <w:sz w:val="14"/>
        </w:rPr>
      </w:pPr>
      <w:r w:rsidRPr="0071264B">
        <w:rPr>
          <w:sz w:val="14"/>
        </w:rPr>
        <w:t>Of course, reactive proliferation does not always occur. In the early 1960s, for example, US officials worried that a nuclear-armed China would cause Taiwan, Japan, India, Pakistan, and other states to acquire nuclear weapons.</w:t>
      </w:r>
      <w:hyperlink r:id="rId23" w:history="1">
        <w:r w:rsidRPr="00E12DBF">
          <w:rPr>
            <w:rStyle w:val="Hyperlink"/>
          </w:rPr>
          <w:t>66</w:t>
        </w:r>
      </w:hyperlink>
      <w:r w:rsidRPr="0071264B">
        <w:rPr>
          <w:sz w:val="14"/>
        </w:rPr>
        <w:t xml:space="preserve">66 Francis J. Gavin, ‘Blasts from the Past: Proliferation Lessons from the 1960s’, International Security 29/3 (Winter 2004/2005), 100–35.View all notes In hindsight, we now know that they were correct in some cases, but wrong in others. Using statistical analysis, Philipp </w:t>
      </w:r>
      <w:proofErr w:type="spellStart"/>
      <w:r w:rsidRPr="0071264B">
        <w:rPr>
          <w:sz w:val="14"/>
        </w:rPr>
        <w:t>Bleek</w:t>
      </w:r>
      <w:proofErr w:type="spellEnd"/>
      <w:r w:rsidRPr="0071264B">
        <w:rPr>
          <w:sz w:val="14"/>
        </w:rPr>
        <w:t xml:space="preserve"> has shown that reactive proliferation is not automatic, but that rather, </w:t>
      </w:r>
      <w:r w:rsidRPr="000B551B">
        <w:rPr>
          <w:rStyle w:val="StyleBoldUnderline"/>
        </w:rPr>
        <w:t xml:space="preserve">states are more likely to proliferate in response to neighbors when three conditions are met (1) there is an intense security rivalry between the two countries, (2) the potential </w:t>
      </w:r>
      <w:proofErr w:type="spellStart"/>
      <w:r w:rsidRPr="000B551B">
        <w:rPr>
          <w:rStyle w:val="StyleBoldUnderline"/>
        </w:rPr>
        <w:t>proliferant</w:t>
      </w:r>
      <w:proofErr w:type="spellEnd"/>
      <w:r w:rsidRPr="000B551B">
        <w:rPr>
          <w:rStyle w:val="StyleBoldUnderline"/>
        </w:rPr>
        <w:t xml:space="preserve"> state does not have a security guarantee from a nuclear-armed patron (3) and the potential </w:t>
      </w:r>
      <w:proofErr w:type="spellStart"/>
      <w:r w:rsidRPr="000B551B">
        <w:rPr>
          <w:rStyle w:val="StyleBoldUnderline"/>
        </w:rPr>
        <w:t>proliferant</w:t>
      </w:r>
      <w:proofErr w:type="spellEnd"/>
      <w:r w:rsidRPr="000B551B">
        <w:rPr>
          <w:rStyle w:val="StyleBoldUnderline"/>
        </w:rPr>
        <w:t xml:space="preserve"> state has the industrial and technical capacity to launch an indigenous nuclear program.</w:t>
      </w:r>
      <w:hyperlink r:id="rId24" w:history="1">
        <w:r w:rsidRPr="00E12DBF">
          <w:rPr>
            <w:rStyle w:val="Hyperlink"/>
          </w:rPr>
          <w:t>67</w:t>
        </w:r>
      </w:hyperlink>
      <w:r w:rsidRPr="0071264B">
        <w:rPr>
          <w:sz w:val="14"/>
        </w:rPr>
        <w:t>67 </w:t>
      </w:r>
      <w:proofErr w:type="spellStart"/>
      <w:r w:rsidRPr="0071264B">
        <w:rPr>
          <w:sz w:val="14"/>
        </w:rPr>
        <w:t>Bleek</w:t>
      </w:r>
      <w:proofErr w:type="spellEnd"/>
      <w:r w:rsidRPr="0071264B">
        <w:rPr>
          <w:sz w:val="14"/>
        </w:rPr>
        <w:t xml:space="preserve">, ‘The Nuclear Domino </w:t>
      </w:r>
      <w:proofErr w:type="spellStart"/>
      <w:r w:rsidRPr="0071264B">
        <w:rPr>
          <w:sz w:val="14"/>
        </w:rPr>
        <w:t>Myth’.View</w:t>
      </w:r>
      <w:proofErr w:type="spellEnd"/>
      <w:r w:rsidRPr="0071264B">
        <w:rPr>
          <w:sz w:val="14"/>
        </w:rPr>
        <w:t xml:space="preserve"> all notes In other words, reactive proliferation is real, but conditional. To be sure, as Barry Posen has argued, Egypt, Saudi Arabia, and Turkey all have primitive nuclear infrastructures and it would be difficult for any of them to build nuclear weapons overnight. In addition, </w:t>
      </w:r>
      <w:r w:rsidRPr="000B551B">
        <w:rPr>
          <w:rStyle w:val="StyleBoldUnderline"/>
        </w:rPr>
        <w:t>Turkey is a member of NATO and Saudi Arabia enjoys a close security partnership with the U</w:t>
      </w:r>
      <w:r w:rsidRPr="0071264B">
        <w:rPr>
          <w:sz w:val="14"/>
        </w:rPr>
        <w:t xml:space="preserve">nited </w:t>
      </w:r>
      <w:r w:rsidRPr="000B551B">
        <w:rPr>
          <w:rStyle w:val="StyleBoldUnderline"/>
        </w:rPr>
        <w:t>S</w:t>
      </w:r>
      <w:r w:rsidRPr="0071264B">
        <w:rPr>
          <w:sz w:val="14"/>
        </w:rPr>
        <w:t xml:space="preserve">tates and these states might prefer to lounge in the shade of America’s nuclear umbrella rather than build independent arsenals. On the other hand, </w:t>
      </w:r>
      <w:r w:rsidRPr="000B551B">
        <w:rPr>
          <w:rStyle w:val="StyleBoldUnderline"/>
        </w:rPr>
        <w:t>one or more of these states</w:t>
      </w:r>
      <w:r w:rsidRPr="0071264B">
        <w:rPr>
          <w:sz w:val="14"/>
        </w:rPr>
        <w:t>, much like the United Kingdom and France in the early days of the Cold War</w:t>
      </w:r>
      <w:r w:rsidRPr="000B551B">
        <w:rPr>
          <w:rStyle w:val="StyleBoldUnderline"/>
        </w:rPr>
        <w:t>, might decide that America’s nuclear protection is insufficient</w:t>
      </w:r>
      <w:r w:rsidRPr="0071264B">
        <w:rPr>
          <w:sz w:val="14"/>
        </w:rPr>
        <w:t>. With a decade’s worth of dedicated nuclear development, any of these states could conceivably become nuclear powers. Just because reactive proliferation takes time, does not mean that it is not a problem. If Iran enters the nuclear club, therefore, it is likely that some, but not all, of the countries that we currently worry about will eventually become nuclear powers.</w:t>
      </w:r>
    </w:p>
    <w:p w14:paraId="1F70F29D" w14:textId="77777777" w:rsidR="00206B75" w:rsidRPr="0071264B" w:rsidRDefault="00206B75" w:rsidP="00206B75">
      <w:pPr>
        <w:rPr>
          <w:sz w:val="16"/>
        </w:rPr>
      </w:pPr>
      <w:r w:rsidRPr="000B551B">
        <w:rPr>
          <w:rStyle w:val="StyleBoldUnderline"/>
        </w:rPr>
        <w:t>We should worry about the spread of nuclear weapons in every case</w:t>
      </w:r>
      <w:r w:rsidRPr="0071264B">
        <w:rPr>
          <w:sz w:val="16"/>
        </w:rPr>
        <w:t xml:space="preserve">, therefore, </w:t>
      </w:r>
      <w:r w:rsidRPr="000B551B">
        <w:rPr>
          <w:rStyle w:val="StyleBoldUnderline"/>
        </w:rPr>
        <w:t>because the problem will likely extend beyond that specific cas</w:t>
      </w:r>
      <w:r w:rsidRPr="0071264B">
        <w:rPr>
          <w:sz w:val="16"/>
        </w:rPr>
        <w:t xml:space="preserve">e. As </w:t>
      </w:r>
      <w:proofErr w:type="spellStart"/>
      <w:r w:rsidRPr="0071264B">
        <w:rPr>
          <w:sz w:val="16"/>
        </w:rPr>
        <w:t>Wohlstetter</w:t>
      </w:r>
      <w:proofErr w:type="spellEnd"/>
      <w:r w:rsidRPr="0071264B">
        <w:rPr>
          <w:sz w:val="16"/>
        </w:rPr>
        <w:t xml:space="preserve"> cautioned decades ago, proliferation is an N+1 problem.</w:t>
      </w:r>
      <w:hyperlink r:id="rId25" w:history="1">
        <w:r w:rsidRPr="00E12DBF">
          <w:rPr>
            <w:rStyle w:val="Hyperlink"/>
          </w:rPr>
          <w:t>69</w:t>
        </w:r>
      </w:hyperlink>
      <w:r w:rsidRPr="0071264B">
        <w:rPr>
          <w:sz w:val="16"/>
        </w:rPr>
        <w:t>69 </w:t>
      </w:r>
      <w:proofErr w:type="spellStart"/>
      <w:r w:rsidRPr="0071264B">
        <w:rPr>
          <w:sz w:val="16"/>
        </w:rPr>
        <w:t>Wohlstetter</w:t>
      </w:r>
      <w:proofErr w:type="spellEnd"/>
      <w:r w:rsidRPr="0071264B">
        <w:rPr>
          <w:sz w:val="16"/>
        </w:rPr>
        <w:t xml:space="preserve">, ‘Nuclear </w:t>
      </w:r>
      <w:proofErr w:type="spellStart"/>
      <w:r w:rsidRPr="0071264B">
        <w:rPr>
          <w:sz w:val="16"/>
        </w:rPr>
        <w:t>sharing’.View</w:t>
      </w:r>
      <w:proofErr w:type="spellEnd"/>
      <w:r w:rsidRPr="0071264B">
        <w:rPr>
          <w:sz w:val="16"/>
        </w:rPr>
        <w:t xml:space="preserve"> all notes</w:t>
      </w:r>
    </w:p>
    <w:p w14:paraId="4B182D0D" w14:textId="77777777" w:rsidR="00206B75" w:rsidRPr="000B551B" w:rsidRDefault="00206B75" w:rsidP="00206B75">
      <w:pPr>
        <w:rPr>
          <w:rStyle w:val="StyleBoldUnderline"/>
        </w:rPr>
      </w:pPr>
      <w:r w:rsidRPr="0071264B">
        <w:rPr>
          <w:sz w:val="16"/>
        </w:rPr>
        <w:t xml:space="preserve">In sum, nuclear proliferation gives us many reasons to fear the spread of nuclear weapons to additional states. While </w:t>
      </w:r>
      <w:r w:rsidRPr="000B551B">
        <w:rPr>
          <w:rStyle w:val="StyleBoldUnderline"/>
        </w:rPr>
        <w:t>it is important not to</w:t>
      </w:r>
      <w:r w:rsidRPr="0071264B">
        <w:rPr>
          <w:sz w:val="16"/>
        </w:rPr>
        <w:t xml:space="preserve"> exaggerate the above threats, it would be an even greater sin to </w:t>
      </w:r>
      <w:r w:rsidRPr="000B551B">
        <w:rPr>
          <w:rStyle w:val="StyleBoldUnderline"/>
        </w:rPr>
        <w:t>underestimate them</w:t>
      </w:r>
      <w:r w:rsidRPr="0071264B">
        <w:rPr>
          <w:sz w:val="16"/>
        </w:rPr>
        <w:t xml:space="preserve"> </w:t>
      </w:r>
      <w:r w:rsidRPr="000B551B">
        <w:rPr>
          <w:rStyle w:val="StyleBoldUnderline"/>
        </w:rPr>
        <w:t>and</w:t>
      </w:r>
      <w:r w:rsidRPr="0071264B">
        <w:rPr>
          <w:sz w:val="16"/>
        </w:rPr>
        <w:t xml:space="preserve">, as a result, not </w:t>
      </w:r>
      <w:r w:rsidRPr="000B551B">
        <w:rPr>
          <w:rStyle w:val="StyleBoldUnderline"/>
        </w:rPr>
        <w:t>take the steps necessary to combat the spread of the world’s most dangerous weapons.</w:t>
      </w:r>
    </w:p>
    <w:p w14:paraId="3F51B7BE" w14:textId="77777777" w:rsidR="00EA3890" w:rsidRPr="00EA3890" w:rsidRDefault="00EA3890" w:rsidP="00EA3890"/>
    <w:p w14:paraId="718511FA" w14:textId="05C70684" w:rsidR="00EA3890" w:rsidRDefault="00EA3890" w:rsidP="00EA3890">
      <w:pPr>
        <w:pStyle w:val="Heading3"/>
      </w:pPr>
      <w:r>
        <w:t>Japan 1NC</w:t>
      </w:r>
    </w:p>
    <w:p w14:paraId="3A6DD1C1" w14:textId="23DC9642" w:rsidR="00167124" w:rsidRDefault="00167124" w:rsidP="00167124">
      <w:pPr>
        <w:pStyle w:val="Heading4"/>
      </w:pPr>
      <w:r>
        <w:t xml:space="preserve">US Japan security relationship strong now due commitments specifically on arms sales </w:t>
      </w:r>
    </w:p>
    <w:p w14:paraId="2214AF0F" w14:textId="77777777" w:rsidR="00167124" w:rsidRPr="007855CB" w:rsidRDefault="00167124" w:rsidP="00167124">
      <w:pPr>
        <w:rPr>
          <w:rStyle w:val="StyleStyleBold12pt"/>
          <w:b w:val="0"/>
          <w:bCs w:val="0"/>
          <w:szCs w:val="21"/>
        </w:rPr>
      </w:pPr>
      <w:r>
        <w:rPr>
          <w:rStyle w:val="StyleStyleBold12pt"/>
        </w:rPr>
        <w:t xml:space="preserve">Japan Ministry of Defense 19 </w:t>
      </w:r>
      <w:r>
        <w:rPr>
          <w:rStyle w:val="StyleStyleBold12pt"/>
          <w:b w:val="0"/>
          <w:szCs w:val="21"/>
        </w:rPr>
        <w:t>(</w:t>
      </w:r>
      <w:r w:rsidRPr="001C7499">
        <w:rPr>
          <w:rStyle w:val="StyleStyleBold12pt"/>
          <w:b w:val="0"/>
          <w:szCs w:val="21"/>
        </w:rPr>
        <w:t>The Ministry of is a cabinet-level ministry of the Government of Japan charged with preserving the peace and independence of Japan and maintaining national security</w:t>
      </w:r>
      <w:r>
        <w:rPr>
          <w:rStyle w:val="StyleStyleBold12pt"/>
          <w:b w:val="0"/>
          <w:szCs w:val="21"/>
        </w:rPr>
        <w:t xml:space="preserve">, “Joint Statement of the Security Consultative Committee”, 04/19/19, </w:t>
      </w:r>
      <w:r w:rsidRPr="00CA318A">
        <w:rPr>
          <w:rStyle w:val="StyleStyleBold12pt"/>
          <w:b w:val="0"/>
          <w:szCs w:val="21"/>
        </w:rPr>
        <w:t>https://www.mod.go.jp/e/d_act/us/201904_js.html</w:t>
      </w:r>
      <w:r>
        <w:rPr>
          <w:rStyle w:val="StyleStyleBold12pt"/>
          <w:b w:val="0"/>
          <w:szCs w:val="21"/>
        </w:rPr>
        <w:t>)</w:t>
      </w:r>
    </w:p>
    <w:p w14:paraId="0E8C930A" w14:textId="77777777" w:rsidR="00167124" w:rsidRPr="00A772F0" w:rsidRDefault="00167124" w:rsidP="00167124">
      <w:pPr>
        <w:rPr>
          <w:sz w:val="16"/>
        </w:rPr>
      </w:pPr>
      <w:r w:rsidRPr="004D5A1F">
        <w:rPr>
          <w:u w:val="single"/>
        </w:rPr>
        <w:t xml:space="preserve">On April 19, 2019, the </w:t>
      </w:r>
      <w:r w:rsidRPr="00173349">
        <w:rPr>
          <w:u w:val="single"/>
        </w:rPr>
        <w:t>U.S.-Japan Security</w:t>
      </w:r>
      <w:r w:rsidRPr="004D5A1F">
        <w:rPr>
          <w:u w:val="single"/>
        </w:rPr>
        <w:t xml:space="preserve"> </w:t>
      </w:r>
      <w:r w:rsidRPr="00173349">
        <w:rPr>
          <w:u w:val="single"/>
        </w:rPr>
        <w:t>Consultative Committee</w:t>
      </w:r>
      <w:r w:rsidRPr="004D5A1F">
        <w:rPr>
          <w:u w:val="single"/>
        </w:rPr>
        <w:t xml:space="preserve"> convened in Washington, DC,</w:t>
      </w:r>
      <w:r w:rsidRPr="00A772F0">
        <w:rPr>
          <w:sz w:val="16"/>
        </w:rPr>
        <w:t xml:space="preserve"> with the participation of Secretary of State Pompeo, Acting Secretary of Defense Shanahan, Minister for Foreign Affairs </w:t>
      </w:r>
      <w:proofErr w:type="spellStart"/>
      <w:r w:rsidRPr="00A772F0">
        <w:rPr>
          <w:sz w:val="16"/>
        </w:rPr>
        <w:t>Kono</w:t>
      </w:r>
      <w:proofErr w:type="spellEnd"/>
      <w:r w:rsidRPr="00A772F0">
        <w:rPr>
          <w:sz w:val="16"/>
        </w:rPr>
        <w:t xml:space="preserve">, and Minister of Defense </w:t>
      </w:r>
      <w:proofErr w:type="spellStart"/>
      <w:r w:rsidRPr="00A772F0">
        <w:rPr>
          <w:sz w:val="16"/>
        </w:rPr>
        <w:t>Iwaya</w:t>
      </w:r>
      <w:proofErr w:type="spellEnd"/>
      <w:r w:rsidRPr="00A772F0">
        <w:rPr>
          <w:sz w:val="16"/>
        </w:rPr>
        <w:t xml:space="preserve">. During the meeting, </w:t>
      </w:r>
      <w:r w:rsidRPr="004D5A1F">
        <w:rPr>
          <w:u w:val="single"/>
        </w:rPr>
        <w:t>the Ministers affirmed their strong commitment to realize a "free and open Indo-Pacific,"</w:t>
      </w:r>
      <w:r w:rsidRPr="00A772F0">
        <w:rPr>
          <w:sz w:val="16"/>
        </w:rPr>
        <w:t xml:space="preserve"> a shared vision for a region in which all nations are sovereign, strong, and prosperous. Decades after the U.S.-Japan Treaty of Mutual Cooperation and Security was signed, </w:t>
      </w:r>
      <w:r w:rsidRPr="004D5A1F">
        <w:rPr>
          <w:u w:val="single"/>
        </w:rPr>
        <w:t>the U.S.-Japan Alliance serves as the cornerstone of peace, security, and prosperity in the Indo-Pacific region and remains iron-clad amid an increasingly complex security environment.</w:t>
      </w:r>
      <w:r w:rsidRPr="00A772F0">
        <w:rPr>
          <w:sz w:val="16"/>
        </w:rPr>
        <w:t xml:space="preserve"> The Alliance will continue to play an indispensable role in upholding a rules-based international order and promoting the shared values of the American and Japanese people.</w:t>
      </w:r>
    </w:p>
    <w:p w14:paraId="41F1B023" w14:textId="77777777" w:rsidR="00167124" w:rsidRPr="00800E10" w:rsidRDefault="00167124" w:rsidP="00167124">
      <w:r w:rsidRPr="00A772F0">
        <w:rPr>
          <w:sz w:val="16"/>
          <w:szCs w:val="16"/>
        </w:rPr>
        <w:t>The Ministers welcomed the alignment of the strategic policy documents of both countries, namely the United States' National Security Strategy and National Defense Strategy, and Japan's National Defense Program Guidelines. These strategies show that the</w:t>
      </w:r>
      <w:r w:rsidRPr="00800E10">
        <w:t xml:space="preserve"> </w:t>
      </w:r>
      <w:r w:rsidRPr="00173349">
        <w:rPr>
          <w:highlight w:val="yellow"/>
          <w:u w:val="single"/>
        </w:rPr>
        <w:t xml:space="preserve">U.S.-Japan security partnership continues to adapt to be stronger, more advanced, </w:t>
      </w:r>
      <w:r w:rsidRPr="00173349">
        <w:rPr>
          <w:u w:val="single"/>
        </w:rPr>
        <w:t>and more effective, consistent with the objectives of the bilateral 2015 Guidelines for U.S.-Japan Defense Cooperation.</w:t>
      </w:r>
    </w:p>
    <w:p w14:paraId="6FFF0FD2" w14:textId="77777777" w:rsidR="00167124" w:rsidRPr="008A11CB" w:rsidRDefault="00167124" w:rsidP="00167124">
      <w:pPr>
        <w:rPr>
          <w:sz w:val="16"/>
          <w:szCs w:val="16"/>
        </w:rPr>
      </w:pPr>
      <w:r w:rsidRPr="008A11CB">
        <w:rPr>
          <w:sz w:val="16"/>
          <w:szCs w:val="16"/>
        </w:rPr>
        <w:t>The Ministers acknowledged their shared concern that geopolitical competition and coercive attempts to undermine international rules, norms, and institutions present challenges to the Alliance and to the shared vision of a free and open Indo-Pacific. The Ministers highlighted the need for an increasingly networked structure of alliances and partnerships, anchored by the U.S.-Japan Alliance, to counter these challenges. The Ministers also expressed concern about rapidly evolving technological advancement in new domains, including space, cyberspace, and the electromagnetic spectrum. The Ministers highlighted the need to address these challenges jointly to ensure the Alliance's superiority in a contingency and to safeguard our institutions and rules-based order during peacetime.</w:t>
      </w:r>
    </w:p>
    <w:p w14:paraId="270ED4B7" w14:textId="77777777" w:rsidR="00167124" w:rsidRPr="008A11CB" w:rsidRDefault="00167124" w:rsidP="00167124">
      <w:pPr>
        <w:rPr>
          <w:sz w:val="16"/>
          <w:szCs w:val="16"/>
        </w:rPr>
      </w:pPr>
      <w:r w:rsidRPr="00960BE2">
        <w:rPr>
          <w:u w:val="single"/>
        </w:rPr>
        <w:t>The Ministers affirmed that their two nations' strong bilateral security relationship continues to be the foundation of the U.S.-Japan Alliance. As such, the Ministers decided that cooperation in cross-domain operations, enhancing the Alliance's capabilities, and increasing operational readiness and cooperation should be core objectives to advance our defense relationship. The United States welcomed Japan's proactive steps to strengthen its defensive capabilities</w:t>
      </w:r>
      <w:r w:rsidRPr="00800E10">
        <w:t xml:space="preserve">, </w:t>
      </w:r>
      <w:r w:rsidRPr="008A11CB">
        <w:rPr>
          <w:sz w:val="16"/>
          <w:szCs w:val="16"/>
        </w:rPr>
        <w:t>with the Ministers confirming that both nations need to constantly re-evaluate their roles, missions, and capabilities.</w:t>
      </w:r>
    </w:p>
    <w:p w14:paraId="7F0339D5" w14:textId="77777777" w:rsidR="00167124" w:rsidRPr="008A11CB" w:rsidRDefault="00167124" w:rsidP="00167124">
      <w:pPr>
        <w:rPr>
          <w:sz w:val="16"/>
          <w:szCs w:val="16"/>
        </w:rPr>
      </w:pPr>
      <w:r w:rsidRPr="008A11CB">
        <w:rPr>
          <w:sz w:val="16"/>
          <w:szCs w:val="16"/>
        </w:rPr>
        <w:t>Acknowledging the changing dynamics of warfare, the Ministers highlighted the importance of developing capabilities and increasing operational cooperation in both conventional and non-conventional domains. The Ministers highlighted space, cyberspace, and the electromagnetic spectrum as priority areas to better prepare the Alliance for cross-domain operations.</w:t>
      </w:r>
    </w:p>
    <w:p w14:paraId="39CE99EA" w14:textId="77777777" w:rsidR="00167124" w:rsidRPr="008A11CB" w:rsidRDefault="00167124" w:rsidP="00167124">
      <w:pPr>
        <w:rPr>
          <w:sz w:val="16"/>
          <w:szCs w:val="16"/>
        </w:rPr>
      </w:pPr>
      <w:r w:rsidRPr="008A11CB">
        <w:rPr>
          <w:sz w:val="16"/>
          <w:szCs w:val="16"/>
        </w:rPr>
        <w:t xml:space="preserve">On cyberspace issues, the Ministers recognized that malicious cyber activity presents an increasing threat to the security and prosperity of both the United States and Japan. To address this threat, the Ministers committed to enhance cooperation on cyber issues, including deterrence and response capabilities, but as a matter of priority, emphasized that each nation is responsible for developing the relevant capabilities to protect their national networks and critical infrastructure. The Ministers affirmed that international law applies in cyberspace and that a </w:t>
      </w:r>
      <w:proofErr w:type="spellStart"/>
      <w:r w:rsidRPr="008A11CB">
        <w:rPr>
          <w:sz w:val="16"/>
          <w:szCs w:val="16"/>
        </w:rPr>
        <w:t>cyber attack</w:t>
      </w:r>
      <w:proofErr w:type="spellEnd"/>
      <w:r w:rsidRPr="008A11CB">
        <w:rPr>
          <w:sz w:val="16"/>
          <w:szCs w:val="16"/>
        </w:rPr>
        <w:t xml:space="preserve"> could, in certain circumstances, constitute an armed attack for the purposes of Article V of the U.S.-Japan Security Treaty. The Ministers also affirmed that a decision as to when a </w:t>
      </w:r>
      <w:proofErr w:type="spellStart"/>
      <w:r w:rsidRPr="008A11CB">
        <w:rPr>
          <w:sz w:val="16"/>
          <w:szCs w:val="16"/>
        </w:rPr>
        <w:t>cyber attack</w:t>
      </w:r>
      <w:proofErr w:type="spellEnd"/>
      <w:r w:rsidRPr="008A11CB">
        <w:rPr>
          <w:sz w:val="16"/>
          <w:szCs w:val="16"/>
        </w:rPr>
        <w:t xml:space="preserve"> would constitute an armed attack under Article V would be made on a case-by-case basis, and through close consultations between Japan and the United States, as would be the case for any other threat.</w:t>
      </w:r>
    </w:p>
    <w:p w14:paraId="45F37176" w14:textId="77777777" w:rsidR="00167124" w:rsidRPr="001202FD" w:rsidRDefault="00167124" w:rsidP="00167124">
      <w:pPr>
        <w:rPr>
          <w:u w:val="single"/>
        </w:rPr>
      </w:pPr>
      <w:r w:rsidRPr="001202FD">
        <w:rPr>
          <w:u w:val="single"/>
        </w:rPr>
        <w:t xml:space="preserve">The </w:t>
      </w:r>
      <w:r w:rsidRPr="00173349">
        <w:rPr>
          <w:highlight w:val="yellow"/>
          <w:u w:val="single"/>
        </w:rPr>
        <w:t>Ministers recognized the critical role that U.S.</w:t>
      </w:r>
      <w:r w:rsidRPr="001202FD">
        <w:rPr>
          <w:u w:val="single"/>
        </w:rPr>
        <w:t xml:space="preserve"> extended deterrence </w:t>
      </w:r>
      <w:r w:rsidRPr="00173349">
        <w:rPr>
          <w:highlight w:val="yellow"/>
          <w:u w:val="single"/>
        </w:rPr>
        <w:t>plays in</w:t>
      </w:r>
      <w:r w:rsidRPr="001202FD">
        <w:rPr>
          <w:u w:val="single"/>
        </w:rPr>
        <w:t xml:space="preserve"> ensuring </w:t>
      </w:r>
      <w:r w:rsidRPr="00173349">
        <w:rPr>
          <w:highlight w:val="yellow"/>
          <w:u w:val="single"/>
        </w:rPr>
        <w:t>the security of Japan</w:t>
      </w:r>
      <w:r w:rsidRPr="001202FD">
        <w:rPr>
          <w:u w:val="single"/>
        </w:rPr>
        <w:t xml:space="preserve">, as well as the peace and stability of the Indo-Pacific region. </w:t>
      </w:r>
      <w:r w:rsidRPr="00173349">
        <w:rPr>
          <w:highlight w:val="yellow"/>
          <w:u w:val="single"/>
        </w:rPr>
        <w:t>The U</w:t>
      </w:r>
      <w:r w:rsidRPr="001202FD">
        <w:rPr>
          <w:u w:val="single"/>
        </w:rPr>
        <w:t xml:space="preserve">nited </w:t>
      </w:r>
      <w:r w:rsidRPr="00173349">
        <w:rPr>
          <w:highlight w:val="yellow"/>
          <w:u w:val="single"/>
        </w:rPr>
        <w:t>S</w:t>
      </w:r>
      <w:r w:rsidRPr="001202FD">
        <w:rPr>
          <w:u w:val="single"/>
        </w:rPr>
        <w:t xml:space="preserve">tates </w:t>
      </w:r>
      <w:r w:rsidRPr="00173349">
        <w:rPr>
          <w:highlight w:val="yellow"/>
          <w:u w:val="single"/>
        </w:rPr>
        <w:t>reiterated</w:t>
      </w:r>
      <w:r w:rsidRPr="001202FD">
        <w:rPr>
          <w:u w:val="single"/>
        </w:rPr>
        <w:t xml:space="preserve"> its </w:t>
      </w:r>
      <w:r w:rsidRPr="00173349">
        <w:rPr>
          <w:highlight w:val="yellow"/>
          <w:u w:val="single"/>
        </w:rPr>
        <w:t>commitment t</w:t>
      </w:r>
      <w:r w:rsidRPr="001202FD">
        <w:rPr>
          <w:u w:val="single"/>
        </w:rPr>
        <w:t xml:space="preserve">o the </w:t>
      </w:r>
      <w:r w:rsidRPr="00173349">
        <w:rPr>
          <w:highlight w:val="yellow"/>
          <w:u w:val="single"/>
        </w:rPr>
        <w:t>defense of Japan through</w:t>
      </w:r>
      <w:r w:rsidRPr="001202FD">
        <w:rPr>
          <w:u w:val="single"/>
        </w:rPr>
        <w:t xml:space="preserve"> the full range of U.S. </w:t>
      </w:r>
      <w:r w:rsidRPr="00173349">
        <w:rPr>
          <w:highlight w:val="yellow"/>
          <w:u w:val="single"/>
        </w:rPr>
        <w:t xml:space="preserve">military capabilities, </w:t>
      </w:r>
      <w:r w:rsidRPr="00173349">
        <w:rPr>
          <w:u w:val="single"/>
        </w:rPr>
        <w:t xml:space="preserve">including </w:t>
      </w:r>
      <w:r w:rsidRPr="00173349">
        <w:rPr>
          <w:highlight w:val="yellow"/>
          <w:u w:val="single"/>
        </w:rPr>
        <w:t>conventional and nuclear</w:t>
      </w:r>
      <w:r w:rsidRPr="001202FD">
        <w:rPr>
          <w:u w:val="single"/>
        </w:rPr>
        <w:t>.</w:t>
      </w:r>
    </w:p>
    <w:p w14:paraId="27549256" w14:textId="77777777" w:rsidR="00167124" w:rsidRPr="008A11CB" w:rsidRDefault="00167124" w:rsidP="00167124">
      <w:pPr>
        <w:rPr>
          <w:sz w:val="16"/>
          <w:szCs w:val="16"/>
        </w:rPr>
      </w:pPr>
      <w:r w:rsidRPr="008A11CB">
        <w:rPr>
          <w:sz w:val="16"/>
          <w:szCs w:val="16"/>
        </w:rPr>
        <w:t>The Ministers reiterated the importance of the international community's ongoing commitment to achieving North Korea's abandonment of all of its weapons of mass destruction, ballistic missiles, and related programs and facilities in a complete, verifiable, and irreversible manner in accordance with relevant UN Security Council resolutions. The Ministers welcomed the United States' diplomatic efforts to achieve the final, fully verified denuclearization of the Korean Peninsula, including through the U.S.-North Korea Summits. The Ministers affirmed their commitment to lead international efforts in UNSCR implementation, particularly in combatting illicit ship-to-ship transfers, and the Ministers committed to strengthen and enhance cooperation with other partner countries participating in UNSCR implementation. The Ministers also recognized the successful efforts to bring back U.S. nationals held in North Korea, and called upon North Korea to resolve the Japanese abductions issue immediately.</w:t>
      </w:r>
    </w:p>
    <w:p w14:paraId="727EB83E" w14:textId="77777777" w:rsidR="00167124" w:rsidRPr="008A11CB" w:rsidRDefault="00167124" w:rsidP="00167124">
      <w:pPr>
        <w:rPr>
          <w:sz w:val="16"/>
          <w:szCs w:val="16"/>
        </w:rPr>
      </w:pPr>
      <w:r w:rsidRPr="008A11CB">
        <w:rPr>
          <w:sz w:val="16"/>
          <w:szCs w:val="16"/>
        </w:rPr>
        <w:t>The Ministers reaffirmed that U.S. force posture in the region would remain robust and grounded in a clear-eyed assessment of threats, and they determined to deepen consultation on ensuring deterrence and security in the region. The Ministers also highlighted the importance of cooperation among the United States, Japan, and the Republic of Korea, and committed to work together to promote trilateral security cooperation and exercises.</w:t>
      </w:r>
    </w:p>
    <w:p w14:paraId="026F1BE9" w14:textId="77777777" w:rsidR="00167124" w:rsidRPr="008A11CB" w:rsidRDefault="00167124" w:rsidP="00167124">
      <w:pPr>
        <w:rPr>
          <w:sz w:val="16"/>
          <w:szCs w:val="16"/>
        </w:rPr>
      </w:pPr>
      <w:r w:rsidRPr="008A11CB">
        <w:rPr>
          <w:sz w:val="16"/>
          <w:szCs w:val="16"/>
        </w:rPr>
        <w:t>The Ministers expressed serious concern about, and strong opposition to, unilateral coercive attempts to alter the status quo in the East China Sea (ECS) and South China Sea (SCS). The Ministers renewed their determination to work together to safeguard the peace and stability of the ECS, and reconfirmed that Article V of the U.S.-Japan Security Treaty applies to the Senkaku Islands and that both nations oppose any unilateral action that seeks to undermine Japan's administration of these islands.</w:t>
      </w:r>
    </w:p>
    <w:p w14:paraId="7B8E7702" w14:textId="77777777" w:rsidR="00167124" w:rsidRPr="008A11CB" w:rsidRDefault="00167124" w:rsidP="00167124">
      <w:pPr>
        <w:rPr>
          <w:sz w:val="16"/>
          <w:szCs w:val="16"/>
        </w:rPr>
      </w:pPr>
      <w:r w:rsidRPr="008A11CB">
        <w:rPr>
          <w:sz w:val="16"/>
          <w:szCs w:val="16"/>
        </w:rPr>
        <w:t>The Ministers renewed their commitment to work both together and multilaterally to further support a free and open Indo-Pacific, including through joint exercises and port calls with partners in the region, capacity building in such areas as maritime domain awareness and law enforcement, and promotion of sustainable economic development and connectivity through quality infrastructure. The Ministers also recognized the crucial role of the U.S.-Japan Security arrangements in facilitating the greater presence of U.S. forces in the region.</w:t>
      </w:r>
    </w:p>
    <w:p w14:paraId="23787EDE" w14:textId="77777777" w:rsidR="00167124" w:rsidRPr="008A11CB" w:rsidRDefault="00167124" w:rsidP="00167124">
      <w:pPr>
        <w:rPr>
          <w:sz w:val="16"/>
          <w:szCs w:val="16"/>
        </w:rPr>
      </w:pPr>
      <w:r w:rsidRPr="00167124">
        <w:rPr>
          <w:sz w:val="16"/>
          <w:szCs w:val="16"/>
        </w:rPr>
        <w:t>To enable the United States to continue to maintain forward deployed forces in Japan, the Ministers reaffirmed the two Governments' commitment to steadily implement the realignment of U.S. forces</w:t>
      </w:r>
      <w:r w:rsidRPr="00800E10">
        <w:t xml:space="preserve">. </w:t>
      </w:r>
      <w:r w:rsidRPr="008A11CB">
        <w:rPr>
          <w:sz w:val="16"/>
          <w:szCs w:val="16"/>
        </w:rPr>
        <w:t>The Ministers also welcomed the significant progress on the Futenma Replacement Facility (FRF) and reconfirmed that the plan to construct the FRF at the Camp Schwab-</w:t>
      </w:r>
      <w:proofErr w:type="spellStart"/>
      <w:r w:rsidRPr="008A11CB">
        <w:rPr>
          <w:sz w:val="16"/>
          <w:szCs w:val="16"/>
        </w:rPr>
        <w:t>Henokosaki</w:t>
      </w:r>
      <w:proofErr w:type="spellEnd"/>
      <w:r w:rsidRPr="008A11CB">
        <w:rPr>
          <w:sz w:val="16"/>
          <w:szCs w:val="16"/>
        </w:rPr>
        <w:t xml:space="preserve"> area and adjacent waters is the only solution that avoids the continued use of Marine Corps Air Station (MCAS) Futenma. The Ministers underscored their strong determination to achieve its completion as soon as possible.</w:t>
      </w:r>
    </w:p>
    <w:p w14:paraId="60A7CDDC" w14:textId="77777777" w:rsidR="00167124" w:rsidRPr="008A11CB" w:rsidRDefault="00167124" w:rsidP="00167124">
      <w:pPr>
        <w:rPr>
          <w:sz w:val="16"/>
          <w:szCs w:val="16"/>
        </w:rPr>
      </w:pPr>
      <w:r w:rsidRPr="008A11CB">
        <w:rPr>
          <w:sz w:val="16"/>
          <w:szCs w:val="16"/>
        </w:rPr>
        <w:t>In recognition of the depth and breadth of the U.S.-Japan Alliance, the Ministers agreed to release a fact sheet detailing additional areas of bilateral cooperation.</w:t>
      </w:r>
    </w:p>
    <w:p w14:paraId="20914824" w14:textId="77777777" w:rsidR="00167124" w:rsidRPr="008A11CB" w:rsidRDefault="00167124" w:rsidP="00167124">
      <w:pPr>
        <w:rPr>
          <w:sz w:val="16"/>
          <w:szCs w:val="16"/>
        </w:rPr>
      </w:pPr>
      <w:r w:rsidRPr="008A11CB">
        <w:rPr>
          <w:sz w:val="16"/>
          <w:szCs w:val="16"/>
        </w:rPr>
        <w:t>U.S.-Japan Security Consultative Committee 2019 Fact Sheet</w:t>
      </w:r>
    </w:p>
    <w:p w14:paraId="0089510B" w14:textId="77777777" w:rsidR="00167124" w:rsidRPr="008A11CB" w:rsidRDefault="00167124" w:rsidP="00167124">
      <w:pPr>
        <w:rPr>
          <w:sz w:val="16"/>
          <w:szCs w:val="16"/>
        </w:rPr>
      </w:pPr>
      <w:r w:rsidRPr="008A11CB">
        <w:rPr>
          <w:sz w:val="16"/>
          <w:szCs w:val="16"/>
        </w:rPr>
        <w:t xml:space="preserve">Secretary of State Michael R. Pompeo, U.S. Acting Defense Secretary Patrick Shanahan, Foreign Minister Taro </w:t>
      </w:r>
      <w:proofErr w:type="spellStart"/>
      <w:r w:rsidRPr="008A11CB">
        <w:rPr>
          <w:sz w:val="16"/>
          <w:szCs w:val="16"/>
        </w:rPr>
        <w:t>Kono</w:t>
      </w:r>
      <w:proofErr w:type="spellEnd"/>
      <w:r w:rsidRPr="008A11CB">
        <w:rPr>
          <w:sz w:val="16"/>
          <w:szCs w:val="16"/>
        </w:rPr>
        <w:t xml:space="preserve">, and Defense Minister Takeshi </w:t>
      </w:r>
      <w:proofErr w:type="spellStart"/>
      <w:r w:rsidRPr="008A11CB">
        <w:rPr>
          <w:sz w:val="16"/>
          <w:szCs w:val="16"/>
        </w:rPr>
        <w:t>Iwaya</w:t>
      </w:r>
      <w:proofErr w:type="spellEnd"/>
      <w:r w:rsidRPr="008A11CB">
        <w:rPr>
          <w:sz w:val="16"/>
          <w:szCs w:val="16"/>
        </w:rPr>
        <w:t xml:space="preserve"> met in Washington, DC on April 19, 2019. Building upon their joint statement, the Ministers discussed the following shared priorities and initiatives through which the people of the United States and Japan will work together to strengthen the U.S.-Japan Alliance and build a free and open Indo-Pacific:</w:t>
      </w:r>
    </w:p>
    <w:p w14:paraId="2EF6BCCF" w14:textId="77777777" w:rsidR="00167124" w:rsidRPr="008A11CB" w:rsidRDefault="00167124" w:rsidP="00167124">
      <w:pPr>
        <w:rPr>
          <w:sz w:val="16"/>
          <w:szCs w:val="16"/>
        </w:rPr>
      </w:pPr>
      <w:r w:rsidRPr="008A11CB">
        <w:rPr>
          <w:sz w:val="16"/>
          <w:szCs w:val="16"/>
        </w:rPr>
        <w:t>I. Bilateral Security and Defense Cooperation</w:t>
      </w:r>
    </w:p>
    <w:p w14:paraId="4AB61250" w14:textId="77777777" w:rsidR="00167124" w:rsidRPr="008A11CB" w:rsidRDefault="00167124" w:rsidP="00167124">
      <w:pPr>
        <w:rPr>
          <w:sz w:val="16"/>
          <w:szCs w:val="16"/>
        </w:rPr>
      </w:pPr>
      <w:r w:rsidRPr="008A11CB">
        <w:rPr>
          <w:sz w:val="16"/>
          <w:szCs w:val="16"/>
        </w:rPr>
        <w:t>Cooperation for Cross-Domain Operations</w:t>
      </w:r>
    </w:p>
    <w:p w14:paraId="45E9667C" w14:textId="77777777" w:rsidR="00167124" w:rsidRPr="008A11CB" w:rsidRDefault="00167124" w:rsidP="00167124">
      <w:pPr>
        <w:rPr>
          <w:sz w:val="16"/>
          <w:szCs w:val="16"/>
        </w:rPr>
      </w:pPr>
      <w:r w:rsidRPr="008A11CB">
        <w:rPr>
          <w:sz w:val="16"/>
          <w:szCs w:val="16"/>
        </w:rPr>
        <w:t>Emphasizing the integral role of space in full spectrum cross-domain operations, the Ministers stressed the importance of deepening cooperation on space capabilities to strengthen mission assurance, interoperability, and operational cooperation. Both sides recognized the benefits of cooperation on space situational awareness (SSA) and highlighted Japan's development of a Deep Space Radar and the opportunity to host U.S.-provided SSA payloads on Japan's Quasi Zenith Satellite System planned for launch in 2023. The Ministers also underscored their interest in identifying ways to support alliance needs by leveraging emerging, innovative space concepts.</w:t>
      </w:r>
    </w:p>
    <w:p w14:paraId="260D75EB" w14:textId="77777777" w:rsidR="00167124" w:rsidRPr="008A11CB" w:rsidRDefault="00167124" w:rsidP="00167124">
      <w:pPr>
        <w:rPr>
          <w:sz w:val="16"/>
          <w:szCs w:val="16"/>
        </w:rPr>
      </w:pPr>
      <w:r w:rsidRPr="008A11CB">
        <w:rPr>
          <w:sz w:val="16"/>
          <w:szCs w:val="16"/>
        </w:rPr>
        <w:t>The Ministers determined to bolster capability and enhance their respective integrated defense for both air and missile threats, including through the timely and smooth deployment of Japan's Aegis Ashore. The Ministers also shared their concerns about the proliferation of intermediate-range missiles worldwide and committed to working together to address this growing threat.</w:t>
      </w:r>
    </w:p>
    <w:p w14:paraId="6D718E29" w14:textId="77777777" w:rsidR="00167124" w:rsidRPr="008A11CB" w:rsidRDefault="00167124" w:rsidP="00167124">
      <w:pPr>
        <w:rPr>
          <w:sz w:val="16"/>
          <w:szCs w:val="16"/>
        </w:rPr>
      </w:pPr>
      <w:r w:rsidRPr="008A11CB">
        <w:rPr>
          <w:sz w:val="16"/>
          <w:szCs w:val="16"/>
        </w:rPr>
        <w:t>Enhancing the Alliance's Capabilities</w:t>
      </w:r>
      <w:r>
        <w:t xml:space="preserve"> </w:t>
      </w:r>
      <w:r w:rsidRPr="00DB0BF0">
        <w:rPr>
          <w:u w:val="single"/>
        </w:rPr>
        <w:t xml:space="preserve">- The Ministers reiterated </w:t>
      </w:r>
      <w:r w:rsidRPr="00173349">
        <w:rPr>
          <w:highlight w:val="yellow"/>
          <w:u w:val="single"/>
        </w:rPr>
        <w:t>the importance of modernizing</w:t>
      </w:r>
      <w:r w:rsidRPr="00DB0BF0">
        <w:rPr>
          <w:u w:val="single"/>
        </w:rPr>
        <w:t xml:space="preserve"> and adapting </w:t>
      </w:r>
      <w:r w:rsidRPr="00173349">
        <w:rPr>
          <w:highlight w:val="yellow"/>
          <w:u w:val="single"/>
        </w:rPr>
        <w:t>the Alliance's capabilities to meet</w:t>
      </w:r>
      <w:r w:rsidRPr="00DB0BF0">
        <w:rPr>
          <w:u w:val="single"/>
        </w:rPr>
        <w:t xml:space="preserve"> both current and </w:t>
      </w:r>
      <w:r w:rsidRPr="00173349">
        <w:rPr>
          <w:highlight w:val="yellow"/>
          <w:u w:val="single"/>
        </w:rPr>
        <w:t>future needs</w:t>
      </w:r>
      <w:r w:rsidRPr="00DB0BF0">
        <w:rPr>
          <w:u w:val="single"/>
        </w:rPr>
        <w:t xml:space="preserve">, including </w:t>
      </w:r>
      <w:r w:rsidRPr="00173349">
        <w:rPr>
          <w:highlight w:val="yellow"/>
          <w:u w:val="single"/>
        </w:rPr>
        <w:t>through</w:t>
      </w:r>
      <w:r w:rsidRPr="00DB0BF0">
        <w:rPr>
          <w:u w:val="single"/>
        </w:rPr>
        <w:t xml:space="preserve"> the </w:t>
      </w:r>
      <w:r w:rsidRPr="00173349">
        <w:rPr>
          <w:highlight w:val="yellow"/>
          <w:u w:val="single"/>
        </w:rPr>
        <w:t xml:space="preserve">introduction of advanced weapon systems to </w:t>
      </w:r>
      <w:r w:rsidRPr="00133492">
        <w:rPr>
          <w:highlight w:val="yellow"/>
          <w:u w:val="single"/>
        </w:rPr>
        <w:t>Japan such as F-35, E-2D, V-22, stand-off missiles, and Aegis Ashore</w:t>
      </w:r>
      <w:r w:rsidRPr="00800E10">
        <w:t xml:space="preserve">. </w:t>
      </w:r>
      <w:r w:rsidRPr="008A11CB">
        <w:rPr>
          <w:sz w:val="16"/>
          <w:szCs w:val="16"/>
        </w:rPr>
        <w:t>The United States welcomed Japan's decision to utilize a multi-year budgeting process to purchase nine E-2D aircraft. The Ministers recognized the importance of utilizing multi-year budgeting, and ensuring cost transparency as well as early and effective case closures to further streamline the foreign military sales process.</w:t>
      </w:r>
    </w:p>
    <w:p w14:paraId="3867BA46" w14:textId="77777777" w:rsidR="00167124" w:rsidRPr="008A11CB" w:rsidRDefault="00167124" w:rsidP="00167124">
      <w:pPr>
        <w:rPr>
          <w:sz w:val="16"/>
          <w:szCs w:val="16"/>
        </w:rPr>
      </w:pPr>
      <w:r w:rsidRPr="00DB0BF0">
        <w:rPr>
          <w:u w:val="single"/>
        </w:rPr>
        <w:t xml:space="preserve">To enhance interoperability, the Ministers reaffirmed the intent to promote the </w:t>
      </w:r>
      <w:r w:rsidRPr="00173349">
        <w:rPr>
          <w:highlight w:val="yellow"/>
          <w:u w:val="single"/>
        </w:rPr>
        <w:t>standardization of defense equipment</w:t>
      </w:r>
      <w:r w:rsidRPr="00DB0BF0">
        <w:rPr>
          <w:u w:val="single"/>
        </w:rPr>
        <w:t xml:space="preserve">, sharing of defense networks, </w:t>
      </w:r>
      <w:r w:rsidRPr="00173349">
        <w:rPr>
          <w:highlight w:val="yellow"/>
          <w:u w:val="single"/>
        </w:rPr>
        <w:t>and cooperation on emerging technologies</w:t>
      </w:r>
      <w:r w:rsidRPr="00800E10">
        <w:t xml:space="preserve">. </w:t>
      </w:r>
      <w:r w:rsidRPr="008A11CB">
        <w:rPr>
          <w:sz w:val="16"/>
          <w:szCs w:val="16"/>
        </w:rPr>
        <w:t>The Ministers welcomed progress on the SM-3 Block IIA and its anticipated shift to the production phase, as well as the expedited cooperative research process for amphibious operational technologies.</w:t>
      </w:r>
    </w:p>
    <w:p w14:paraId="7E61E12C" w14:textId="77777777" w:rsidR="00167124" w:rsidRPr="008A11CB" w:rsidRDefault="00167124" w:rsidP="00167124">
      <w:pPr>
        <w:rPr>
          <w:sz w:val="16"/>
          <w:szCs w:val="16"/>
        </w:rPr>
      </w:pPr>
      <w:r w:rsidRPr="008A11CB">
        <w:rPr>
          <w:sz w:val="16"/>
          <w:szCs w:val="16"/>
        </w:rPr>
        <w:t>Cognizant of the fact that the Alliance's technological advantage must be safeguarded from our adversaries at all times, the Ministers committed to strengthen and enhance information security practices across the whole of government to protect classified information, maintain technological superiority, and preserve our shared economic and defense advantages in the face of evolving threats to the Japan-U.S. Alliance. The Ministers emphasized the need for greater supply chain security, noting threats to the defense industrial base, national networks, and critical infrastructure required for mission assurance.</w:t>
      </w:r>
    </w:p>
    <w:p w14:paraId="0C085BB5" w14:textId="77777777" w:rsidR="00167124" w:rsidRPr="008A11CB" w:rsidRDefault="00167124" w:rsidP="00167124">
      <w:pPr>
        <w:rPr>
          <w:sz w:val="16"/>
          <w:szCs w:val="16"/>
        </w:rPr>
      </w:pPr>
      <w:r w:rsidRPr="008A11CB">
        <w:rPr>
          <w:sz w:val="16"/>
          <w:szCs w:val="16"/>
        </w:rPr>
        <w:t>Operational Readiness and Cooperation - The Ministers committed to deepen operational cooperation as a means to improve Alliance readiness, interoperability, and deterrence, which are critical components for both peacetime and contingency operations. As a result, the Ministers welcomed the steady implementation of mutual asset protection; bilateral presence and joint Intelligence, Surveillance and Reconnaissance operations; increased scope of logistical support under the Acquisition and Cross Servicing Agreement; and ongoing exchange of liaison officers.</w:t>
      </w:r>
    </w:p>
    <w:p w14:paraId="37B2F902" w14:textId="77777777" w:rsidR="00167124" w:rsidRPr="008A11CB" w:rsidRDefault="00167124" w:rsidP="00167124">
      <w:pPr>
        <w:rPr>
          <w:sz w:val="16"/>
          <w:szCs w:val="16"/>
        </w:rPr>
      </w:pPr>
      <w:r w:rsidRPr="008A11CB">
        <w:rPr>
          <w:sz w:val="16"/>
          <w:szCs w:val="16"/>
        </w:rPr>
        <w:t>The Ministers also reaffirmed that the two Governments would promote joint/shared use of the facilities of the Self-Defense Forces of Japan and U.S. Forces, in addition to operational training areas, to enhance interoperability, deterrence, and response capability, and to build a stronger relationship with local communities. The Ministers welcomed steady progress in both bilateral planning and cooperation on non-combatant evacuation operations.</w:t>
      </w:r>
    </w:p>
    <w:p w14:paraId="68079BCA" w14:textId="77777777" w:rsidR="00167124" w:rsidRPr="008A11CB" w:rsidRDefault="00167124" w:rsidP="00167124">
      <w:pPr>
        <w:rPr>
          <w:sz w:val="16"/>
          <w:szCs w:val="16"/>
        </w:rPr>
      </w:pPr>
      <w:r w:rsidRPr="008A11CB">
        <w:rPr>
          <w:sz w:val="16"/>
          <w:szCs w:val="16"/>
        </w:rPr>
        <w:t>II. U.S. Forces in Japan</w:t>
      </w:r>
    </w:p>
    <w:p w14:paraId="06F07AF7" w14:textId="77777777" w:rsidR="00167124" w:rsidRPr="008A11CB" w:rsidRDefault="00167124" w:rsidP="00167124">
      <w:pPr>
        <w:rPr>
          <w:sz w:val="16"/>
          <w:szCs w:val="16"/>
        </w:rPr>
      </w:pPr>
      <w:r w:rsidRPr="008A11CB">
        <w:rPr>
          <w:sz w:val="16"/>
          <w:szCs w:val="16"/>
        </w:rPr>
        <w:t>The Ministers reaffirmed the two Governments' commitment to steadily implement the realignment of U.S. forces in order to improve operational readiness and deterrent capabilities, while continuing efforts to mitigate the impact on local communities. The Ministers welcomed initiatives to build and strengthen U.S. forces' community relations programs.</w:t>
      </w:r>
    </w:p>
    <w:p w14:paraId="52A9FC65" w14:textId="77777777" w:rsidR="00167124" w:rsidRPr="008A11CB" w:rsidRDefault="00167124" w:rsidP="00167124">
      <w:pPr>
        <w:rPr>
          <w:sz w:val="16"/>
          <w:szCs w:val="16"/>
        </w:rPr>
      </w:pPr>
      <w:r w:rsidRPr="008A11CB">
        <w:rPr>
          <w:sz w:val="16"/>
          <w:szCs w:val="16"/>
        </w:rPr>
        <w:t xml:space="preserve">The Ministers welcomed the progress on facility improvements of </w:t>
      </w:r>
      <w:proofErr w:type="spellStart"/>
      <w:r w:rsidRPr="008A11CB">
        <w:rPr>
          <w:sz w:val="16"/>
          <w:szCs w:val="16"/>
        </w:rPr>
        <w:t>Nyutabaru</w:t>
      </w:r>
      <w:proofErr w:type="spellEnd"/>
      <w:r w:rsidRPr="008A11CB">
        <w:rPr>
          <w:sz w:val="16"/>
          <w:szCs w:val="16"/>
        </w:rPr>
        <w:t xml:space="preserve"> Air Base and </w:t>
      </w:r>
      <w:proofErr w:type="spellStart"/>
      <w:r w:rsidRPr="008A11CB">
        <w:rPr>
          <w:sz w:val="16"/>
          <w:szCs w:val="16"/>
        </w:rPr>
        <w:t>Tsuiki</w:t>
      </w:r>
      <w:proofErr w:type="spellEnd"/>
      <w:r w:rsidRPr="008A11CB">
        <w:rPr>
          <w:sz w:val="16"/>
          <w:szCs w:val="16"/>
        </w:rPr>
        <w:t xml:space="preserve"> Air Base of the Air Self-Defense Force for contingency use of aircraft.</w:t>
      </w:r>
    </w:p>
    <w:p w14:paraId="5E447E0A" w14:textId="77777777" w:rsidR="00167124" w:rsidRPr="008A11CB" w:rsidRDefault="00167124" w:rsidP="00167124">
      <w:pPr>
        <w:rPr>
          <w:sz w:val="16"/>
          <w:szCs w:val="16"/>
        </w:rPr>
      </w:pPr>
      <w:r w:rsidRPr="008A11CB">
        <w:rPr>
          <w:sz w:val="16"/>
          <w:szCs w:val="16"/>
        </w:rPr>
        <w:t xml:space="preserve">The Ministers welcomed the relocation of the carrier air wing squadrons from Atsugi Air Facility to MCAS </w:t>
      </w:r>
      <w:proofErr w:type="spellStart"/>
      <w:r w:rsidRPr="008A11CB">
        <w:rPr>
          <w:sz w:val="16"/>
          <w:szCs w:val="16"/>
        </w:rPr>
        <w:t>Iwakuni</w:t>
      </w:r>
      <w:proofErr w:type="spellEnd"/>
      <w:r w:rsidRPr="008A11CB">
        <w:rPr>
          <w:sz w:val="16"/>
          <w:szCs w:val="16"/>
        </w:rPr>
        <w:t xml:space="preserve"> last year. The United States also expressed appreciation for the Government of Japan's continued efforts to acquire </w:t>
      </w:r>
      <w:proofErr w:type="spellStart"/>
      <w:r w:rsidRPr="008A11CB">
        <w:rPr>
          <w:sz w:val="16"/>
          <w:szCs w:val="16"/>
        </w:rPr>
        <w:t>Mageshima</w:t>
      </w:r>
      <w:proofErr w:type="spellEnd"/>
      <w:r w:rsidRPr="008A11CB">
        <w:rPr>
          <w:sz w:val="16"/>
          <w:szCs w:val="16"/>
        </w:rPr>
        <w:t xml:space="preserve"> for a new SDF facility. This facility will support operations such as large-scale disaster response as well as regular exercises and other activities, including as a permanent field carrier landing practice (FCLP) site for use by U.S. forces. The United States reiterated that a permanent FCLP facility will greatly contribute to the safe operation and training of U.S. forces. The Ministers expressed their intention to work closely in order to complete the development of the permanent facility at the earliest possible date.</w:t>
      </w:r>
    </w:p>
    <w:p w14:paraId="04A42D30" w14:textId="77777777" w:rsidR="00167124" w:rsidRPr="008A11CB" w:rsidRDefault="00167124" w:rsidP="00167124">
      <w:pPr>
        <w:rPr>
          <w:sz w:val="16"/>
          <w:szCs w:val="16"/>
        </w:rPr>
      </w:pPr>
      <w:r w:rsidRPr="008A11CB">
        <w:rPr>
          <w:sz w:val="16"/>
          <w:szCs w:val="16"/>
        </w:rPr>
        <w:t>The Ministers welcomed progress in the steady implementation of the Guam International Agreement, and the planned relocation of approximately 9,000 U.S. Marine Corps personnel from Okinawa to locations outside of Japan. They reconfirmed the plan to begin the relocation to Guam in the first half of the 2020s.</w:t>
      </w:r>
    </w:p>
    <w:p w14:paraId="29663EF7" w14:textId="77777777" w:rsidR="00167124" w:rsidRPr="008A11CB" w:rsidRDefault="00167124" w:rsidP="00167124">
      <w:pPr>
        <w:rPr>
          <w:sz w:val="16"/>
          <w:szCs w:val="16"/>
        </w:rPr>
      </w:pPr>
      <w:r w:rsidRPr="008A11CB">
        <w:rPr>
          <w:sz w:val="16"/>
          <w:szCs w:val="16"/>
        </w:rPr>
        <w:t>The Ministers recognized the importance of aviation safety and addressing public concerns related to this issue. The Ministers committed to facilitate prompt exchanges of information, and to continue a regular bilateral dialogue regarding aviation safety. Both sides recognized the necessity of all training, including aviation training, to maintain the highest levels of readiness and capabilities for the Alliance.</w:t>
      </w:r>
    </w:p>
    <w:p w14:paraId="528A49DE" w14:textId="77777777" w:rsidR="00167124" w:rsidRPr="008A11CB" w:rsidRDefault="00167124" w:rsidP="00167124">
      <w:pPr>
        <w:rPr>
          <w:sz w:val="16"/>
          <w:szCs w:val="16"/>
        </w:rPr>
      </w:pPr>
      <w:r w:rsidRPr="008A11CB">
        <w:rPr>
          <w:sz w:val="16"/>
          <w:szCs w:val="16"/>
        </w:rPr>
        <w:t>III. Working with Partners for a Free and Open Indo-Pacific</w:t>
      </w:r>
    </w:p>
    <w:p w14:paraId="1E40B612" w14:textId="77777777" w:rsidR="00167124" w:rsidRPr="008A11CB" w:rsidRDefault="00167124" w:rsidP="00167124">
      <w:pPr>
        <w:rPr>
          <w:sz w:val="16"/>
          <w:szCs w:val="16"/>
        </w:rPr>
      </w:pPr>
      <w:r w:rsidRPr="008A11CB">
        <w:rPr>
          <w:sz w:val="16"/>
          <w:szCs w:val="16"/>
        </w:rPr>
        <w:t>The Ministers reiterated their support for ASEAN centrality and unity and their commitment to multilateral cooperation in Southeast Asia, including through joint training and exercises, capacity building, defense equipment and technology cooperation, and support for ASEAN-related architecture, including the East Asia Summit, the ASEAN Regional Forum, and the ASEAN Defense Minister's Meeting Plus. To support the autonomous and sustainable development of countries in the Mekong region, the Ministers committed to work closely in support of regional countries to address shared transboundary challenges, including transnational crime and trafficking, regional connectivity, energy security, and enhanced energy system integration.</w:t>
      </w:r>
    </w:p>
    <w:p w14:paraId="3395A403" w14:textId="77777777" w:rsidR="00167124" w:rsidRPr="008A11CB" w:rsidRDefault="00167124" w:rsidP="00167124">
      <w:pPr>
        <w:rPr>
          <w:sz w:val="16"/>
          <w:szCs w:val="16"/>
        </w:rPr>
      </w:pPr>
      <w:r w:rsidRPr="008A11CB">
        <w:rPr>
          <w:sz w:val="16"/>
          <w:szCs w:val="16"/>
        </w:rPr>
        <w:t>The Ministers welcomed continued cooperation and high-level consultation among the United States, Japan, and Australia, including through the Trilateral Strategic Dialogue, and noted the importance of trilateral joint exercises and capacity building in Southeast Asian and Pacific island countries. The Ministers also noted with satisfaction the first Japan-U.S.-India trilateral summit meeting in 2018 and highlighted significant joint exercises, such as Malabar 2018 and Cope India 2018. Building upon these various trilateral efforts, the Ministers welcomed the regularization of quadrilateral engagement among Japan, the United States, Australia, and India. The Ministers also welcomed the increasing regional presence of the United Kingdom and France, and called for further cooperation in areas including activities in support of freedom of navigation, port calls, and countering illicit ship-to-ship transfers.</w:t>
      </w:r>
    </w:p>
    <w:p w14:paraId="0EC1C7E8" w14:textId="77777777" w:rsidR="00167124" w:rsidRPr="008A11CB" w:rsidRDefault="00167124" w:rsidP="00167124">
      <w:pPr>
        <w:rPr>
          <w:sz w:val="16"/>
          <w:szCs w:val="16"/>
        </w:rPr>
      </w:pPr>
      <w:r w:rsidRPr="008A11CB">
        <w:rPr>
          <w:sz w:val="16"/>
          <w:szCs w:val="16"/>
        </w:rPr>
        <w:t>The Ministers called for full respect for freedoms of navigation and overflight and other lawful uses of the sea, and reiterated the importance of activities that support those principles. The Ministers urged all parties to pursue demilitarization of disputed features in the SCS, resolve all maritime disputes peacefully without resorting to the threat or use of force, clarify their maritime claims in accordance with the international law of the sea as reflected in the 1982 Law of the Sea Convention, and fully respect legal and diplomatic processes.</w:t>
      </w:r>
    </w:p>
    <w:p w14:paraId="3B1EC754" w14:textId="77777777" w:rsidR="00167124" w:rsidRPr="008A11CB" w:rsidRDefault="00167124" w:rsidP="00167124">
      <w:pPr>
        <w:rPr>
          <w:sz w:val="16"/>
          <w:szCs w:val="16"/>
        </w:rPr>
      </w:pPr>
      <w:r w:rsidRPr="008A11CB">
        <w:rPr>
          <w:sz w:val="16"/>
          <w:szCs w:val="16"/>
        </w:rPr>
        <w:t>The Ministers underscored the importance of the July 2016 Philippines-China Arbitral Tribunal's Award for the two parties. The Ministers also emphasized the importance of a Code of Conduct in the SCS that is in full accordance with international law and upholds the right of ASEAN member states to partner with countries and foreign entities of their choosing, including with respect to hydrocarbon development and military exercises.</w:t>
      </w:r>
    </w:p>
    <w:p w14:paraId="26D1B643" w14:textId="77777777" w:rsidR="00167124" w:rsidRPr="008A11CB" w:rsidRDefault="00167124" w:rsidP="00167124">
      <w:pPr>
        <w:rPr>
          <w:sz w:val="16"/>
          <w:szCs w:val="16"/>
        </w:rPr>
      </w:pPr>
      <w:r w:rsidRPr="008A11CB">
        <w:rPr>
          <w:sz w:val="16"/>
          <w:szCs w:val="16"/>
        </w:rPr>
        <w:t>IV. Tokyo 2020 Olympic and Paralympic Games</w:t>
      </w:r>
    </w:p>
    <w:p w14:paraId="5649EC86" w14:textId="77777777" w:rsidR="00167124" w:rsidRDefault="00167124" w:rsidP="00167124">
      <w:pPr>
        <w:rPr>
          <w:sz w:val="16"/>
          <w:szCs w:val="16"/>
        </w:rPr>
      </w:pPr>
      <w:r w:rsidRPr="008A11CB">
        <w:rPr>
          <w:sz w:val="16"/>
          <w:szCs w:val="16"/>
        </w:rPr>
        <w:t>The Ministers confirmed that the two Governments intend to continue to work closely together through a whole-of-government effort toward a successful Tokyo 2020 Olympic and Paralympic Games.</w:t>
      </w:r>
    </w:p>
    <w:p w14:paraId="54D2EA28" w14:textId="77777777" w:rsidR="00167124" w:rsidRPr="00167124" w:rsidRDefault="00167124" w:rsidP="00167124"/>
    <w:p w14:paraId="6E109154" w14:textId="0FE39861" w:rsidR="001D5FA2" w:rsidRDefault="001D5FA2" w:rsidP="001D5FA2">
      <w:pPr>
        <w:pStyle w:val="Heading4"/>
      </w:pPr>
      <w:r>
        <w:t xml:space="preserve">Plan collapses US-Japan security alliance – makes Japan go nuclear </w:t>
      </w:r>
    </w:p>
    <w:p w14:paraId="1259D787" w14:textId="77777777" w:rsidR="001D5FA2" w:rsidRDefault="001D5FA2" w:rsidP="001D5FA2">
      <w:pPr>
        <w:rPr>
          <w:rFonts w:ascii="Times New Roman" w:eastAsia="Times New Roman" w:hAnsi="Times New Roman"/>
          <w:sz w:val="24"/>
        </w:rPr>
      </w:pPr>
      <w:r w:rsidRPr="00257959">
        <w:rPr>
          <w:rStyle w:val="StyleStyleBold12pt"/>
        </w:rPr>
        <w:t>Green 16</w:t>
      </w:r>
      <w:r>
        <w:t xml:space="preserve"> (Nathaniel Taylor Green, “The United States, Russia, And Missile Defense: Why They Do Not Agree </w:t>
      </w:r>
      <w:proofErr w:type="gramStart"/>
      <w:r>
        <w:t>On</w:t>
      </w:r>
      <w:proofErr w:type="gramEnd"/>
      <w:r>
        <w:t xml:space="preserve"> Approach, Policy, And Implications” MSU Graduate Theses, Fall 2016, </w:t>
      </w:r>
      <w:r w:rsidRPr="00257959">
        <w:rPr>
          <w:rFonts w:eastAsia="Times New Roman"/>
        </w:rPr>
        <w:t>https://bearworks.missouristate.edu/cgi/viewcontent.cgi?referer=https://www.google.com/&amp;httpsredir=1&amp;article=4032&amp;context=theses</w:t>
      </w:r>
      <w:r>
        <w:rPr>
          <w:rFonts w:ascii="Times New Roman" w:eastAsia="Times New Roman" w:hAnsi="Times New Roman"/>
          <w:sz w:val="24"/>
        </w:rPr>
        <w:t xml:space="preserve"> - BIB)</w:t>
      </w:r>
    </w:p>
    <w:p w14:paraId="1BAE17D5" w14:textId="77777777" w:rsidR="001D5FA2" w:rsidRPr="00257959" w:rsidRDefault="001D5FA2" w:rsidP="001D5FA2">
      <w:pPr>
        <w:rPr>
          <w:rFonts w:ascii="Times New Roman" w:eastAsia="Times New Roman" w:hAnsi="Times New Roman"/>
          <w:sz w:val="24"/>
        </w:rPr>
      </w:pPr>
      <w:r>
        <w:br/>
        <w:t xml:space="preserve">There is a </w:t>
      </w:r>
      <w:r w:rsidRPr="00257959">
        <w:rPr>
          <w:u w:val="single"/>
        </w:rPr>
        <w:t>strong link in U.S. thinking between geopolitics and missile defense capabilities</w:t>
      </w:r>
      <w:r>
        <w:t xml:space="preserve">, as evidenced by Richard Weitz’s discussion of “The Geopolitics of Missile Defense” in The Diplomat. </w:t>
      </w:r>
      <w:r w:rsidRPr="00257959">
        <w:rPr>
          <w:b/>
          <w:u w:val="single"/>
        </w:rPr>
        <w:t xml:space="preserve">He cites U.S.-Japan cooperation: “missile defense has become an important dimension of the revitalized Japan-U.S. security alliance. </w:t>
      </w:r>
      <w:r w:rsidRPr="00257959">
        <w:rPr>
          <w:u w:val="single"/>
        </w:rPr>
        <w:t>BMD has strengthened cooperation between both countries directly through their joint BMD programs</w:t>
      </w:r>
      <w:r w:rsidRPr="00257959">
        <w:rPr>
          <w:b/>
          <w:u w:val="single"/>
        </w:rPr>
        <w:t xml:space="preserve">, </w:t>
      </w:r>
      <w:r w:rsidRPr="00257959">
        <w:rPr>
          <w:b/>
          <w:sz w:val="28"/>
          <w:u w:val="single"/>
        </w:rPr>
        <w:t>[and] discouraged Japan from developing its own nuclear deterrent.</w:t>
      </w:r>
      <w:r>
        <w:t xml:space="preserve">”82 </w:t>
      </w:r>
      <w:r w:rsidRPr="00257959">
        <w:rPr>
          <w:u w:val="single"/>
        </w:rPr>
        <w:t>Similar bilateral cooperation can strengthen security regionally</w:t>
      </w:r>
      <w:r>
        <w:t>. Weitz also argues that missile defense can “in principle…</w:t>
      </w:r>
      <w:r w:rsidRPr="00257959">
        <w:rPr>
          <w:b/>
          <w:sz w:val="28"/>
          <w:u w:val="single"/>
        </w:rPr>
        <w:t>reassure U.S. friends and allies about the U.S. will and commitment to defend them, which contributes to other U.S. goals such as dissuading them from obtaining nuclear or other destabilizing retaliatory weapons.</w:t>
      </w:r>
      <w:r>
        <w:t xml:space="preserve">”83 Strengthening relationships around the globe can increase global reach by building up from the regional level. The positives are attractive, and explain why missile defense has expanded despite some possible negative geopolitical impacts. John Newhouse, in a critical overview during George W. Bush’s first year in office, prior to U.S. withdrawal from the ABM Treaty, wrote, “All or most of the world’s other major capitals see national missile defense (NMD), especially the U.S. approach to it, as irrelevant or unresponsive to plausible threats and a potential danger to global security.”84 The geopolitical concern here relates to the effect missile defense might have </w:t>
      </w:r>
      <w:r w:rsidRPr="00257959">
        <w:rPr>
          <w:u w:val="single"/>
        </w:rPr>
        <w:t>on how other countries perceive the United States,</w:t>
      </w:r>
      <w:r>
        <w:t xml:space="preserve"> as well as the global effects of the defenses. However, as the issue has unfolded, </w:t>
      </w:r>
      <w:r w:rsidRPr="00257959">
        <w:rPr>
          <w:u w:val="single"/>
        </w:rPr>
        <w:t>missile defense has, if anything, aided the United States’ standing with its allies</w:t>
      </w:r>
      <w:r>
        <w:t xml:space="preserve">, as the above examples from Weitz demonstrate. </w:t>
      </w:r>
      <w:r w:rsidRPr="00257959">
        <w:rPr>
          <w:u w:val="single"/>
        </w:rPr>
        <w:t>This in turn can make the United States more willing to use missile defense as a way of strengthening relationships with other countries into the future</w:t>
      </w:r>
      <w:r>
        <w:t>. One can see why the United States wouldn’t just give up on missile defense to placate Russia.</w:t>
      </w:r>
    </w:p>
    <w:p w14:paraId="152CADB4" w14:textId="77777777" w:rsidR="001D5FA2" w:rsidRPr="001D5FA2" w:rsidRDefault="001D5FA2" w:rsidP="001D5FA2"/>
    <w:p w14:paraId="5A7166E4" w14:textId="77777777" w:rsidR="00E72A82" w:rsidRPr="000B551B" w:rsidRDefault="00E72A82" w:rsidP="00E72A82">
      <w:pPr>
        <w:pStyle w:val="Heading4"/>
      </w:pPr>
      <w:r>
        <w:t>Extinction – multiple scenarios that turn the case</w:t>
      </w:r>
    </w:p>
    <w:p w14:paraId="4B851A76" w14:textId="77777777" w:rsidR="00E72A82" w:rsidRPr="00E12DBF" w:rsidRDefault="00E72A82" w:rsidP="00E72A82">
      <w:proofErr w:type="spellStart"/>
      <w:r w:rsidRPr="00E049FA">
        <w:rPr>
          <w:rStyle w:val="StyleStyleBold12pt"/>
        </w:rPr>
        <w:t>Kroenig</w:t>
      </w:r>
      <w:proofErr w:type="spellEnd"/>
      <w:r w:rsidRPr="00E049FA">
        <w:rPr>
          <w:rStyle w:val="StyleStyleBold12pt"/>
        </w:rPr>
        <w:t xml:space="preserve"> 15</w:t>
      </w:r>
      <w:r>
        <w:t xml:space="preserve"> [</w:t>
      </w:r>
      <w:r w:rsidRPr="00E12DBF">
        <w:t xml:space="preserve">Matthew </w:t>
      </w:r>
      <w:proofErr w:type="spellStart"/>
      <w:r w:rsidRPr="00E12DBF">
        <w:t>Kroenig</w:t>
      </w:r>
      <w:proofErr w:type="spellEnd"/>
      <w:r w:rsidRPr="00E12DBF">
        <w:t> (2015) The History of Proliferation Optimism: Does It Have a Future?, Journal of Strategic Studies, 38:1-2, 98-125, DOI: </w:t>
      </w:r>
      <w:hyperlink r:id="rId26" w:history="1">
        <w:r w:rsidRPr="00E12DBF">
          <w:rPr>
            <w:rStyle w:val="Hyperlink"/>
          </w:rPr>
          <w:t>10.1080/01402390.2014.893508</w:t>
        </w:r>
      </w:hyperlink>
      <w:r>
        <w:t>]</w:t>
      </w:r>
    </w:p>
    <w:p w14:paraId="4C54EE58" w14:textId="77777777" w:rsidR="00E72A82" w:rsidRPr="00E049FA" w:rsidRDefault="00E72A82" w:rsidP="00E72A82">
      <w:pPr>
        <w:rPr>
          <w:rStyle w:val="StyleBoldUnderline"/>
        </w:rPr>
      </w:pPr>
      <w:r w:rsidRPr="00E049FA">
        <w:rPr>
          <w:rStyle w:val="StyleBoldUnderline"/>
        </w:rPr>
        <w:t>Why Nuclear Proliferation Is a Problem</w:t>
      </w:r>
    </w:p>
    <w:p w14:paraId="714878C3" w14:textId="77777777" w:rsidR="00E72A82" w:rsidRPr="0071264B" w:rsidRDefault="00E72A82" w:rsidP="00E72A82">
      <w:pPr>
        <w:rPr>
          <w:sz w:val="16"/>
        </w:rPr>
      </w:pPr>
      <w:r w:rsidRPr="00E049FA">
        <w:rPr>
          <w:rStyle w:val="StyleBoldUnderline"/>
        </w:rPr>
        <w:t xml:space="preserve">The spread of nuclear weapons poses </w:t>
      </w:r>
      <w:r w:rsidRPr="00E049FA">
        <w:rPr>
          <w:rStyle w:val="Emphasis"/>
        </w:rPr>
        <w:t>at least six severe threats</w:t>
      </w:r>
      <w:r w:rsidRPr="00E049FA">
        <w:rPr>
          <w:rStyle w:val="StyleBoldUnderline"/>
        </w:rPr>
        <w:t xml:space="preserve"> to international peace</w:t>
      </w:r>
      <w:r w:rsidRPr="0071264B">
        <w:rPr>
          <w:sz w:val="16"/>
        </w:rPr>
        <w:t xml:space="preserve"> and security including: nuclear war, nuclear terrorism, global and regional instability, constrained US freedom of action, weakened alliances, and further nuclear proliferation. </w:t>
      </w:r>
      <w:r w:rsidRPr="00E049FA">
        <w:rPr>
          <w:rStyle w:val="StyleBoldUnderline"/>
        </w:rPr>
        <w:t xml:space="preserve">Each of these threats has received extensive treatment elsewhere </w:t>
      </w:r>
      <w:r w:rsidRPr="0071264B">
        <w:rPr>
          <w:sz w:val="16"/>
        </w:rPr>
        <w:t>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044DC608" w14:textId="77777777" w:rsidR="00E72A82" w:rsidRPr="000B551B" w:rsidRDefault="00E72A82" w:rsidP="00E72A82">
      <w:pPr>
        <w:rPr>
          <w:rStyle w:val="Emphasis"/>
        </w:rPr>
      </w:pPr>
      <w:r w:rsidRPr="000B551B">
        <w:rPr>
          <w:rStyle w:val="Emphasis"/>
        </w:rPr>
        <w:t>Nuclear War</w:t>
      </w:r>
    </w:p>
    <w:p w14:paraId="36B2D7AE" w14:textId="77777777" w:rsidR="00E72A82" w:rsidRPr="00E049FA" w:rsidRDefault="00E72A82" w:rsidP="00E72A82">
      <w:pPr>
        <w:rPr>
          <w:rStyle w:val="StyleBoldUnderline"/>
        </w:rPr>
      </w:pPr>
      <w:r w:rsidRPr="0071264B">
        <w:rPr>
          <w:sz w:val="16"/>
        </w:rPr>
        <w:t>T</w:t>
      </w:r>
      <w:r w:rsidRPr="00E049FA">
        <w:rPr>
          <w:rStyle w:val="StyleBoldUnderline"/>
        </w:rPr>
        <w:t xml:space="preserve">he greatest threat posed by the spread of nuclear weapons is </w:t>
      </w:r>
      <w:r w:rsidRPr="00E049FA">
        <w:rPr>
          <w:rStyle w:val="Emphasis"/>
        </w:rPr>
        <w:t>nuclear</w:t>
      </w:r>
      <w:r w:rsidRPr="00E049FA">
        <w:rPr>
          <w:rStyle w:val="StyleBoldUnderline"/>
        </w:rPr>
        <w:t xml:space="preserve"> </w:t>
      </w:r>
      <w:r w:rsidRPr="00E049FA">
        <w:rPr>
          <w:rStyle w:val="Emphasis"/>
        </w:rPr>
        <w:t>war</w:t>
      </w:r>
      <w:r w:rsidRPr="00E049FA">
        <w:rPr>
          <w:rStyle w:val="StyleBoldUnderline"/>
        </w:rPr>
        <w:t>.</w:t>
      </w:r>
      <w:r w:rsidRPr="0071264B">
        <w:rPr>
          <w:sz w:val="16"/>
        </w:rPr>
        <w:t xml:space="preserve"> The more states in possession of nuclear weapons, </w:t>
      </w:r>
      <w:r w:rsidRPr="00E049FA">
        <w:rPr>
          <w:rStyle w:val="StyleBoldUnderline"/>
        </w:rPr>
        <w:t>the greater the probability that somewhere, someday, there will be a catastrophic nuclear war.</w:t>
      </w:r>
    </w:p>
    <w:p w14:paraId="0608FF96" w14:textId="77777777" w:rsidR="00E72A82" w:rsidRPr="0071264B" w:rsidRDefault="00E72A82" w:rsidP="00E72A82">
      <w:pPr>
        <w:rPr>
          <w:sz w:val="16"/>
          <w:szCs w:val="16"/>
        </w:rPr>
      </w:pPr>
      <w:r w:rsidRPr="0071264B">
        <w:rPr>
          <w:sz w:val="16"/>
          <w:szCs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 This author, for one, would be surprised if nuclear weapons are not used again sometime in his lifetime.</w:t>
      </w:r>
    </w:p>
    <w:p w14:paraId="2241DB03" w14:textId="77777777" w:rsidR="00E72A82" w:rsidRPr="0071264B" w:rsidRDefault="00E72A82" w:rsidP="00E72A82">
      <w:pPr>
        <w:rPr>
          <w:sz w:val="16"/>
        </w:rPr>
      </w:pPr>
      <w:r w:rsidRPr="0071264B">
        <w:rPr>
          <w:sz w:val="16"/>
        </w:rPr>
        <w:t xml:space="preserve">Before reaching a state of MAD, </w:t>
      </w:r>
      <w:r w:rsidRPr="00E049FA">
        <w:rPr>
          <w:rStyle w:val="StyleBoldUnderline"/>
        </w:rPr>
        <w:t>new nuclear states go through a transition period in which they lack a secure-second strike capability</w:t>
      </w:r>
      <w:r w:rsidRPr="0071264B">
        <w:rPr>
          <w:sz w:val="16"/>
        </w:rPr>
        <w:t xml:space="preserve">. In this context, one or both states might believe that it has an incentive to use nuclear weapons first. For example, </w:t>
      </w:r>
      <w:r w:rsidRPr="00E049FA">
        <w:rPr>
          <w:rStyle w:val="StyleBoldUnderline"/>
        </w:rPr>
        <w:t>if Iran acquires nuclear weapons, neither Iran, nor its nuclear-armed rival, Israel, will have a secure, second-strike capability</w:t>
      </w:r>
      <w:r w:rsidRPr="0071264B">
        <w:rPr>
          <w:sz w:val="16"/>
        </w:rPr>
        <w:t xml:space="preserve">. Even though it is believed to have a large arsenal, given its small size and lack of strategic depth, </w:t>
      </w:r>
      <w:r w:rsidRPr="00E049FA">
        <w:rPr>
          <w:rStyle w:val="StyleBoldUnderline"/>
        </w:rPr>
        <w:t>Israel might not be confident that it could absorb a nuclear strike and respond with a devastating counterstrike.</w:t>
      </w:r>
      <w:r w:rsidRPr="0071264B">
        <w:rPr>
          <w:sz w:val="16"/>
        </w:rPr>
        <w:t xml:space="preserve"> Similarly, Iran might eventually be able to build a large and survivable nuclear arsenal, but, when it first crosses the nuclear threshold, Tehran will have a small and vulnerable nuclear force.</w:t>
      </w:r>
    </w:p>
    <w:p w14:paraId="537BBA6F" w14:textId="77777777" w:rsidR="00E72A82" w:rsidRPr="0071264B" w:rsidRDefault="00E72A82" w:rsidP="00E72A82">
      <w:pPr>
        <w:rPr>
          <w:sz w:val="16"/>
        </w:rPr>
      </w:pPr>
      <w:r w:rsidRPr="0071264B">
        <w:rPr>
          <w:sz w:val="16"/>
        </w:rPr>
        <w:t xml:space="preserve">In these pre-MAD situations, </w:t>
      </w:r>
      <w:r w:rsidRPr="00E049FA">
        <w:rPr>
          <w:rStyle w:val="StyleBoldUnderline"/>
        </w:rPr>
        <w:t xml:space="preserve">there are </w:t>
      </w:r>
      <w:r w:rsidRPr="00E049FA">
        <w:rPr>
          <w:rStyle w:val="Emphasis"/>
        </w:rPr>
        <w:t>at least three ways</w:t>
      </w:r>
      <w:r w:rsidRPr="00E049FA">
        <w:rPr>
          <w:rStyle w:val="StyleBoldUnderline"/>
        </w:rPr>
        <w:t xml:space="preserve"> that nuclear war could occur.</w:t>
      </w:r>
      <w:r w:rsidRPr="0071264B">
        <w:rPr>
          <w:sz w:val="16"/>
        </w:rPr>
        <w:t xml:space="preserve"> First, </w:t>
      </w:r>
      <w:r w:rsidRPr="00E049FA">
        <w:rPr>
          <w:rStyle w:val="Emphasis"/>
        </w:rPr>
        <w:t>the state with the nuclear advantage might believe it has a splendid first strike capability.</w:t>
      </w:r>
      <w:r w:rsidRPr="0071264B">
        <w:rPr>
          <w:sz w:val="16"/>
        </w:rPr>
        <w:t xml:space="preserve"> In a crisis, Israel might, therefore, decide to launch a preventive nuclear strike to disarm Iran’s nuclear capabilities. </w:t>
      </w:r>
      <w:r w:rsidRPr="00E049FA">
        <w:rPr>
          <w:rStyle w:val="Emphasis"/>
        </w:rPr>
        <w:t xml:space="preserve">Indeed, this incentive might be further increased by Israel’s aggressive strategic culture that emphasizes preemptive action. </w:t>
      </w:r>
      <w:r w:rsidRPr="0071264B">
        <w:rPr>
          <w:sz w:val="16"/>
        </w:rPr>
        <w:t xml:space="preserve">Second, </w:t>
      </w:r>
      <w:r w:rsidRPr="00E049FA">
        <w:rPr>
          <w:rStyle w:val="StyleBoldUnderline"/>
        </w:rPr>
        <w:t>the state with a small and vulnerable nuclear arsenal, in this case Iran, might feel use them or lose them pressures</w:t>
      </w:r>
      <w:r w:rsidRPr="0071264B">
        <w:rPr>
          <w:sz w:val="16"/>
        </w:rPr>
        <w:t xml:space="preserve">. That is, in a crisis, </w:t>
      </w:r>
      <w:r w:rsidRPr="00E049FA">
        <w:rPr>
          <w:rStyle w:val="StyleBoldUnderline"/>
        </w:rPr>
        <w:t>Iran might decide to strike first rather than risk having its entire nuclear arsenal destroyed.</w:t>
      </w:r>
      <w:r w:rsidRPr="0071264B">
        <w:rPr>
          <w:sz w:val="16"/>
        </w:rPr>
        <w:t xml:space="preserve"> Third, as Thomas Schelling has argued, </w:t>
      </w:r>
      <w:r w:rsidRPr="00E049FA">
        <w:rPr>
          <w:rStyle w:val="StyleBoldUnderline"/>
        </w:rPr>
        <w:t>nuclear war could result due to the reciprocal fear of surprise attack.</w:t>
      </w:r>
      <w:r w:rsidRPr="0071264B">
        <w:rPr>
          <w:sz w:val="16"/>
        </w:rPr>
        <w:t xml:space="preserve"> If there are advantages to striking first, </w:t>
      </w:r>
      <w:r w:rsidRPr="00E049FA">
        <w:rPr>
          <w:rStyle w:val="StyleBoldUnderline"/>
        </w:rPr>
        <w:t>one state might start a nuclear war in the belief that war is inevitable and that it would be better to go first than to go second.</w:t>
      </w:r>
      <w:r w:rsidRPr="0071264B">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p w14:paraId="4CAC24F1" w14:textId="77777777" w:rsidR="00E72A82" w:rsidRPr="0071264B" w:rsidRDefault="00E72A82" w:rsidP="00E72A82">
      <w:pPr>
        <w:rPr>
          <w:sz w:val="16"/>
        </w:rPr>
      </w:pPr>
      <w:r w:rsidRPr="0071264B">
        <w:rPr>
          <w:sz w:val="16"/>
        </w:rPr>
        <w:t xml:space="preserve">Even in a world of MAD, however, </w:t>
      </w:r>
      <w:r w:rsidRPr="00E049FA">
        <w:rPr>
          <w:rStyle w:val="StyleBoldUnderline"/>
        </w:rPr>
        <w:t>when both sides have secure, second-strike capabilities, there is still a risk of nuclear war</w:t>
      </w:r>
      <w:r w:rsidRPr="0071264B">
        <w:rPr>
          <w:sz w:val="16"/>
        </w:rPr>
        <w:t xml:space="preserve">. </w:t>
      </w:r>
      <w:r w:rsidRPr="00E049FA">
        <w:rPr>
          <w:rStyle w:val="StyleBoldUnderline"/>
        </w:rPr>
        <w:t>Rational deterrence theory assumes nuclear-armed states are governed by rational leaders who would not intentionally launch a suicidal nuclear war.</w:t>
      </w:r>
      <w:r w:rsidRPr="0071264B">
        <w:rPr>
          <w:sz w:val="16"/>
        </w:rPr>
        <w:t xml:space="preserve"> This assumption appears to have applied to past and current nuclear powers, </w:t>
      </w:r>
      <w:r w:rsidRPr="00E049FA">
        <w:rPr>
          <w:rStyle w:val="StyleBoldUnderline"/>
        </w:rPr>
        <w:t xml:space="preserve">but there is </w:t>
      </w:r>
      <w:r w:rsidRPr="00E049FA">
        <w:rPr>
          <w:rStyle w:val="Emphasis"/>
        </w:rPr>
        <w:t>no guarantee</w:t>
      </w:r>
      <w:r w:rsidRPr="00E049FA">
        <w:rPr>
          <w:rStyle w:val="StyleBoldUnderline"/>
        </w:rPr>
        <w:t xml:space="preserve"> that it will continue to hold in the future. </w:t>
      </w:r>
      <w:r w:rsidRPr="0071264B">
        <w:rPr>
          <w:sz w:val="16"/>
        </w:rPr>
        <w:t xml:space="preserve">Iran’s theocratic government, despite its inflammatory rhetoric, has followed a fairly pragmatic foreign policy since 1979, but it contains leaders who hold millenarian religious worldviews and could one day ascend to power. </w:t>
      </w:r>
      <w:r w:rsidRPr="00214785">
        <w:rPr>
          <w:rStyle w:val="StyleBoldUnderline"/>
        </w:rPr>
        <w:t>We cannot rule out the possibility that, as nuclear weapons continue to spread, some leader somewhere will choose to launch a nuclear war</w:t>
      </w:r>
      <w:r w:rsidRPr="0071264B">
        <w:rPr>
          <w:sz w:val="16"/>
        </w:rPr>
        <w:t>, knowing full well that it could result in self-destruction.</w:t>
      </w:r>
    </w:p>
    <w:p w14:paraId="03120B9E" w14:textId="77777777" w:rsidR="00E72A82" w:rsidRPr="0071264B" w:rsidRDefault="00E72A82" w:rsidP="00E72A82">
      <w:pPr>
        <w:rPr>
          <w:sz w:val="16"/>
        </w:rPr>
      </w:pPr>
      <w:r w:rsidRPr="0071264B">
        <w:rPr>
          <w:sz w:val="16"/>
        </w:rPr>
        <w:t xml:space="preserve">One does not need to resort to irrationality, however, to imagine nuclear war under MAD. </w:t>
      </w:r>
      <w:r w:rsidRPr="000B551B">
        <w:rPr>
          <w:rStyle w:val="StyleBoldUnderline"/>
        </w:rPr>
        <w:t>Nuclear weapons may deter leaders from intentionally launching full-scale wars, but they do not mean the end of international politics</w:t>
      </w:r>
      <w:r w:rsidRPr="0071264B">
        <w:rPr>
          <w:sz w:val="16"/>
        </w:rPr>
        <w:t xml:space="preserve">. As was discussed above, </w:t>
      </w:r>
      <w:r w:rsidRPr="000B551B">
        <w:rPr>
          <w:rStyle w:val="StyleBoldUnderline"/>
        </w:rPr>
        <w:t>nuclear-armed states still have conflicts of interest and leaders still seek to coerce nuclear-armed adversaries</w:t>
      </w:r>
      <w:r w:rsidRPr="0071264B">
        <w:rPr>
          <w:sz w:val="16"/>
        </w:rPr>
        <w:t>. Leaders might, therefore, choose to launch a limited nuclear war.</w:t>
      </w:r>
      <w:hyperlink r:id="rId27" w:history="1">
        <w:r w:rsidRPr="00E12DBF">
          <w:rPr>
            <w:rStyle w:val="Hyperlink"/>
          </w:rPr>
          <w:t>50</w:t>
        </w:r>
      </w:hyperlink>
      <w:r w:rsidRPr="0071264B">
        <w:rPr>
          <w:sz w:val="16"/>
        </w:rPr>
        <w:t xml:space="preserve">50 Knorr, Limited Strategic </w:t>
      </w:r>
      <w:proofErr w:type="spellStart"/>
      <w:r w:rsidRPr="0071264B">
        <w:rPr>
          <w:sz w:val="16"/>
        </w:rPr>
        <w:t>War.View</w:t>
      </w:r>
      <w:proofErr w:type="spellEnd"/>
      <w:r w:rsidRPr="0071264B">
        <w:rPr>
          <w:sz w:val="16"/>
        </w:rPr>
        <w:t xml:space="preserve"> all notes This strategy might be especially attractive to states in a position of conventional inferiority that might have an incentive to escalate a crisis quickly to the nuclear level. During the Cold War, </w:t>
      </w:r>
      <w:r w:rsidRPr="000B551B">
        <w:rPr>
          <w:rStyle w:val="StyleBoldUnderline"/>
        </w:rPr>
        <w:t>the United States planned to use nuclear weapons first to stop a Soviet invasion of Western Europe given NATO’s conventional inferiority.</w:t>
      </w:r>
      <w:hyperlink r:id="rId28" w:history="1">
        <w:r w:rsidRPr="00E12DBF">
          <w:rPr>
            <w:rStyle w:val="Hyperlink"/>
          </w:rPr>
          <w:t>51</w:t>
        </w:r>
      </w:hyperlink>
      <w:r w:rsidRPr="0071264B">
        <w:rPr>
          <w:sz w:val="16"/>
        </w:rPr>
        <w:t xml:space="preserve">51 Of course there is no guarantee that Washington would have used nuclear weapons as planned in the event of actual conflict. It should be noted that US nuclear threats were intended not only to deter the Soviet Union, but also to reassure NATO partners and dissuade them from seeking independent nuclear </w:t>
      </w:r>
      <w:proofErr w:type="spellStart"/>
      <w:r w:rsidRPr="0071264B">
        <w:rPr>
          <w:sz w:val="16"/>
        </w:rPr>
        <w:t>forces.View</w:t>
      </w:r>
      <w:proofErr w:type="spellEnd"/>
      <w:r w:rsidRPr="0071264B">
        <w:rPr>
          <w:sz w:val="16"/>
        </w:rPr>
        <w:t xml:space="preserve"> all notes As Russia’s conventional power has deteriorated since the end of the Cold War, Moscow has come to rely more heavily on nuclear weapons in its military doctrine. Indeed, </w:t>
      </w:r>
      <w:r w:rsidRPr="000B551B">
        <w:rPr>
          <w:rStyle w:val="StyleBoldUnderline"/>
        </w:rPr>
        <w:t xml:space="preserve">Russian strategy calls for the use of nuclear weapons early in a conflict </w:t>
      </w:r>
      <w:r w:rsidRPr="0071264B">
        <w:rPr>
          <w:sz w:val="16"/>
        </w:rPr>
        <w:t xml:space="preserve">(something that most Western strategists would consider to be escalatory) </w:t>
      </w:r>
      <w:r w:rsidRPr="000B551B">
        <w:rPr>
          <w:rStyle w:val="StyleBoldUnderline"/>
        </w:rPr>
        <w:t xml:space="preserve">as a way to de-escalate a crisis. </w:t>
      </w:r>
      <w:r w:rsidRPr="0071264B">
        <w:rPr>
          <w:sz w:val="16"/>
        </w:rPr>
        <w:t>Similarly, Pakistan’s military plans for nuclear use in the event of an invasion from conventionally stronger India. And finally, Chinese generals openly talk about the possibility of nuclear use against a US superpower in a possible East Asia contingency.</w:t>
      </w:r>
    </w:p>
    <w:p w14:paraId="66546C9C" w14:textId="77777777" w:rsidR="00E72A82" w:rsidRPr="000B551B" w:rsidRDefault="00E72A82" w:rsidP="00E72A82">
      <w:pPr>
        <w:rPr>
          <w:rStyle w:val="StyleBoldUnderline"/>
        </w:rPr>
      </w:pPr>
      <w:r w:rsidRPr="0071264B">
        <w:rPr>
          <w:sz w:val="16"/>
        </w:rPr>
        <w:t xml:space="preserve">Second, as was also discussed above, </w:t>
      </w:r>
      <w:r w:rsidRPr="000B551B">
        <w:rPr>
          <w:rStyle w:val="StyleBoldUnderline"/>
        </w:rPr>
        <w:t>leaders can make a ‘threat that leaves something to chance’</w:t>
      </w:r>
      <w:r w:rsidRPr="0071264B">
        <w:rPr>
          <w:sz w:val="16"/>
        </w:rPr>
        <w:t>.</w:t>
      </w:r>
      <w:hyperlink r:id="rId29" w:history="1">
        <w:r w:rsidRPr="00E12DBF">
          <w:rPr>
            <w:rStyle w:val="Hyperlink"/>
          </w:rPr>
          <w:t>52</w:t>
        </w:r>
      </w:hyperlink>
      <w:r w:rsidRPr="0071264B">
        <w:rPr>
          <w:sz w:val="16"/>
        </w:rPr>
        <w:t xml:space="preserve">52 Schelling, Arms and </w:t>
      </w:r>
      <w:proofErr w:type="spellStart"/>
      <w:r w:rsidRPr="0071264B">
        <w:rPr>
          <w:sz w:val="16"/>
        </w:rPr>
        <w:t>Influence.View</w:t>
      </w:r>
      <w:proofErr w:type="spellEnd"/>
      <w:r w:rsidRPr="0071264B">
        <w:rPr>
          <w:sz w:val="16"/>
        </w:rPr>
        <w:t xml:space="preserve"> all notes They can initiate a nuclear crisis. </w:t>
      </w:r>
      <w:r w:rsidRPr="000B551B">
        <w:rPr>
          <w:rStyle w:val="StyleBoldUnderline"/>
        </w:rPr>
        <w:t>By playing these risky games of nuclear brinkmanship, states can increase the risk of nuclear war in an attempt to force a less resolved adversary to back down</w:t>
      </w:r>
      <w:r w:rsidRPr="0071264B">
        <w:rPr>
          <w:sz w:val="16"/>
        </w:rPr>
        <w:t>. Historical crises have not resulted in nuclear war, but many of them, including the 1962 Cuban Missile Crisis, have come close. And scholars have documented historical incidents when accidents nearly led to war.</w:t>
      </w:r>
      <w:hyperlink r:id="rId30" w:history="1">
        <w:r w:rsidRPr="00E12DBF">
          <w:rPr>
            <w:rStyle w:val="Hyperlink"/>
          </w:rPr>
          <w:t>53</w:t>
        </w:r>
      </w:hyperlink>
      <w:r w:rsidRPr="0071264B">
        <w:rPr>
          <w:sz w:val="16"/>
        </w:rPr>
        <w:t xml:space="preserve">53 Scott Sagan, The Limits of Safety: Organizations, Accidents, and Nuclear Weapons (Princeton UP 1993).View all notes When we think about future nuclear crisis dyads, such as Iran and Israel, with fewer sources of stability than existed during the Cold War, </w:t>
      </w:r>
      <w:r w:rsidRPr="000B551B">
        <w:rPr>
          <w:rStyle w:val="StyleBoldUnderline"/>
        </w:rPr>
        <w:t>we can see that there is a real risk that a future crisis could result in a devastating nuclear exchange.</w:t>
      </w:r>
    </w:p>
    <w:p w14:paraId="4FD79010" w14:textId="77777777" w:rsidR="00E72A82" w:rsidRPr="000B551B" w:rsidRDefault="00E72A82" w:rsidP="00E72A82">
      <w:pPr>
        <w:rPr>
          <w:rStyle w:val="Emphasis"/>
        </w:rPr>
      </w:pPr>
      <w:r w:rsidRPr="000B551B">
        <w:rPr>
          <w:rStyle w:val="Emphasis"/>
        </w:rPr>
        <w:t>Nuclear Terrorism</w:t>
      </w:r>
    </w:p>
    <w:p w14:paraId="1BBE9C2B" w14:textId="77777777" w:rsidR="00E72A82" w:rsidRPr="0071264B" w:rsidRDefault="00E72A82" w:rsidP="00E72A82">
      <w:pPr>
        <w:rPr>
          <w:sz w:val="16"/>
        </w:rPr>
      </w:pPr>
      <w:r w:rsidRPr="000B551B">
        <w:rPr>
          <w:rStyle w:val="StyleBoldUnderline"/>
        </w:rPr>
        <w:t>The spread of nuclear weapons also increases the risk of nuclear terrorism</w:t>
      </w:r>
      <w:r w:rsidRPr="0071264B">
        <w:rPr>
          <w:sz w:val="16"/>
        </w:rPr>
        <w:t>.</w:t>
      </w:r>
      <w:hyperlink r:id="rId31" w:history="1">
        <w:r w:rsidRPr="00E12DBF">
          <w:rPr>
            <w:rStyle w:val="Hyperlink"/>
          </w:rPr>
          <w:t>54</w:t>
        </w:r>
      </w:hyperlink>
      <w:r w:rsidRPr="0071264B">
        <w:rPr>
          <w:sz w:val="16"/>
        </w:rPr>
        <w:t xml:space="preserve">54 Michael Levi, On Nuclear Terrorism (Cambridge, MA: Harvard UP 2007).View all </w:t>
      </w:r>
      <w:proofErr w:type="spellStart"/>
      <w:r w:rsidRPr="0071264B">
        <w:rPr>
          <w:sz w:val="16"/>
        </w:rPr>
        <w:t>notesWhile</w:t>
      </w:r>
      <w:proofErr w:type="spellEnd"/>
      <w:r w:rsidRPr="0071264B">
        <w:rPr>
          <w:sz w:val="16"/>
        </w:rPr>
        <w:t xml:space="preserve"> September 11th was one of the greatest tragedies in American history, it would have been much worse had Osama Bin Laden possessed nuclear weapons. Bin Laden declared it a ‘religious duty’ for Al- </w:t>
      </w:r>
      <w:proofErr w:type="spellStart"/>
      <w:r w:rsidRPr="0071264B">
        <w:rPr>
          <w:sz w:val="16"/>
        </w:rPr>
        <w:t>Qa’eda</w:t>
      </w:r>
      <w:proofErr w:type="spellEnd"/>
      <w:r w:rsidRPr="0071264B">
        <w:rPr>
          <w:sz w:val="16"/>
        </w:rPr>
        <w:t xml:space="preserve"> to acquire nuclear weapons and radical clerics have issued fatwas declaring it permissible to use nuclear weapons in Jihad against the West.</w:t>
      </w:r>
      <w:hyperlink r:id="rId32" w:history="1">
        <w:r w:rsidRPr="00E12DBF">
          <w:rPr>
            <w:rStyle w:val="Hyperlink"/>
          </w:rPr>
          <w:t>55</w:t>
        </w:r>
      </w:hyperlink>
      <w:r w:rsidRPr="0071264B">
        <w:rPr>
          <w:sz w:val="16"/>
        </w:rPr>
        <w:t>55 Fissile Materials Working Group, ‘After Bin Laden: Nuclear Terrorism Still a Top Threat’, Bulletin of the Atomic Scientists, 13 May 2011.</w:t>
      </w:r>
      <w:r w:rsidRPr="000B551B">
        <w:rPr>
          <w:rStyle w:val="StyleBoldUnderline"/>
        </w:rPr>
        <w:t>View all notes Unlike states, which can be more easily deterred</w:t>
      </w:r>
      <w:r w:rsidRPr="0071264B">
        <w:rPr>
          <w:sz w:val="16"/>
        </w:rPr>
        <w:t xml:space="preserve">, </w:t>
      </w:r>
      <w:r w:rsidRPr="000B551B">
        <w:rPr>
          <w:rStyle w:val="StyleBoldUnderline"/>
        </w:rPr>
        <w:t>there is little doubt that if terrorists acquired nuclear weapons, they would use them</w:t>
      </w:r>
      <w:r w:rsidRPr="0071264B">
        <w:rPr>
          <w:sz w:val="16"/>
        </w:rPr>
        <w:t>.</w:t>
      </w:r>
      <w:hyperlink r:id="rId33" w:history="1">
        <w:r w:rsidRPr="00E12DBF">
          <w:rPr>
            <w:rStyle w:val="Hyperlink"/>
          </w:rPr>
          <w:t>56</w:t>
        </w:r>
      </w:hyperlink>
      <w:r w:rsidRPr="0071264B">
        <w:rPr>
          <w:sz w:val="16"/>
        </w:rPr>
        <w:t xml:space="preserve">56 On deterring terrorism, see Matthew </w:t>
      </w:r>
      <w:proofErr w:type="spellStart"/>
      <w:r w:rsidRPr="0071264B">
        <w:rPr>
          <w:sz w:val="16"/>
        </w:rPr>
        <w:t>Kroenig</w:t>
      </w:r>
      <w:proofErr w:type="spellEnd"/>
      <w:r w:rsidRPr="0071264B">
        <w:rPr>
          <w:sz w:val="16"/>
        </w:rPr>
        <w:t xml:space="preserve"> and Barry Pavel, “How to Deter Terrorism,” The Washington Quarterly 35/2 (Spring 2012), 21–36.View all notes Indeed, in recent years, many US politicians and security analysts have argued that nuclear terrorism poses the greatest threat to US national security.</w:t>
      </w:r>
      <w:hyperlink r:id="rId34" w:history="1">
        <w:r w:rsidRPr="00E12DBF">
          <w:rPr>
            <w:rStyle w:val="Hyperlink"/>
          </w:rPr>
          <w:t>57</w:t>
        </w:r>
      </w:hyperlink>
      <w:r w:rsidRPr="0071264B">
        <w:rPr>
          <w:sz w:val="16"/>
        </w:rPr>
        <w:t>57 </w:t>
      </w:r>
      <w:proofErr w:type="spellStart"/>
      <w:r w:rsidRPr="0071264B">
        <w:rPr>
          <w:sz w:val="16"/>
        </w:rPr>
        <w:t>Ibid.View</w:t>
      </w:r>
      <w:proofErr w:type="spellEnd"/>
      <w:r w:rsidRPr="0071264B">
        <w:rPr>
          <w:sz w:val="16"/>
        </w:rPr>
        <w:t xml:space="preserve"> all notes</w:t>
      </w:r>
    </w:p>
    <w:p w14:paraId="7A79D5BD" w14:textId="77777777" w:rsidR="00E72A82" w:rsidRPr="0071264B" w:rsidRDefault="00E72A82" w:rsidP="00E72A82">
      <w:pPr>
        <w:rPr>
          <w:sz w:val="16"/>
        </w:rPr>
      </w:pPr>
      <w:r w:rsidRPr="000B551B">
        <w:rPr>
          <w:rStyle w:val="StyleBoldUnderline"/>
        </w:rPr>
        <w:t>Analysts have pointed out the tremendous hurdles that terrorists would have to overcome in order to acquire nuclear weapons</w:t>
      </w:r>
      <w:r w:rsidRPr="0071264B">
        <w:rPr>
          <w:sz w:val="16"/>
        </w:rPr>
        <w:t>.</w:t>
      </w:r>
      <w:hyperlink r:id="rId35" w:history="1">
        <w:r w:rsidRPr="00E12DBF">
          <w:rPr>
            <w:rStyle w:val="Hyperlink"/>
          </w:rPr>
          <w:t>58</w:t>
        </w:r>
      </w:hyperlink>
      <w:r w:rsidRPr="0071264B">
        <w:rPr>
          <w:sz w:val="16"/>
        </w:rPr>
        <w:t xml:space="preserve">58 Levi, On Nuclear </w:t>
      </w:r>
      <w:proofErr w:type="spellStart"/>
      <w:r w:rsidRPr="0071264B">
        <w:rPr>
          <w:sz w:val="16"/>
        </w:rPr>
        <w:t>Terrorism.View</w:t>
      </w:r>
      <w:proofErr w:type="spellEnd"/>
      <w:r w:rsidRPr="0071264B">
        <w:rPr>
          <w:sz w:val="16"/>
        </w:rPr>
        <w:t xml:space="preserve"> all notes Nevertheless, </w:t>
      </w:r>
      <w:r w:rsidRPr="000B551B">
        <w:rPr>
          <w:rStyle w:val="StyleBoldUnderline"/>
        </w:rPr>
        <w:t>as nuclear weapons spread, the possibility that they will</w:t>
      </w:r>
      <w:r w:rsidRPr="0071264B">
        <w:rPr>
          <w:sz w:val="16"/>
        </w:rPr>
        <w:t xml:space="preserve"> eventually </w:t>
      </w:r>
      <w:r w:rsidRPr="000B551B">
        <w:rPr>
          <w:rStyle w:val="StyleBoldUnderline"/>
        </w:rPr>
        <w:t>fall</w:t>
      </w:r>
      <w:r w:rsidRPr="0071264B">
        <w:rPr>
          <w:sz w:val="16"/>
        </w:rPr>
        <w:t xml:space="preserve"> </w:t>
      </w:r>
      <w:r w:rsidRPr="000B551B">
        <w:rPr>
          <w:rStyle w:val="StyleBoldUnderline"/>
        </w:rPr>
        <w:t>into</w:t>
      </w:r>
      <w:r w:rsidRPr="0071264B">
        <w:rPr>
          <w:sz w:val="16"/>
        </w:rPr>
        <w:t xml:space="preserve"> </w:t>
      </w:r>
      <w:r w:rsidRPr="000B551B">
        <w:rPr>
          <w:rStyle w:val="StyleBoldUnderline"/>
        </w:rPr>
        <w:t xml:space="preserve">terrorist hands increases. </w:t>
      </w:r>
      <w:r w:rsidRPr="0071264B">
        <w:rPr>
          <w:sz w:val="16"/>
        </w:rPr>
        <w:t xml:space="preserve">States could intentionally transfer nuclear weapons, or the fissile material required to build them, to terrorist groups. There are good reasons why a state might be reluctant to transfer nuclear weapons to terrorists, but, </w:t>
      </w:r>
      <w:r w:rsidRPr="000B551B">
        <w:rPr>
          <w:rStyle w:val="StyleBoldUnderline"/>
        </w:rPr>
        <w:t>as nuclear weapons spread, the probability that a leader might someday purposely arm a terrorist group increases.</w:t>
      </w:r>
      <w:r w:rsidRPr="0071264B">
        <w:rPr>
          <w:sz w:val="16"/>
        </w:rPr>
        <w:t xml:space="preserve"> Some fear, for example, that Iran, with its close ties to Hamas and Hizballah, might be at a heightened risk of transferring nuclear weapons to terrorists. Moreover, </w:t>
      </w:r>
      <w:r w:rsidRPr="000B551B">
        <w:rPr>
          <w:rStyle w:val="StyleBoldUnderline"/>
        </w:rPr>
        <w:t>even if no state would ever intentionally transfer nuclear capabilities to terrorists, a new nuclear state, with underdeveloped security procedures, might be vulnerable to theft</w:t>
      </w:r>
      <w:r w:rsidRPr="0071264B">
        <w:rPr>
          <w:sz w:val="16"/>
        </w:rPr>
        <w:t>, allowing terrorist groups or corrupt or ideologically-motivated insiders to transfer dangerous material to terrorists. There is evidence, for example, that representatives from Pakistan’s atomic energy establishment met with Al-</w:t>
      </w:r>
      <w:proofErr w:type="spellStart"/>
      <w:r w:rsidRPr="0071264B">
        <w:rPr>
          <w:sz w:val="16"/>
        </w:rPr>
        <w:t>Qa’eda</w:t>
      </w:r>
      <w:proofErr w:type="spellEnd"/>
      <w:r w:rsidRPr="0071264B">
        <w:rPr>
          <w:sz w:val="16"/>
        </w:rPr>
        <w:t xml:space="preserve"> members to discuss a possible nuclear deal.</w:t>
      </w:r>
      <w:hyperlink r:id="rId36" w:history="1">
        <w:r w:rsidRPr="00E12DBF">
          <w:rPr>
            <w:rStyle w:val="Hyperlink"/>
          </w:rPr>
          <w:t>59</w:t>
        </w:r>
      </w:hyperlink>
      <w:r w:rsidRPr="0071264B">
        <w:rPr>
          <w:sz w:val="16"/>
        </w:rPr>
        <w:t>59 David Albright, Peddling Peril: How the Secret Nuclear Trade Arms America’s Enemies (New York: Free Press 2012).View all notes</w:t>
      </w:r>
    </w:p>
    <w:p w14:paraId="2F09B5BD" w14:textId="77777777" w:rsidR="00E72A82" w:rsidRPr="0071264B" w:rsidRDefault="00E72A82" w:rsidP="00E72A82">
      <w:pPr>
        <w:rPr>
          <w:sz w:val="16"/>
        </w:rPr>
      </w:pPr>
      <w:r w:rsidRPr="0071264B">
        <w:rPr>
          <w:sz w:val="16"/>
        </w:rPr>
        <w:t xml:space="preserve">Finally, </w:t>
      </w:r>
      <w:r w:rsidRPr="000B551B">
        <w:rPr>
          <w:rStyle w:val="StyleBoldUnderline"/>
        </w:rPr>
        <w:t>a nuclear-armed state could collapse</w:t>
      </w:r>
      <w:r w:rsidRPr="0071264B">
        <w:rPr>
          <w:sz w:val="16"/>
        </w:rPr>
        <w:t xml:space="preserve">, </w:t>
      </w:r>
      <w:r w:rsidRPr="000B551B">
        <w:rPr>
          <w:rStyle w:val="StyleBoldUnderline"/>
        </w:rPr>
        <w:t>resulting</w:t>
      </w:r>
      <w:r w:rsidRPr="0071264B">
        <w:rPr>
          <w:sz w:val="16"/>
        </w:rPr>
        <w:t xml:space="preserve"> </w:t>
      </w:r>
      <w:r w:rsidRPr="000B551B">
        <w:rPr>
          <w:rStyle w:val="StyleBoldUnderline"/>
        </w:rPr>
        <w:t>in</w:t>
      </w:r>
      <w:r w:rsidRPr="0071264B">
        <w:rPr>
          <w:sz w:val="16"/>
        </w:rPr>
        <w:t xml:space="preserve"> a breakdown of law and order and </w:t>
      </w:r>
      <w:r w:rsidRPr="000B551B">
        <w:rPr>
          <w:rStyle w:val="StyleBoldUnderline"/>
        </w:rPr>
        <w:t>a loose nukes problem</w:t>
      </w:r>
      <w:r w:rsidRPr="0071264B">
        <w:rPr>
          <w:sz w:val="16"/>
        </w:rPr>
        <w:t>.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228DD3BA" w14:textId="77777777" w:rsidR="00E72A82" w:rsidRPr="000B551B" w:rsidRDefault="00E72A82" w:rsidP="00E72A82">
      <w:pPr>
        <w:rPr>
          <w:rStyle w:val="Emphasis"/>
        </w:rPr>
      </w:pPr>
      <w:r w:rsidRPr="000B551B">
        <w:rPr>
          <w:rStyle w:val="Emphasis"/>
        </w:rPr>
        <w:t>Regional Instability</w:t>
      </w:r>
    </w:p>
    <w:p w14:paraId="360045A9" w14:textId="77777777" w:rsidR="00E72A82" w:rsidRPr="0071264B" w:rsidRDefault="00E72A82" w:rsidP="00E72A82">
      <w:pPr>
        <w:rPr>
          <w:sz w:val="16"/>
        </w:rPr>
      </w:pPr>
      <w:r w:rsidRPr="000B551B">
        <w:rPr>
          <w:rStyle w:val="StyleBoldUnderline"/>
        </w:rPr>
        <w:t>The spread of nuclear weapons</w:t>
      </w:r>
      <w:r w:rsidRPr="0071264B">
        <w:rPr>
          <w:sz w:val="16"/>
        </w:rPr>
        <w:t xml:space="preserve"> also </w:t>
      </w:r>
      <w:r w:rsidRPr="000B551B">
        <w:rPr>
          <w:rStyle w:val="Emphasis"/>
        </w:rPr>
        <w:t>emboldens</w:t>
      </w:r>
      <w:r w:rsidRPr="000B551B">
        <w:rPr>
          <w:rStyle w:val="StyleBoldUnderline"/>
        </w:rPr>
        <w:t xml:space="preserve"> nuclear powers, contributing to </w:t>
      </w:r>
      <w:r w:rsidRPr="000B551B">
        <w:rPr>
          <w:rStyle w:val="Emphasis"/>
        </w:rPr>
        <w:t>regional instability.</w:t>
      </w:r>
      <w:r w:rsidRPr="0071264B">
        <w:rPr>
          <w:sz w:val="16"/>
        </w:rPr>
        <w:t xml:space="preserve"> States that lack nuclear weapons need to fear direct military attack from other states, but </w:t>
      </w:r>
      <w:r w:rsidRPr="000B551B">
        <w:rPr>
          <w:rStyle w:val="StyleBoldUnderline"/>
        </w:rPr>
        <w:t>states with nuclear weapons can be confident that they can deter an intentional military attack</w:t>
      </w:r>
      <w:r w:rsidRPr="0071264B">
        <w:rPr>
          <w:sz w:val="16"/>
        </w:rPr>
        <w:t xml:space="preserve">, </w:t>
      </w:r>
      <w:r w:rsidRPr="000B551B">
        <w:rPr>
          <w:rStyle w:val="StyleBoldUnderline"/>
        </w:rPr>
        <w:t xml:space="preserve">giving them </w:t>
      </w:r>
      <w:r w:rsidRPr="000B551B">
        <w:rPr>
          <w:rStyle w:val="Emphasis"/>
        </w:rPr>
        <w:t>an incentive to be more aggressive</w:t>
      </w:r>
      <w:r w:rsidRPr="0071264B">
        <w:rPr>
          <w:sz w:val="16"/>
        </w:rPr>
        <w:t xml:space="preserve"> in the conduct of their foreign policy. In this way, </w:t>
      </w:r>
      <w:r w:rsidRPr="000B551B">
        <w:rPr>
          <w:rStyle w:val="StyleBoldUnderline"/>
        </w:rPr>
        <w:t>nuclear weapons provide a shield under which states can feel free to engage in lower-level aggression.</w:t>
      </w:r>
      <w:r w:rsidRPr="0071264B">
        <w:rPr>
          <w:sz w:val="16"/>
        </w:rPr>
        <w:t xml:space="preserve"> Indeed, international relations theories about </w:t>
      </w:r>
      <w:r w:rsidRPr="000B551B">
        <w:rPr>
          <w:rStyle w:val="StyleBoldUnderline"/>
        </w:rPr>
        <w:t>the ‘stability-instability paradox’ maintain that stability at the nuclear level contributes to conventional instability</w:t>
      </w:r>
      <w:r w:rsidRPr="0071264B">
        <w:rPr>
          <w:sz w:val="16"/>
        </w:rPr>
        <w:t>.</w:t>
      </w:r>
      <w:hyperlink r:id="rId37" w:history="1">
        <w:r w:rsidRPr="00E12DBF">
          <w:rPr>
            <w:rStyle w:val="Hyperlink"/>
          </w:rPr>
          <w:t>60</w:t>
        </w:r>
      </w:hyperlink>
      <w:r w:rsidRPr="0071264B">
        <w:rPr>
          <w:sz w:val="16"/>
        </w:rPr>
        <w:t>60 Glenn H. Snyder, ‘The Balance of Power and the Balance of Terror,’ in Paul Seabury (ed.), The Balance of Power (San Francisco: Chandler 1965), 184–201.View all notes</w:t>
      </w:r>
    </w:p>
    <w:p w14:paraId="437D3BFC" w14:textId="77777777" w:rsidR="00E72A82" w:rsidRPr="0071264B" w:rsidRDefault="00E72A82" w:rsidP="00E72A82">
      <w:pPr>
        <w:rPr>
          <w:sz w:val="16"/>
        </w:rPr>
      </w:pPr>
      <w:r w:rsidRPr="0071264B">
        <w:rPr>
          <w:sz w:val="16"/>
        </w:rPr>
        <w:t xml:space="preserve">Historically, </w:t>
      </w:r>
      <w:r w:rsidRPr="000B551B">
        <w:rPr>
          <w:rStyle w:val="StyleBoldUnderline"/>
        </w:rPr>
        <w:t>we have seen that the spread of nuclear weapons has emboldened their possessors and contributed to regional instability</w:t>
      </w:r>
      <w:r w:rsidRPr="0071264B">
        <w:rPr>
          <w:sz w:val="16"/>
        </w:rPr>
        <w:t>.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hyperlink r:id="rId38" w:history="1">
        <w:r w:rsidRPr="00E12DBF">
          <w:rPr>
            <w:rStyle w:val="Hyperlink"/>
          </w:rPr>
          <w:t>61</w:t>
        </w:r>
      </w:hyperlink>
      <w:r w:rsidRPr="0071264B">
        <w:rPr>
          <w:sz w:val="16"/>
        </w:rPr>
        <w:t xml:space="preserve">61 Robert </w:t>
      </w:r>
      <w:proofErr w:type="spellStart"/>
      <w:r w:rsidRPr="0071264B">
        <w:rPr>
          <w:sz w:val="16"/>
        </w:rPr>
        <w:t>Rauchhaus</w:t>
      </w:r>
      <w:proofErr w:type="spellEnd"/>
      <w:r w:rsidRPr="0071264B">
        <w:rPr>
          <w:sz w:val="16"/>
        </w:rPr>
        <w:t xml:space="preserve">, ‘Evaluating the Nuclear Peace Hypothesis: A Quantitative Approach’, Journal of Conflict Resolution 53/2 (April 2009), 258–77; Michael Horowitz, ‘The Spread of Nuclear Weapons and International Conflict: Does Experience Matter?’ Journal of Conflict Resolution 53/2 (April 2009), 234–7.View all notes Similarly, research on internal decision-making in Pakistan reveals that </w:t>
      </w:r>
      <w:r w:rsidRPr="000B551B">
        <w:rPr>
          <w:rStyle w:val="StyleBoldUnderline"/>
        </w:rPr>
        <w:t>Pakistani foreign policymakers may have been emboldened by the acquisition of nuclear weapons, which encouraged them to initiate militarized disputes against India</w:t>
      </w:r>
      <w:r w:rsidRPr="0071264B">
        <w:rPr>
          <w:sz w:val="16"/>
        </w:rPr>
        <w:t>.</w:t>
      </w:r>
      <w:hyperlink r:id="rId39" w:history="1">
        <w:r w:rsidRPr="00E12DBF">
          <w:rPr>
            <w:rStyle w:val="Hyperlink"/>
          </w:rPr>
          <w:t>62</w:t>
        </w:r>
      </w:hyperlink>
      <w:r w:rsidRPr="0071264B">
        <w:rPr>
          <w:sz w:val="16"/>
        </w:rPr>
        <w:t>62 </w:t>
      </w:r>
      <w:proofErr w:type="spellStart"/>
      <w:r w:rsidRPr="0071264B">
        <w:rPr>
          <w:sz w:val="16"/>
        </w:rPr>
        <w:t>Kapur</w:t>
      </w:r>
      <w:proofErr w:type="spellEnd"/>
      <w:r w:rsidRPr="0071264B">
        <w:rPr>
          <w:sz w:val="16"/>
        </w:rPr>
        <w:t xml:space="preserve">, Dangerous </w:t>
      </w:r>
      <w:proofErr w:type="spellStart"/>
      <w:r w:rsidRPr="0071264B">
        <w:rPr>
          <w:sz w:val="16"/>
        </w:rPr>
        <w:t>Deterrent.View</w:t>
      </w:r>
      <w:proofErr w:type="spellEnd"/>
      <w:r w:rsidRPr="0071264B">
        <w:rPr>
          <w:sz w:val="16"/>
        </w:rPr>
        <w:t xml:space="preserve"> all notes</w:t>
      </w:r>
    </w:p>
    <w:p w14:paraId="36731959" w14:textId="77777777" w:rsidR="00E72A82" w:rsidRPr="00E12DBF" w:rsidRDefault="00E72A82" w:rsidP="00E72A82">
      <w:r w:rsidRPr="00E12DBF">
        <w:t xml:space="preserve">Currently, Iran restrains its foreign policy because it fears major military retaliation from the United States or Israel, but with nuclear weapons it could feel free to push harder. A </w:t>
      </w:r>
      <w:r w:rsidRPr="000B551B">
        <w:rPr>
          <w:rStyle w:val="StyleBoldUnderline"/>
        </w:rPr>
        <w:t>nuclear-armed Iran would likely step up support to terrorist and proxy groups and engage in more aggressive coercive diplomacy.</w:t>
      </w:r>
      <w:r w:rsidRPr="00E12DBF">
        <w:t xml:space="preserve">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w:t>
      </w:r>
    </w:p>
    <w:p w14:paraId="78A04D43" w14:textId="77777777" w:rsidR="00E72A82" w:rsidRPr="000B551B" w:rsidRDefault="00E72A82" w:rsidP="00E72A82">
      <w:pPr>
        <w:rPr>
          <w:rStyle w:val="Emphasis"/>
        </w:rPr>
      </w:pPr>
      <w:r w:rsidRPr="000B551B">
        <w:rPr>
          <w:rStyle w:val="Emphasis"/>
        </w:rPr>
        <w:t>Constrained Freedom of Action</w:t>
      </w:r>
    </w:p>
    <w:p w14:paraId="38C0ECB1" w14:textId="77777777" w:rsidR="00E72A82" w:rsidRPr="0071264B" w:rsidRDefault="00E72A82" w:rsidP="00E72A82">
      <w:pPr>
        <w:rPr>
          <w:sz w:val="16"/>
        </w:rPr>
      </w:pPr>
      <w:r w:rsidRPr="000B551B">
        <w:rPr>
          <w:rStyle w:val="StyleBoldUnderline"/>
        </w:rPr>
        <w:t>The spread of nuclear weapons also disadvantages American’s national security by constraining US freedom of action</w:t>
      </w:r>
      <w:r w:rsidRPr="0071264B">
        <w:rPr>
          <w:sz w:val="16"/>
        </w:rPr>
        <w:t xml:space="preserve">. As the most powerful country on the planet, with the ability to project power to every corner of the globe, the United States has the ability to threaten or protect every other state in the international system. </w:t>
      </w:r>
      <w:r w:rsidRPr="000B551B">
        <w:rPr>
          <w:rStyle w:val="StyleBoldUnderline"/>
        </w:rPr>
        <w:t>This is a significant source of strategic leverage and maintaining freedom of action has been an important objective of US national security policy</w:t>
      </w:r>
      <w:r w:rsidRPr="0071264B">
        <w:rPr>
          <w:sz w:val="16"/>
        </w:rPr>
        <w:t>.</w:t>
      </w:r>
      <w:hyperlink r:id="rId40" w:history="1">
        <w:r w:rsidRPr="00E12DBF">
          <w:rPr>
            <w:rStyle w:val="Hyperlink"/>
          </w:rPr>
          <w:t>63</w:t>
        </w:r>
      </w:hyperlink>
      <w:r w:rsidRPr="0071264B">
        <w:rPr>
          <w:sz w:val="16"/>
        </w:rPr>
        <w:t>63 See, for example, Donald Rumsfeld, The National Defense Strategy of the United States of America (Washington DC: Dept. of Defense March 2005).View all notes</w:t>
      </w:r>
    </w:p>
    <w:p w14:paraId="5C4504C3" w14:textId="77777777" w:rsidR="00E72A82" w:rsidRPr="0071264B" w:rsidRDefault="00E72A82" w:rsidP="00E72A82">
      <w:pPr>
        <w:rPr>
          <w:sz w:val="16"/>
        </w:rPr>
      </w:pPr>
      <w:r w:rsidRPr="0071264B">
        <w:rPr>
          <w:sz w:val="16"/>
        </w:rPr>
        <w:t xml:space="preserve">As nuclear weapons spread, however, America’s military freedom of action will be constrained. </w:t>
      </w:r>
      <w:r w:rsidRPr="000B551B">
        <w:rPr>
          <w:rStyle w:val="StyleBoldUnderline"/>
        </w:rPr>
        <w:t xml:space="preserve">The United States can </w:t>
      </w:r>
      <w:r w:rsidRPr="0071264B">
        <w:rPr>
          <w:sz w:val="16"/>
        </w:rPr>
        <w:t>use, or</w:t>
      </w:r>
      <w:r w:rsidRPr="000B551B">
        <w:rPr>
          <w:rStyle w:val="StyleBoldUnderline"/>
        </w:rPr>
        <w:t xml:space="preserve"> credibly threaten to use, force against nonnuclear states</w:t>
      </w:r>
      <w:r w:rsidRPr="0071264B">
        <w:rPr>
          <w:sz w:val="16"/>
        </w:rPr>
        <w:t>. The threat of military action against nuclear-armed states is much less credible, however, because nuclear-armed states can deter US military action with the threat of nuclear retaliation. In January 2012, for example, Iran threatened to close the Strait of Hormuz, a narrow Persian Gulf waterway through which roughly 20 per cent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w:t>
      </w:r>
      <w:r w:rsidRPr="000B551B">
        <w:rPr>
          <w:rStyle w:val="StyleBoldUnderline"/>
        </w:rPr>
        <w:t>. While the United States might not be deterred in every contingency against a nuclear-armed state</w:t>
      </w:r>
      <w:r w:rsidRPr="0071264B">
        <w:rPr>
          <w:sz w:val="16"/>
        </w:rPr>
        <w:t xml:space="preserve">, it is clear that, at a minimum, </w:t>
      </w:r>
      <w:r w:rsidRPr="000B551B">
        <w:rPr>
          <w:rStyle w:val="StyleBoldUnderline"/>
        </w:rPr>
        <w:t>the spread of nuclear weapons greatly complicates US decisions to use force.</w:t>
      </w:r>
      <w:r w:rsidRPr="0071264B">
        <w:rPr>
          <w:sz w:val="16"/>
        </w:rPr>
        <w:t xml:space="preserv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5ED48B19" w14:textId="77777777" w:rsidR="00E72A82" w:rsidRPr="000B551B" w:rsidRDefault="00E72A82" w:rsidP="00E72A82">
      <w:pPr>
        <w:rPr>
          <w:rStyle w:val="Emphasis"/>
        </w:rPr>
      </w:pPr>
      <w:r w:rsidRPr="000B551B">
        <w:rPr>
          <w:rStyle w:val="Emphasis"/>
        </w:rPr>
        <w:t>Undermines Alliances</w:t>
      </w:r>
    </w:p>
    <w:p w14:paraId="1AE92B41" w14:textId="77777777" w:rsidR="00E72A82" w:rsidRPr="0071264B" w:rsidRDefault="00E72A82" w:rsidP="00E72A82">
      <w:pPr>
        <w:rPr>
          <w:sz w:val="16"/>
        </w:rPr>
      </w:pPr>
      <w:r w:rsidRPr="000B551B">
        <w:rPr>
          <w:rStyle w:val="StyleBoldUnderline"/>
        </w:rPr>
        <w:t>The spread of nuclear weapons also complicates US alliance relationships.</w:t>
      </w:r>
      <w:r w:rsidRPr="0071264B">
        <w:rPr>
          <w:sz w:val="16"/>
        </w:rPr>
        <w:t xml:space="preserve"> Washington uses the promise of military protection as a way to cement its alliance structures. </w:t>
      </w:r>
      <w:r w:rsidRPr="000B551B">
        <w:rPr>
          <w:rStyle w:val="StyleBoldUnderline"/>
        </w:rPr>
        <w:t>US allies</w:t>
      </w:r>
      <w:r w:rsidRPr="0071264B">
        <w:rPr>
          <w:sz w:val="16"/>
        </w:rPr>
        <w:t xml:space="preserve"> depend on America’s protection, </w:t>
      </w:r>
      <w:r w:rsidRPr="000B551B">
        <w:rPr>
          <w:rStyle w:val="StyleBoldUnderline"/>
        </w:rPr>
        <w:t>giv</w:t>
      </w:r>
      <w:r w:rsidRPr="0071264B">
        <w:rPr>
          <w:sz w:val="16"/>
        </w:rPr>
        <w:t xml:space="preserve">ing </w:t>
      </w:r>
      <w:r w:rsidRPr="000B551B">
        <w:rPr>
          <w:rStyle w:val="StyleBoldUnderline"/>
        </w:rPr>
        <w:t>Washington influence over allied states’ foreign policies</w:t>
      </w:r>
      <w:r w:rsidRPr="0071264B">
        <w:rPr>
          <w:sz w:val="16"/>
        </w:rPr>
        <w:t xml:space="preserve">. Historically, the United States has offered, and threatened to retract, the security guarantee carrot to prevent allied states from acting contrary to its interests. </w:t>
      </w:r>
      <w:r w:rsidRPr="000B551B">
        <w:rPr>
          <w:rStyle w:val="StyleBoldUnderline"/>
        </w:rPr>
        <w:t>As nuclear weapons spread, however, alliances held together by promises of military protection are undermined in two ways</w:t>
      </w:r>
      <w:r w:rsidRPr="0071264B">
        <w:rPr>
          <w:sz w:val="16"/>
        </w:rPr>
        <w:t xml:space="preserve">. First, </w:t>
      </w:r>
      <w:r w:rsidRPr="000B551B">
        <w:rPr>
          <w:rStyle w:val="StyleBoldUnderline"/>
        </w:rPr>
        <w:t>US allies may doubt the credibility of Washington’s commitments to provide a military defense against nuclear-armed states, leading them to weaken ties with their patron.</w:t>
      </w:r>
      <w:r w:rsidRPr="0071264B">
        <w:rPr>
          <w:sz w:val="16"/>
        </w:rPr>
        <w:t xml:space="preserve"> Recall Charles de Gaulle’s doubts about Washington’s willingness to trade New York for Paris. Similarly, </w:t>
      </w:r>
      <w:r w:rsidRPr="000B551B">
        <w:rPr>
          <w:rStyle w:val="StyleBoldUnderline"/>
        </w:rPr>
        <w:t>if Iran acquires nuclear weapons, US partners in the Middle East</w:t>
      </w:r>
      <w:r w:rsidRPr="0071264B">
        <w:rPr>
          <w:sz w:val="16"/>
        </w:rPr>
        <w:t xml:space="preserve">, such as Israel and the Gulf states, </w:t>
      </w:r>
      <w:r w:rsidRPr="000B551B">
        <w:rPr>
          <w:rStyle w:val="StyleBoldUnderline"/>
        </w:rPr>
        <w:t>will question Washington’s resolve to defend them from Iran</w:t>
      </w:r>
      <w:r w:rsidRPr="0071264B">
        <w:rPr>
          <w:sz w:val="16"/>
        </w:rPr>
        <w:t xml:space="preserve">. </w:t>
      </w:r>
      <w:r w:rsidRPr="000B551B">
        <w:rPr>
          <w:rStyle w:val="StyleBoldUnderline"/>
        </w:rPr>
        <w:t>While some states might</w:t>
      </w:r>
      <w:r w:rsidRPr="0071264B">
        <w:rPr>
          <w:sz w:val="16"/>
        </w:rPr>
        <w:t xml:space="preserve"> very well </w:t>
      </w:r>
      <w:r w:rsidRPr="000B551B">
        <w:rPr>
          <w:rStyle w:val="StyleBoldUnderline"/>
        </w:rPr>
        <w:t>seek</w:t>
      </w:r>
      <w:r w:rsidRPr="0071264B">
        <w:rPr>
          <w:sz w:val="16"/>
        </w:rPr>
        <w:t xml:space="preserve"> </w:t>
      </w:r>
      <w:r w:rsidRPr="000B551B">
        <w:rPr>
          <w:rStyle w:val="StyleBoldUnderline"/>
        </w:rPr>
        <w:t>American protection</w:t>
      </w:r>
      <w:r w:rsidRPr="0071264B">
        <w:rPr>
          <w:sz w:val="16"/>
        </w:rPr>
        <w:t xml:space="preserve"> from a nuclear-armed Iran, drawing them closer to Washington, </w:t>
      </w:r>
      <w:r w:rsidRPr="000B551B">
        <w:rPr>
          <w:rStyle w:val="StyleBoldUnderline"/>
        </w:rPr>
        <w:t>others might go the other way</w:t>
      </w:r>
      <w:r w:rsidRPr="0071264B">
        <w:rPr>
          <w:sz w:val="16"/>
        </w:rPr>
        <w:t>.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w:t>
      </w:r>
    </w:p>
    <w:p w14:paraId="7E2D2909" w14:textId="77777777" w:rsidR="00E72A82" w:rsidRPr="000B551B" w:rsidRDefault="00E72A82" w:rsidP="00E72A82">
      <w:pPr>
        <w:rPr>
          <w:rStyle w:val="StyleBoldUnderline"/>
        </w:rPr>
      </w:pPr>
      <w:r w:rsidRPr="0071264B">
        <w:rPr>
          <w:sz w:val="16"/>
        </w:rPr>
        <w:t xml:space="preserve">Second, </w:t>
      </w:r>
      <w:r w:rsidRPr="000B551B">
        <w:rPr>
          <w:rStyle w:val="StyleBoldUnderline"/>
        </w:rPr>
        <w:t>nuclear proliferation could encourage client states to acquire nuclear weapons themselves, giving</w:t>
      </w:r>
      <w:r w:rsidRPr="0071264B">
        <w:rPr>
          <w:sz w:val="16"/>
        </w:rPr>
        <w:t xml:space="preserve"> them </w:t>
      </w:r>
      <w:r w:rsidRPr="000B551B">
        <w:rPr>
          <w:rStyle w:val="StyleBoldUnderline"/>
        </w:rPr>
        <w:t>greater security independence and making</w:t>
      </w:r>
      <w:r w:rsidRPr="0071264B">
        <w:rPr>
          <w:sz w:val="16"/>
        </w:rPr>
        <w:t xml:space="preserve"> them </w:t>
      </w:r>
      <w:r w:rsidRPr="000B551B">
        <w:rPr>
          <w:rStyle w:val="StyleBoldUnderline"/>
        </w:rPr>
        <w:t>less dependable allies.</w:t>
      </w:r>
      <w:r w:rsidRPr="0071264B">
        <w:rPr>
          <w:sz w:val="16"/>
        </w:rPr>
        <w:t xml:space="preserve"> According to many scholars, the acquisition of the force de frappe was instrumental in permitting the French Fifth Republic under President Charles de Gaulle to pursue a foreign policy path independent from Washington and NATO.</w:t>
      </w:r>
      <w:hyperlink r:id="rId41" w:history="1">
        <w:r w:rsidRPr="00E12DBF">
          <w:rPr>
            <w:rStyle w:val="Hyperlink"/>
          </w:rPr>
          <w:t>64</w:t>
        </w:r>
      </w:hyperlink>
      <w:r w:rsidRPr="0071264B">
        <w:rPr>
          <w:sz w:val="16"/>
        </w:rPr>
        <w:t xml:space="preserve">64 See, for example, Scheinman, Atomic Energy Policy in France; Wilfred L. Kohl, French Nuclear Diplomacy (Princeton UP 1971).View all notes Similarly, it </w:t>
      </w:r>
      <w:r w:rsidRPr="000B551B">
        <w:rPr>
          <w:rStyle w:val="StyleBoldUnderline"/>
        </w:rPr>
        <w:t>is possible that Turkey, Saudi Arabia, and other regional states will acquire independent nuclear capabilities to counter Iran’s nuclear arsenal, greatly destabilizing an already unstable region and threatening Washington’s ability to influence regional dynamics.</w:t>
      </w:r>
    </w:p>
    <w:p w14:paraId="258C48F7" w14:textId="77777777" w:rsidR="00E72A82" w:rsidRPr="000B551B" w:rsidRDefault="00E72A82" w:rsidP="00E72A82">
      <w:pPr>
        <w:rPr>
          <w:rStyle w:val="Emphasis"/>
        </w:rPr>
      </w:pPr>
      <w:r w:rsidRPr="000B551B">
        <w:rPr>
          <w:rStyle w:val="Emphasis"/>
        </w:rPr>
        <w:t>Further Proliferation</w:t>
      </w:r>
    </w:p>
    <w:p w14:paraId="11D7E79A" w14:textId="77777777" w:rsidR="00E72A82" w:rsidRPr="000B551B" w:rsidRDefault="00E72A82" w:rsidP="00E72A82">
      <w:pPr>
        <w:rPr>
          <w:rStyle w:val="StyleBoldUnderline"/>
        </w:rPr>
      </w:pPr>
      <w:r w:rsidRPr="000B551B">
        <w:rPr>
          <w:rStyle w:val="StyleBoldUnderline"/>
        </w:rPr>
        <w:t>Nuclear proliferation poses an additional threat to international peace</w:t>
      </w:r>
      <w:r w:rsidRPr="0071264B">
        <w:rPr>
          <w:sz w:val="16"/>
        </w:rPr>
        <w:t xml:space="preserve"> and security </w:t>
      </w:r>
      <w:r w:rsidRPr="000B551B">
        <w:rPr>
          <w:rStyle w:val="StyleBoldUnderline"/>
        </w:rPr>
        <w:t>because it causes further proliferation</w:t>
      </w:r>
      <w:r w:rsidRPr="0071264B">
        <w:rPr>
          <w:sz w:val="16"/>
        </w:rPr>
        <w:t>. As former Secretary of State George Schultz once said, ‘proliferation begets proliferation’</w:t>
      </w:r>
      <w:hyperlink r:id="rId42" w:history="1">
        <w:r w:rsidRPr="00E12DBF">
          <w:rPr>
            <w:rStyle w:val="Hyperlink"/>
          </w:rPr>
          <w:t>65</w:t>
        </w:r>
      </w:hyperlink>
      <w:r w:rsidRPr="0071264B">
        <w:rPr>
          <w:sz w:val="16"/>
        </w:rPr>
        <w:t xml:space="preserve">65 Philipp </w:t>
      </w:r>
      <w:proofErr w:type="spellStart"/>
      <w:r w:rsidRPr="0071264B">
        <w:rPr>
          <w:sz w:val="16"/>
        </w:rPr>
        <w:t>Bleek</w:t>
      </w:r>
      <w:proofErr w:type="spellEnd"/>
      <w:r w:rsidRPr="0071264B">
        <w:rPr>
          <w:sz w:val="16"/>
        </w:rPr>
        <w:t>, ‘The Nuclear Domino Myth: Why Proliferation Rarely Begets Proliferation’, PhD dissertation, Department of Government, Georgetown Univ., 2010.View all notes </w:t>
      </w:r>
      <w:r w:rsidRPr="000B551B">
        <w:rPr>
          <w:rStyle w:val="StyleBoldUnderline"/>
        </w:rPr>
        <w:t>When one country acquires nuclear weapons, its regional adversaries, feeling threatened by its neighbor’s new nuclear capabilities, are more likely to attempt to acquire nuclear weapons in response</w:t>
      </w:r>
      <w:r w:rsidRPr="0071264B">
        <w:rPr>
          <w:sz w:val="16"/>
        </w:rPr>
        <w:t xml:space="preserve">. Indeed, </w:t>
      </w:r>
      <w:r w:rsidRPr="000B551B">
        <w:rPr>
          <w:rStyle w:val="StyleBoldUnderline"/>
        </w:rPr>
        <w:t>the history of nuclear proliferation can be read as one long chain reaction of proliferation.</w:t>
      </w:r>
    </w:p>
    <w:p w14:paraId="22DCB771" w14:textId="77777777" w:rsidR="00E72A82" w:rsidRPr="0071264B" w:rsidRDefault="00E72A82" w:rsidP="00E72A82">
      <w:pPr>
        <w:rPr>
          <w:sz w:val="14"/>
        </w:rPr>
      </w:pPr>
      <w:r w:rsidRPr="0071264B">
        <w:rPr>
          <w:sz w:val="14"/>
        </w:rPr>
        <w:t>Of course, reactive proliferation does not always occur. In the early 1960s, for example, US officials worried that a nuclear-armed China would cause Taiwan, Japan, India, Pakistan, and other states to acquire nuclear weapons.</w:t>
      </w:r>
      <w:hyperlink r:id="rId43" w:history="1">
        <w:r w:rsidRPr="00E12DBF">
          <w:rPr>
            <w:rStyle w:val="Hyperlink"/>
          </w:rPr>
          <w:t>66</w:t>
        </w:r>
      </w:hyperlink>
      <w:r w:rsidRPr="0071264B">
        <w:rPr>
          <w:sz w:val="14"/>
        </w:rPr>
        <w:t xml:space="preserve">66 Francis J. Gavin, ‘Blasts from the Past: Proliferation Lessons from the 1960s’, International Security 29/3 (Winter 2004/2005), 100–35.View all notes In hindsight, we now know that they were correct in some cases, but wrong in others. Using statistical analysis, Philipp </w:t>
      </w:r>
      <w:proofErr w:type="spellStart"/>
      <w:r w:rsidRPr="0071264B">
        <w:rPr>
          <w:sz w:val="14"/>
        </w:rPr>
        <w:t>Bleek</w:t>
      </w:r>
      <w:proofErr w:type="spellEnd"/>
      <w:r w:rsidRPr="0071264B">
        <w:rPr>
          <w:sz w:val="14"/>
        </w:rPr>
        <w:t xml:space="preserve"> has shown that reactive proliferation is not automatic, but that rather, </w:t>
      </w:r>
      <w:r w:rsidRPr="000B551B">
        <w:rPr>
          <w:rStyle w:val="StyleBoldUnderline"/>
        </w:rPr>
        <w:t xml:space="preserve">states are more likely to proliferate in response to neighbors when three conditions are met (1) there is an intense security rivalry between the two countries, (2) the potential </w:t>
      </w:r>
      <w:proofErr w:type="spellStart"/>
      <w:r w:rsidRPr="000B551B">
        <w:rPr>
          <w:rStyle w:val="StyleBoldUnderline"/>
        </w:rPr>
        <w:t>proliferant</w:t>
      </w:r>
      <w:proofErr w:type="spellEnd"/>
      <w:r w:rsidRPr="000B551B">
        <w:rPr>
          <w:rStyle w:val="StyleBoldUnderline"/>
        </w:rPr>
        <w:t xml:space="preserve"> state does not have a security guarantee from a nuclear-armed patron (3) and the potential </w:t>
      </w:r>
      <w:proofErr w:type="spellStart"/>
      <w:r w:rsidRPr="000B551B">
        <w:rPr>
          <w:rStyle w:val="StyleBoldUnderline"/>
        </w:rPr>
        <w:t>proliferant</w:t>
      </w:r>
      <w:proofErr w:type="spellEnd"/>
      <w:r w:rsidRPr="000B551B">
        <w:rPr>
          <w:rStyle w:val="StyleBoldUnderline"/>
        </w:rPr>
        <w:t xml:space="preserve"> state has the industrial and technical capacity to launch an indigenous nuclear program.</w:t>
      </w:r>
      <w:hyperlink r:id="rId44" w:history="1">
        <w:r w:rsidRPr="00E12DBF">
          <w:rPr>
            <w:rStyle w:val="Hyperlink"/>
          </w:rPr>
          <w:t>67</w:t>
        </w:r>
      </w:hyperlink>
      <w:r w:rsidRPr="0071264B">
        <w:rPr>
          <w:sz w:val="14"/>
        </w:rPr>
        <w:t>67 </w:t>
      </w:r>
      <w:proofErr w:type="spellStart"/>
      <w:r w:rsidRPr="0071264B">
        <w:rPr>
          <w:sz w:val="14"/>
        </w:rPr>
        <w:t>Bleek</w:t>
      </w:r>
      <w:proofErr w:type="spellEnd"/>
      <w:r w:rsidRPr="0071264B">
        <w:rPr>
          <w:sz w:val="14"/>
        </w:rPr>
        <w:t xml:space="preserve">, ‘The Nuclear Domino </w:t>
      </w:r>
      <w:proofErr w:type="spellStart"/>
      <w:r w:rsidRPr="0071264B">
        <w:rPr>
          <w:sz w:val="14"/>
        </w:rPr>
        <w:t>Myth’.View</w:t>
      </w:r>
      <w:proofErr w:type="spellEnd"/>
      <w:r w:rsidRPr="0071264B">
        <w:rPr>
          <w:sz w:val="14"/>
        </w:rPr>
        <w:t xml:space="preserve"> all notes In other words, reactive proliferation is real, but conditional. To be sure, as Barry Posen has argued, Egypt, Saudi Arabia, and Turkey all have primitive nuclear infrastructures and it would be difficult for any of them to build nuclear weapons overnight. In addition, </w:t>
      </w:r>
      <w:r w:rsidRPr="000B551B">
        <w:rPr>
          <w:rStyle w:val="StyleBoldUnderline"/>
        </w:rPr>
        <w:t>Turkey is a member of NATO and Saudi Arabia enjoys a close security partnership with the U</w:t>
      </w:r>
      <w:r w:rsidRPr="0071264B">
        <w:rPr>
          <w:sz w:val="14"/>
        </w:rPr>
        <w:t xml:space="preserve">nited </w:t>
      </w:r>
      <w:r w:rsidRPr="000B551B">
        <w:rPr>
          <w:rStyle w:val="StyleBoldUnderline"/>
        </w:rPr>
        <w:t>S</w:t>
      </w:r>
      <w:r w:rsidRPr="0071264B">
        <w:rPr>
          <w:sz w:val="14"/>
        </w:rPr>
        <w:t xml:space="preserve">tates and these states might prefer to lounge in the shade of America’s nuclear umbrella rather than build independent arsenals. On the other hand, </w:t>
      </w:r>
      <w:r w:rsidRPr="000B551B">
        <w:rPr>
          <w:rStyle w:val="StyleBoldUnderline"/>
        </w:rPr>
        <w:t>one or more of these states</w:t>
      </w:r>
      <w:r w:rsidRPr="0071264B">
        <w:rPr>
          <w:sz w:val="14"/>
        </w:rPr>
        <w:t>, much like the United Kingdom and France in the early days of the Cold War</w:t>
      </w:r>
      <w:r w:rsidRPr="000B551B">
        <w:rPr>
          <w:rStyle w:val="StyleBoldUnderline"/>
        </w:rPr>
        <w:t>, might decide that America’s nuclear protection is insufficient</w:t>
      </w:r>
      <w:r w:rsidRPr="0071264B">
        <w:rPr>
          <w:sz w:val="14"/>
        </w:rPr>
        <w:t>. With a decade’s worth of dedicated nuclear development, any of these states could conceivably become nuclear powers. Just because reactive proliferation takes time, does not mean that it is not a problem. If Iran enters the nuclear club, therefore, it is likely that some, but not all, of the countries that we currently worry about will eventually become nuclear powers.</w:t>
      </w:r>
    </w:p>
    <w:p w14:paraId="0876423F" w14:textId="77777777" w:rsidR="00E72A82" w:rsidRPr="0071264B" w:rsidRDefault="00E72A82" w:rsidP="00E72A82">
      <w:pPr>
        <w:rPr>
          <w:sz w:val="16"/>
        </w:rPr>
      </w:pPr>
      <w:r w:rsidRPr="000B551B">
        <w:rPr>
          <w:rStyle w:val="StyleBoldUnderline"/>
        </w:rPr>
        <w:t>We should worry about the spread of nuclear weapons in every case</w:t>
      </w:r>
      <w:r w:rsidRPr="0071264B">
        <w:rPr>
          <w:sz w:val="16"/>
        </w:rPr>
        <w:t xml:space="preserve">, therefore, </w:t>
      </w:r>
      <w:r w:rsidRPr="000B551B">
        <w:rPr>
          <w:rStyle w:val="StyleBoldUnderline"/>
        </w:rPr>
        <w:t>because the problem will likely extend beyond that specific cas</w:t>
      </w:r>
      <w:r w:rsidRPr="0071264B">
        <w:rPr>
          <w:sz w:val="16"/>
        </w:rPr>
        <w:t xml:space="preserve">e. As </w:t>
      </w:r>
      <w:proofErr w:type="spellStart"/>
      <w:r w:rsidRPr="0071264B">
        <w:rPr>
          <w:sz w:val="16"/>
        </w:rPr>
        <w:t>Wohlstetter</w:t>
      </w:r>
      <w:proofErr w:type="spellEnd"/>
      <w:r w:rsidRPr="0071264B">
        <w:rPr>
          <w:sz w:val="16"/>
        </w:rPr>
        <w:t xml:space="preserve"> cautioned decades ago, proliferation is an N+1 problem.</w:t>
      </w:r>
      <w:hyperlink r:id="rId45" w:history="1">
        <w:r w:rsidRPr="00E12DBF">
          <w:rPr>
            <w:rStyle w:val="Hyperlink"/>
          </w:rPr>
          <w:t>69</w:t>
        </w:r>
      </w:hyperlink>
      <w:r w:rsidRPr="0071264B">
        <w:rPr>
          <w:sz w:val="16"/>
        </w:rPr>
        <w:t>69 </w:t>
      </w:r>
      <w:proofErr w:type="spellStart"/>
      <w:r w:rsidRPr="0071264B">
        <w:rPr>
          <w:sz w:val="16"/>
        </w:rPr>
        <w:t>Wohlstetter</w:t>
      </w:r>
      <w:proofErr w:type="spellEnd"/>
      <w:r w:rsidRPr="0071264B">
        <w:rPr>
          <w:sz w:val="16"/>
        </w:rPr>
        <w:t xml:space="preserve">, ‘Nuclear </w:t>
      </w:r>
      <w:proofErr w:type="spellStart"/>
      <w:r w:rsidRPr="0071264B">
        <w:rPr>
          <w:sz w:val="16"/>
        </w:rPr>
        <w:t>sharing’.View</w:t>
      </w:r>
      <w:proofErr w:type="spellEnd"/>
      <w:r w:rsidRPr="0071264B">
        <w:rPr>
          <w:sz w:val="16"/>
        </w:rPr>
        <w:t xml:space="preserve"> all notes</w:t>
      </w:r>
    </w:p>
    <w:p w14:paraId="3BD81659" w14:textId="77777777" w:rsidR="00E72A82" w:rsidRPr="000B551B" w:rsidRDefault="00E72A82" w:rsidP="00E72A82">
      <w:pPr>
        <w:rPr>
          <w:rStyle w:val="StyleBoldUnderline"/>
        </w:rPr>
      </w:pPr>
      <w:r w:rsidRPr="0071264B">
        <w:rPr>
          <w:sz w:val="16"/>
        </w:rPr>
        <w:t xml:space="preserve">In sum, nuclear proliferation gives us many reasons to fear the spread of nuclear weapons to additional states. While </w:t>
      </w:r>
      <w:r w:rsidRPr="000B551B">
        <w:rPr>
          <w:rStyle w:val="StyleBoldUnderline"/>
        </w:rPr>
        <w:t>it is important not to</w:t>
      </w:r>
      <w:r w:rsidRPr="0071264B">
        <w:rPr>
          <w:sz w:val="16"/>
        </w:rPr>
        <w:t xml:space="preserve"> exaggerate the above threats, it would be an even greater sin to </w:t>
      </w:r>
      <w:r w:rsidRPr="000B551B">
        <w:rPr>
          <w:rStyle w:val="StyleBoldUnderline"/>
        </w:rPr>
        <w:t>underestimate them</w:t>
      </w:r>
      <w:r w:rsidRPr="0071264B">
        <w:rPr>
          <w:sz w:val="16"/>
        </w:rPr>
        <w:t xml:space="preserve"> </w:t>
      </w:r>
      <w:r w:rsidRPr="000B551B">
        <w:rPr>
          <w:rStyle w:val="StyleBoldUnderline"/>
        </w:rPr>
        <w:t>and</w:t>
      </w:r>
      <w:r w:rsidRPr="0071264B">
        <w:rPr>
          <w:sz w:val="16"/>
        </w:rPr>
        <w:t xml:space="preserve">, as a result, not </w:t>
      </w:r>
      <w:r w:rsidRPr="000B551B">
        <w:rPr>
          <w:rStyle w:val="StyleBoldUnderline"/>
        </w:rPr>
        <w:t>take the steps necessary to combat the spread of the world’s most dangerous weapons.</w:t>
      </w:r>
    </w:p>
    <w:p w14:paraId="6A51AD47" w14:textId="77777777" w:rsidR="00E72A82" w:rsidRPr="00E72A82" w:rsidRDefault="00E72A82" w:rsidP="00E72A82"/>
    <w:p w14:paraId="5F7C3F0A" w14:textId="77777777" w:rsidR="00D14E6A" w:rsidRDefault="00D14E6A" w:rsidP="00D14E6A">
      <w:pPr>
        <w:pStyle w:val="Heading1"/>
      </w:pPr>
      <w:r>
        <w:t>2NC/1NR</w:t>
      </w:r>
    </w:p>
    <w:p w14:paraId="3C8B5400" w14:textId="77777777" w:rsidR="00D14E6A" w:rsidRDefault="00D14E6A" w:rsidP="00EA3890">
      <w:pPr>
        <w:pStyle w:val="Heading2"/>
      </w:pPr>
      <w:r>
        <w:t>Uniqueness</w:t>
      </w:r>
    </w:p>
    <w:p w14:paraId="01A3F5C4" w14:textId="22FDDA7F" w:rsidR="008E7A9F" w:rsidRDefault="008E7A9F" w:rsidP="008E7A9F">
      <w:pPr>
        <w:pStyle w:val="Heading3"/>
      </w:pPr>
      <w:r>
        <w:t>Japan UQ</w:t>
      </w:r>
    </w:p>
    <w:p w14:paraId="5D708C9A" w14:textId="77777777" w:rsidR="00117C33" w:rsidRDefault="00117C33" w:rsidP="00117C33">
      <w:pPr>
        <w:pStyle w:val="Heading4"/>
      </w:pPr>
      <w:r>
        <w:t>Both Congress and the Executive want to maintain ties with Japan</w:t>
      </w:r>
    </w:p>
    <w:p w14:paraId="41CEDE9D" w14:textId="77777777" w:rsidR="00117C33" w:rsidRPr="00FF221B" w:rsidRDefault="00117C33" w:rsidP="00117C33">
      <w:pPr>
        <w:rPr>
          <w:rStyle w:val="StyleStyleBold12pt"/>
        </w:rPr>
      </w:pPr>
      <w:r>
        <w:rPr>
          <w:rStyle w:val="StyleStyleBold12pt"/>
        </w:rPr>
        <w:t xml:space="preserve">CRS 19 </w:t>
      </w:r>
      <w:r w:rsidRPr="00FF221B">
        <w:rPr>
          <w:rStyle w:val="StyleStyleBold12pt"/>
        </w:rPr>
        <w:t>(</w:t>
      </w:r>
      <w:r w:rsidRPr="00117C33">
        <w:t>The Congressional Research Service is a public policy research arm of the United States Congress. CRS works primarily and directly for Members of Congress, their Committees and staff on a confidential, nonpartisan basis), 06/13/19, “The U.S.-Japan Alliance”, https://fas.org/sgp/crs/row/RL33740.pdf //</w:t>
      </w:r>
      <w:proofErr w:type="spellStart"/>
      <w:r w:rsidRPr="00117C33">
        <w:t>uxm</w:t>
      </w:r>
      <w:proofErr w:type="spellEnd"/>
    </w:p>
    <w:p w14:paraId="383F11BD" w14:textId="77777777" w:rsidR="00117C33" w:rsidRPr="0025322C" w:rsidRDefault="00117C33" w:rsidP="00117C33">
      <w:pPr>
        <w:rPr>
          <w:sz w:val="16"/>
        </w:rPr>
      </w:pPr>
      <w:r w:rsidRPr="00AE338D">
        <w:rPr>
          <w:highlight w:val="yellow"/>
          <w:u w:val="single"/>
        </w:rPr>
        <w:t>Congress</w:t>
      </w:r>
      <w:r w:rsidRPr="00875C7E">
        <w:rPr>
          <w:u w:val="single"/>
        </w:rPr>
        <w:t xml:space="preserve"> has </w:t>
      </w:r>
      <w:r w:rsidRPr="00AE338D">
        <w:rPr>
          <w:highlight w:val="yellow"/>
          <w:u w:val="single"/>
        </w:rPr>
        <w:t>expressed</w:t>
      </w:r>
      <w:r w:rsidRPr="00875C7E">
        <w:rPr>
          <w:u w:val="single"/>
        </w:rPr>
        <w:t xml:space="preserve"> considerable </w:t>
      </w:r>
      <w:r w:rsidRPr="00AE338D">
        <w:rPr>
          <w:highlight w:val="yellow"/>
          <w:u w:val="single"/>
        </w:rPr>
        <w:t>interest in the U.S.-Japan alliance</w:t>
      </w:r>
      <w:r w:rsidRPr="00875C7E">
        <w:rPr>
          <w:u w:val="single"/>
        </w:rPr>
        <w:t xml:space="preserve"> for a range of reasons</w:t>
      </w:r>
      <w:r w:rsidRPr="0025322C">
        <w:rPr>
          <w:sz w:val="16"/>
        </w:rPr>
        <w:t xml:space="preserve">. Many Members of </w:t>
      </w:r>
      <w:r w:rsidRPr="00875C7E">
        <w:rPr>
          <w:u w:val="single"/>
        </w:rPr>
        <w:t>Congress have focused on security issues</w:t>
      </w:r>
      <w:r w:rsidRPr="0025322C">
        <w:rPr>
          <w:sz w:val="16"/>
        </w:rPr>
        <w:t xml:space="preserve">, particularly China’s military modernization and accompanying growing presence and activities in areas surrounding Japan, </w:t>
      </w:r>
      <w:r w:rsidRPr="00875C7E">
        <w:rPr>
          <w:u w:val="single"/>
        </w:rPr>
        <w:t xml:space="preserve">leading to congressional </w:t>
      </w:r>
      <w:r w:rsidRPr="00AE338D">
        <w:rPr>
          <w:highlight w:val="yellow"/>
          <w:u w:val="single"/>
        </w:rPr>
        <w:t>resolutions and letters that</w:t>
      </w:r>
      <w:r w:rsidRPr="00875C7E">
        <w:rPr>
          <w:u w:val="single"/>
        </w:rPr>
        <w:t xml:space="preserve"> largely </w:t>
      </w:r>
      <w:r w:rsidRPr="00AE338D">
        <w:rPr>
          <w:highlight w:val="yellow"/>
          <w:u w:val="single"/>
        </w:rPr>
        <w:t>support Japan’s position</w:t>
      </w:r>
      <w:r w:rsidRPr="00875C7E">
        <w:rPr>
          <w:u w:val="single"/>
        </w:rPr>
        <w:t xml:space="preserve"> in territorial disputes.4 Abe addressed a joint meeting of Congress in 2015, the first time a Japanese leader had done so, to a warm reception. The bipartisan U.S.-Japan Congressional Caucus has more than 100 members, according to its website.</w:t>
      </w:r>
      <w:r w:rsidRPr="0025322C">
        <w:rPr>
          <w:sz w:val="16"/>
        </w:rPr>
        <w:t xml:space="preserve">5 Congress also exercises oversight of defense funding in the region, and has in the past intervened when troop realignment initiatives in Okinawa appeared to stall. In the 112th Congress, a bipartisan group of Senators called the realignment plans “unworkable and unaffordable.” 6 Concern about the ballooning costs of realignment-related construction in Guam and the uncertainty surrounding the realignment led Congress to reject the Administration’s request for related military construction funding in the FY2012 National Defense Authorization Act (NDAA), P.L. 112-81. Section 2207 of the act prohibited funds authorized for appropriation, as well as amounts provided by the Japanese government, from being obligated to implement the planned realignment of Marine Corps forces from Okinawa to Guam until certain justifications and assessments were provided. The FY2013 NDAA (P.L. 112-239) also prohibited U.S. Department of Defense (DOD) spending (including expenditure of funds provided by the Japanese government) to implement the realignment on Guam, with certain exceptions. In the 113th Congress, the FY2014 NDAA (P.L. 113-66) took the same approach to the Marine Corps realignment: an overall freeze on DOD spending on Guam, but with exceptions that allowed some related construction to go forward. In recent years, security concerns have dominated congressional attention to Japan, but trade issues and questions about the alliance’s cost have surfaced from some Members. For example, some Members from major auto-producing states raise concerns over what they view as unfair trade practices by Japan, citing nontariff barriers, such as onerous testing and certification procedures, as the cause of weak U.S. export sales to the Japanese market. </w:t>
      </w:r>
      <w:r w:rsidRPr="00A62311">
        <w:rPr>
          <w:u w:val="single"/>
        </w:rPr>
        <w:t xml:space="preserve">Passage of </w:t>
      </w:r>
      <w:r w:rsidRPr="00AE338D">
        <w:rPr>
          <w:highlight w:val="yellow"/>
          <w:u w:val="single"/>
        </w:rPr>
        <w:t>the Asia Reassurance Initiative</w:t>
      </w:r>
      <w:r w:rsidRPr="00A62311">
        <w:rPr>
          <w:u w:val="single"/>
        </w:rPr>
        <w:t xml:space="preserve"> Act (ARIA, P.L. 115-409) in late 2018 </w:t>
      </w:r>
      <w:r w:rsidRPr="00AE338D">
        <w:rPr>
          <w:highlight w:val="yellow"/>
          <w:u w:val="single"/>
        </w:rPr>
        <w:t>conveyed</w:t>
      </w:r>
      <w:r w:rsidRPr="00A62311">
        <w:rPr>
          <w:u w:val="single"/>
        </w:rPr>
        <w:t xml:space="preserve"> broad </w:t>
      </w:r>
      <w:r w:rsidRPr="00AE338D">
        <w:rPr>
          <w:highlight w:val="yellow"/>
          <w:u w:val="single"/>
        </w:rPr>
        <w:t>bipartisan support for the alliance</w:t>
      </w:r>
      <w:r w:rsidRPr="00A62311">
        <w:rPr>
          <w:u w:val="single"/>
        </w:rPr>
        <w:t xml:space="preserve">.7 At a time when some U.S. allies are questioning the credibility and durability of the U.S. commitment to its alliances and to remaining an Asian power, ARIA aims to reassure U.S. allies that Congress is committed to a long-term strategy in the Indo-Pacific. The act </w:t>
      </w:r>
      <w:r w:rsidRPr="00AE338D">
        <w:rPr>
          <w:highlight w:val="yellow"/>
          <w:u w:val="single"/>
        </w:rPr>
        <w:t>emphasizes the need to “expand security and defense cooperation</w:t>
      </w:r>
      <w:r w:rsidRPr="00A62311">
        <w:rPr>
          <w:u w:val="single"/>
        </w:rPr>
        <w:t xml:space="preserve"> with allies and partners” </w:t>
      </w:r>
      <w:r w:rsidRPr="00AE338D">
        <w:rPr>
          <w:highlight w:val="yellow"/>
          <w:u w:val="single"/>
        </w:rPr>
        <w:t>and</w:t>
      </w:r>
      <w:r w:rsidRPr="00A62311">
        <w:rPr>
          <w:u w:val="single"/>
        </w:rPr>
        <w:t xml:space="preserve"> to “sustain a strong military presence in the Indo-Pacific region.” The act recognizes </w:t>
      </w:r>
      <w:r w:rsidRPr="00AE338D">
        <w:rPr>
          <w:highlight w:val="yellow"/>
          <w:u w:val="single"/>
        </w:rPr>
        <w:t>the value of the U.S.-Japan alliance</w:t>
      </w:r>
      <w:r w:rsidRPr="00A62311">
        <w:rPr>
          <w:u w:val="single"/>
        </w:rPr>
        <w:t xml:space="preserve"> in promoting peace and security in the region;</w:t>
      </w:r>
      <w:r w:rsidRPr="0025322C">
        <w:rPr>
          <w:sz w:val="16"/>
        </w:rPr>
        <w:t xml:space="preserve"> calls on the executive branch to deepen trilateral security cooperation with South Korea and Japan; and expresses support for the quadrilateral security dialogue with India and Australia. Among other things, the legislation imposes new reporting requirements on the executive branch and authorizes $1.5 billion annually to support various security initiatives.</w:t>
      </w:r>
    </w:p>
    <w:p w14:paraId="66985E4B" w14:textId="77777777" w:rsidR="00117C33" w:rsidRDefault="00117C33" w:rsidP="00117C33">
      <w:pPr>
        <w:rPr>
          <w:u w:val="single"/>
        </w:rPr>
      </w:pPr>
      <w:r w:rsidRPr="0025322C">
        <w:rPr>
          <w:sz w:val="16"/>
        </w:rPr>
        <w:t xml:space="preserve">The election of Donald Trump in 2016 stoked fears that the expansion of the alliance could slow. As a candidate, Trump sharply questioned the value of U.S. alliances and criticized Japan specifically, saying it failed to compensate the United States for protection. In 2017, these fears were somewhat allayed when </w:t>
      </w:r>
      <w:r w:rsidRPr="00FF1068">
        <w:rPr>
          <w:u w:val="single"/>
        </w:rPr>
        <w:t xml:space="preserve">Abe and Trump appeared to develop close personal rapport and coordinated on responses to North Korean nuclear and missile tests, which proliferated throughout the year. In addition, </w:t>
      </w:r>
      <w:r w:rsidRPr="00AE338D">
        <w:rPr>
          <w:highlight w:val="yellow"/>
          <w:u w:val="single"/>
        </w:rPr>
        <w:t>Trump reaffirmed the alliance</w:t>
      </w:r>
      <w:r w:rsidRPr="00FF1068">
        <w:rPr>
          <w:u w:val="single"/>
        </w:rPr>
        <w:t>’s central aspects early in his Administration, including asserting that Article 5 of the U.S.-Japan Treaty of Mutual Cooperation and Security covered the Senkaku Islands, which are administered by Japan but also claimed by China and Taiwan</w:t>
      </w:r>
      <w:r w:rsidRPr="0025322C">
        <w:rPr>
          <w:sz w:val="16"/>
        </w:rPr>
        <w:t xml:space="preserve">.8 (Article 5 states that the allies “would act to meet the common danger” of an “armed attack against either Party in the territories under the administration of Japan.” 9 ) During his first visit to Japan in November 2017, Trump articulated a U.S. “vision for a free and open Indo-Pacific,” which echoed Abe’s own concept of a “Free and Open Indo-Pacific.” 10 </w:t>
      </w:r>
      <w:r w:rsidRPr="00FF1068">
        <w:rPr>
          <w:u w:val="single"/>
        </w:rPr>
        <w:t>For several months, Abe was presented (and presented himself) as one of Trump’s closest friends among international leaders.</w:t>
      </w:r>
    </w:p>
    <w:p w14:paraId="7E664CE4" w14:textId="77777777" w:rsidR="00117C33" w:rsidRDefault="00117C33" w:rsidP="00117C33">
      <w:pPr>
        <w:rPr>
          <w:u w:val="single"/>
        </w:rPr>
      </w:pPr>
    </w:p>
    <w:p w14:paraId="35A0CB61" w14:textId="77777777" w:rsidR="00117C33" w:rsidRDefault="00117C33" w:rsidP="00117C33">
      <w:pPr>
        <w:pStyle w:val="Heading4"/>
      </w:pPr>
      <w:r>
        <w:t>US and Japan share security goals and are interdependent in East Asia</w:t>
      </w:r>
    </w:p>
    <w:p w14:paraId="74A70826" w14:textId="77777777" w:rsidR="00117C33" w:rsidRPr="00117C33" w:rsidRDefault="00117C33" w:rsidP="00117C33">
      <w:r>
        <w:rPr>
          <w:rStyle w:val="StyleStyleBold12pt"/>
        </w:rPr>
        <w:t xml:space="preserve">Maglev 19 </w:t>
      </w:r>
      <w:r w:rsidRPr="00117C33">
        <w:t>(Northeast Maglev is a US-based company that aims to bring Japanese train technology to the US), 04/19/19, “A Friendship Among Nations: U.S.-Japan Relations”, https://northeastmaglev.com/2019/04/19/friendship-among-nations-us-japan</w:t>
      </w:r>
    </w:p>
    <w:p w14:paraId="46F097AF" w14:textId="77777777" w:rsidR="00117C33" w:rsidRPr="00875FC7" w:rsidRDefault="00117C33" w:rsidP="00117C33">
      <w:pPr>
        <w:rPr>
          <w:rStyle w:val="StyleStyleBold12pt"/>
          <w:b w:val="0"/>
          <w:bCs w:val="0"/>
          <w:szCs w:val="21"/>
        </w:rPr>
      </w:pPr>
      <w:r w:rsidRPr="00875FC7">
        <w:rPr>
          <w:rStyle w:val="StyleStyleBold12pt"/>
          <w:szCs w:val="21"/>
        </w:rPr>
        <w:t>//</w:t>
      </w:r>
      <w:proofErr w:type="spellStart"/>
      <w:r w:rsidRPr="00875FC7">
        <w:rPr>
          <w:rStyle w:val="StyleStyleBold12pt"/>
          <w:szCs w:val="21"/>
        </w:rPr>
        <w:t>uxm</w:t>
      </w:r>
      <w:proofErr w:type="spellEnd"/>
    </w:p>
    <w:p w14:paraId="16F7F469" w14:textId="77777777" w:rsidR="00117C33" w:rsidRDefault="00117C33" w:rsidP="00117C33">
      <w:r w:rsidRPr="00A43EA9">
        <w:rPr>
          <w:highlight w:val="yellow"/>
          <w:u w:val="single"/>
        </w:rPr>
        <w:t>The U</w:t>
      </w:r>
      <w:r w:rsidRPr="00874AE2">
        <w:rPr>
          <w:u w:val="single"/>
        </w:rPr>
        <w:t xml:space="preserve">nited </w:t>
      </w:r>
      <w:r w:rsidRPr="00A43EA9">
        <w:rPr>
          <w:highlight w:val="yellow"/>
          <w:u w:val="single"/>
        </w:rPr>
        <w:t>S</w:t>
      </w:r>
      <w:r w:rsidRPr="00874AE2">
        <w:rPr>
          <w:u w:val="single"/>
        </w:rPr>
        <w:t xml:space="preserve">tates </w:t>
      </w:r>
      <w:r w:rsidRPr="00A43EA9">
        <w:rPr>
          <w:highlight w:val="yellow"/>
          <w:u w:val="single"/>
        </w:rPr>
        <w:t>and Japan are the closest of allies</w:t>
      </w:r>
      <w:r w:rsidRPr="00874AE2">
        <w:rPr>
          <w:u w:val="single"/>
        </w:rPr>
        <w:t xml:space="preserve">. The two nations share a strong bond of friendship forged through decades of postwar cooperation. For over seventy years, the United States and Japan have </w:t>
      </w:r>
      <w:r w:rsidRPr="00A43EA9">
        <w:rPr>
          <w:highlight w:val="yellow"/>
          <w:u w:val="single"/>
        </w:rPr>
        <w:t>maintained mutually beneficial interests in</w:t>
      </w:r>
      <w:r w:rsidRPr="00874AE2">
        <w:rPr>
          <w:u w:val="single"/>
        </w:rPr>
        <w:t xml:space="preserve"> the realms of </w:t>
      </w:r>
      <w:r w:rsidRPr="00A43EA9">
        <w:rPr>
          <w:highlight w:val="yellow"/>
          <w:u w:val="single"/>
        </w:rPr>
        <w:t>politics, national security</w:t>
      </w:r>
      <w:r w:rsidRPr="00874AE2">
        <w:rPr>
          <w:u w:val="single"/>
        </w:rPr>
        <w:t>, science, commerce, and economics</w:t>
      </w:r>
      <w:r w:rsidRPr="00CF580D">
        <w:t>. It is not only the American and Japanese governments who hold each other in high regard. According to opinion polls taken over multiple years, the American and Japanese publics express admiration for and consistently express favorable views of each other. This high esteem has led to abundant cross-cultural collaboration and importation that has greatly improved the standard of living in both societies.</w:t>
      </w:r>
      <w:r>
        <w:t xml:space="preserve"> </w:t>
      </w:r>
      <w:r w:rsidRPr="00CF580D">
        <w:t>U.S.-Japanese cultural cross-pollination has extended to the worlds of music, film, literature, sports, cuisine, architecture, and even transportation, (take, for example bullet train and superconducting magnetic levitation train technology). In turn, all of these transnational exchanges have greatly benefited consumers in both the United States and Japan. For example, the modern American consumer is safer in their car because of collaborative efforts in the automotive industry, culturally enriched because they can watch an Akira Kurosawa film or read the works of Haruki Murakami, and their culinary senses have been vastly enhanced by the deliciousness of sushi and ramen. The Japanese consumer can listen to music on their iPhone or enjoy a Hollywood film by Steven Spielberg or Martin Scorsese (both of whom were inspired early in their careers by Japanese filmmaker Akira Kurosawa) while traveling on a US-built aircraft during a holiday vacation.</w:t>
      </w:r>
      <w:r>
        <w:t xml:space="preserve"> </w:t>
      </w:r>
      <w:r w:rsidRPr="00CF580D">
        <w:t>In the wake of a turbulent and havoc-wreaking history, the United States and Japan have embraced each other and prospered together in a modern world. Furthermore, they stand ready for a bright future made prosperous by ever-closer cooperation and friendship. As the U.S. and Japan look forward to future gains, it is worth considering the myriad ways by which the U.S. and Japan have formed such close ties and enriched each other.</w:t>
      </w:r>
      <w:r>
        <w:t xml:space="preserve"> </w:t>
      </w:r>
      <w:r w:rsidRPr="00874AE2">
        <w:rPr>
          <w:u w:val="single"/>
        </w:rPr>
        <w:t xml:space="preserve">In the aftermath of WWII, the United States and Japan resolved to curb any future military aggression between both nations. The formal U.S.-Japan military alliance formed in 1952 with the signing of the Treaty of San Francisco. </w:t>
      </w:r>
      <w:r w:rsidRPr="00A43EA9">
        <w:rPr>
          <w:highlight w:val="yellow"/>
          <w:u w:val="single"/>
        </w:rPr>
        <w:t>The alliance</w:t>
      </w:r>
      <w:r w:rsidRPr="00874AE2">
        <w:rPr>
          <w:u w:val="single"/>
        </w:rPr>
        <w:t xml:space="preserve"> was further </w:t>
      </w:r>
      <w:r w:rsidRPr="00A43EA9">
        <w:rPr>
          <w:highlight w:val="yellow"/>
          <w:u w:val="single"/>
        </w:rPr>
        <w:t>cemented</w:t>
      </w:r>
      <w:r w:rsidRPr="00874AE2">
        <w:rPr>
          <w:u w:val="single"/>
        </w:rPr>
        <w:t xml:space="preserve"> in 1960 in Washington, DC </w:t>
      </w:r>
      <w:r w:rsidRPr="00A43EA9">
        <w:rPr>
          <w:highlight w:val="yellow"/>
          <w:u w:val="single"/>
        </w:rPr>
        <w:t>when</w:t>
      </w:r>
      <w:r w:rsidRPr="00874AE2">
        <w:rPr>
          <w:u w:val="single"/>
        </w:rPr>
        <w:t xml:space="preserve"> representatives of </w:t>
      </w:r>
      <w:r w:rsidRPr="00A43EA9">
        <w:rPr>
          <w:highlight w:val="yellow"/>
          <w:u w:val="single"/>
        </w:rPr>
        <w:t>both nations signed the Treaty of Mutual Cooperation and Security</w:t>
      </w:r>
      <w:r w:rsidRPr="00874AE2">
        <w:rPr>
          <w:u w:val="single"/>
        </w:rPr>
        <w:t xml:space="preserve"> Between the United States and Japan. According to the Congressional Research Service, this </w:t>
      </w:r>
      <w:r w:rsidRPr="00A43EA9">
        <w:rPr>
          <w:highlight w:val="yellow"/>
          <w:u w:val="single"/>
        </w:rPr>
        <w:t>alliance</w:t>
      </w:r>
      <w:r w:rsidRPr="00874AE2">
        <w:rPr>
          <w:u w:val="single"/>
        </w:rPr>
        <w:t xml:space="preserve"> “</w:t>
      </w:r>
      <w:r w:rsidRPr="00A43EA9">
        <w:rPr>
          <w:highlight w:val="yellow"/>
          <w:u w:val="single"/>
        </w:rPr>
        <w:t>grants the U.S. military the right to base U.S. troops-currently</w:t>
      </w:r>
      <w:r w:rsidRPr="00874AE2">
        <w:rPr>
          <w:u w:val="single"/>
        </w:rPr>
        <w:t xml:space="preserve"> around </w:t>
      </w:r>
      <w:r w:rsidRPr="00A43EA9">
        <w:rPr>
          <w:highlight w:val="yellow"/>
          <w:u w:val="single"/>
        </w:rPr>
        <w:t>50,000</w:t>
      </w:r>
      <w:r w:rsidRPr="00874AE2">
        <w:rPr>
          <w:u w:val="single"/>
        </w:rPr>
        <w:t xml:space="preserve"> strong-</w:t>
      </w:r>
      <w:r w:rsidRPr="00A43EA9">
        <w:rPr>
          <w:highlight w:val="yellow"/>
          <w:u w:val="single"/>
        </w:rPr>
        <w:t>and other military assets</w:t>
      </w:r>
      <w:r w:rsidRPr="00874AE2">
        <w:rPr>
          <w:u w:val="single"/>
        </w:rPr>
        <w:t xml:space="preserve"> </w:t>
      </w:r>
      <w:r w:rsidRPr="00A43EA9">
        <w:rPr>
          <w:highlight w:val="yellow"/>
          <w:u w:val="single"/>
        </w:rPr>
        <w:t>on Japanese territory</w:t>
      </w:r>
      <w:r w:rsidRPr="00874AE2">
        <w:rPr>
          <w:u w:val="single"/>
        </w:rPr>
        <w:t xml:space="preserve">, undergirding the ´forward deployment´ of U.S. troops in East Asia. In return, the United States pledges to protect Japan’s </w:t>
      </w:r>
      <w:r w:rsidRPr="00A43EA9">
        <w:rPr>
          <w:u w:val="single"/>
        </w:rPr>
        <w:t>security</w:t>
      </w:r>
      <w:r w:rsidRPr="00874AE2">
        <w:rPr>
          <w:u w:val="single"/>
        </w:rPr>
        <w:t xml:space="preserve">.” As a result, </w:t>
      </w:r>
      <w:r w:rsidRPr="00A43EA9">
        <w:rPr>
          <w:highlight w:val="yellow"/>
          <w:u w:val="single"/>
        </w:rPr>
        <w:t>the militaries of both nations cooperate on</w:t>
      </w:r>
      <w:r w:rsidRPr="00874AE2">
        <w:rPr>
          <w:u w:val="single"/>
        </w:rPr>
        <w:t xml:space="preserve"> all manner of </w:t>
      </w:r>
      <w:r w:rsidRPr="00A43EA9">
        <w:rPr>
          <w:highlight w:val="yellow"/>
          <w:u w:val="single"/>
        </w:rPr>
        <w:t>security issues, from naval exercises to</w:t>
      </w:r>
      <w:r w:rsidRPr="00874AE2">
        <w:rPr>
          <w:u w:val="single"/>
        </w:rPr>
        <w:t xml:space="preserve"> the development of </w:t>
      </w:r>
      <w:r w:rsidRPr="00A43EA9">
        <w:rPr>
          <w:highlight w:val="yellow"/>
          <w:u w:val="single"/>
        </w:rPr>
        <w:t>missile defense</w:t>
      </w:r>
      <w:r w:rsidRPr="00874AE2">
        <w:rPr>
          <w:u w:val="single"/>
        </w:rPr>
        <w:t xml:space="preserve"> technology to guard against the perils posed by a nuclear-armed North Korea. </w:t>
      </w:r>
      <w:r w:rsidRPr="00874AE2">
        <w:t>However, the alliance between the U.S. and Japan extends farther than simply military matters.</w:t>
      </w:r>
      <w:r w:rsidRPr="00CF580D">
        <w:t xml:space="preserve"> Both nations share core political and diplomatic values. Both countries are representative democracies with constitutionally-limited governments. Both countries have independent judiciaries and appreciate the rule of law, thereby enabling contracts to be enforced and commerce to thrive. The U.S. and Japan are cornerstones of the rules-based liberal international order. They are members of, and active participants in, the international organizations that cultivate cooperation among countries such as the International Monetary Fund, World Trade Organization, and United Nations. Both the United States and Japan are bound by a common outlook in which the rights of citizens are safeguarded and nation-states aim to make the world a better place.</w:t>
      </w:r>
    </w:p>
    <w:p w14:paraId="765CB3F4" w14:textId="77777777" w:rsidR="00117C33" w:rsidRPr="00117C33" w:rsidRDefault="00117C33" w:rsidP="00117C33"/>
    <w:p w14:paraId="117CA093" w14:textId="77777777" w:rsidR="008E7A9F" w:rsidRDefault="008E7A9F" w:rsidP="008E7A9F">
      <w:pPr>
        <w:pStyle w:val="Heading4"/>
      </w:pPr>
      <w:r>
        <w:t xml:space="preserve">The US-Japan Alliance is strong now, due to Abe’s consolidation of power as well as broad Congressional support which has historically overcome roadblocks </w:t>
      </w:r>
    </w:p>
    <w:p w14:paraId="7528D09C" w14:textId="77777777" w:rsidR="008E7A9F" w:rsidRDefault="008E7A9F" w:rsidP="008E7A9F">
      <w:pPr>
        <w:pStyle w:val="ListParagraph"/>
        <w:numPr>
          <w:ilvl w:val="0"/>
          <w:numId w:val="5"/>
        </w:numPr>
      </w:pPr>
      <w:r>
        <w:t>LDP has broad support for the Alliance</w:t>
      </w:r>
    </w:p>
    <w:p w14:paraId="39D7ED21" w14:textId="77777777" w:rsidR="008E7A9F" w:rsidRDefault="008E7A9F" w:rsidP="008E7A9F">
      <w:pPr>
        <w:pStyle w:val="ListParagraph"/>
        <w:numPr>
          <w:ilvl w:val="0"/>
          <w:numId w:val="5"/>
        </w:numPr>
      </w:pPr>
      <w:r>
        <w:t>Congress has stepped in to deescalate tension in the case of the MCAS in Okinawa</w:t>
      </w:r>
    </w:p>
    <w:p w14:paraId="2BB0D997" w14:textId="77777777" w:rsidR="008E7A9F" w:rsidRDefault="008E7A9F" w:rsidP="008E7A9F">
      <w:pPr>
        <w:pStyle w:val="ListParagraph"/>
        <w:numPr>
          <w:ilvl w:val="0"/>
          <w:numId w:val="5"/>
        </w:numPr>
      </w:pPr>
      <w:r>
        <w:t>The passage of AIRA signals continued support</w:t>
      </w:r>
    </w:p>
    <w:p w14:paraId="3A983E16" w14:textId="77777777" w:rsidR="008E7A9F" w:rsidRDefault="008E7A9F" w:rsidP="008E7A9F">
      <w:proofErr w:type="spellStart"/>
      <w:r w:rsidRPr="0000175B">
        <w:rPr>
          <w:rStyle w:val="StyleStyleBold12pt"/>
        </w:rPr>
        <w:t>Chanlett</w:t>
      </w:r>
      <w:proofErr w:type="spellEnd"/>
      <w:r w:rsidRPr="0000175B">
        <w:rPr>
          <w:rStyle w:val="StyleStyleBold12pt"/>
        </w:rPr>
        <w:t xml:space="preserve">-Avery </w:t>
      </w:r>
      <w:r>
        <w:rPr>
          <w:rStyle w:val="StyleStyleBold12pt"/>
        </w:rPr>
        <w:t>6/13</w:t>
      </w:r>
      <w:r w:rsidRPr="0000175B">
        <w:t xml:space="preserve"> </w:t>
      </w:r>
    </w:p>
    <w:p w14:paraId="7D92AFB9" w14:textId="77777777" w:rsidR="008E7A9F" w:rsidRDefault="008E7A9F" w:rsidP="008E7A9F">
      <w:r>
        <w:t xml:space="preserve">Emma </w:t>
      </w:r>
      <w:proofErr w:type="spellStart"/>
      <w:r>
        <w:t>Chanlett</w:t>
      </w:r>
      <w:proofErr w:type="spellEnd"/>
      <w:r>
        <w:t xml:space="preserve">-Avery, Specialist in Asian Affairs Caitlin Campbell, Analyst in Asian Affairs, Joshua A. Williams, Research Associate, “The U.S.-Japan Alliance” Updated June 13, 2019, Published by the Congressional Research Service, </w:t>
      </w:r>
      <w:hyperlink r:id="rId46" w:anchor="_Toc12007930" w:history="1">
        <w:r w:rsidRPr="00244A25">
          <w:rPr>
            <w:color w:val="0000FF"/>
            <w:u w:val="single"/>
          </w:rPr>
          <w:t>https://www.everycrsreport.com/reports/RL33740.html#_Toc12007930</w:t>
        </w:r>
      </w:hyperlink>
      <w:r>
        <w:t xml:space="preserve"> – EL</w:t>
      </w:r>
    </w:p>
    <w:p w14:paraId="7F6C5553" w14:textId="77777777" w:rsidR="008E7A9F" w:rsidRPr="003A68F9" w:rsidRDefault="008E7A9F" w:rsidP="008E7A9F">
      <w:r w:rsidRPr="0000175B">
        <w:rPr>
          <w:rStyle w:val="StyleBoldUnderline"/>
          <w:highlight w:val="yellow"/>
        </w:rPr>
        <w:t>The U.S.-Japan alliance has endured several geopolitical transitions</w:t>
      </w:r>
      <w:r w:rsidRPr="003A68F9">
        <w:t>, at times flourishing and at other moments seeming adrift. Once a bulwark against communism in the Pacific, the U.S.-Japan alliance was forced to adjust after the Soviet Union collapsed and the organizing principle of the Cold War became obsolete. The shock of the terrorist attacks on the United States in September 2001 ushered in a period of rejuvenated military ties, raising expectations in the United States that Japan would move toward a more forward-leaning defense posture and shed the pacifist limitations that have at times frustrated U.S. defense officials. However, the partnership struggled to sustain itself politically in the late 2000s; a softening of U.S. policy toward North Korea by the George W. Bush Administration dismayed Tokyo, and the stalled implementation of a base relocation on Okinawa disappointed Washington. After the left-of-center Democratic Party of Japan (DPJ) defeated the conservative, long-time ruling Liberal Democratic Party (LDP) in 2009, Tokyo's new leaders hinted that they might seek a more Asia-centric policy and resisted fulfillment of a 1996 agreement to relocate U.S. Marine Corps Air Station (MCAS) Futenma in Okinawa.</w:t>
      </w:r>
    </w:p>
    <w:p w14:paraId="7A123A93" w14:textId="77777777" w:rsidR="008E7A9F" w:rsidRDefault="008E7A9F" w:rsidP="008E7A9F">
      <w:r w:rsidRPr="0000175B">
        <w:rPr>
          <w:rStyle w:val="StyleBoldUnderline"/>
          <w:highlight w:val="yellow"/>
        </w:rPr>
        <w:t>A series of provocations</w:t>
      </w:r>
      <w:r w:rsidRPr="003A68F9">
        <w:rPr>
          <w:rStyle w:val="StyleBoldUnderline"/>
        </w:rPr>
        <w:t xml:space="preserve"> by North Korea and</w:t>
      </w:r>
      <w:r w:rsidRPr="003A68F9">
        <w:t xml:space="preserve"> increasingly assertive (and at times aggressive) </w:t>
      </w:r>
      <w:r w:rsidRPr="003A68F9">
        <w:rPr>
          <w:rStyle w:val="StyleBoldUnderline"/>
        </w:rPr>
        <w:t xml:space="preserve">maritime operations by China </w:t>
      </w:r>
      <w:r w:rsidRPr="0000175B">
        <w:rPr>
          <w:rStyle w:val="StyleBoldUnderline"/>
          <w:highlight w:val="yellow"/>
        </w:rPr>
        <w:t>starting in 2010 highlighted shared concerns about the region and</w:t>
      </w:r>
      <w:r w:rsidRPr="003A68F9">
        <w:t xml:space="preserve"> appeared to set the relationship back on course. These </w:t>
      </w:r>
      <w:r w:rsidRPr="0000175B">
        <w:t xml:space="preserve">concerns </w:t>
      </w:r>
      <w:r w:rsidRPr="0000175B">
        <w:rPr>
          <w:rStyle w:val="StyleBoldUnderline"/>
          <w:highlight w:val="yellow"/>
        </w:rPr>
        <w:t xml:space="preserve">contributed to the return of bipartisan Japanese </w:t>
      </w:r>
      <w:r w:rsidRPr="0000175B">
        <w:rPr>
          <w:rStyle w:val="StyleBoldUnderline"/>
        </w:rPr>
        <w:t xml:space="preserve">consensus in </w:t>
      </w:r>
      <w:r w:rsidRPr="0000175B">
        <w:rPr>
          <w:rStyle w:val="StyleBoldUnderline"/>
          <w:highlight w:val="yellow"/>
        </w:rPr>
        <w:t xml:space="preserve">support </w:t>
      </w:r>
      <w:r w:rsidRPr="0000175B">
        <w:rPr>
          <w:rStyle w:val="StyleBoldUnderline"/>
        </w:rPr>
        <w:t>for the alliance</w:t>
      </w:r>
      <w:r w:rsidRPr="003A68F9">
        <w:t xml:space="preserve"> by the time the LDP unseated the DPJ as Japan's party in power in 2012. Meanwhile</w:t>
      </w:r>
      <w:r w:rsidRPr="003A68F9">
        <w:rPr>
          <w:rStyle w:val="StyleBoldUnderline"/>
        </w:rPr>
        <w:t>, the LDP</w:t>
      </w:r>
      <w:r w:rsidRPr="0000175B">
        <w:t xml:space="preserve"> had coalesced around leaders</w:t>
      </w:r>
      <w:r w:rsidRPr="003A68F9">
        <w:rPr>
          <w:rStyle w:val="StyleBoldUnderline"/>
        </w:rPr>
        <w:t>, including Prime Minister Shinzo Abe, who supported a more vigorous alliance</w:t>
      </w:r>
      <w:r w:rsidRPr="003A68F9">
        <w:t xml:space="preserve"> and accelerating the expansion of Japanese military doctrine and capabilities. In 2015, the United States and Japan revised their bilateral defense guidelines, which provide a framework for defense cooperation, a demonstration of the enduring strength of the alliance, and a vision for enhanced cooperation in the future. Overall</w:t>
      </w:r>
      <w:r w:rsidRPr="0000175B">
        <w:rPr>
          <w:rStyle w:val="StyleBoldUnderline"/>
        </w:rPr>
        <w:t xml:space="preserve">, </w:t>
      </w:r>
      <w:r w:rsidRPr="0000175B">
        <w:rPr>
          <w:rStyle w:val="StyleBoldUnderline"/>
          <w:highlight w:val="yellow"/>
        </w:rPr>
        <w:t>this trend toward deeper security policy alignment and more integrated military operations has continued into the Administrations</w:t>
      </w:r>
      <w:r w:rsidRPr="0000175B">
        <w:rPr>
          <w:rStyle w:val="StyleBoldUnderline"/>
        </w:rPr>
        <w:t xml:space="preserve"> of U.S. President Donald J. </w:t>
      </w:r>
      <w:r w:rsidRPr="0000175B">
        <w:rPr>
          <w:rStyle w:val="StyleBoldUnderline"/>
          <w:highlight w:val="yellow"/>
        </w:rPr>
        <w:t>Trump and</w:t>
      </w:r>
      <w:r w:rsidRPr="0000175B">
        <w:rPr>
          <w:rStyle w:val="StyleBoldUnderline"/>
        </w:rPr>
        <w:t xml:space="preserve"> Prime Minister </w:t>
      </w:r>
      <w:r w:rsidRPr="0000175B">
        <w:rPr>
          <w:rStyle w:val="StyleBoldUnderline"/>
          <w:highlight w:val="yellow"/>
        </w:rPr>
        <w:t>Abe</w:t>
      </w:r>
      <w:r w:rsidRPr="0000175B">
        <w:rPr>
          <w:rStyle w:val="StyleBoldUnderline"/>
        </w:rPr>
        <w:t>.</w:t>
      </w:r>
      <w:r w:rsidRPr="003A68F9">
        <w:t xml:space="preserve"> Questions linger, however, about the Japanese public's appetite for further alliance expansion, as well as if future leaders will embrace the more forward-leaning security posture that Abe has promoted.</w:t>
      </w:r>
    </w:p>
    <w:p w14:paraId="285E091F" w14:textId="77777777" w:rsidR="008E7A9F" w:rsidRPr="003A68F9" w:rsidRDefault="008E7A9F" w:rsidP="008E7A9F">
      <w:r w:rsidRPr="003A68F9">
        <w:br/>
        <w:t xml:space="preserve">Congress has expressed considerable interest in the U.S.-Japan alliance for a range of reasons. </w:t>
      </w:r>
      <w:r w:rsidRPr="0000175B">
        <w:rPr>
          <w:rStyle w:val="StyleBoldUnderline"/>
        </w:rPr>
        <w:t xml:space="preserve">Many </w:t>
      </w:r>
      <w:r w:rsidRPr="0000175B">
        <w:rPr>
          <w:rStyle w:val="StyleBoldUnderline"/>
          <w:highlight w:val="yellow"/>
        </w:rPr>
        <w:t>Members of Congress have focused on security issues</w:t>
      </w:r>
      <w:r w:rsidRPr="0000175B">
        <w:rPr>
          <w:highlight w:val="yellow"/>
        </w:rPr>
        <w:t>,</w:t>
      </w:r>
      <w:r w:rsidRPr="003A68F9">
        <w:t xml:space="preserve"> particularly China's military modernization and accompanying growing presence and activities in areas surrounding Japan</w:t>
      </w:r>
      <w:r w:rsidRPr="0000175B">
        <w:rPr>
          <w:rStyle w:val="StyleBoldUnderline"/>
        </w:rPr>
        <w:t xml:space="preserve">, </w:t>
      </w:r>
      <w:r w:rsidRPr="0000175B">
        <w:rPr>
          <w:rStyle w:val="StyleBoldUnderline"/>
          <w:highlight w:val="yellow"/>
        </w:rPr>
        <w:t>leading to congressional resolutions and letters that largely support Japan's position in territorial disputes.</w:t>
      </w:r>
      <w:bookmarkStart w:id="0" w:name="ifn4"/>
      <w:r w:rsidRPr="0000175B">
        <w:rPr>
          <w:rStyle w:val="StyleBoldUnderline"/>
        </w:rPr>
        <w:fldChar w:fldCharType="begin"/>
      </w:r>
      <w:r w:rsidRPr="0000175B">
        <w:rPr>
          <w:rStyle w:val="StyleBoldUnderline"/>
        </w:rPr>
        <w:instrText xml:space="preserve"> HYPERLINK "https://www.everycrsreport.com/reports/RL33740.html" \l "fn4" </w:instrText>
      </w:r>
      <w:r w:rsidRPr="0000175B">
        <w:rPr>
          <w:rStyle w:val="StyleBoldUnderline"/>
        </w:rPr>
        <w:fldChar w:fldCharType="separate"/>
      </w:r>
      <w:r w:rsidRPr="0000175B">
        <w:rPr>
          <w:rStyle w:val="StyleBoldUnderline"/>
        </w:rPr>
        <w:t>4</w:t>
      </w:r>
      <w:r w:rsidRPr="0000175B">
        <w:rPr>
          <w:rStyle w:val="StyleBoldUnderline"/>
        </w:rPr>
        <w:fldChar w:fldCharType="end"/>
      </w:r>
      <w:bookmarkEnd w:id="0"/>
      <w:r w:rsidRPr="003A68F9">
        <w:t> Abe addressed a joint meeting of Congress in 2015, the first time a Japanese leader had done so, to a warm reception. The bipartisan U.S.-Japan Congressional Caucus has more than 100 members, according to its website.</w:t>
      </w:r>
      <w:bookmarkStart w:id="1" w:name="ifn5"/>
      <w:r w:rsidRPr="003A68F9">
        <w:fldChar w:fldCharType="begin"/>
      </w:r>
      <w:r w:rsidRPr="003A68F9">
        <w:instrText xml:space="preserve"> HYPERLINK "https://www.everycrsreport.com/reports/RL33740.html" \l "fn5" </w:instrText>
      </w:r>
      <w:r w:rsidRPr="003A68F9">
        <w:fldChar w:fldCharType="separate"/>
      </w:r>
      <w:r w:rsidRPr="003A68F9">
        <w:rPr>
          <w:rStyle w:val="Hyperlink"/>
        </w:rPr>
        <w:t>5</w:t>
      </w:r>
      <w:r w:rsidRPr="003A68F9">
        <w:fldChar w:fldCharType="end"/>
      </w:r>
      <w:bookmarkEnd w:id="1"/>
    </w:p>
    <w:p w14:paraId="3A90BD82" w14:textId="77777777" w:rsidR="008E7A9F" w:rsidRPr="003A68F9" w:rsidRDefault="008E7A9F" w:rsidP="008E7A9F">
      <w:r w:rsidRPr="0000175B">
        <w:rPr>
          <w:rStyle w:val="StyleBoldUnderline"/>
        </w:rPr>
        <w:t xml:space="preserve">Congress </w:t>
      </w:r>
      <w:r w:rsidRPr="003A68F9">
        <w:t xml:space="preserve">also exercises oversight of defense funding in the region, </w:t>
      </w:r>
      <w:r w:rsidRPr="0000175B">
        <w:rPr>
          <w:rStyle w:val="StyleBoldUnderline"/>
          <w:highlight w:val="yellow"/>
        </w:rPr>
        <w:t>and has in the past intervened when troop realignment initiatives in Okinawa appeared to stall</w:t>
      </w:r>
      <w:r w:rsidRPr="0000175B">
        <w:rPr>
          <w:rStyle w:val="StyleBoldUnderline"/>
        </w:rPr>
        <w:t>.</w:t>
      </w:r>
      <w:r w:rsidRPr="003A68F9">
        <w:t xml:space="preserve"> In the 112th Congress, a bipartisan group of Senators called the realignment plans "unworkable and unaffordable."</w:t>
      </w:r>
      <w:bookmarkStart w:id="2" w:name="ifn6"/>
      <w:r w:rsidRPr="003A68F9">
        <w:fldChar w:fldCharType="begin"/>
      </w:r>
      <w:r w:rsidRPr="003A68F9">
        <w:instrText xml:space="preserve"> HYPERLINK "https://www.everycrsreport.com/reports/RL33740.html" \l "fn6" </w:instrText>
      </w:r>
      <w:r w:rsidRPr="003A68F9">
        <w:fldChar w:fldCharType="separate"/>
      </w:r>
      <w:r w:rsidRPr="003A68F9">
        <w:rPr>
          <w:rStyle w:val="Hyperlink"/>
        </w:rPr>
        <w:t>6</w:t>
      </w:r>
      <w:r w:rsidRPr="003A68F9">
        <w:fldChar w:fldCharType="end"/>
      </w:r>
      <w:bookmarkEnd w:id="2"/>
      <w:r w:rsidRPr="003A68F9">
        <w:t> Concern about the ballooning costs of realignment-related construction in Guam and the uncertainty surrounding the realignment led Congress to reject the Administration's request for related military construction funding in the FY2012 National Defense Authorization Act (NDAA), </w:t>
      </w:r>
      <w:hyperlink r:id="rId47" w:history="1">
        <w:r w:rsidRPr="003A68F9">
          <w:rPr>
            <w:rStyle w:val="Hyperlink"/>
          </w:rPr>
          <w:t>P.L. 112-81</w:t>
        </w:r>
      </w:hyperlink>
      <w:r w:rsidRPr="003A68F9">
        <w:t>. Section 2207 of the act prohibited funds authorized for appropriation, as well as amounts provided by the Japanese government, from being obligated to implement the planned realignment of Marine Corps forces from Okinawa to Guam until certain justifications and assessments were provided. The FY2013 NDAA (</w:t>
      </w:r>
      <w:hyperlink r:id="rId48" w:history="1">
        <w:r w:rsidRPr="003A68F9">
          <w:rPr>
            <w:rStyle w:val="Hyperlink"/>
          </w:rPr>
          <w:t>P.L. 112-239</w:t>
        </w:r>
      </w:hyperlink>
      <w:r w:rsidRPr="003A68F9">
        <w:t>) also prohibited U.S. Department of Defense (DOD) spending (including expenditure of funds provided by the Japanese government) to implement the realignment on Guam, with certain exceptions. In the 113th Congress, the FY2014 NDAA (</w:t>
      </w:r>
      <w:hyperlink r:id="rId49" w:history="1">
        <w:r w:rsidRPr="003A68F9">
          <w:rPr>
            <w:rStyle w:val="Hyperlink"/>
          </w:rPr>
          <w:t>P.L. 113-66</w:t>
        </w:r>
      </w:hyperlink>
      <w:r w:rsidRPr="003A68F9">
        <w:t>) took the same approach to the Marine Corps realignment: an overall freeze on DOD spending on Guam, but with exceptions that allowed some related construction to go forward.</w:t>
      </w:r>
    </w:p>
    <w:p w14:paraId="5DC2F67F" w14:textId="77777777" w:rsidR="008E7A9F" w:rsidRPr="003A68F9" w:rsidRDefault="008E7A9F" w:rsidP="008E7A9F">
      <w:r w:rsidRPr="003A68F9">
        <w:t>In recent years, security concerns have dominated congressional attention to Japan, but trade issues and questions about the alliance's cost have surfaced from some Members. For example, some Members from major auto-producing states raise concerns over what they view as unfair trade practices by Japan, citing nontariff barriers, such as onerous testing and certification procedures, as the cause of weak U.S. export sales to the Japanese market.</w:t>
      </w:r>
    </w:p>
    <w:p w14:paraId="1B7750E9" w14:textId="77777777" w:rsidR="008E7A9F" w:rsidRPr="003A68F9" w:rsidRDefault="008E7A9F" w:rsidP="008E7A9F">
      <w:r w:rsidRPr="0000175B">
        <w:rPr>
          <w:rStyle w:val="StyleBoldUnderline"/>
          <w:highlight w:val="yellow"/>
        </w:rPr>
        <w:t>Passage of the Asia Reassurance Initiative Act</w:t>
      </w:r>
      <w:r w:rsidRPr="0000175B">
        <w:rPr>
          <w:rStyle w:val="StyleBoldUnderline"/>
        </w:rPr>
        <w:t xml:space="preserve"> (ARIA, </w:t>
      </w:r>
      <w:hyperlink r:id="rId50" w:history="1">
        <w:r w:rsidRPr="0000175B">
          <w:rPr>
            <w:rStyle w:val="StyleBoldUnderline"/>
          </w:rPr>
          <w:t>P.L. 115-409</w:t>
        </w:r>
      </w:hyperlink>
      <w:r w:rsidRPr="0000175B">
        <w:rPr>
          <w:rStyle w:val="StyleBoldUnderline"/>
        </w:rPr>
        <w:t xml:space="preserve">) </w:t>
      </w:r>
      <w:r w:rsidRPr="0000175B">
        <w:rPr>
          <w:rStyle w:val="StyleBoldUnderline"/>
          <w:highlight w:val="yellow"/>
        </w:rPr>
        <w:t>in late 2018 conveyed broad bipartisan support for the alliance</w:t>
      </w:r>
      <w:r w:rsidRPr="003A68F9">
        <w:t>.</w:t>
      </w:r>
      <w:bookmarkStart w:id="3" w:name="ifn7"/>
      <w:r w:rsidRPr="003A68F9">
        <w:fldChar w:fldCharType="begin"/>
      </w:r>
      <w:r w:rsidRPr="003A68F9">
        <w:instrText xml:space="preserve"> HYPERLINK "https://www.everycrsreport.com/reports/RL33740.html" \l "fn7" </w:instrText>
      </w:r>
      <w:r w:rsidRPr="003A68F9">
        <w:fldChar w:fldCharType="separate"/>
      </w:r>
      <w:r w:rsidRPr="003A68F9">
        <w:rPr>
          <w:rStyle w:val="Hyperlink"/>
        </w:rPr>
        <w:t>7</w:t>
      </w:r>
      <w:r w:rsidRPr="003A68F9">
        <w:fldChar w:fldCharType="end"/>
      </w:r>
      <w:bookmarkEnd w:id="3"/>
      <w:r w:rsidRPr="003A68F9">
        <w:t xml:space="preserve"> At a time when some U.S. allies are questioning the credibility and durability of the U.S. commitment to its alliances </w:t>
      </w:r>
      <w:r w:rsidRPr="0000175B">
        <w:rPr>
          <w:rStyle w:val="StyleBoldUnderline"/>
          <w:highlight w:val="yellow"/>
        </w:rPr>
        <w:t>and</w:t>
      </w:r>
      <w:r w:rsidRPr="003A68F9">
        <w:t xml:space="preserve"> to remaining an Asian power, </w:t>
      </w:r>
      <w:r w:rsidRPr="0000175B">
        <w:t>ARIA</w:t>
      </w:r>
      <w:r w:rsidRPr="0000175B">
        <w:rPr>
          <w:rStyle w:val="StyleBoldUnderline"/>
        </w:rPr>
        <w:t xml:space="preserve"> aims to reassure U.S. allies that Congress is committed to a long-term strategy in the Indo-Pacific</w:t>
      </w:r>
      <w:r w:rsidRPr="003A68F9">
        <w:t xml:space="preserve">. The </w:t>
      </w:r>
      <w:r w:rsidRPr="001A1F3E">
        <w:rPr>
          <w:rStyle w:val="StyleBoldUnderline"/>
          <w:highlight w:val="yellow"/>
        </w:rPr>
        <w:t>act emphasizes the need to "expand security and defense cooperation with allies and partners"</w:t>
      </w:r>
      <w:r w:rsidRPr="003A68F9">
        <w:t xml:space="preserve"> and to "sustain a strong military presence in the Indo-Pacific region." </w:t>
      </w:r>
      <w:r w:rsidRPr="0000175B">
        <w:rPr>
          <w:rStyle w:val="StyleBoldUnderline"/>
        </w:rPr>
        <w:t xml:space="preserve">The act </w:t>
      </w:r>
      <w:r w:rsidRPr="0000175B">
        <w:rPr>
          <w:rStyle w:val="StyleBoldUnderline"/>
          <w:highlight w:val="yellow"/>
        </w:rPr>
        <w:t>recognizes the value of the U.S.-Japan alliance in promoting peace and security in the region</w:t>
      </w:r>
      <w:r w:rsidRPr="0000175B">
        <w:rPr>
          <w:rStyle w:val="StyleBoldUnderline"/>
        </w:rPr>
        <w:t>; calls on the executive branch to deepen trilateral security cooperation with South Korea and Japan; and expresses support for the quadrilateral security dialogue with India and Australia.</w:t>
      </w:r>
      <w:r w:rsidRPr="003A68F9">
        <w:t xml:space="preserve"> Among other things, the legislation imposes new reporting requirements on the executive branch and authorizes $1.5 billion annually to support various security initiatives.</w:t>
      </w:r>
    </w:p>
    <w:p w14:paraId="4A4D45D4" w14:textId="77777777" w:rsidR="008E7A9F" w:rsidRDefault="008E7A9F" w:rsidP="008E7A9F"/>
    <w:p w14:paraId="601565C3" w14:textId="2132A1F4" w:rsidR="008E7A9F" w:rsidRDefault="008E7A9F" w:rsidP="008E7A9F">
      <w:pPr>
        <w:pStyle w:val="Heading4"/>
      </w:pPr>
      <w:r>
        <w:t xml:space="preserve">The US-Japan Alliance remains popular despite Trump </w:t>
      </w:r>
    </w:p>
    <w:p w14:paraId="2FEDCA33" w14:textId="77777777" w:rsidR="008E7A9F" w:rsidRDefault="008E7A9F" w:rsidP="008E7A9F">
      <w:pPr>
        <w:rPr>
          <w:rStyle w:val="StyleStyleBold12pt"/>
        </w:rPr>
      </w:pPr>
      <w:r w:rsidRPr="00CB0418">
        <w:rPr>
          <w:rStyle w:val="StyleStyleBold12pt"/>
        </w:rPr>
        <w:t>CSIS 19</w:t>
      </w:r>
    </w:p>
    <w:p w14:paraId="5072D0A1" w14:textId="77777777" w:rsidR="008E7A9F" w:rsidRPr="009A6376" w:rsidRDefault="008E7A9F" w:rsidP="008E7A9F">
      <w:r w:rsidRPr="009A6376">
        <w:t xml:space="preserve">Center for Strategic and International Studies “2019 U.S.-Japan Security Seminar: Challenges and Opportunities for the Alliance” </w:t>
      </w:r>
      <w:hyperlink r:id="rId51" w:history="1">
        <w:r w:rsidRPr="009A6376">
          <w:rPr>
            <w:rStyle w:val="Hyperlink"/>
          </w:rPr>
          <w:t>https://www.csis.org/analysis/2019-us-japan-security-seminar-challenges-and-opportunities-alliance</w:t>
        </w:r>
      </w:hyperlink>
    </w:p>
    <w:p w14:paraId="5FBAA2FA" w14:textId="77777777" w:rsidR="008E7A9F" w:rsidRPr="001A1F3E" w:rsidRDefault="008E7A9F" w:rsidP="008E7A9F">
      <w:pPr>
        <w:rPr>
          <w:sz w:val="16"/>
        </w:rPr>
      </w:pPr>
      <w:r w:rsidRPr="001A1F3E">
        <w:rPr>
          <w:sz w:val="16"/>
        </w:rPr>
        <w:t xml:space="preserve">MR. GREEN:  Interesting.  Ken, can I ask you to give us a last word before we turn to the audience in particular about the state of U.S.-Japan relations?  </w:t>
      </w:r>
      <w:r w:rsidRPr="000159EE">
        <w:rPr>
          <w:rStyle w:val="StyleBoldUnderline"/>
        </w:rPr>
        <w:t>Eighty-five percent in polls in Japan support the alliance.  In the U.S., the numbers are very high</w:t>
      </w:r>
      <w:r w:rsidRPr="001A1F3E">
        <w:rPr>
          <w:sz w:val="16"/>
        </w:rPr>
        <w:t xml:space="preserve">.  In Chicago Council on Global Affairs and others, the highest they’ve ever been.  </w:t>
      </w:r>
      <w:r w:rsidRPr="000159EE">
        <w:rPr>
          <w:rStyle w:val="StyleBoldUnderline"/>
        </w:rPr>
        <w:t>Americans in polls rank Japan one of the top three or four most trustworthy countries</w:t>
      </w:r>
      <w:r w:rsidRPr="001A1F3E">
        <w:rPr>
          <w:sz w:val="16"/>
        </w:rPr>
        <w:t>.  But one of our participants yesterday pointed to a new Yomiuri poll where the number of Japanese who are anxious about where the U.S. is going has really gone up.  Or, actually, I think that confidence in the U.S. went down.  It was one or the other.  So not everything’s perfect.  What’s your sense of where we are?</w:t>
      </w:r>
    </w:p>
    <w:p w14:paraId="160B3FA4" w14:textId="77777777" w:rsidR="008E7A9F" w:rsidRPr="001A1F3E" w:rsidRDefault="008E7A9F" w:rsidP="008E7A9F">
      <w:pPr>
        <w:rPr>
          <w:sz w:val="16"/>
        </w:rPr>
      </w:pPr>
      <w:r w:rsidRPr="001A1F3E">
        <w:rPr>
          <w:sz w:val="16"/>
        </w:rPr>
        <w:t xml:space="preserve"> MR. SASAE:  Well, I think </w:t>
      </w:r>
      <w:r w:rsidRPr="000159EE">
        <w:rPr>
          <w:rStyle w:val="StyleBoldUnderline"/>
        </w:rPr>
        <w:t>even though this impact of American political debate – divided debates is also felt by Japanese audience</w:t>
      </w:r>
      <w:r w:rsidRPr="001A1F3E">
        <w:rPr>
          <w:sz w:val="16"/>
        </w:rPr>
        <w:t xml:space="preserve"> – and there are lots of, you know, reporters even here.  I mean, people – (inaudible) – America is divided and talking and right or left and, you know, up and down and so forth.  (Laughter.)  And so it is obvious that America seems to be a bit in turmoil of authority.  And that gives an impact on the general public.  I mean, you don’t have to listen to CNN every day.  I mean, so </w:t>
      </w:r>
      <w:r w:rsidRPr="000159EE">
        <w:rPr>
          <w:rStyle w:val="StyleBoldUnderline"/>
        </w:rPr>
        <w:t xml:space="preserve">it doesn’t mean that Japanese public at large are losing their confidence about the United States capacity to come back.  </w:t>
      </w:r>
      <w:r w:rsidRPr="001A1F3E">
        <w:rPr>
          <w:sz w:val="16"/>
        </w:rPr>
        <w:t xml:space="preserve">I think that is pretty sure. </w:t>
      </w:r>
    </w:p>
    <w:p w14:paraId="489542DB" w14:textId="77777777" w:rsidR="008E7A9F" w:rsidRPr="001A1F3E" w:rsidRDefault="008E7A9F" w:rsidP="008E7A9F">
      <w:pPr>
        <w:rPr>
          <w:sz w:val="18"/>
        </w:rPr>
      </w:pPr>
      <w:r w:rsidRPr="001A1F3E">
        <w:rPr>
          <w:sz w:val="18"/>
        </w:rPr>
        <w:t xml:space="preserve"> You know, all the confusion.  There is Congress.  There is, you know, Supreme Court working, in spite of some of the debate there.  And mass media, divided.  But they have free press.  Different from what we see in other parts of the world.  So I hope and I trust the Americans’ possibility to come back to the United States of America.</w:t>
      </w:r>
    </w:p>
    <w:p w14:paraId="5C811BD3" w14:textId="77777777" w:rsidR="008E7A9F" w:rsidRDefault="008E7A9F" w:rsidP="008E7A9F"/>
    <w:p w14:paraId="7D3C9B38" w14:textId="77777777" w:rsidR="001A1F3E" w:rsidRPr="001A1F3E" w:rsidRDefault="001A1F3E" w:rsidP="001A1F3E">
      <w:pPr>
        <w:pStyle w:val="Heading4"/>
      </w:pPr>
      <w:r w:rsidRPr="001A1F3E">
        <w:t>Despite Trump’s frequent questioning of the US-Japan Alliance, the Osaka G20 meeting indicates that Trump and Abe are still pursuing a more secure alliance</w:t>
      </w:r>
    </w:p>
    <w:p w14:paraId="191BA22A" w14:textId="77777777" w:rsidR="001A1F3E" w:rsidRDefault="001A1F3E" w:rsidP="001A1F3E">
      <w:pPr>
        <w:rPr>
          <w:rStyle w:val="StyleStyleBold12pt"/>
        </w:rPr>
      </w:pPr>
      <w:r w:rsidRPr="007E782C">
        <w:rPr>
          <w:rStyle w:val="StyleStyleBold12pt"/>
        </w:rPr>
        <w:t>Yoshida</w:t>
      </w:r>
      <w:r>
        <w:rPr>
          <w:rStyle w:val="StyleStyleBold12pt"/>
        </w:rPr>
        <w:t xml:space="preserve"> 6/28</w:t>
      </w:r>
    </w:p>
    <w:p w14:paraId="5428F19C" w14:textId="77777777" w:rsidR="001A1F3E" w:rsidRPr="007E782C" w:rsidRDefault="001A1F3E" w:rsidP="001A1F3E">
      <w:r>
        <w:t xml:space="preserve">6/28/19 </w:t>
      </w:r>
      <w:r w:rsidRPr="007E782C">
        <w:t>REIJI YOSHIDA</w:t>
      </w:r>
      <w:r>
        <w:t xml:space="preserve">, </w:t>
      </w:r>
      <w:r w:rsidRPr="007E782C">
        <w:t>Reiji Yoshida is a staff writer and deputy manager of the Domestic News Division. Since joining The Japan Times in 1993, he has intensively covered domestic politics, diplomacy and defense issues as well as the 2011 Fukushima nuclear crisis.</w:t>
      </w:r>
      <w:r>
        <w:t xml:space="preserve"> “</w:t>
      </w:r>
      <w:r w:rsidRPr="007E782C">
        <w:t>Abe and Trump reaffirm military alliance despite dangerous dual nature of U.S. leader</w:t>
      </w:r>
      <w:r>
        <w:t>” h</w:t>
      </w:r>
      <w:r w:rsidRPr="007E782C">
        <w:t>ttps://www.japantimes.co.jp/news/2019/06/28/national/politics-diplomacy/abe-touts-alliance-bilateral-talks-trump-g20-u-s-leaders-incendiary-remarks/#.XSdTUehKjIV</w:t>
      </w:r>
    </w:p>
    <w:p w14:paraId="41C9CB08" w14:textId="77777777" w:rsidR="001A1F3E" w:rsidRPr="001A1F3E" w:rsidRDefault="001A1F3E" w:rsidP="001A1F3E">
      <w:pPr>
        <w:rPr>
          <w:sz w:val="16"/>
        </w:rPr>
      </w:pPr>
      <w:r w:rsidRPr="007E782C">
        <w:rPr>
          <w:rStyle w:val="StyleBoldUnderline"/>
        </w:rPr>
        <w:t xml:space="preserve">Prime Minister Shinzo Abe and U.S. President Donald Trump met Friday in Osaka on the sidelines of the Group of 20 leaders’ meeting, with Abe praising the strength of the Japan-U.S. military alliance and Trump thanking Japanese firms for creating thousands of jobs by building dozens of manufacturing plants in the United States. </w:t>
      </w:r>
      <w:r w:rsidRPr="001A1F3E">
        <w:rPr>
          <w:sz w:val="16"/>
        </w:rPr>
        <w:t xml:space="preserve">“I visited the U.S. in April, and President Trump came to Japan as a state guest last month, followed by the G20 now,” Abe said at the outset of the meeting. “The frequency of travels by top leaders of the two countries is proof of the strength of the Japan-U.S. alliance,” he added. In response, Trump thanked Abe for his hospitality, including the state visit, where he became the first world leader to meet the new emperor earlier last month. “We just left Japan and now we’re back,” Trump joked. The U.S. leader said the day’s talks would focus on security and trade. He also thanked Japan for “sending many auto companies into Michigan and Ohio and Pennsylvania, North Carolina and a lot of our states.” “I see they are building all over the United States,” he said. “A lot of the great Japanese car companies, other Japanese companies also, but in particular the car companies. Magnificent plants. We haven’t had that, and we very much appreciate it.” The friendly exchanges between Trump and Abe, however, may seem a bit odd given the fact Trump strongly bashed the Japan-U.S. security treaty earlier this week during an interview with Fox Business. In the interview Wednesday, Trump noted that under the military pact, which he has lambasted as unfair, Japan wouldn’t have to help the U.S. if it were attacked, though Washington would be required to come to Tokyo’s aid. “If Japan is attacked, we will fight World War III,” he said. “We will go in and protect them with our lives and with our treasure. But if we’re attacked, Japan doesn’t have to help us. They can watch it on a Sony television.” </w:t>
      </w:r>
      <w:r w:rsidRPr="007E782C">
        <w:rPr>
          <w:rStyle w:val="StyleBoldUnderline"/>
        </w:rPr>
        <w:t xml:space="preserve">For Abe, Trump may be a monster with two faces: a golf-loving buddy who can defend Japan from China and North Korea, and a potential rival who could suddenly release pent-up frustrations on sensitive trade and security issues. </w:t>
      </w:r>
      <w:r w:rsidRPr="001A1F3E">
        <w:rPr>
          <w:sz w:val="16"/>
        </w:rPr>
        <w:t xml:space="preserve">“He has long believed America has been forced to shoulder excessive burdens because of some frameworks of international relations. That’s why he has started advocating his ‘America First’ policy,” said Yasushi Watanabe, a professor at Keio University and expert on U.S. politics. “Trump has held that frustration for so long, he can’t stop talking about it once he renews his awareness of it,” Watanabe said. However, </w:t>
      </w:r>
      <w:r w:rsidRPr="007E782C">
        <w:rPr>
          <w:rStyle w:val="StyleBoldUnderline"/>
        </w:rPr>
        <w:t>Trump has yet to seriously vent his frustration over the long-held American policy of using the Japan-U.S. military alliance as the centerpiece of key strategies for the Asia-Pacific region, including those against China. “He himself said last month in Japan the Japan-U.S. alliance is important</w:t>
      </w:r>
      <w:r w:rsidRPr="001A1F3E">
        <w:rPr>
          <w:sz w:val="16"/>
        </w:rPr>
        <w:t>. So you don’t need to worry about it for now,” Watanabe said. But at the same time, Watanabe and many other experts say Trump may be intentionally using his criticism of the Japan-U.S. military arrangements as leverage in trade negotiations with Tokyo. The Fox interview probably brought the dangerous nature of Trump’s frustration home to Abe, Watanabe said. Japanese officials have rushed to control damage from Trump’s blunt criticism of the Japan-U.S. security treaty. On Friday in Tokyo, a high-ranking Foreign Ministry official was asked about Trump’s criticism of the Japan-U.S. security treaty. The official pointed out, “Trump has kept saying the same things” about the treaty for years, adding “that is different” from Japan’s view of the security arrangements. Later the same day</w:t>
      </w:r>
      <w:r w:rsidRPr="007E782C">
        <w:rPr>
          <w:rStyle w:val="StyleBoldUnderline"/>
        </w:rPr>
        <w:t xml:space="preserve"> in Osaka, Deputy Chief Cabinet Secretary Yasutoshi Nishimura emphasized that neither Trump nor Abe mentioned Trump’s criticism during Friday’s summit meeting. “The two leaders agreed to further strengthen the unshakable Japan-U.S. alliance as they have done in the past,” Nishimura said. “There was no discussion of revising the Japan-U.S. security treaty at all,” he said. </w:t>
      </w:r>
      <w:r w:rsidRPr="001A1F3E">
        <w:rPr>
          <w:sz w:val="16"/>
        </w:rPr>
        <w:t xml:space="preserve">On Thursday, </w:t>
      </w:r>
      <w:r w:rsidRPr="007E782C">
        <w:rPr>
          <w:rStyle w:val="StyleBoldUnderline"/>
        </w:rPr>
        <w:t>John Bolton,</w:t>
      </w:r>
      <w:r w:rsidRPr="001A1F3E">
        <w:rPr>
          <w:sz w:val="16"/>
        </w:rPr>
        <w:t xml:space="preserve"> Trump’s national security adviser and a hawk against China and Iran, held a hastily arranged meeting with Foreign Minister Taro Koto and tweeted: “Excellent meetings today in Osaka w/ Japanese Foreign Minister Taro </w:t>
      </w:r>
      <w:proofErr w:type="spellStart"/>
      <w:r w:rsidRPr="001A1F3E">
        <w:rPr>
          <w:sz w:val="16"/>
        </w:rPr>
        <w:t>Kono</w:t>
      </w:r>
      <w:proofErr w:type="spellEnd"/>
      <w:r w:rsidRPr="001A1F3E">
        <w:rPr>
          <w:sz w:val="16"/>
        </w:rPr>
        <w:t xml:space="preserve"> and National Security Advisor Shotaro </w:t>
      </w:r>
      <w:proofErr w:type="spellStart"/>
      <w:r w:rsidRPr="001A1F3E">
        <w:rPr>
          <w:sz w:val="16"/>
        </w:rPr>
        <w:t>Yachi</w:t>
      </w:r>
      <w:proofErr w:type="spellEnd"/>
      <w:r w:rsidRPr="001A1F3E">
        <w:rPr>
          <w:sz w:val="16"/>
        </w:rPr>
        <w:t xml:space="preserve">. </w:t>
      </w:r>
      <w:r w:rsidRPr="007E782C">
        <w:rPr>
          <w:rStyle w:val="StyleBoldUnderline"/>
        </w:rPr>
        <w:t xml:space="preserve">As we work jointly with Japan to tackle complex global challenges, I am continuously reminded of the pivotal importance of our alliance that is global in scope.” </w:t>
      </w:r>
    </w:p>
    <w:p w14:paraId="09A0E9F9" w14:textId="77777777" w:rsidR="001A1F3E" w:rsidRPr="008E7A9F" w:rsidRDefault="001A1F3E" w:rsidP="008E7A9F"/>
    <w:p w14:paraId="0A181BED" w14:textId="24F3407E" w:rsidR="008E7A9F" w:rsidRDefault="008E7A9F" w:rsidP="008E7A9F">
      <w:pPr>
        <w:pStyle w:val="Heading3"/>
      </w:pPr>
      <w:r>
        <w:t>Taiwan UQ</w:t>
      </w:r>
    </w:p>
    <w:p w14:paraId="5BB8228C" w14:textId="77777777" w:rsidR="00750A0E" w:rsidRDefault="00750A0E" w:rsidP="00750A0E">
      <w:pPr>
        <w:pStyle w:val="Heading4"/>
        <w:rPr>
          <w:rFonts w:eastAsia="Calibri"/>
        </w:rPr>
      </w:pPr>
      <w:r>
        <w:rPr>
          <w:rFonts w:eastAsia="Calibri"/>
        </w:rPr>
        <w:t>US-Taiwan relations high now, especially in arms</w:t>
      </w:r>
    </w:p>
    <w:p w14:paraId="421248A0" w14:textId="77777777" w:rsidR="00750A0E" w:rsidRPr="00CE5DB1" w:rsidRDefault="00750A0E" w:rsidP="00750A0E">
      <w:r>
        <w:rPr>
          <w:rFonts w:eastAsia="Calibri"/>
          <w:b/>
          <w:bCs/>
          <w:sz w:val="26"/>
          <w:szCs w:val="26"/>
        </w:rPr>
        <w:t>Mazza 19</w:t>
      </w:r>
      <w:r>
        <w:rPr>
          <w:rFonts w:eastAsia="Calibri"/>
        </w:rPr>
        <w:t xml:space="preserve"> (</w:t>
      </w:r>
      <w:r w:rsidRPr="00CE5DB1">
        <w:rPr>
          <w:rFonts w:eastAsia="Calibri"/>
        </w:rPr>
        <w:t>Michael Mazza is a senior non-resident fellow at GTI. He is also a visiting fellow in foreign and defense policy studies at the American Enterprise Institute (AEI), where he analyzes U.S. defense policy in the Asia-Pacific region, Chinese military modernization, cross-Strait relations, Korean Peninsula security, and U.S. strategy in Southeast Asia. Mr. Mazza has contributed to numerous AEI studies on Asian security issues. He was recognized as a 2010-2011 Foreign Policy Initiative Future Leader</w:t>
      </w:r>
      <w:r>
        <w:rPr>
          <w:rFonts w:eastAsia="Calibri"/>
        </w:rPr>
        <w:t xml:space="preserve">), 03-27-2019, American Enterprise Institute, "Senators introduce Taiwan Assurance Act in move to review US-Taiwan relations", </w:t>
      </w:r>
      <w:r w:rsidRPr="009341F4">
        <w:rPr>
          <w:rFonts w:eastAsia="Calibri"/>
        </w:rPr>
        <w:t>http://www.aei.org/publication/senators-introduce-taiwan-assurance-act-in-move-to-review-us-taiwan-relations</w:t>
      </w:r>
      <w:r>
        <w:rPr>
          <w:rFonts w:eastAsia="Calibri"/>
        </w:rPr>
        <w:t xml:space="preserve"> //</w:t>
      </w:r>
      <w:proofErr w:type="spellStart"/>
      <w:r>
        <w:rPr>
          <w:rFonts w:eastAsia="Calibri"/>
        </w:rPr>
        <w:t>uxm</w:t>
      </w:r>
      <w:proofErr w:type="spellEnd"/>
    </w:p>
    <w:p w14:paraId="5278EDF4" w14:textId="77777777" w:rsidR="00750A0E" w:rsidRPr="002160C2" w:rsidRDefault="00750A0E" w:rsidP="00750A0E">
      <w:pPr>
        <w:rPr>
          <w:sz w:val="16"/>
        </w:rPr>
      </w:pPr>
      <w:r w:rsidRPr="00912991">
        <w:rPr>
          <w:rFonts w:eastAsia="Calibri"/>
          <w:u w:val="single"/>
        </w:rPr>
        <w:t xml:space="preserve"> </w:t>
      </w:r>
      <w:r w:rsidRPr="0081719E">
        <w:rPr>
          <w:rFonts w:eastAsia="Calibri"/>
          <w:highlight w:val="yellow"/>
          <w:u w:val="single"/>
        </w:rPr>
        <w:t>Congress continues to act as a bastion of support for the US-Taiwan relationship</w:t>
      </w:r>
      <w:r w:rsidRPr="002160C2">
        <w:rPr>
          <w:rFonts w:eastAsia="Calibri"/>
          <w:sz w:val="16"/>
        </w:rPr>
        <w:t>. Just this week</w:t>
      </w:r>
      <w:r w:rsidRPr="0081719E">
        <w:rPr>
          <w:rFonts w:eastAsia="Calibri"/>
          <w:sz w:val="16"/>
          <w:highlight w:val="yellow"/>
        </w:rPr>
        <w:t xml:space="preserve">, </w:t>
      </w:r>
      <w:r w:rsidRPr="0081719E">
        <w:rPr>
          <w:rFonts w:eastAsia="Calibri"/>
          <w:highlight w:val="yellow"/>
          <w:u w:val="single"/>
        </w:rPr>
        <w:t>Senator Tom Cotton</w:t>
      </w:r>
      <w:r w:rsidRPr="00912991">
        <w:rPr>
          <w:rFonts w:eastAsia="Calibri"/>
          <w:u w:val="single"/>
        </w:rPr>
        <w:t xml:space="preserve"> (R-AR), along with Senators Robert Menendez (D-NJ), Marco Rubio (R-FL), Ted Cruz (R-TX), Catherine Cortez </w:t>
      </w:r>
      <w:proofErr w:type="spellStart"/>
      <w:r w:rsidRPr="00912991">
        <w:rPr>
          <w:rFonts w:eastAsia="Calibri"/>
          <w:u w:val="single"/>
        </w:rPr>
        <w:t>Masto</w:t>
      </w:r>
      <w:proofErr w:type="spellEnd"/>
      <w:r w:rsidRPr="00912991">
        <w:rPr>
          <w:rFonts w:eastAsia="Calibri"/>
          <w:u w:val="single"/>
        </w:rPr>
        <w:t xml:space="preserve"> (D-NV), and Chris Coons (D-DE) </w:t>
      </w:r>
      <w:r w:rsidRPr="0081719E">
        <w:rPr>
          <w:rFonts w:eastAsia="Calibri"/>
          <w:highlight w:val="yellow"/>
          <w:u w:val="single"/>
        </w:rPr>
        <w:t>introduced the Taiwan Assurance Act</w:t>
      </w:r>
      <w:r w:rsidRPr="0081719E">
        <w:rPr>
          <w:rFonts w:eastAsia="Calibri"/>
          <w:u w:val="single"/>
        </w:rPr>
        <w:t>. The bipartisan</w:t>
      </w:r>
      <w:r w:rsidRPr="00912991">
        <w:rPr>
          <w:rFonts w:eastAsia="Calibri"/>
          <w:u w:val="single"/>
        </w:rPr>
        <w:t xml:space="preserve"> bill, unveiled in advance of the Taiwan Relations Act’s 40th anniversary in April, takes note of the “close relationship” between Taiwan and the United States and of that relationship’s “enormous benefit to both parties and to the Indo-Pacific region as a whole</w:t>
      </w:r>
      <w:r w:rsidRPr="002160C2">
        <w:rPr>
          <w:rFonts w:eastAsia="Calibri"/>
          <w:sz w:val="16"/>
        </w:rPr>
        <w:t xml:space="preserve">.” It also takes note of China’s ongoing efforts to isolate, intimidate, and otherwise threaten the island. Taiwanese President Tsai Ing-wen speaks at the Los Angeles Overseas Chinese Banquet during her visit in Los Angeles, California, August 12, 2018. Reuters Non-binding </w:t>
      </w:r>
      <w:r w:rsidRPr="0081719E">
        <w:rPr>
          <w:rFonts w:eastAsia="Calibri"/>
          <w:highlight w:val="yellow"/>
          <w:u w:val="single"/>
        </w:rPr>
        <w:t>language in the</w:t>
      </w:r>
      <w:r w:rsidRPr="00334433">
        <w:rPr>
          <w:rFonts w:eastAsia="Calibri"/>
          <w:u w:val="single"/>
        </w:rPr>
        <w:t xml:space="preserve"> Taiwan Assurance </w:t>
      </w:r>
      <w:r w:rsidRPr="0081719E">
        <w:rPr>
          <w:rFonts w:eastAsia="Calibri"/>
          <w:highlight w:val="yellow"/>
          <w:u w:val="single"/>
        </w:rPr>
        <w:t>Act calls for “regular transfers of defense articles to Taiwan,</w:t>
      </w:r>
      <w:r w:rsidRPr="00334433">
        <w:rPr>
          <w:rFonts w:eastAsia="Calibri"/>
          <w:u w:val="single"/>
        </w:rPr>
        <w:t>” resumption of trade and investment talks “with the goal of reaching a bilateral free trade agreement,” and US advocacy for Taiwan’s “meaningful participation” in international organizations</w:t>
      </w:r>
      <w:r w:rsidRPr="002160C2">
        <w:rPr>
          <w:rFonts w:eastAsia="Calibri"/>
          <w:sz w:val="16"/>
        </w:rPr>
        <w:t xml:space="preserve">. </w:t>
      </w:r>
      <w:r w:rsidRPr="002160C2">
        <w:rPr>
          <w:rFonts w:eastAsia="Calibri"/>
          <w:sz w:val="16"/>
          <w:szCs w:val="20"/>
        </w:rPr>
        <w:t>Binding language mandates that the defense attaché at the American Institute in Taiwan be a general or flag officer and requires the secretary of defense to “make efforts to include Taiwanese forces in bilateral and multilateral military exercises.” This latter provision marks a step beyond previous legislation that described the “sense of Congress” as supporting Taiwan’s inclusion in such exercises. The Taiwan Assurance Act requires that the president submits to the House and Senate foreign affairs committees a report on the results of a State Department review of its Guidelines on Relations with Taiwan and on implementation of the Taiwan Travel Act. The Act encourages, but does not mandate, that the State Department guidelines “be crafted with the intent to deepen and expand United States-Taiwan relations,” in accord with “the reality that Taiwan is governed by a representative democratic government … and that Taiwan is a free and open society that respects universal human rights and democratic values,” and “be consistent with the longstanding, comprehensive, strategic, and values-based relationship.” Senator Cotton here aims to bring about a revision of the State Department guidelines, which have long inhibited smooth bilateral relations. That State Department officials cannot meet Taiwan counterparts in executive office buildings is an inconvenience that, one imagines, must have at times deterred such meetings. Refusal to treat visiting Taiwan dignitaries with the formalities and honors granted other foreign visitors denies them dignity without meaningfully advancing US interests in Asia. Ensuring that Taiwan’s foreign and defense ministers do not step foot in Washington, DC—indeed, keeping them outside the Beltway entirely—denies American senior national security officials opportunities to engage with counterparts from a country with whom the United States could one day conceivably fight alongside in a conflict with a rival nuclear power. The Cotton bill builds upon other legislation that relates to Taiwan. Last month, Senator Marco Rubio introduced the Countering the Chinese Government and Communist Party’s Political Influence Operations Act. While the act is primarily concerned with countering malign People Republic of China’s (PRC) influence in the United States, it does describe US policy as, in part, “to enhance cooperation and coordination with Australia, Canada, New Zealand, and Taiwan … whose governments and institutions have faced acute pressure from the political influence operations of the Government of China and the Communist Party of China.” This language not only recognizes the severe challenge Taiwan faces, but also treats Taiwan as no different from countries with which the United States has official diplomatic relations.</w:t>
      </w:r>
      <w:r w:rsidRPr="002160C2">
        <w:rPr>
          <w:rFonts w:eastAsia="Calibri"/>
          <w:sz w:val="16"/>
        </w:rPr>
        <w:t xml:space="preserve"> Taken together, a number of acts in recent years—notably the national defense authorization acts, the Taiwan Travel Act, and the Asia Reassurance Initiative Act (ARIA)—have put the US-Taiwan relationship on firmer footing, pushing it towards a more normal relationship. In 2017, </w:t>
      </w:r>
      <w:r w:rsidRPr="00CB12BD">
        <w:rPr>
          <w:rFonts w:eastAsia="Calibri"/>
          <w:u w:val="single"/>
        </w:rPr>
        <w:t xml:space="preserve">when </w:t>
      </w:r>
      <w:r w:rsidRPr="001160CF">
        <w:rPr>
          <w:rFonts w:eastAsia="Calibri"/>
          <w:highlight w:val="yellow"/>
          <w:u w:val="single"/>
        </w:rPr>
        <w:t>Senator Cory Gardner</w:t>
      </w:r>
      <w:r w:rsidRPr="00CB12BD">
        <w:rPr>
          <w:rFonts w:eastAsia="Calibri"/>
          <w:u w:val="single"/>
        </w:rPr>
        <w:t xml:space="preserve"> first announced his intention to introduce ARIA, he </w:t>
      </w:r>
      <w:r w:rsidRPr="001160CF">
        <w:rPr>
          <w:rFonts w:eastAsia="Calibri"/>
          <w:highlight w:val="yellow"/>
          <w:u w:val="single"/>
        </w:rPr>
        <w:t>promised that the bill would “unequivocally back Taiwan as our important security partner, including authorizing new arms sales and providing for enhanced diplomatic contacts in Taipei</w:t>
      </w:r>
      <w:r w:rsidRPr="00CB12BD">
        <w:rPr>
          <w:rFonts w:eastAsia="Calibri"/>
          <w:u w:val="single"/>
        </w:rPr>
        <w:t>.” The senator delivered on that promise</w:t>
      </w:r>
      <w:r w:rsidRPr="00A776DF">
        <w:rPr>
          <w:rFonts w:eastAsia="Calibri"/>
          <w:highlight w:val="yellow"/>
          <w:u w:val="single"/>
        </w:rPr>
        <w:t>. ARIA, which President Trump signed into law in late 2018, listed Taiwan among America’s most important security partners</w:t>
      </w:r>
      <w:r w:rsidRPr="00CB12BD">
        <w:rPr>
          <w:rFonts w:eastAsia="Calibri"/>
          <w:u w:val="single"/>
        </w:rPr>
        <w:t xml:space="preserve"> in Asia, a list that includes US treaty allies. The act </w:t>
      </w:r>
      <w:r w:rsidRPr="00A776DF">
        <w:rPr>
          <w:rFonts w:eastAsia="Calibri"/>
          <w:highlight w:val="yellow"/>
          <w:u w:val="single"/>
        </w:rPr>
        <w:t>reaffirmed US commitment to Taiwan in the economic, diplomatic, and security realms; called for regular arms sales to Taiwan</w:t>
      </w:r>
      <w:r w:rsidRPr="002160C2">
        <w:rPr>
          <w:rFonts w:eastAsia="Calibri"/>
          <w:sz w:val="16"/>
        </w:rPr>
        <w:t xml:space="preserve">; and encouraged “the travel of high level United States officials to Taiwan, in accordance with the Taiwan Travel Act.” Senator Gardner further reinforced this commitment in a speech at a joint Global Taiwan Institute-Project 2049 Institute event earlier this month. The congressional view on US-Taiwan relations, </w:t>
      </w:r>
      <w:r w:rsidRPr="00F219A5">
        <w:rPr>
          <w:rFonts w:eastAsia="Calibri"/>
          <w:u w:val="single"/>
        </w:rPr>
        <w:t>Gardner said, “is that the United States must consistently grow our relationship with Taipei.” Perhaps even more ambitiously, “we must pursue every available avenue of cooperation with Taipei allowable under US law.”</w:t>
      </w:r>
      <w:r w:rsidRPr="002160C2">
        <w:rPr>
          <w:rFonts w:eastAsia="Calibri"/>
          <w:sz w:val="16"/>
        </w:rPr>
        <w:t xml:space="preserve"> Indeed, there is not actually much activity that US law disallows when it comes to US-Taiwan cooperation. To </w:t>
      </w:r>
      <w:proofErr w:type="spellStart"/>
      <w:r w:rsidRPr="002160C2">
        <w:rPr>
          <w:rFonts w:eastAsia="Calibri"/>
          <w:sz w:val="16"/>
        </w:rPr>
        <w:t>whit</w:t>
      </w:r>
      <w:proofErr w:type="spellEnd"/>
      <w:r w:rsidRPr="002160C2">
        <w:rPr>
          <w:rFonts w:eastAsia="Calibri"/>
          <w:sz w:val="16"/>
        </w:rPr>
        <w:t>, in February, Gardner, Cotton, and three other senators addressed a letter to Speaker of the House Nancy Pelosi encouraging her to invite Taiwan President Tsai Ing-wen to address a joint session of Congress. Such an invitation, while unlikely, would be unprecedented but entirely consistent with US law and, arguably, with the American “One China” policy as well. None of this is to say that Senators Rubio, Cotton, and Gardner or others on Capitol Hill are seeking to re-establish diplomatic relations between the United States and the Republic of China (as Taiwan is officially known). Indeed, both ARIA and the Taiwan Assurance Act note that relations with Taipei should be handled in accordance with the Three Joint Communiqués (in the former) and the “One China” policy (in the latter</w:t>
      </w:r>
      <w:r w:rsidRPr="00F219A5">
        <w:rPr>
          <w:rFonts w:eastAsia="Calibri"/>
          <w:u w:val="single"/>
        </w:rPr>
        <w:t>). Rather, they want Washington to treat, and engage with, Taipei much as it would any other diplomatic partner. A more normal relationship with Taiwan has both symbolic and substantial value</w:t>
      </w:r>
      <w:r w:rsidRPr="00982E8E">
        <w:rPr>
          <w:rFonts w:eastAsia="Calibri"/>
          <w:highlight w:val="yellow"/>
          <w:u w:val="single"/>
        </w:rPr>
        <w:t>. Treating Taiwan as a normal diplomatic partner</w:t>
      </w:r>
      <w:r w:rsidRPr="00F219A5">
        <w:rPr>
          <w:rFonts w:eastAsia="Calibri"/>
          <w:u w:val="single"/>
        </w:rPr>
        <w:t>—as the United States did last week when its ambassador to Palau met with Taiwan President Tsai Ing-wen during her visit there—</w:t>
      </w:r>
      <w:r w:rsidRPr="00982E8E">
        <w:rPr>
          <w:rFonts w:eastAsia="Calibri"/>
          <w:highlight w:val="yellow"/>
          <w:u w:val="single"/>
        </w:rPr>
        <w:t>underscores American commitment</w:t>
      </w:r>
      <w:r w:rsidRPr="00F219A5">
        <w:rPr>
          <w:rFonts w:eastAsia="Calibri"/>
          <w:u w:val="single"/>
        </w:rPr>
        <w:t xml:space="preserve"> to the island’s continuing de facto </w:t>
      </w:r>
      <w:r w:rsidRPr="00982E8E">
        <w:rPr>
          <w:rFonts w:eastAsia="Calibri"/>
          <w:highlight w:val="yellow"/>
          <w:u w:val="single"/>
        </w:rPr>
        <w:t>independence and can help to dispel doubts in Beijing that Washington would actually go to Taipei’s aide in the event of a crisis</w:t>
      </w:r>
      <w:r w:rsidRPr="002160C2">
        <w:rPr>
          <w:rFonts w:eastAsia="Calibri"/>
          <w:sz w:val="16"/>
        </w:rPr>
        <w:t>. As things stand, strategic ambiguity may be more ambiguous than Washington currently intends. Loosening of the State Department’s Taiwan guidelines would allow for regular, high-level discussions between Taiwan and American national security officials</w:t>
      </w:r>
      <w:r w:rsidRPr="000E7923">
        <w:rPr>
          <w:rFonts w:eastAsia="Calibri"/>
          <w:u w:val="single"/>
        </w:rPr>
        <w:t xml:space="preserve">. </w:t>
      </w:r>
      <w:r w:rsidRPr="004F280E">
        <w:rPr>
          <w:rFonts w:eastAsia="Calibri"/>
          <w:u w:val="single"/>
        </w:rPr>
        <w:t>American men and women may one day be asked to put their lives on the line to defend Taiwan</w:t>
      </w:r>
      <w:r w:rsidRPr="002160C2">
        <w:rPr>
          <w:rFonts w:eastAsia="Calibri"/>
          <w:sz w:val="16"/>
        </w:rPr>
        <w:t xml:space="preserve">—that senior American leaders, including the president, do not engage with their counterparts in Taipei is a travesty. In carrying out such engagement, American leaders would better keep faith with American soldiers, sailors, marines, and airmen. American leaders would, moreover, develop a deeper understanding of how Taiwan’s leaders might react in the event of a crisis, and vice versa, thus making for better crisis management. Finally, direct engagement on contingency planning at the highest levels of government would enhance confidence in both capitals—and in Beijing—that those plans would be executed in the event of an emergency. The United States should not let precedent inhibit its interactions with Taiwan. Rather, it can and should move deliberately, but consistently, towards a more normal relationship with Taiwan. There is much that Washington can do within the framework of the “One China” policy, but there is no need to do it all at once. Washington should not be overly sympathetic to Chinese claims of “hurt feelings,” but avoiding surprises is important for the maintenance of a relatively stable, predictable US-China relationship. The Trump administration is remarkably friendly to Taiwan, but it </w:t>
      </w:r>
      <w:r w:rsidRPr="00982E8E">
        <w:rPr>
          <w:rFonts w:eastAsia="Calibri"/>
          <w:sz w:val="16"/>
          <w:highlight w:val="yellow"/>
        </w:rPr>
        <w:t xml:space="preserve">is </w:t>
      </w:r>
      <w:r w:rsidRPr="00982E8E">
        <w:rPr>
          <w:rFonts w:eastAsia="Calibri"/>
          <w:highlight w:val="yellow"/>
          <w:u w:val="single"/>
        </w:rPr>
        <w:t>Congress</w:t>
      </w:r>
      <w:r w:rsidRPr="004F280E">
        <w:rPr>
          <w:rFonts w:eastAsia="Calibri"/>
          <w:u w:val="single"/>
        </w:rPr>
        <w:t xml:space="preserve"> that </w:t>
      </w:r>
      <w:r w:rsidRPr="00982E8E">
        <w:rPr>
          <w:rFonts w:eastAsia="Calibri"/>
          <w:highlight w:val="yellow"/>
          <w:u w:val="single"/>
        </w:rPr>
        <w:t>has continued to drive progre</w:t>
      </w:r>
      <w:r w:rsidRPr="004F280E">
        <w:rPr>
          <w:rFonts w:eastAsia="Calibri"/>
          <w:u w:val="single"/>
        </w:rPr>
        <w:t xml:space="preserve">ss in the relationship. That </w:t>
      </w:r>
      <w:r w:rsidRPr="00982E8E">
        <w:rPr>
          <w:rFonts w:eastAsia="Calibri"/>
          <w:highlight w:val="yellow"/>
          <w:u w:val="single"/>
        </w:rPr>
        <w:t>is likely to remain so through 2020 and beyond. Importantly, support for Taiwan in Congress is and has long been bipartisan</w:t>
      </w:r>
      <w:r w:rsidRPr="002160C2">
        <w:rPr>
          <w:rFonts w:eastAsia="Calibri"/>
          <w:sz w:val="16"/>
        </w:rPr>
        <w:t xml:space="preserve">. The “Countering the Chinese Government and Communist Party’s Political Influence Operations Act” had two democratic co-sponsors, including the ranking member of the foreign relations committee’s Subcommittee on East Asia, the Pacific, and International Cybersecurity Policy. Half of ARIA’s co-sponsors were Democrats, including former vice presidential nominee Senator Tim Kaine (D-VA). Bipartisan action may seem uncommon in today’s Washington, but it is the norm when it comes to legislation supporting Taiwan and US-Taiwan relations. Members of both parties can be expected to continue exploring ways to deepen bilateral relations during the remainder of the Trump administration’s first term. Look for members of the armed services committees to continue encouraging closer defense and military-to-military ties. Related, it would be relatively non-controversial, but helpful, for the foreign affairs committees to advance legislation requiring the secretary of state to respond to letters of request for arms sales within a defined time limit. Congressional advocacy for a free trade agreement is possible, too, though it will, of course, be up to the executive branch to negotiate any such deal. To be sure, the Trump administration deserves credit for advancing US-Taiwan ties over the last two years. It is Congress, however, that remains at the forefront of an ongoing effort to shape a more normal bilateral relationship. That congressional leadership will be vital if the relationship is to continue flourishing in the years ahead. The main point: Congress remains a bastion of support for US-Taiwan relations and is providing important leadership in shaping that relationship for a new era.  Taiwan US-Taiwan relations  </w:t>
      </w:r>
    </w:p>
    <w:p w14:paraId="044D7C97" w14:textId="77777777" w:rsidR="00750A0E" w:rsidRDefault="00750A0E" w:rsidP="00750A0E"/>
    <w:p w14:paraId="2BB16341" w14:textId="60F79572" w:rsidR="00750A0E" w:rsidRDefault="00983280" w:rsidP="00750A0E">
      <w:pPr>
        <w:pStyle w:val="Heading4"/>
      </w:pPr>
      <w:r>
        <w:t>Recent Taiwan Assurance act is highly successful – guarantees UQ</w:t>
      </w:r>
    </w:p>
    <w:p w14:paraId="4F398982" w14:textId="77777777" w:rsidR="00750A0E" w:rsidRPr="001C1ED3" w:rsidRDefault="00750A0E" w:rsidP="00750A0E">
      <w:pPr>
        <w:rPr>
          <w:rStyle w:val="StyleStyleBold12pt"/>
        </w:rPr>
      </w:pPr>
      <w:r>
        <w:rPr>
          <w:rStyle w:val="StyleStyleBold12pt"/>
        </w:rPr>
        <w:t xml:space="preserve">Hsiao 19 </w:t>
      </w:r>
      <w:r w:rsidRPr="00983280">
        <w:t>(Sherry Hsiao is a staff writer with CNA), 05-09-19, Taipei Times, “US House passes Taiwan Assurance Act”, http://www.taipeitimes.com/news/front/archives/2019/05/09/2003714812 //</w:t>
      </w:r>
      <w:proofErr w:type="spellStart"/>
      <w:r w:rsidRPr="00983280">
        <w:t>uxm</w:t>
      </w:r>
      <w:proofErr w:type="spellEnd"/>
    </w:p>
    <w:p w14:paraId="6D5D1258" w14:textId="77777777" w:rsidR="00750A0E" w:rsidRPr="00BC3D12" w:rsidRDefault="00750A0E" w:rsidP="00750A0E">
      <w:pPr>
        <w:shd w:val="clear" w:color="auto" w:fill="FFFFFF"/>
        <w:spacing w:before="240"/>
        <w:rPr>
          <w:rFonts w:eastAsia="Times New Roman"/>
          <w:color w:val="000000"/>
          <w:u w:val="single"/>
        </w:rPr>
      </w:pPr>
      <w:r w:rsidRPr="00467CA0">
        <w:rPr>
          <w:rFonts w:eastAsia="Times New Roman"/>
          <w:color w:val="000000"/>
          <w:highlight w:val="yellow"/>
          <w:u w:val="single"/>
        </w:rPr>
        <w:t>The</w:t>
      </w:r>
      <w:r w:rsidRPr="00BC3D12">
        <w:rPr>
          <w:rFonts w:eastAsia="Times New Roman"/>
          <w:color w:val="000000"/>
          <w:u w:val="single"/>
        </w:rPr>
        <w:t xml:space="preserve"> US </w:t>
      </w:r>
      <w:r w:rsidRPr="00467CA0">
        <w:rPr>
          <w:rFonts w:eastAsia="Times New Roman"/>
          <w:color w:val="000000"/>
          <w:highlight w:val="yellow"/>
          <w:u w:val="single"/>
        </w:rPr>
        <w:t>House</w:t>
      </w:r>
      <w:r w:rsidRPr="00BC3D12">
        <w:rPr>
          <w:rFonts w:eastAsia="Times New Roman"/>
          <w:color w:val="000000"/>
          <w:u w:val="single"/>
        </w:rPr>
        <w:t xml:space="preserve"> of Representatives on Tuesday </w:t>
      </w:r>
      <w:r w:rsidRPr="00467CA0">
        <w:rPr>
          <w:rFonts w:eastAsia="Times New Roman"/>
          <w:color w:val="000000"/>
          <w:highlight w:val="yellow"/>
          <w:u w:val="single"/>
        </w:rPr>
        <w:t>passed the Taiwan Assurance Act</w:t>
      </w:r>
      <w:r w:rsidRPr="00BC3D12">
        <w:rPr>
          <w:rFonts w:eastAsia="Times New Roman"/>
          <w:color w:val="000000"/>
          <w:u w:val="single"/>
        </w:rPr>
        <w:t xml:space="preserve"> of 2019 and House Resolution 273 </w:t>
      </w:r>
      <w:r w:rsidRPr="00467CA0">
        <w:rPr>
          <w:rFonts w:eastAsia="Times New Roman"/>
          <w:color w:val="000000"/>
          <w:highlight w:val="yellow"/>
          <w:u w:val="single"/>
        </w:rPr>
        <w:t>reaffirming the US’ commitment to Taiwan</w:t>
      </w:r>
      <w:r w:rsidRPr="00BC3D12">
        <w:rPr>
          <w:rFonts w:eastAsia="Times New Roman"/>
          <w:color w:val="000000"/>
          <w:u w:val="single"/>
        </w:rPr>
        <w:t xml:space="preserve"> and the implementation of the Taiwan Relations Act (TRA).</w:t>
      </w:r>
      <w:r w:rsidRPr="002844DC">
        <w:rPr>
          <w:rFonts w:eastAsia="Times New Roman"/>
          <w:color w:val="000000"/>
          <w:u w:val="single"/>
        </w:rPr>
        <w:t xml:space="preserve"> </w:t>
      </w:r>
      <w:r w:rsidRPr="00467CA0">
        <w:rPr>
          <w:rFonts w:eastAsia="Times New Roman"/>
          <w:color w:val="000000"/>
          <w:highlight w:val="yellow"/>
          <w:u w:val="single"/>
        </w:rPr>
        <w:t>The</w:t>
      </w:r>
      <w:r w:rsidRPr="00BC3D12">
        <w:rPr>
          <w:rFonts w:eastAsia="Times New Roman"/>
          <w:color w:val="000000"/>
          <w:u w:val="single"/>
        </w:rPr>
        <w:t xml:space="preserve"> Taiwan Assurance </w:t>
      </w:r>
      <w:r w:rsidRPr="00467CA0">
        <w:rPr>
          <w:rFonts w:eastAsia="Times New Roman"/>
          <w:color w:val="000000"/>
          <w:highlight w:val="yellow"/>
          <w:u w:val="single"/>
        </w:rPr>
        <w:t>Act was passed without objection, while the resolution was carried in a vote of 414 votes in favor, zero against</w:t>
      </w:r>
      <w:r w:rsidRPr="00BC3D12">
        <w:rPr>
          <w:rFonts w:eastAsia="Times New Roman"/>
          <w:color w:val="000000"/>
          <w:u w:val="single"/>
        </w:rPr>
        <w:t xml:space="preserve"> and 17 abstentions.</w:t>
      </w:r>
      <w:r>
        <w:rPr>
          <w:rFonts w:eastAsia="Times New Roman"/>
          <w:color w:val="000000"/>
          <w:u w:val="single"/>
        </w:rPr>
        <w:t xml:space="preserve"> </w:t>
      </w:r>
      <w:r w:rsidRPr="00BC3D12">
        <w:rPr>
          <w:rFonts w:eastAsia="Times New Roman"/>
          <w:color w:val="000000"/>
          <w:u w:val="single"/>
        </w:rPr>
        <w:t>“It is the sense of [the US] Congress that Taiwan is a vital part of the United States free and open Indo-Pacific strategy,”</w:t>
      </w:r>
      <w:r w:rsidRPr="00BC3D12">
        <w:rPr>
          <w:rFonts w:eastAsia="Times New Roman"/>
          <w:color w:val="000000"/>
          <w:sz w:val="16"/>
        </w:rPr>
        <w:t xml:space="preserve"> </w:t>
      </w:r>
      <w:r w:rsidRPr="00467CA0">
        <w:rPr>
          <w:rFonts w:eastAsia="Times New Roman"/>
          <w:color w:val="000000"/>
          <w:highlight w:val="yellow"/>
          <w:u w:val="single"/>
        </w:rPr>
        <w:t>the</w:t>
      </w:r>
      <w:r w:rsidRPr="00467CA0">
        <w:rPr>
          <w:rFonts w:eastAsia="Times New Roman"/>
          <w:color w:val="000000"/>
          <w:u w:val="single"/>
        </w:rPr>
        <w:t xml:space="preserve"> Taiwan Assurance </w:t>
      </w:r>
      <w:r w:rsidRPr="00467CA0">
        <w:rPr>
          <w:rFonts w:eastAsia="Times New Roman"/>
          <w:color w:val="000000"/>
          <w:highlight w:val="yellow"/>
          <w:u w:val="single"/>
        </w:rPr>
        <w:t>Act</w:t>
      </w:r>
      <w:r w:rsidRPr="00467CA0">
        <w:rPr>
          <w:rFonts w:eastAsia="Times New Roman"/>
          <w:color w:val="000000"/>
          <w:u w:val="single"/>
        </w:rPr>
        <w:t xml:space="preserve"> </w:t>
      </w:r>
      <w:r w:rsidRPr="00467CA0">
        <w:rPr>
          <w:rFonts w:eastAsia="Times New Roman"/>
          <w:color w:val="000000"/>
          <w:highlight w:val="yellow"/>
          <w:u w:val="single"/>
        </w:rPr>
        <w:t>reads.</w:t>
      </w:r>
      <w:r w:rsidRPr="00467CA0">
        <w:rPr>
          <w:rFonts w:eastAsia="Times New Roman"/>
          <w:color w:val="000000"/>
          <w:sz w:val="16"/>
          <w:highlight w:val="yellow"/>
        </w:rPr>
        <w:t xml:space="preserve"> </w:t>
      </w:r>
      <w:r w:rsidRPr="00467CA0">
        <w:rPr>
          <w:rFonts w:eastAsia="Times New Roman"/>
          <w:color w:val="000000"/>
          <w:highlight w:val="yellow"/>
          <w:u w:val="single"/>
        </w:rPr>
        <w:t>The US should “conduct regular sales and transfers of defense articles to Taiwan in order to enhance its self-defense capabilities</w:t>
      </w:r>
      <w:r w:rsidRPr="00BC3D12">
        <w:rPr>
          <w:rFonts w:eastAsia="Times New Roman"/>
          <w:color w:val="000000"/>
          <w:u w:val="single"/>
        </w:rPr>
        <w:t>, particularly its efforts to develop and integrate asymmetric capabilities, including undersea warfare and defense capabilities, into its military forces,” it says.</w:t>
      </w:r>
      <w:r>
        <w:rPr>
          <w:rFonts w:eastAsia="Times New Roman"/>
          <w:color w:val="000000"/>
          <w:u w:val="single"/>
        </w:rPr>
        <w:t xml:space="preserve"> </w:t>
      </w:r>
      <w:r w:rsidRPr="00BC3D12">
        <w:rPr>
          <w:rFonts w:eastAsia="Times New Roman"/>
          <w:color w:val="000000"/>
          <w:sz w:val="16"/>
        </w:rPr>
        <w:t>In the fourth section on “Taiwan’s Inclusion in International Organizations,” the Taiwan Assurance Act says that it is US policy to advocate for the nation’s “meaningful participation” in international bodies “as appropriate,” giving as examples the UN, the World Health Assembly, the International Civil Aviation Organization and the International Criminal Police Organization, commonly known as Interpol.</w:t>
      </w:r>
      <w:r w:rsidRPr="00335E87">
        <w:rPr>
          <w:rFonts w:eastAsia="Times New Roman"/>
          <w:color w:val="000000"/>
          <w:sz w:val="16"/>
        </w:rPr>
        <w:t xml:space="preserve"> </w:t>
      </w:r>
      <w:r w:rsidRPr="00BC3D12">
        <w:rPr>
          <w:rFonts w:eastAsia="Times New Roman"/>
          <w:color w:val="000000"/>
          <w:sz w:val="16"/>
        </w:rPr>
        <w:t>It is also US policy to advocate for Taiwan’s membership in the Food and Agriculture Organization, UNESCO and “other international organizations for which statehood is not a requirement for membership,” it says.</w:t>
      </w:r>
      <w:r w:rsidRPr="00335E87">
        <w:rPr>
          <w:rFonts w:eastAsia="Times New Roman"/>
          <w:color w:val="000000"/>
          <w:sz w:val="16"/>
        </w:rPr>
        <w:t xml:space="preserve"> </w:t>
      </w:r>
      <w:r w:rsidRPr="00BC3D12">
        <w:rPr>
          <w:rFonts w:eastAsia="Times New Roman"/>
          <w:color w:val="000000"/>
          <w:sz w:val="16"/>
        </w:rPr>
        <w:t>It requires the US secretary of state to review the US Department of State’s guidance governing relations with Taiwan, including its “Guidelines on Relations with Taiwan” and other documents, and to reissue the guidance to the US government’s executive branch departments and agencies within 180 days of enactment.</w:t>
      </w:r>
      <w:r w:rsidRPr="00335E87">
        <w:rPr>
          <w:rFonts w:eastAsia="Times New Roman"/>
          <w:color w:val="000000"/>
          <w:sz w:val="16"/>
        </w:rPr>
        <w:t xml:space="preserve"> </w:t>
      </w:r>
      <w:r w:rsidRPr="00BC3D12">
        <w:rPr>
          <w:rFonts w:eastAsia="Times New Roman"/>
          <w:color w:val="000000"/>
          <w:sz w:val="16"/>
        </w:rPr>
        <w:t xml:space="preserve">Meanwhile, </w:t>
      </w:r>
      <w:r w:rsidRPr="00BC3D12">
        <w:rPr>
          <w:rFonts w:eastAsia="Times New Roman"/>
          <w:color w:val="000000"/>
          <w:u w:val="single"/>
        </w:rPr>
        <w:t>the resolution says that the TRA and the “six assurances” have been “essential components in helping to maintain peace, security and stability in the Western Pacific,” and are “cornerstones” of US policy toward Taiwan</w:t>
      </w:r>
      <w:r w:rsidRPr="00BC3D12">
        <w:rPr>
          <w:rFonts w:eastAsia="Times New Roman"/>
          <w:color w:val="000000"/>
          <w:sz w:val="16"/>
        </w:rPr>
        <w:t>.</w:t>
      </w:r>
      <w:r w:rsidRPr="00335E87">
        <w:rPr>
          <w:rFonts w:eastAsia="Times New Roman"/>
          <w:color w:val="000000"/>
          <w:sz w:val="16"/>
        </w:rPr>
        <w:t xml:space="preserve"> </w:t>
      </w:r>
      <w:r w:rsidRPr="00BC3D12">
        <w:rPr>
          <w:rFonts w:eastAsia="Times New Roman"/>
          <w:color w:val="000000"/>
          <w:sz w:val="16"/>
        </w:rPr>
        <w:t>The House encourages mutual visits between US and Taiwanese officials, per the Taiwan Travel Act that was signed into law in March last year, the resolution says.</w:t>
      </w:r>
      <w:r w:rsidRPr="00335E87">
        <w:rPr>
          <w:rFonts w:eastAsia="Times New Roman"/>
          <w:color w:val="000000"/>
          <w:sz w:val="16"/>
        </w:rPr>
        <w:t xml:space="preserve"> </w:t>
      </w:r>
      <w:r w:rsidRPr="00BC3D12">
        <w:rPr>
          <w:rFonts w:eastAsia="Times New Roman"/>
          <w:color w:val="000000"/>
          <w:u w:val="single"/>
        </w:rPr>
        <w:t xml:space="preserve">It also reiterates that the US president should conduct “regular transfers of defense articles to Taiwan consistent with Taiwan’s national security requirements in accordance to prior </w:t>
      </w:r>
      <w:proofErr w:type="spellStart"/>
      <w:r w:rsidRPr="00BC3D12">
        <w:rPr>
          <w:rFonts w:eastAsia="Times New Roman"/>
          <w:color w:val="000000"/>
          <w:u w:val="single"/>
        </w:rPr>
        <w:t>legislation.”</w:t>
      </w:r>
      <w:r w:rsidRPr="00BC3D12">
        <w:rPr>
          <w:rFonts w:eastAsia="Times New Roman"/>
          <w:color w:val="000000"/>
          <w:sz w:val="16"/>
        </w:rPr>
        <w:t>It</w:t>
      </w:r>
      <w:proofErr w:type="spellEnd"/>
      <w:r w:rsidRPr="00BC3D12">
        <w:rPr>
          <w:rFonts w:eastAsia="Times New Roman"/>
          <w:color w:val="000000"/>
          <w:sz w:val="16"/>
        </w:rPr>
        <w:t xml:space="preserve"> calls on the secretary of state to “actively engage internationally in support of Taiwan’s meaningful participation in international organizations engaged in addressing transnational threats and challenges,” and recognizes Taiwan’s “partnership in combating global terrorism</w:t>
      </w:r>
      <w:r w:rsidRPr="00467CA0">
        <w:rPr>
          <w:rFonts w:eastAsia="Times New Roman"/>
          <w:color w:val="000000"/>
          <w:sz w:val="16"/>
          <w:highlight w:val="yellow"/>
        </w:rPr>
        <w:t xml:space="preserve">.” </w:t>
      </w:r>
      <w:r w:rsidRPr="00467CA0">
        <w:rPr>
          <w:rFonts w:eastAsia="Times New Roman"/>
          <w:color w:val="000000"/>
          <w:highlight w:val="yellow"/>
          <w:u w:val="single"/>
        </w:rPr>
        <w:t>In Taipei yesterday</w:t>
      </w:r>
      <w:r w:rsidRPr="00BC3D12">
        <w:rPr>
          <w:rFonts w:eastAsia="Times New Roman"/>
          <w:color w:val="000000"/>
          <w:u w:val="single"/>
        </w:rPr>
        <w:t xml:space="preserve">, </w:t>
      </w:r>
      <w:r w:rsidRPr="00467CA0">
        <w:rPr>
          <w:rFonts w:eastAsia="Times New Roman"/>
          <w:color w:val="000000"/>
          <w:highlight w:val="yellow"/>
          <w:u w:val="single"/>
        </w:rPr>
        <w:t>Presidential</w:t>
      </w:r>
      <w:r w:rsidRPr="00BC3D12">
        <w:rPr>
          <w:rFonts w:eastAsia="Times New Roman"/>
          <w:color w:val="000000"/>
          <w:u w:val="single"/>
        </w:rPr>
        <w:t xml:space="preserve"> </w:t>
      </w:r>
      <w:r w:rsidRPr="00467CA0">
        <w:rPr>
          <w:rFonts w:eastAsia="Times New Roman"/>
          <w:color w:val="000000"/>
          <w:highlight w:val="yellow"/>
          <w:u w:val="single"/>
        </w:rPr>
        <w:t>Office spokesman Xavier Chang (</w:t>
      </w:r>
      <w:proofErr w:type="spellStart"/>
      <w:r w:rsidRPr="00467CA0">
        <w:rPr>
          <w:rFonts w:eastAsia="MS Mincho"/>
          <w:color w:val="000000"/>
          <w:highlight w:val="yellow"/>
          <w:u w:val="single"/>
        </w:rPr>
        <w:t>張惇涵</w:t>
      </w:r>
      <w:proofErr w:type="spellEnd"/>
      <w:r w:rsidRPr="00467CA0">
        <w:rPr>
          <w:rFonts w:eastAsia="Times New Roman"/>
          <w:color w:val="000000"/>
          <w:highlight w:val="yellow"/>
          <w:u w:val="single"/>
        </w:rPr>
        <w:t>) thanked the House for its support</w:t>
      </w:r>
      <w:r w:rsidRPr="00BC3D12">
        <w:rPr>
          <w:rFonts w:eastAsia="Times New Roman"/>
          <w:color w:val="000000"/>
          <w:u w:val="single"/>
        </w:rPr>
        <w:t xml:space="preserve">, </w:t>
      </w:r>
      <w:r w:rsidRPr="00467CA0">
        <w:rPr>
          <w:rFonts w:eastAsia="Times New Roman"/>
          <w:color w:val="000000"/>
          <w:highlight w:val="yellow"/>
          <w:u w:val="single"/>
        </w:rPr>
        <w:t>saying</w:t>
      </w:r>
      <w:r w:rsidRPr="00BC3D12">
        <w:rPr>
          <w:rFonts w:eastAsia="Times New Roman"/>
          <w:color w:val="000000"/>
          <w:u w:val="single"/>
        </w:rPr>
        <w:t xml:space="preserve"> that the passage of </w:t>
      </w:r>
      <w:r w:rsidRPr="00467CA0">
        <w:rPr>
          <w:rFonts w:eastAsia="Times New Roman"/>
          <w:color w:val="000000"/>
          <w:highlight w:val="yellow"/>
          <w:u w:val="single"/>
        </w:rPr>
        <w:t>the resolution is especially important</w:t>
      </w:r>
      <w:r w:rsidRPr="00BC3D12">
        <w:rPr>
          <w:rFonts w:eastAsia="Times New Roman"/>
          <w:color w:val="000000"/>
          <w:u w:val="single"/>
        </w:rPr>
        <w:t xml:space="preserve"> on the 40th anniversary of the TRA</w:t>
      </w:r>
      <w:r w:rsidRPr="00467CA0">
        <w:rPr>
          <w:rFonts w:eastAsia="Times New Roman"/>
          <w:color w:val="000000"/>
          <w:highlight w:val="yellow"/>
          <w:u w:val="single"/>
        </w:rPr>
        <w:t>. Calling the US Taiwan’s “most important partner in the international community</w:t>
      </w:r>
      <w:r w:rsidRPr="00BC3D12">
        <w:rPr>
          <w:rFonts w:eastAsia="Times New Roman"/>
          <w:color w:val="000000"/>
          <w:u w:val="single"/>
        </w:rPr>
        <w:t xml:space="preserve">,” Chang said that </w:t>
      </w:r>
      <w:r w:rsidRPr="00467CA0">
        <w:rPr>
          <w:rFonts w:eastAsia="Times New Roman"/>
          <w:color w:val="000000"/>
          <w:highlight w:val="yellow"/>
          <w:u w:val="single"/>
        </w:rPr>
        <w:t>the</w:t>
      </w:r>
      <w:r w:rsidRPr="00BC3D12">
        <w:rPr>
          <w:rFonts w:eastAsia="Times New Roman"/>
          <w:color w:val="000000"/>
          <w:u w:val="single"/>
        </w:rPr>
        <w:t xml:space="preserve"> </w:t>
      </w:r>
      <w:r w:rsidRPr="00467CA0">
        <w:rPr>
          <w:rFonts w:eastAsia="Times New Roman"/>
          <w:color w:val="000000"/>
          <w:highlight w:val="yellow"/>
          <w:u w:val="single"/>
        </w:rPr>
        <w:t>government’s efforts over the past three years have allowed it to be seen as a reliable partner in maintaining the “status quo” of regional peace and stability</w:t>
      </w:r>
      <w:r w:rsidRPr="00BC3D12">
        <w:rPr>
          <w:rFonts w:eastAsia="Times New Roman"/>
          <w:color w:val="000000"/>
          <w:u w:val="single"/>
        </w:rPr>
        <w:t>.</w:t>
      </w:r>
      <w:r>
        <w:rPr>
          <w:rFonts w:eastAsia="Times New Roman"/>
          <w:color w:val="000000"/>
          <w:u w:val="single"/>
        </w:rPr>
        <w:t xml:space="preserve"> </w:t>
      </w:r>
      <w:r w:rsidRPr="00BC3D12">
        <w:rPr>
          <w:rFonts w:eastAsia="Times New Roman"/>
          <w:color w:val="000000"/>
          <w:u w:val="single"/>
        </w:rPr>
        <w:t>Taiwan’s strategic importance is no longer restricted to the Taiwan Strait, but now includes the Pacific, he said.</w:t>
      </w:r>
      <w:r>
        <w:rPr>
          <w:rFonts w:eastAsia="Times New Roman"/>
          <w:color w:val="000000"/>
          <w:u w:val="single"/>
        </w:rPr>
        <w:t xml:space="preserve"> </w:t>
      </w:r>
      <w:r w:rsidRPr="00BC3D12">
        <w:rPr>
          <w:rFonts w:eastAsia="Times New Roman"/>
          <w:color w:val="000000"/>
          <w:u w:val="single"/>
        </w:rPr>
        <w:t>Taiwan would continue to play a role in maintaining the “status quo” of regional peace and stability with its partners, he added.</w:t>
      </w:r>
    </w:p>
    <w:p w14:paraId="2695BD2C" w14:textId="77777777" w:rsidR="00750A0E" w:rsidRDefault="00750A0E" w:rsidP="00750A0E">
      <w:pPr>
        <w:rPr>
          <w:rFonts w:eastAsia="Times New Roman"/>
          <w:u w:val="single"/>
        </w:rPr>
      </w:pPr>
    </w:p>
    <w:p w14:paraId="05033077" w14:textId="2EC26BDC" w:rsidR="00750A0E" w:rsidRPr="00A41B13" w:rsidRDefault="00750A0E" w:rsidP="00750A0E">
      <w:pPr>
        <w:rPr>
          <w:sz w:val="16"/>
        </w:rPr>
      </w:pPr>
      <w:r w:rsidRPr="00585624">
        <w:rPr>
          <w:rFonts w:eastAsia="Calibri"/>
          <w:sz w:val="16"/>
        </w:rPr>
        <w:t xml:space="preserve"> </w:t>
      </w:r>
    </w:p>
    <w:p w14:paraId="6666F795" w14:textId="146BAE4A" w:rsidR="00750A0E" w:rsidRDefault="00983280" w:rsidP="00750A0E">
      <w:pPr>
        <w:pStyle w:val="Heading4"/>
      </w:pPr>
      <w:r>
        <w:rPr>
          <w:rFonts w:eastAsia="Calibri"/>
        </w:rPr>
        <w:t xml:space="preserve">TRA guarantees Taiwan assurance stays high now </w:t>
      </w:r>
    </w:p>
    <w:p w14:paraId="1734EB5E" w14:textId="77777777" w:rsidR="00750A0E" w:rsidRPr="00EC3AA7" w:rsidRDefault="00750A0E" w:rsidP="00750A0E">
      <w:r>
        <w:rPr>
          <w:rFonts w:eastAsia="Calibri"/>
          <w:b/>
          <w:bCs/>
          <w:sz w:val="26"/>
          <w:szCs w:val="26"/>
        </w:rPr>
        <w:t>AmCham Taipei 19</w:t>
      </w:r>
      <w:r>
        <w:rPr>
          <w:rFonts w:eastAsia="Calibri"/>
        </w:rPr>
        <w:t xml:space="preserve"> (</w:t>
      </w:r>
      <w:r w:rsidRPr="00EC3AA7">
        <w:t>American Chamber of Commerce in Taipei (AmCham Taipei) is a non-profit, non-partisan business organization dedicated to promoting the interests of international business in Taiwan</w:t>
      </w:r>
      <w:r>
        <w:rPr>
          <w:rFonts w:eastAsia="Calibri"/>
        </w:rPr>
        <w:t xml:space="preserve">), 04-12-2019, American Chamber of Commerce in Taipei, "U.S.-Taiwan Relations Past, Present, and Future", </w:t>
      </w:r>
      <w:r w:rsidRPr="00662553">
        <w:rPr>
          <w:rFonts w:eastAsia="Calibri"/>
        </w:rPr>
        <w:t>https://topics.amcham.com.tw/2019/04/u-s-taiwan-relations-past-present-and-future</w:t>
      </w:r>
      <w:r>
        <w:rPr>
          <w:rFonts w:eastAsia="Calibri"/>
        </w:rPr>
        <w:t xml:space="preserve"> //</w:t>
      </w:r>
      <w:proofErr w:type="spellStart"/>
      <w:r>
        <w:rPr>
          <w:rFonts w:eastAsia="Calibri"/>
        </w:rPr>
        <w:t>uxm</w:t>
      </w:r>
      <w:proofErr w:type="spellEnd"/>
    </w:p>
    <w:p w14:paraId="64363FA0" w14:textId="77777777" w:rsidR="00750A0E" w:rsidRPr="009A36B1" w:rsidRDefault="00750A0E" w:rsidP="00750A0E">
      <w:pPr>
        <w:rPr>
          <w:sz w:val="16"/>
        </w:rPr>
      </w:pPr>
      <w:r w:rsidRPr="009A36B1">
        <w:rPr>
          <w:rFonts w:eastAsia="Calibri"/>
          <w:sz w:val="16"/>
        </w:rPr>
        <w:t xml:space="preserve">      The cover story in this issue of Taiwan Business TOPICS looks back with appreciation to 40 years ago this month when the Taiwan Relations Act (TRA), freshly passed by Congress, became U.S. law with President Jimmy Carter’s signature. </w:t>
      </w:r>
      <w:r w:rsidRPr="000046F4">
        <w:rPr>
          <w:rFonts w:eastAsia="Calibri"/>
          <w:u w:val="single"/>
        </w:rPr>
        <w:t xml:space="preserve">The </w:t>
      </w:r>
      <w:r w:rsidRPr="00A55E3B">
        <w:rPr>
          <w:rFonts w:eastAsia="Calibri"/>
          <w:highlight w:val="yellow"/>
          <w:u w:val="single"/>
        </w:rPr>
        <w:t>drafting of the TRA</w:t>
      </w:r>
      <w:r w:rsidRPr="000046F4">
        <w:rPr>
          <w:rFonts w:eastAsia="Calibri"/>
          <w:u w:val="single"/>
        </w:rPr>
        <w:t xml:space="preserve"> – a process in which AmCham Taipei is proud to have played a part – </w:t>
      </w:r>
      <w:r w:rsidRPr="00A55E3B">
        <w:rPr>
          <w:rFonts w:eastAsia="Calibri"/>
          <w:highlight w:val="yellow"/>
          <w:u w:val="single"/>
        </w:rPr>
        <w:t>ended</w:t>
      </w:r>
      <w:r w:rsidRPr="000046F4">
        <w:rPr>
          <w:rFonts w:eastAsia="Calibri"/>
          <w:u w:val="single"/>
        </w:rPr>
        <w:t xml:space="preserve"> several months of frustrating </w:t>
      </w:r>
      <w:r w:rsidRPr="00A55E3B">
        <w:rPr>
          <w:rFonts w:eastAsia="Calibri"/>
          <w:highlight w:val="yellow"/>
          <w:u w:val="single"/>
        </w:rPr>
        <w:t>uncertainty as to</w:t>
      </w:r>
      <w:r w:rsidRPr="000046F4">
        <w:rPr>
          <w:rFonts w:eastAsia="Calibri"/>
          <w:u w:val="single"/>
        </w:rPr>
        <w:t xml:space="preserve"> how economic, cultural, and </w:t>
      </w:r>
      <w:r w:rsidRPr="00A55E3B">
        <w:rPr>
          <w:rFonts w:eastAsia="Calibri"/>
          <w:highlight w:val="yellow"/>
          <w:u w:val="single"/>
        </w:rPr>
        <w:t>security cooperation between the United States and Taiwan</w:t>
      </w:r>
      <w:r w:rsidRPr="000046F4">
        <w:rPr>
          <w:rFonts w:eastAsia="Calibri"/>
          <w:u w:val="single"/>
        </w:rPr>
        <w:t xml:space="preserve"> could be maintained without a relationship of diplomatic recognition. The value of the TRA in helping assure Taiwan’s stability and prosperity over the past four decades has been immeasurable. The </w:t>
      </w:r>
      <w:r w:rsidRPr="00A55E3B">
        <w:rPr>
          <w:rFonts w:eastAsia="Calibri"/>
          <w:highlight w:val="yellow"/>
          <w:u w:val="single"/>
        </w:rPr>
        <w:t>expressions of American support written into the statute enabled Taiwan</w:t>
      </w:r>
      <w:r w:rsidRPr="000046F4">
        <w:rPr>
          <w:rFonts w:eastAsia="Calibri"/>
          <w:u w:val="single"/>
        </w:rPr>
        <w:t xml:space="preserve"> to absorb the shock of losing formal diplomatic ties with the U.S., its closest ally, and </w:t>
      </w:r>
      <w:r w:rsidRPr="00A55E3B">
        <w:rPr>
          <w:rFonts w:eastAsia="Calibri"/>
          <w:highlight w:val="yellow"/>
          <w:u w:val="single"/>
        </w:rPr>
        <w:t>to move on with confidence</w:t>
      </w:r>
      <w:r w:rsidRPr="000046F4">
        <w:rPr>
          <w:rFonts w:eastAsia="Calibri"/>
          <w:u w:val="single"/>
        </w:rPr>
        <w:t>.</w:t>
      </w:r>
      <w:r w:rsidRPr="009A36B1">
        <w:rPr>
          <w:rFonts w:eastAsia="Calibri"/>
          <w:sz w:val="16"/>
        </w:rPr>
        <w:t xml:space="preserve"> The American Institute in Taiwan took the place of the U.S. embassy and managed to perform nearly the same functions, while its counterpart, the Taipei Economic and Cultural Representative Office, played a similar role in Washington. Sales </w:t>
      </w:r>
      <w:r w:rsidRPr="007D14F7">
        <w:rPr>
          <w:rFonts w:eastAsia="Calibri"/>
          <w:u w:val="single"/>
        </w:rPr>
        <w:t xml:space="preserve">to Taiwan of American defensive weapons continued as needed, and the two countries have remained among each other’s top trading partners, with total two-way trade last year of US$76 </w:t>
      </w:r>
      <w:proofErr w:type="spellStart"/>
      <w:r w:rsidRPr="007D14F7">
        <w:rPr>
          <w:rFonts w:eastAsia="Calibri"/>
          <w:u w:val="single"/>
        </w:rPr>
        <w:t>bilion</w:t>
      </w:r>
      <w:proofErr w:type="spellEnd"/>
      <w:r w:rsidRPr="009A36B1">
        <w:rPr>
          <w:rFonts w:eastAsia="Calibri"/>
          <w:sz w:val="16"/>
        </w:rPr>
        <w:t xml:space="preserve">. Facilitated by the visa-waiver program introduced in 2012, Taiwanese citizens last year made some 475,000 trips to the United States. The TRA also gave major multinational corporations, many of them represented in the AmCham membership, the confidence to make substantial investments in Taiwan. </w:t>
      </w:r>
      <w:r w:rsidRPr="007D14F7">
        <w:rPr>
          <w:rFonts w:eastAsia="Calibri"/>
          <w:u w:val="single"/>
        </w:rPr>
        <w:t xml:space="preserve">Over the decades, political relations between the U.S. and Taiwan have had their ups and downs. But </w:t>
      </w:r>
      <w:r w:rsidRPr="00A55E3B">
        <w:rPr>
          <w:rFonts w:eastAsia="Calibri"/>
          <w:highlight w:val="yellow"/>
          <w:u w:val="single"/>
        </w:rPr>
        <w:t>there is broad agreement that the current state of mutual trust and cooperation is higher than it has been in years</w:t>
      </w:r>
      <w:r w:rsidRPr="007D14F7">
        <w:rPr>
          <w:rFonts w:eastAsia="Calibri"/>
          <w:u w:val="single"/>
        </w:rPr>
        <w:t>. Recent statements by high-level U.S. officials such as Vice President Mike Pence and Secretary of State Mike Pompeo have lauded Taiwan’s democratic development and contribution to the peace and security of the Indo-Pacific.</w:t>
      </w:r>
      <w:r w:rsidRPr="009A36B1">
        <w:rPr>
          <w:rFonts w:eastAsia="Calibri"/>
          <w:sz w:val="16"/>
        </w:rPr>
        <w:t xml:space="preserve"> In addition, AIT is preparing to move early next month into a new US$255.6 million office complex, a concrete symbol of the long-term American commitment to Taiwan, in Taipei’s </w:t>
      </w:r>
      <w:proofErr w:type="spellStart"/>
      <w:r w:rsidRPr="009A36B1">
        <w:rPr>
          <w:rFonts w:eastAsia="Calibri"/>
          <w:sz w:val="16"/>
        </w:rPr>
        <w:t>Neihu</w:t>
      </w:r>
      <w:proofErr w:type="spellEnd"/>
      <w:r w:rsidRPr="009A36B1">
        <w:rPr>
          <w:rFonts w:eastAsia="Calibri"/>
          <w:sz w:val="16"/>
        </w:rPr>
        <w:t xml:space="preserve"> district. And on the security front, the U.S. has recently indicated willingness to provide F-16V aircraft to Taiwan in the first military sales of jet fighters to the island since 1992. As with any relationship, there is always room for improvement. Encouragingly, Taiwan’s numerous friends on both sides of the aisle in the U.S. Senate and House of Representatives have lately been active in proposing new resolutions and legislation of support. Of particular significance is a proposed Taiwan Assurance Act that would further enhance the bilateral relationship by addressing some issues not foreseen at the time the TRA was enacted. These include the holding of regular annual trade talks and the need for U.S. government efforts to help Taiwan achieve meaningful participation in vital international organizations such as the World Health Assembly, the International Civil Aviation Organization, and Interpol. The TRA has served well in providing a solid foundation for the U.S.-Taiwan relationship. Now this 40th anniversary year is an appropriate time to buttress the relationship further with strong additional legislation.   </w:t>
      </w:r>
    </w:p>
    <w:p w14:paraId="1033CC19" w14:textId="56EC5C2B" w:rsidR="00750A0E" w:rsidRDefault="00750A0E" w:rsidP="00750A0E">
      <w:pPr>
        <w:pStyle w:val="Heading4"/>
      </w:pPr>
      <w:r>
        <w:t>US officials have pledged full support of Taiwan</w:t>
      </w:r>
      <w:r w:rsidR="00213CB6">
        <w:t xml:space="preserve"> – assurance is high now</w:t>
      </w:r>
    </w:p>
    <w:p w14:paraId="2E298EEF" w14:textId="77777777" w:rsidR="00750A0E" w:rsidRPr="00CC2E83" w:rsidRDefault="00750A0E" w:rsidP="00750A0E">
      <w:pPr>
        <w:rPr>
          <w:rStyle w:val="StyleStyleBold12pt"/>
        </w:rPr>
      </w:pPr>
      <w:r>
        <w:rPr>
          <w:rStyle w:val="StyleStyleBold12pt"/>
        </w:rPr>
        <w:t xml:space="preserve">CSIS 19 </w:t>
      </w:r>
      <w:r w:rsidRPr="00213CB6">
        <w:t>(The Center for Strategic and International Studies is a think tank based in Washington, D.C., in the United States), 01-10-2019,  “2019 U.S.-Japan Security Seminar: Challenges and Opportunities for the Alliance”, https://www.csis.org/analysis/2019-us-japan-security-seminar-challenges-and-opportunities-alliance //</w:t>
      </w:r>
      <w:proofErr w:type="spellStart"/>
      <w:r w:rsidRPr="00213CB6">
        <w:t>uxm</w:t>
      </w:r>
      <w:proofErr w:type="spellEnd"/>
    </w:p>
    <w:p w14:paraId="0B5D34FA" w14:textId="77777777" w:rsidR="00750A0E" w:rsidRDefault="00750A0E" w:rsidP="00750A0E">
      <w:pPr>
        <w:rPr>
          <w:u w:val="single"/>
        </w:rPr>
      </w:pPr>
      <w:r w:rsidRPr="0063266C">
        <w:rPr>
          <w:sz w:val="16"/>
        </w:rPr>
        <w:t xml:space="preserve">I believe one of the issues for U.S. and Japan’s cooperation is to keep the stability of cross-strait. However, President Xi Jinping’s recent remarks doesn’t rule out use of force to take over Taiwan. I wish to hear both of your position. And another question for you, Senator. When are you reintroducing the Taipei Act? Thank you. SEN. GARDNER: Thank you. Yeah, thank you. Look, obviously – Mike, I don’t know if you wanted to go first on that question. I’m sorry to jump in. MR. GREEN: No, no. SEN. GARDNER: </w:t>
      </w:r>
      <w:r w:rsidRPr="003A0833">
        <w:rPr>
          <w:sz w:val="16"/>
          <w:highlight w:val="yellow"/>
        </w:rPr>
        <w:t xml:space="preserve">So </w:t>
      </w:r>
      <w:r w:rsidRPr="003A0833">
        <w:rPr>
          <w:highlight w:val="yellow"/>
          <w:u w:val="single"/>
        </w:rPr>
        <w:t>the Asia Reassurance Initiative has</w:t>
      </w:r>
      <w:r w:rsidRPr="003D3A8F">
        <w:rPr>
          <w:u w:val="single"/>
        </w:rPr>
        <w:t xml:space="preserve"> significant </w:t>
      </w:r>
      <w:r w:rsidRPr="003A0833">
        <w:rPr>
          <w:highlight w:val="yellow"/>
          <w:u w:val="single"/>
        </w:rPr>
        <w:t>language dedicated to the U.S. relationship with Taiwan</w:t>
      </w:r>
      <w:r w:rsidRPr="003D3A8F">
        <w:rPr>
          <w:u w:val="single"/>
        </w:rPr>
        <w:t xml:space="preserve">, from the Six Assurances, restating our adherence to them; </w:t>
      </w:r>
      <w:r w:rsidRPr="003A0833">
        <w:rPr>
          <w:highlight w:val="yellow"/>
          <w:u w:val="single"/>
        </w:rPr>
        <w:t>making sure that we regularize arms sales</w:t>
      </w:r>
      <w:r w:rsidRPr="003D3A8F">
        <w:rPr>
          <w:u w:val="single"/>
        </w:rPr>
        <w:t xml:space="preserve">, routinize arms sales to Taiwan; </w:t>
      </w:r>
      <w:r w:rsidRPr="003A0833">
        <w:rPr>
          <w:highlight w:val="yellow"/>
          <w:u w:val="single"/>
        </w:rPr>
        <w:t>and</w:t>
      </w:r>
      <w:r w:rsidRPr="003D3A8F">
        <w:rPr>
          <w:u w:val="single"/>
        </w:rPr>
        <w:t xml:space="preserve"> making sure that we </w:t>
      </w:r>
      <w:r w:rsidRPr="003A0833">
        <w:rPr>
          <w:highlight w:val="yellow"/>
          <w:u w:val="single"/>
        </w:rPr>
        <w:t>have high-level visits to Taiwa</w:t>
      </w:r>
      <w:r w:rsidRPr="003D3A8F">
        <w:rPr>
          <w:u w:val="single"/>
        </w:rPr>
        <w:t xml:space="preserve">n from the United States. And we will continue to pursue those commitments and protections. I think we’ve made that very clear to – I had Ambassador Hsueh in my office here a couple of weeks ago and made those provisions part of our conversation. And </w:t>
      </w:r>
      <w:r w:rsidRPr="003A0833">
        <w:rPr>
          <w:highlight w:val="yellow"/>
          <w:u w:val="single"/>
        </w:rPr>
        <w:t>our commitment to our relationship with Taiwan is stronger than ever</w:t>
      </w:r>
      <w:r w:rsidRPr="003D3A8F">
        <w:rPr>
          <w:u w:val="single"/>
        </w:rPr>
        <w:t>. And as it – as it relates to the TAIPEI Act, the TAIPEI Act is legislation that we put forward that says the administration is authorized to deny federal funding, deny aid to countries that back away from their relationship with Taiwan. We introduced it last year as a bipartisan bill. We will introduce that again soon in the new Congress</w:t>
      </w:r>
      <w:r w:rsidRPr="0063266C">
        <w:rPr>
          <w:sz w:val="16"/>
        </w:rPr>
        <w:t xml:space="preserve">. MR. HAYASHI: There’s no such big debate or sexy discussions about Taiwan in Tokyo nowadays. And, you know, trade relationship is very nice. And also, you know, betterment between the China-Japan is not affecting so much politically in a negative way for Taiwan-Japan trade relationship. So that there’s not – no such, you know, change of the status or change of the way of thinking now in Tokyo as regards to Taiwan. MR. GREEN: I suspect in this room and other rooms around town we’ll be talking a lot more about this cross-straits issue, especially between the U.S. and Japan. President Tsai’s new year’s speech, what she said about the Xi Jinping speech and the 1992 Consensus, if a president of Taiwan had said that a few years ago there would have been quite a backlash in town. But because of what Xi himself said about unification being inevitable and so forth; and because of the growing support for Taiwan, I think it’s fair to say, in the Congress over the last few years; and because of Prime Minister Abe’s very close relationship on a personal basis with many in Taipei – MR. HAYASHI: His family. MR. GREEN: With not only his family. And I think this is – this is going to be a core issue, maybe the one that tests your strategy the most – </w:t>
      </w:r>
      <w:r w:rsidRPr="002F7325">
        <w:rPr>
          <w:u w:val="single"/>
        </w:rPr>
        <w:t xml:space="preserve">SEN. GARDNER: Well, you know, I would say just </w:t>
      </w:r>
      <w:r w:rsidRPr="003A0833">
        <w:rPr>
          <w:highlight w:val="yellow"/>
          <w:u w:val="single"/>
        </w:rPr>
        <w:t>the growing support for Taiwan in the United States Congress</w:t>
      </w:r>
      <w:r w:rsidRPr="002F7325">
        <w:rPr>
          <w:u w:val="single"/>
        </w:rPr>
        <w:t xml:space="preserve">. You know, we’ve seen over the decades the strength of the U.S.-Israel relationship. And I use this example because of the bipartisan nature of the support. </w:t>
      </w:r>
      <w:r w:rsidRPr="003A0833">
        <w:rPr>
          <w:highlight w:val="yellow"/>
          <w:u w:val="single"/>
        </w:rPr>
        <w:t>This is a bipartisan cause</w:t>
      </w:r>
      <w:r w:rsidRPr="002F7325">
        <w:rPr>
          <w:u w:val="single"/>
        </w:rPr>
        <w:t xml:space="preserve">. It’s a bipartisan effort. </w:t>
      </w:r>
      <w:r w:rsidRPr="003A0833">
        <w:rPr>
          <w:highlight w:val="yellow"/>
          <w:u w:val="single"/>
        </w:rPr>
        <w:t>There is bipartisan support for it</w:t>
      </w:r>
      <w:r w:rsidRPr="002F7325">
        <w:rPr>
          <w:u w:val="single"/>
        </w:rPr>
        <w:t xml:space="preserve">. You see that same level of bipartisan support for Taiwan, </w:t>
      </w:r>
      <w:r w:rsidRPr="003A0833">
        <w:rPr>
          <w:highlight w:val="yellow"/>
          <w:u w:val="single"/>
        </w:rPr>
        <w:t>and I think that is an incredibly strong message</w:t>
      </w:r>
      <w:r w:rsidRPr="002F7325">
        <w:rPr>
          <w:u w:val="single"/>
        </w:rPr>
        <w:t>.</w:t>
      </w:r>
    </w:p>
    <w:p w14:paraId="57510EF8" w14:textId="77777777" w:rsidR="00750A0E" w:rsidRPr="00750A0E" w:rsidRDefault="00750A0E" w:rsidP="00750A0E"/>
    <w:p w14:paraId="48225705" w14:textId="77777777" w:rsidR="00D14E6A" w:rsidRDefault="00D14E6A" w:rsidP="00EA3890">
      <w:pPr>
        <w:pStyle w:val="Heading2"/>
      </w:pPr>
      <w:r>
        <w:t>Link</w:t>
      </w:r>
    </w:p>
    <w:p w14:paraId="66F28B4D" w14:textId="3145B7FF" w:rsidR="00A761AF" w:rsidRDefault="00A761AF" w:rsidP="00D14E6A">
      <w:pPr>
        <w:pStyle w:val="Heading3"/>
      </w:pPr>
      <w:r>
        <w:t>2NC Link Magnifier</w:t>
      </w:r>
    </w:p>
    <w:p w14:paraId="5AB076B9" w14:textId="77ED03B7" w:rsidR="00A761AF" w:rsidRDefault="00A761AF" w:rsidP="00A761AF">
      <w:pPr>
        <w:pStyle w:val="Heading4"/>
      </w:pPr>
      <w:r>
        <w:t>Any change in US assurance strategies makes allies uncertain and destroys trust—magnifies the link</w:t>
      </w:r>
    </w:p>
    <w:p w14:paraId="3EC773D2" w14:textId="77777777" w:rsidR="00A761AF" w:rsidRDefault="00A761AF" w:rsidP="00A761AF">
      <w:pPr>
        <w:rPr>
          <w:rFonts w:ascii="Times New Roman" w:hAnsi="Times New Roman"/>
          <w:sz w:val="24"/>
        </w:rPr>
      </w:pPr>
      <w:r>
        <w:rPr>
          <w:rStyle w:val="StyleStyleBold12pt"/>
        </w:rPr>
        <w:t xml:space="preserve">Anderson and Larsen 13 </w:t>
      </w:r>
      <w:r w:rsidRPr="00AB0729">
        <w:t>(</w:t>
      </w:r>
      <w:r>
        <w:t xml:space="preserve">Justin V. Anderson, Jeffrey A. Larsen, United States Air Force Institute for National Security Studies, “Extended Deterrence and Allied Assurance: Key Concepts and Current Challenges for U.S. Policy”, September 2013, </w:t>
      </w:r>
      <w:hyperlink r:id="rId52" w:history="1">
        <w:r>
          <w:rPr>
            <w:rStyle w:val="Hyperlink"/>
          </w:rPr>
          <w:t>https://www.usafa.edu/app/uploads/OCP69.pdf</w:t>
        </w:r>
      </w:hyperlink>
      <w:r>
        <w:t>, RKK)</w:t>
      </w:r>
    </w:p>
    <w:p w14:paraId="04B30640" w14:textId="77777777" w:rsidR="00A761AF" w:rsidRPr="00AB0729" w:rsidRDefault="00A761AF" w:rsidP="00A761AF">
      <w:pPr>
        <w:rPr>
          <w:rStyle w:val="StyleStyleBold12pt"/>
          <w:rFonts w:ascii="Times New Roman" w:hAnsi="Times New Roman"/>
          <w:b w:val="0"/>
          <w:sz w:val="24"/>
        </w:rPr>
      </w:pPr>
    </w:p>
    <w:p w14:paraId="5AB484CE" w14:textId="77777777" w:rsidR="00216C14" w:rsidRDefault="00216C14" w:rsidP="00216C14">
      <w:pPr>
        <w:rPr>
          <w:sz w:val="16"/>
          <w:szCs w:val="16"/>
        </w:rPr>
      </w:pPr>
      <w:r w:rsidRPr="00DC4AEB">
        <w:rPr>
          <w:sz w:val="16"/>
        </w:rPr>
        <w:t>At the close of the George W. Bush administration, U.S.</w:t>
      </w:r>
      <w:r>
        <w:rPr>
          <w:sz w:val="16"/>
        </w:rPr>
        <w:t xml:space="preserve"> </w:t>
      </w:r>
      <w:r w:rsidRPr="00DC4AEB">
        <w:rPr>
          <w:sz w:val="16"/>
        </w:rPr>
        <w:t>extended deterrence and allied assurance strategies – while significantly</w:t>
      </w:r>
      <w:r>
        <w:rPr>
          <w:sz w:val="16"/>
        </w:rPr>
        <w:t xml:space="preserve"> </w:t>
      </w:r>
      <w:r w:rsidRPr="00DC4AEB">
        <w:rPr>
          <w:sz w:val="16"/>
        </w:rPr>
        <w:t>evolved from those employed during the early Cold War period, and</w:t>
      </w:r>
      <w:r>
        <w:rPr>
          <w:sz w:val="16"/>
        </w:rPr>
        <w:t xml:space="preserve"> </w:t>
      </w:r>
      <w:r w:rsidRPr="00DC4AEB">
        <w:rPr>
          <w:sz w:val="16"/>
        </w:rPr>
        <w:t>strained in some cases by disagreements between Washington and allied</w:t>
      </w:r>
      <w:r>
        <w:rPr>
          <w:sz w:val="16"/>
        </w:rPr>
        <w:t xml:space="preserve"> </w:t>
      </w:r>
      <w:r w:rsidRPr="00DC4AEB">
        <w:rPr>
          <w:sz w:val="16"/>
        </w:rPr>
        <w:t>capitals during and after the Second Gulf War – remained central to the</w:t>
      </w:r>
      <w:r>
        <w:rPr>
          <w:sz w:val="16"/>
        </w:rPr>
        <w:t xml:space="preserve"> </w:t>
      </w:r>
      <w:r w:rsidRPr="00DC4AEB">
        <w:rPr>
          <w:sz w:val="16"/>
        </w:rPr>
        <w:t>defense policies and planning of the United States and many of its key</w:t>
      </w:r>
      <w:r>
        <w:rPr>
          <w:sz w:val="16"/>
        </w:rPr>
        <w:t xml:space="preserve"> </w:t>
      </w:r>
      <w:r w:rsidRPr="00DC4AEB">
        <w:rPr>
          <w:sz w:val="16"/>
        </w:rPr>
        <w:t>allies. Sixty years after the Allies’ victory over the Axis powers, and</w:t>
      </w:r>
      <w:r>
        <w:rPr>
          <w:sz w:val="16"/>
        </w:rPr>
        <w:t xml:space="preserve"> </w:t>
      </w:r>
      <w:r w:rsidRPr="00DC4AEB">
        <w:rPr>
          <w:sz w:val="16"/>
        </w:rPr>
        <w:t>nearly twenty years after the collapse of the Soviet bloc, the United</w:t>
      </w:r>
      <w:r>
        <w:rPr>
          <w:sz w:val="16"/>
        </w:rPr>
        <w:t xml:space="preserve"> </w:t>
      </w:r>
      <w:r w:rsidRPr="00DC4AEB">
        <w:rPr>
          <w:sz w:val="16"/>
        </w:rPr>
        <w:t>States continued to represent the primary security broker for states across</w:t>
      </w:r>
      <w:r>
        <w:rPr>
          <w:sz w:val="16"/>
        </w:rPr>
        <w:t xml:space="preserve"> </w:t>
      </w:r>
      <w:r w:rsidRPr="00DC4AEB">
        <w:rPr>
          <w:sz w:val="16"/>
        </w:rPr>
        <w:t>the globe, with significant conventional forces deployed abroad, strategic</w:t>
      </w:r>
      <w:r>
        <w:rPr>
          <w:sz w:val="16"/>
        </w:rPr>
        <w:t xml:space="preserve"> </w:t>
      </w:r>
      <w:r w:rsidRPr="00DC4AEB">
        <w:rPr>
          <w:sz w:val="16"/>
        </w:rPr>
        <w:t>nuclear forces on rotation or patrol in key regions, and tactical nuclear</w:t>
      </w:r>
      <w:r>
        <w:rPr>
          <w:sz w:val="16"/>
        </w:rPr>
        <w:t xml:space="preserve"> </w:t>
      </w:r>
      <w:r w:rsidRPr="00DC4AEB">
        <w:rPr>
          <w:sz w:val="16"/>
        </w:rPr>
        <w:t>weapons remaining available for the defense of NATO or East Asia</w:t>
      </w:r>
      <w:r>
        <w:rPr>
          <w:sz w:val="16"/>
        </w:rPr>
        <w:t xml:space="preserve"> </w:t>
      </w:r>
      <w:r w:rsidRPr="00DC4AEB">
        <w:rPr>
          <w:sz w:val="16"/>
        </w:rPr>
        <w:t>against nuclear threats. We will examine current U.S. policies in greater</w:t>
      </w:r>
      <w:r>
        <w:rPr>
          <w:sz w:val="16"/>
        </w:rPr>
        <w:t xml:space="preserve"> </w:t>
      </w:r>
      <w:r w:rsidRPr="00DC4AEB">
        <w:rPr>
          <w:sz w:val="16"/>
        </w:rPr>
        <w:t>detail in Part 5.</w:t>
      </w:r>
      <w:r w:rsidRPr="002B57EE">
        <w:rPr>
          <w:sz w:val="16"/>
        </w:rPr>
        <w:t xml:space="preserve">From the end of the Second World War to the present day, many U.S. allies have generally (if sometimes reluctantly) accepted U.S. leadership in regard to alliance policymaking and strategizing. This reflects the fact that the United States represents the strongest member within a defense pact. Furthermore, </w:t>
      </w:r>
      <w:r w:rsidRPr="00DC4AEB">
        <w:rPr>
          <w:u w:val="single"/>
        </w:rPr>
        <w:t>many</w:t>
      </w:r>
      <w:r w:rsidRPr="002B57EE">
        <w:rPr>
          <w:u w:val="single"/>
        </w:rPr>
        <w:t xml:space="preserve"> U.S. allies believe their defense requirements exceed what they can independently develop or afford; they depend on their alliance with the United States to meet their remaining needs. As a result, many U.S. allies rely on U.S. extended deterrence and assurance strategies to guarantee their national defense.</w:t>
      </w:r>
      <w:r w:rsidRPr="002B57EE">
        <w:rPr>
          <w:sz w:val="16"/>
        </w:rPr>
        <w:t xml:space="preserve"> Over time, these U.S. strategies – and the forces associated with them, particularly if deployed on an ally’s home territory – often become part of an ally’s long-term foreign policy and defense planning. As a result, once the general strategy for its assurance, and the extension of deterrence to its key adversaries, is established between the United States and a foreign ally, the latter often proves resistant to any significant change to either. Allied objections stem from concerns that any changes imply an alteration in the U.S. political resolve or military capabilities that are critical for their defense against foreign adversaries. Many allies are well aware, for example, that foreign deployments are frequently a target on Capitol Hill; both during the Cold War and afterward, Senators reviewing the U.S. defense budget have perennially 80 pressed for allies to shoulder a greater share of the burden for their defense. In addition, although conflicts and contingencies have occasionally raised the number of U.S. troops posted overseas, in general over the past 20 years the United States has slowly but perceptibly reduced the numbers of forces permanently stationed abroad. As a result, </w:t>
      </w:r>
      <w:r w:rsidRPr="002B57EE">
        <w:rPr>
          <w:b/>
          <w:bCs/>
          <w:u w:val="single"/>
        </w:rPr>
        <w:t>any change to U.S. strategies, regardless of how these changes are depicted, may lead allies to question whether their status has somehow changed within the eyes of U.S. leaders. Allies may wonder if their defense concerns are still important to Washington; if they are surprised or unprepared by a shift in U.S. policy or strategy, they may conclude their views on these changes were not considered or deemed important</w:t>
      </w:r>
      <w:r w:rsidRPr="002B57EE">
        <w:rPr>
          <w:sz w:val="16"/>
        </w:rPr>
        <w:t xml:space="preserve">. Changes in the U.S. military capabilities deployed in-country or in-theater may also raise issues for allies, as many are unable to replace these forces using resources available to their own militaries. In addition, allies resist change because many have an acute sense that U.S. extended deterrence and assurance strategies operate within a complex network of political relationships at the domestic, regional, and international levels – and as a result, any changes to these strategies can cascade throughout the entire system, often with negative impacts for their own country (or political regime, in cases where these strategies touch on sensitive local issues). They prefer maintenance of the status quo over changes that may give rise to some uncertainty – whether in their own country, in the minds of adversaries, or both – regarding whether the United States remains a reliable and predictable security partner. </w:t>
      </w:r>
      <w:r w:rsidRPr="002B57EE">
        <w:rPr>
          <w:u w:val="single"/>
        </w:rPr>
        <w:t>Most U.S. allies, however, also regard the United States as critical to the deterrence of significant or existential threats to their national security</w:t>
      </w:r>
      <w:r w:rsidRPr="002B57EE">
        <w:rPr>
          <w:sz w:val="16"/>
        </w:rPr>
        <w:t xml:space="preserve">. As discussed in the historical survey above, they will debate but rarely flatly oppose U.S. proposals to change extended deterrence or assurance strategies. Significantly, withdrawals from defense partnerships or alliances featuring the United States are rare – and even when they occur, the states involved often seek to retain some kind of defense relationship with Washington. As a result, allied resistance to alterations in extended deterrence and assurance strategies does not make change impossible, but does underline the importance of close communication and consultation between Washington and allied capitals in advance of altering or amending these strategies. Viewed over the time period discussed in Part 3, their interest in maintaining the status quo represents a phenomenon that was sometimes overlooked within the U.S. strategic community – despite dramatic geopolitical change, to include superpower détente, the end of the Cold War, and 81 9/11. </w:t>
      </w:r>
      <w:r w:rsidRPr="002B57EE">
        <w:rPr>
          <w:u w:val="single"/>
        </w:rPr>
        <w:t>Many longtime U.S. allies remained continually reliant on their partnership with the United States to shield them from current enemies, prospective threats, regional instability, and shocks to the geopolitical system.</w:t>
      </w:r>
      <w:r>
        <w:rPr>
          <w:u w:val="single"/>
        </w:rPr>
        <w:t xml:space="preserve"> </w:t>
      </w:r>
      <w:r w:rsidRPr="00DC4AEB">
        <w:rPr>
          <w:sz w:val="16"/>
          <w:szCs w:val="16"/>
        </w:rPr>
        <w:t>These policy imperatives continually shaped the development of U.S. extended deterrence and allied assurance strategies from 1945-2008. For much of this time period, the significant challenges associated with defending globally dispersed allies against a nuclear-armed superpower and its proxies led the United States to view nuclear forces as central to these strategies.</w:t>
      </w:r>
    </w:p>
    <w:p w14:paraId="01D70775" w14:textId="77777777" w:rsidR="00A761AF" w:rsidRDefault="00A761AF" w:rsidP="00A761AF"/>
    <w:p w14:paraId="27BA4D05" w14:textId="04A051F2" w:rsidR="00375AE0" w:rsidRDefault="00375AE0" w:rsidP="00375AE0">
      <w:pPr>
        <w:pStyle w:val="Heading4"/>
      </w:pPr>
      <w:r>
        <w:t xml:space="preserve"> Other Commitments don’t outweigh - Partial co</w:t>
      </w:r>
      <w:r w:rsidR="00C865F3">
        <w:t>mmitments</w:t>
      </w:r>
      <w:r>
        <w:t xml:space="preserve"> still causes </w:t>
      </w:r>
      <w:r w:rsidRPr="00872028">
        <w:rPr>
          <w:u w:val="single"/>
        </w:rPr>
        <w:t>independent hedging</w:t>
      </w:r>
      <w:r>
        <w:t xml:space="preserve"> against China—causes </w:t>
      </w:r>
      <w:r w:rsidRPr="00872028">
        <w:rPr>
          <w:u w:val="single"/>
        </w:rPr>
        <w:t>entanglement</w:t>
      </w:r>
      <w:r w:rsidR="00C865F3">
        <w:t xml:space="preserve"> and</w:t>
      </w:r>
      <w:r>
        <w:t xml:space="preserve"> </w:t>
      </w:r>
      <w:r w:rsidR="00C865F3">
        <w:rPr>
          <w:u w:val="single"/>
        </w:rPr>
        <w:t>proliferation</w:t>
      </w:r>
      <w:r>
        <w:t>.</w:t>
      </w:r>
    </w:p>
    <w:p w14:paraId="3129792E" w14:textId="77777777" w:rsidR="00375AE0" w:rsidRDefault="00375AE0" w:rsidP="00375AE0">
      <w:r>
        <w:t xml:space="preserve">Erik David </w:t>
      </w:r>
      <w:r w:rsidRPr="00347D26">
        <w:rPr>
          <w:rStyle w:val="StyleStyleBold12pt"/>
        </w:rPr>
        <w:t>French 18</w:t>
      </w:r>
      <w:r>
        <w:t xml:space="preserve"> (Erik David French, currently </w:t>
      </w:r>
      <w:r w:rsidRPr="00F63C70">
        <w:t>Assistant Professor at the College at Brockport</w:t>
      </w:r>
      <w:r>
        <w:t xml:space="preserve">, at time of writing M.A. in </w:t>
      </w:r>
      <w:proofErr w:type="spellStart"/>
      <w:r>
        <w:t>Poli</w:t>
      </w:r>
      <w:proofErr w:type="spellEnd"/>
      <w:r>
        <w:t xml:space="preserve"> Sci &amp; government from Syracuse University, 8-2018, “The US-Japan Alliance and China 's Rise: Alliance Strategy and Reassurance, Deterrence, and </w:t>
      </w:r>
      <w:proofErr w:type="spellStart"/>
      <w:r>
        <w:t>Compellence</w:t>
      </w:r>
      <w:proofErr w:type="spellEnd"/>
      <w:r>
        <w:t>,” dissertation, Syracuse University //</w:t>
      </w:r>
      <w:proofErr w:type="spellStart"/>
      <w:r>
        <w:t>kent</w:t>
      </w:r>
      <w:proofErr w:type="spellEnd"/>
      <w:r>
        <w:t xml:space="preserve"> – </w:t>
      </w:r>
      <w:proofErr w:type="spellStart"/>
      <w:r>
        <w:t>wh</w:t>
      </w:r>
      <w:proofErr w:type="spellEnd"/>
      <w:r>
        <w:t>)</w:t>
      </w:r>
    </w:p>
    <w:p w14:paraId="1F1AB4AD" w14:textId="77777777" w:rsidR="00375AE0" w:rsidRPr="00872028" w:rsidRDefault="00375AE0" w:rsidP="00375AE0">
      <w:pPr>
        <w:rPr>
          <w:rStyle w:val="StyleBoldUnderline"/>
        </w:rPr>
      </w:pPr>
      <w:r w:rsidRPr="00872028">
        <w:rPr>
          <w:sz w:val="16"/>
        </w:rPr>
        <w:t xml:space="preserve">The Consequences of Distancing Strategies At the core of this theory is a set of expectations about how an ally will behave when it fears abandonment by the US. </w:t>
      </w:r>
      <w:r w:rsidRPr="00872028">
        <w:rPr>
          <w:rStyle w:val="StyleBoldUnderline"/>
        </w:rPr>
        <w:t xml:space="preserve">If the US appears only </w:t>
      </w:r>
      <w:r w:rsidRPr="00872028">
        <w:rPr>
          <w:rStyle w:val="Emphasis"/>
        </w:rPr>
        <w:t>partially committed</w:t>
      </w:r>
      <w:r w:rsidRPr="00872028">
        <w:rPr>
          <w:rStyle w:val="StyleBoldUnderline"/>
        </w:rPr>
        <w:t xml:space="preserve"> to an alliance -- unwilling to sink its resources and reputation into protecting its ally – its ally will fear 36 abandonment more acutely. </w:t>
      </w:r>
      <w:r w:rsidRPr="00872028">
        <w:rPr>
          <w:sz w:val="16"/>
        </w:rPr>
        <w:t xml:space="preserve">Similarly, limited consultations will leave the ally with less information about the US’ plans and goals; the ally will subsequently be less certain as to how the US will respond should the ally require assistance. </w:t>
      </w:r>
      <w:r w:rsidRPr="00872028">
        <w:rPr>
          <w:rStyle w:val="StyleBoldUnderline"/>
        </w:rPr>
        <w:t>This theory expects that a fearful, insecure ally will respond by “</w:t>
      </w:r>
      <w:r w:rsidRPr="00872028">
        <w:rPr>
          <w:rStyle w:val="Emphasis"/>
        </w:rPr>
        <w:t>hedging</w:t>
      </w:r>
      <w:r w:rsidRPr="00872028">
        <w:rPr>
          <w:rStyle w:val="StyleBoldUnderline"/>
        </w:rPr>
        <w:t xml:space="preserve">,” a strategy that seeks to </w:t>
      </w:r>
      <w:r w:rsidRPr="00872028">
        <w:rPr>
          <w:rStyle w:val="Emphasis"/>
        </w:rPr>
        <w:t>independently reduce</w:t>
      </w:r>
      <w:r w:rsidRPr="00872028">
        <w:rPr>
          <w:rStyle w:val="StyleBoldUnderline"/>
        </w:rPr>
        <w:t xml:space="preserve"> the threat posed to the ally’s security by China (or other third parties)</w:t>
      </w:r>
      <w:r w:rsidRPr="00872028">
        <w:rPr>
          <w:sz w:val="16"/>
        </w:rPr>
        <w:t xml:space="preserve">. 20 </w:t>
      </w:r>
      <w:r w:rsidRPr="00872028">
        <w:rPr>
          <w:rStyle w:val="StyleBoldUnderline"/>
        </w:rPr>
        <w:t xml:space="preserve">The ally may choose to pursue hedging primarily by </w:t>
      </w:r>
      <w:r w:rsidRPr="00872028">
        <w:rPr>
          <w:rStyle w:val="Emphasis"/>
        </w:rPr>
        <w:t>balancing more aggressively</w:t>
      </w:r>
      <w:r w:rsidRPr="00872028">
        <w:rPr>
          <w:rStyle w:val="StyleBoldUnderline"/>
        </w:rPr>
        <w:t xml:space="preserve"> against China</w:t>
      </w:r>
      <w:r w:rsidRPr="00872028">
        <w:rPr>
          <w:sz w:val="16"/>
        </w:rPr>
        <w:t xml:space="preserve">. In order to do this, </w:t>
      </w:r>
      <w:r w:rsidRPr="00872028">
        <w:rPr>
          <w:rStyle w:val="StyleBoldUnderline"/>
        </w:rPr>
        <w:t xml:space="preserve">the ally will seek to </w:t>
      </w:r>
      <w:r w:rsidRPr="00872028">
        <w:rPr>
          <w:rStyle w:val="Emphasis"/>
        </w:rPr>
        <w:t>demonstrate its resolve</w:t>
      </w:r>
      <w:r w:rsidRPr="00872028">
        <w:rPr>
          <w:rStyle w:val="StyleBoldUnderline"/>
        </w:rPr>
        <w:t xml:space="preserve"> to defend itself by adopting a more </w:t>
      </w:r>
      <w:r w:rsidRPr="00872028">
        <w:rPr>
          <w:rStyle w:val="Emphasis"/>
        </w:rPr>
        <w:t>confrontational stance</w:t>
      </w:r>
      <w:r w:rsidRPr="00872028">
        <w:rPr>
          <w:rStyle w:val="StyleBoldUnderline"/>
        </w:rPr>
        <w:t xml:space="preserve"> toward China. It may also choose to enhance its </w:t>
      </w:r>
      <w:r w:rsidRPr="00872028">
        <w:rPr>
          <w:rStyle w:val="Emphasis"/>
        </w:rPr>
        <w:t>independent military capabilities</w:t>
      </w:r>
      <w:r w:rsidRPr="00872028">
        <w:rPr>
          <w:rStyle w:val="StyleBoldUnderline"/>
        </w:rPr>
        <w:t xml:space="preserve">, but it will have little interest in using these capabilities to support the US’ influence attempts toward China; instead, it will utilize the capabilities to advance a more </w:t>
      </w:r>
      <w:r w:rsidRPr="00872028">
        <w:rPr>
          <w:rStyle w:val="Emphasis"/>
        </w:rPr>
        <w:t>independent foreign policy</w:t>
      </w:r>
      <w:r w:rsidRPr="00872028">
        <w:rPr>
          <w:rStyle w:val="StyleBoldUnderline"/>
        </w:rPr>
        <w:t>.</w:t>
      </w:r>
      <w:r w:rsidRPr="00872028">
        <w:rPr>
          <w:sz w:val="16"/>
        </w:rPr>
        <w:t xml:space="preserve"> Alternatively, </w:t>
      </w:r>
      <w:r w:rsidRPr="00872028">
        <w:rPr>
          <w:rStyle w:val="StyleBoldUnderline"/>
        </w:rPr>
        <w:t xml:space="preserve">the ally may hedge by </w:t>
      </w:r>
      <w:r w:rsidRPr="00872028">
        <w:rPr>
          <w:rStyle w:val="Emphasis"/>
        </w:rPr>
        <w:t>accommodating</w:t>
      </w:r>
      <w:r w:rsidRPr="00872028">
        <w:rPr>
          <w:rStyle w:val="StyleBoldUnderline"/>
        </w:rPr>
        <w:t xml:space="preserve"> China. In this case, the ally may make unilateral concessions in an attempt to appease China. It will also attempt to minimize its involvements in disputes involving China</w:t>
      </w:r>
      <w:r w:rsidRPr="00872028">
        <w:rPr>
          <w:sz w:val="16"/>
        </w:rPr>
        <w:t xml:space="preserve">. At times, the ally may adopt a mixed strategy of balancing and accommodation; alternatively, it may fluctuate between the two strategies as it seeks to determine which will prove most successful. </w:t>
      </w:r>
      <w:r w:rsidRPr="00872028">
        <w:rPr>
          <w:rStyle w:val="StyleBoldUnderline"/>
        </w:rPr>
        <w:t xml:space="preserve">Hedging behavior will create </w:t>
      </w:r>
      <w:r w:rsidRPr="00872028">
        <w:rPr>
          <w:rStyle w:val="Emphasis"/>
        </w:rPr>
        <w:t>significant problems</w:t>
      </w:r>
      <w:r w:rsidRPr="00872028">
        <w:rPr>
          <w:rStyle w:val="StyleBoldUnderline"/>
        </w:rPr>
        <w:t xml:space="preserve"> for the US’ influence attempts toward China</w:t>
      </w:r>
      <w:r w:rsidRPr="00872028">
        <w:rPr>
          <w:sz w:val="16"/>
        </w:rPr>
        <w:t xml:space="preserve">. </w:t>
      </w:r>
      <w:r w:rsidRPr="00872028">
        <w:rPr>
          <w:rStyle w:val="StyleBoldUnderline"/>
        </w:rPr>
        <w:t xml:space="preserve">A hedging ally could adopt a </w:t>
      </w:r>
      <w:r w:rsidRPr="00872028">
        <w:rPr>
          <w:rStyle w:val="Emphasis"/>
        </w:rPr>
        <w:t>confrontational policy</w:t>
      </w:r>
      <w:r w:rsidRPr="00872028">
        <w:rPr>
          <w:rStyle w:val="StyleBoldUnderline"/>
        </w:rPr>
        <w:t xml:space="preserve"> that undercuts the US’ efforts to prevent an escalatory spiral</w:t>
      </w:r>
      <w:r w:rsidRPr="00872028">
        <w:rPr>
          <w:sz w:val="16"/>
        </w:rPr>
        <w:t xml:space="preserve">. </w:t>
      </w:r>
      <w:r w:rsidRPr="00872028">
        <w:rPr>
          <w:rStyle w:val="StyleBoldUnderline"/>
        </w:rPr>
        <w:t xml:space="preserve">China may come to believe that the ally is acting on behalf of the US, in which case it will </w:t>
      </w:r>
      <w:r w:rsidRPr="00872028">
        <w:rPr>
          <w:rStyle w:val="Emphasis"/>
        </w:rPr>
        <w:t>discount</w:t>
      </w:r>
      <w:r w:rsidRPr="00872028">
        <w:rPr>
          <w:rStyle w:val="StyleBoldUnderline"/>
        </w:rPr>
        <w:t xml:space="preserve"> the US’ </w:t>
      </w:r>
      <w:r w:rsidRPr="00872028">
        <w:rPr>
          <w:rStyle w:val="Emphasis"/>
        </w:rPr>
        <w:t>assurances</w:t>
      </w:r>
      <w:r w:rsidRPr="00872028">
        <w:rPr>
          <w:rStyle w:val="StyleBoldUnderline"/>
        </w:rPr>
        <w:t xml:space="preserve"> and </w:t>
      </w:r>
      <w:r w:rsidRPr="00872028">
        <w:rPr>
          <w:rStyle w:val="Emphasis"/>
        </w:rPr>
        <w:t>restraint</w:t>
      </w:r>
      <w:r w:rsidRPr="00872028">
        <w:rPr>
          <w:sz w:val="16"/>
        </w:rPr>
        <w:t xml:space="preserve">. Even if China does not believe that the US is guiding the ally’s hedging behavior, </w:t>
      </w:r>
      <w:r w:rsidRPr="00872028">
        <w:rPr>
          <w:rStyle w:val="StyleBoldUnderline"/>
        </w:rPr>
        <w:t>an escalatory spiral between the ally</w:t>
      </w:r>
      <w:r w:rsidRPr="00872028">
        <w:rPr>
          <w:sz w:val="16"/>
        </w:rPr>
        <w:t xml:space="preserve"> </w:t>
      </w:r>
      <w:r w:rsidRPr="00872028">
        <w:rPr>
          <w:rStyle w:val="StyleBoldUnderline"/>
        </w:rPr>
        <w:t xml:space="preserve">and China creates a heightened </w:t>
      </w:r>
      <w:r w:rsidRPr="00872028">
        <w:rPr>
          <w:rStyle w:val="Emphasis"/>
        </w:rPr>
        <w:t>risk of war</w:t>
      </w:r>
      <w:r w:rsidRPr="00872028">
        <w:rPr>
          <w:rStyle w:val="StyleBoldUnderline"/>
        </w:rPr>
        <w:t xml:space="preserve"> that would </w:t>
      </w:r>
      <w:r w:rsidRPr="00872028">
        <w:rPr>
          <w:rStyle w:val="Emphasis"/>
        </w:rPr>
        <w:t>entangle</w:t>
      </w:r>
      <w:r w:rsidRPr="00872028">
        <w:rPr>
          <w:rStyle w:val="StyleBoldUnderline"/>
        </w:rPr>
        <w:t xml:space="preserve"> the US.</w:t>
      </w:r>
      <w:r w:rsidRPr="00872028">
        <w:rPr>
          <w:sz w:val="16"/>
        </w:rPr>
        <w:t xml:space="preserve"> </w:t>
      </w:r>
      <w:r w:rsidRPr="00872028">
        <w:rPr>
          <w:rStyle w:val="StyleBoldUnderline"/>
        </w:rPr>
        <w:t xml:space="preserve">An ally that is pursuing accommodative hedging may offer little resistance to China’s attempts to alter the status quo, undercutting the US’ </w:t>
      </w:r>
      <w:r w:rsidRPr="00872028">
        <w:rPr>
          <w:rStyle w:val="Emphasis"/>
        </w:rPr>
        <w:t>deterrence efforts</w:t>
      </w:r>
      <w:r w:rsidRPr="00872028">
        <w:rPr>
          <w:rStyle w:val="StyleBoldUnderline"/>
        </w:rPr>
        <w:t xml:space="preserve">. </w:t>
      </w:r>
      <w:r w:rsidRPr="00872028">
        <w:rPr>
          <w:sz w:val="16"/>
        </w:rPr>
        <w:t xml:space="preserve">Even if the ally pursues a balancing strategy that emphasizes a more confrontational approach toward China, </w:t>
      </w:r>
      <w:r w:rsidRPr="00872028">
        <w:rPr>
          <w:rStyle w:val="StyleBoldUnderline"/>
        </w:rPr>
        <w:t xml:space="preserve">it will be unlikely to contribute its </w:t>
      </w:r>
      <w:r w:rsidRPr="00872028">
        <w:rPr>
          <w:rStyle w:val="Emphasis"/>
        </w:rPr>
        <w:t>resources</w:t>
      </w:r>
      <w:r w:rsidRPr="00872028">
        <w:rPr>
          <w:rStyle w:val="StyleBoldUnderline"/>
        </w:rPr>
        <w:t xml:space="preserve"> to support the US’ deterrence efforts beyond the ally’s own territory.</w:t>
      </w:r>
      <w:r w:rsidRPr="00872028">
        <w:rPr>
          <w:sz w:val="16"/>
        </w:rPr>
        <w:t xml:space="preserve"> Similarly, </w:t>
      </w:r>
      <w:r w:rsidRPr="00872028">
        <w:rPr>
          <w:rStyle w:val="StyleBoldUnderline"/>
        </w:rPr>
        <w:t xml:space="preserve">a hedging ally will be unlikely to contribute to the US’ efforts in </w:t>
      </w:r>
      <w:proofErr w:type="spellStart"/>
      <w:r w:rsidRPr="00872028">
        <w:rPr>
          <w:rStyle w:val="Emphasis"/>
        </w:rPr>
        <w:t>compellence</w:t>
      </w:r>
      <w:proofErr w:type="spellEnd"/>
      <w:r w:rsidRPr="00872028">
        <w:rPr>
          <w:rStyle w:val="StyleBoldUnderline"/>
        </w:rPr>
        <w:t>. An ally engaged in accommodative hedging might reinforce China’s incentives to resist changes to the status quo</w:t>
      </w:r>
      <w:r w:rsidRPr="00872028">
        <w:rPr>
          <w:sz w:val="16"/>
        </w:rPr>
        <w:t xml:space="preserve">. Alternatively, </w:t>
      </w:r>
      <w:r w:rsidRPr="00872028">
        <w:rPr>
          <w:rStyle w:val="StyleBoldUnderline"/>
        </w:rPr>
        <w:t xml:space="preserve">an ally engaged in balancing might </w:t>
      </w:r>
      <w:r w:rsidRPr="00872028">
        <w:rPr>
          <w:rStyle w:val="Emphasis"/>
        </w:rPr>
        <w:t xml:space="preserve">complicate </w:t>
      </w:r>
      <w:proofErr w:type="spellStart"/>
      <w:r w:rsidRPr="00872028">
        <w:rPr>
          <w:rStyle w:val="Emphasis"/>
        </w:rPr>
        <w:t>compellence</w:t>
      </w:r>
      <w:proofErr w:type="spellEnd"/>
      <w:r w:rsidRPr="00872028">
        <w:rPr>
          <w:rStyle w:val="StyleBoldUnderline"/>
        </w:rPr>
        <w:t xml:space="preserve"> by withdrawing support for the US’ inducements toward China. </w:t>
      </w:r>
      <w:r w:rsidRPr="00872028">
        <w:rPr>
          <w:sz w:val="16"/>
        </w:rPr>
        <w:t xml:space="preserve">A </w:t>
      </w:r>
      <w:r w:rsidRPr="00872028">
        <w:rPr>
          <w:rStyle w:val="StyleBoldUnderline"/>
        </w:rPr>
        <w:t xml:space="preserve">strategy that reduces alliance coordination should also have direct effects on the US’ </w:t>
      </w:r>
      <w:r w:rsidRPr="00872028">
        <w:rPr>
          <w:rStyle w:val="Emphasis"/>
        </w:rPr>
        <w:t>influence attempts</w:t>
      </w:r>
      <w:r w:rsidRPr="00872028">
        <w:rPr>
          <w:rStyle w:val="StyleBoldUnderline"/>
        </w:rPr>
        <w:t xml:space="preserve"> to deter or compel China. If the US reduces its commitment to its ally, it may signal to China that the US’ </w:t>
      </w:r>
      <w:r w:rsidRPr="00872028">
        <w:rPr>
          <w:rStyle w:val="Emphasis"/>
        </w:rPr>
        <w:t>resolve has diminished</w:t>
      </w:r>
      <w:r w:rsidRPr="00872028">
        <w:rPr>
          <w:rStyle w:val="StyleBoldUnderline"/>
        </w:rPr>
        <w:t xml:space="preserve">. China may come to doubt the US’ resolve to impose costs in deterrence or sustain punishments in </w:t>
      </w:r>
      <w:proofErr w:type="spellStart"/>
      <w:r w:rsidRPr="00872028">
        <w:rPr>
          <w:rStyle w:val="StyleBoldUnderline"/>
        </w:rPr>
        <w:t>compellence</w:t>
      </w:r>
      <w:proofErr w:type="spellEnd"/>
      <w:r w:rsidRPr="00872028">
        <w:rPr>
          <w:rStyle w:val="StyleBoldUnderline"/>
        </w:rPr>
        <w:t>. 21</w:t>
      </w:r>
    </w:p>
    <w:p w14:paraId="49038962" w14:textId="77777777" w:rsidR="00375AE0" w:rsidRPr="00A761AF" w:rsidRDefault="00375AE0" w:rsidP="00A761AF"/>
    <w:p w14:paraId="42F9A5F7" w14:textId="10D84A0D" w:rsidR="001C4DF0" w:rsidRDefault="001C4DF0" w:rsidP="00D14E6A">
      <w:pPr>
        <w:pStyle w:val="Heading3"/>
      </w:pPr>
      <w:r>
        <w:t>General</w:t>
      </w:r>
    </w:p>
    <w:p w14:paraId="36DAEBD5" w14:textId="77777777" w:rsidR="00A761AF" w:rsidRDefault="00A761AF" w:rsidP="00A761AF">
      <w:pPr>
        <w:pStyle w:val="Heading4"/>
      </w:pPr>
      <w:r>
        <w:t>Security guarantees prevent proliferation</w:t>
      </w:r>
    </w:p>
    <w:p w14:paraId="0796099F" w14:textId="77777777" w:rsidR="00A761AF" w:rsidRDefault="00A761AF" w:rsidP="00A761AF">
      <w:pPr>
        <w:rPr>
          <w:rFonts w:ascii="Times New Roman" w:hAnsi="Times New Roman"/>
          <w:sz w:val="24"/>
        </w:rPr>
      </w:pPr>
      <w:proofErr w:type="spellStart"/>
      <w:r>
        <w:rPr>
          <w:rStyle w:val="StyleStyleBold12pt"/>
        </w:rPr>
        <w:t>Bleek</w:t>
      </w:r>
      <w:proofErr w:type="spellEnd"/>
      <w:r>
        <w:rPr>
          <w:rStyle w:val="StyleStyleBold12pt"/>
        </w:rPr>
        <w:t xml:space="preserve"> and Lorber 13</w:t>
      </w:r>
      <w:r w:rsidRPr="00406B75">
        <w:t xml:space="preserve"> (</w:t>
      </w:r>
      <w:r>
        <w:t xml:space="preserve">Philipp </w:t>
      </w:r>
      <w:proofErr w:type="spellStart"/>
      <w:r>
        <w:t>Bleek</w:t>
      </w:r>
      <w:proofErr w:type="spellEnd"/>
      <w:r>
        <w:t>--</w:t>
      </w:r>
      <w:r w:rsidRPr="00406B75">
        <w:t>Graduate School of International Policy and Management Monterey Institute of International Studies</w:t>
      </w:r>
      <w:r>
        <w:t>, Eric Lorber--</w:t>
      </w:r>
      <w:r w:rsidRPr="00406B75">
        <w:t>International Trade and Compliance Practice Group</w:t>
      </w:r>
      <w:r>
        <w:t>, “</w:t>
      </w:r>
      <w:r w:rsidRPr="00406B75">
        <w:t>Security Guarantees and Allied Nuclear Proliferation</w:t>
      </w:r>
      <w:r>
        <w:t xml:space="preserve">”, 11/12/13, </w:t>
      </w:r>
      <w:hyperlink r:id="rId53" w:history="1">
        <w:r>
          <w:rPr>
            <w:rStyle w:val="Hyperlink"/>
          </w:rPr>
          <w:t>https://journals.sagepub.com/doi/full/10.1177/0022002713509050</w:t>
        </w:r>
      </w:hyperlink>
      <w:r>
        <w:t>, RKK)</w:t>
      </w:r>
    </w:p>
    <w:p w14:paraId="21FBD7EE" w14:textId="77777777" w:rsidR="00A761AF" w:rsidRPr="00406B75" w:rsidRDefault="00A761AF" w:rsidP="00A761AF">
      <w:pPr>
        <w:rPr>
          <w:rStyle w:val="StyleStyleBold12pt"/>
          <w:rFonts w:ascii="Times New Roman" w:hAnsi="Times New Roman"/>
          <w:b w:val="0"/>
          <w:sz w:val="24"/>
        </w:rPr>
      </w:pPr>
    </w:p>
    <w:p w14:paraId="55977DA8" w14:textId="77777777" w:rsidR="00A761AF" w:rsidRDefault="00A761AF" w:rsidP="00A761AF">
      <w:pPr>
        <w:rPr>
          <w:sz w:val="16"/>
        </w:rPr>
      </w:pPr>
      <w:r w:rsidRPr="002E580F">
        <w:rPr>
          <w:sz w:val="24"/>
          <w:u w:val="single"/>
        </w:rPr>
        <w:t>In the nuclear age, states facing acute external threats can adopt a range of policies to increase their security, including developing nuclear weapons or allying with a state that possesses them</w:t>
      </w:r>
      <w:r w:rsidRPr="002E580F">
        <w:rPr>
          <w:sz w:val="16"/>
        </w:rPr>
        <w:t xml:space="preserve">.5 Possessing nuclear weapons allows states to deter adversaries with the threat of significant reprisal (Brodie 1974). But nuclear proliferation is a costly strategy. Nuclear weapons are technically difficult to produce, require the establishment of expensive programs, can cause significant political rifts with allies, and may motivate rivals to proliferate (Schwartz 1998; </w:t>
      </w:r>
      <w:proofErr w:type="spellStart"/>
      <w:r w:rsidRPr="002E580F">
        <w:rPr>
          <w:sz w:val="16"/>
        </w:rPr>
        <w:t>Oberdorfer</w:t>
      </w:r>
      <w:proofErr w:type="spellEnd"/>
      <w:r w:rsidRPr="002E580F">
        <w:rPr>
          <w:sz w:val="16"/>
        </w:rPr>
        <w:t xml:space="preserve"> 2001). </w:t>
      </w:r>
      <w:r w:rsidRPr="002E580F">
        <w:rPr>
          <w:sz w:val="24"/>
          <w:u w:val="single"/>
        </w:rPr>
        <w:t xml:space="preserve">By allying with a patron that has nuclear weapons, a state can enjoy many of the deterrent benefits of the patron’s nuclear weapons while not paying the costs associated with developing its own. A security guarantee serves as a substitute for a state obtaining nuclear weapons; a potential challenger to the </w:t>
      </w:r>
      <w:proofErr w:type="spellStart"/>
      <w:r w:rsidRPr="002E580F">
        <w:rPr>
          <w:sz w:val="24"/>
          <w:u w:val="single"/>
        </w:rPr>
        <w:t>prote´ge</w:t>
      </w:r>
      <w:proofErr w:type="spellEnd"/>
      <w:r w:rsidRPr="002E580F">
        <w:rPr>
          <w:sz w:val="24"/>
          <w:u w:val="single"/>
        </w:rPr>
        <w:t xml:space="preserve">´ state will observe that a nuclear-armed patron protects the </w:t>
      </w:r>
      <w:proofErr w:type="spellStart"/>
      <w:r w:rsidRPr="002E580F">
        <w:rPr>
          <w:sz w:val="24"/>
          <w:u w:val="single"/>
        </w:rPr>
        <w:t>prote´ge</w:t>
      </w:r>
      <w:proofErr w:type="spellEnd"/>
      <w:r w:rsidRPr="002E580F">
        <w:rPr>
          <w:sz w:val="24"/>
          <w:u w:val="single"/>
        </w:rPr>
        <w:t xml:space="preserve">´ and will therefore be less likely to threaten or attack the </w:t>
      </w:r>
      <w:proofErr w:type="spellStart"/>
      <w:r w:rsidRPr="002E580F">
        <w:rPr>
          <w:sz w:val="24"/>
          <w:u w:val="single"/>
        </w:rPr>
        <w:t>prote´ge</w:t>
      </w:r>
      <w:proofErr w:type="spellEnd"/>
      <w:r w:rsidRPr="002E580F">
        <w:rPr>
          <w:sz w:val="24"/>
          <w:u w:val="single"/>
        </w:rPr>
        <w:t>´</w:t>
      </w:r>
      <w:r w:rsidRPr="002E580F">
        <w:rPr>
          <w:sz w:val="16"/>
        </w:rPr>
        <w:t xml:space="preserve"> (</w:t>
      </w:r>
      <w:proofErr w:type="spellStart"/>
      <w:r w:rsidRPr="002E580F">
        <w:rPr>
          <w:sz w:val="16"/>
        </w:rPr>
        <w:t>Huth</w:t>
      </w:r>
      <w:proofErr w:type="spellEnd"/>
      <w:r w:rsidRPr="002E580F">
        <w:rPr>
          <w:sz w:val="16"/>
        </w:rPr>
        <w:t xml:space="preserve"> 1988). Yet from the perspective of the </w:t>
      </w:r>
      <w:proofErr w:type="spellStart"/>
      <w:r w:rsidRPr="002E580F">
        <w:rPr>
          <w:sz w:val="16"/>
        </w:rPr>
        <w:t>prote´ge</w:t>
      </w:r>
      <w:proofErr w:type="spellEnd"/>
      <w:r w:rsidRPr="002E580F">
        <w:rPr>
          <w:sz w:val="16"/>
        </w:rPr>
        <w:t xml:space="preserve">´ state, this strategy entails risks, most importantly the potential for abandonment (Snyder 1984). </w:t>
      </w:r>
      <w:r w:rsidRPr="002E580F">
        <w:rPr>
          <w:sz w:val="24"/>
          <w:u w:val="single"/>
        </w:rPr>
        <w:t xml:space="preserve">Because allies can abandon </w:t>
      </w:r>
      <w:proofErr w:type="spellStart"/>
      <w:r w:rsidRPr="002E580F">
        <w:rPr>
          <w:sz w:val="24"/>
          <w:u w:val="single"/>
        </w:rPr>
        <w:t>prote´ge´s</w:t>
      </w:r>
      <w:proofErr w:type="spellEnd"/>
      <w:r w:rsidRPr="002E580F">
        <w:rPr>
          <w:sz w:val="24"/>
          <w:u w:val="single"/>
        </w:rPr>
        <w:t xml:space="preserve"> in the face of threats, </w:t>
      </w:r>
      <w:proofErr w:type="spellStart"/>
      <w:r w:rsidRPr="002E580F">
        <w:rPr>
          <w:sz w:val="24"/>
          <w:u w:val="single"/>
        </w:rPr>
        <w:t>prote´ge</w:t>
      </w:r>
      <w:proofErr w:type="spellEnd"/>
      <w:r w:rsidRPr="002E580F">
        <w:rPr>
          <w:sz w:val="24"/>
          <w:u w:val="single"/>
        </w:rPr>
        <w:t xml:space="preserve">´ states can never feel completely secure </w:t>
      </w:r>
      <w:r w:rsidRPr="002E580F">
        <w:rPr>
          <w:sz w:val="16"/>
        </w:rPr>
        <w:t xml:space="preserve">(Goldstein 2000). For states where the risk of abandonment is perceived to be high, or the technological, economic, and political constraints on proliferation are low, security guarantees are less likely to be viewed as viable substitutes for proliferation. Conversely, </w:t>
      </w:r>
      <w:r w:rsidRPr="002E580F">
        <w:rPr>
          <w:sz w:val="24"/>
          <w:u w:val="single"/>
        </w:rPr>
        <w:t>for states that perceive the likelihood of abandonment as low, or the technological, economic, and political constraints on proliferation as high, security guarantees are more likely to be perceived as viable alternatives to proliferation. Security guarantees decrease the risk of proliferation by decreasing the likelihood of abandonment</w:t>
      </w:r>
      <w:r w:rsidRPr="002E580F">
        <w:rPr>
          <w:sz w:val="16"/>
        </w:rPr>
        <w:t xml:space="preserve">; according to Leeds, Long, and Mitchell (2000), states honor their alliance commitments over 70 percent of the time. Guarantees decrease the likelihood of abandonment for at least two reasons. First, though a patron can always renege on its obligations, states may be reluctant to do so for fear of weakening the perceived strength of other commitments (Schelling 1966). Second, breaking the military commitment may have negative effects on the nonmilitary relationship between the states, as robust nonmilitary relationships decrease the likelihood that states will abandon their allies (Leeds and </w:t>
      </w:r>
      <w:proofErr w:type="spellStart"/>
      <w:r w:rsidRPr="002E580F">
        <w:rPr>
          <w:sz w:val="16"/>
        </w:rPr>
        <w:t>Savun</w:t>
      </w:r>
      <w:proofErr w:type="spellEnd"/>
      <w:r w:rsidRPr="002E580F">
        <w:rPr>
          <w:sz w:val="16"/>
        </w:rPr>
        <w:t xml:space="preserve"> 2007). Thus, </w:t>
      </w:r>
      <w:r w:rsidRPr="002E580F">
        <w:rPr>
          <w:sz w:val="24"/>
          <w:u w:val="single"/>
        </w:rPr>
        <w:t>states receiving security guarantees from allies will be less likely to fear abandonment and therefore less likely to proliferate.</w:t>
      </w:r>
      <w:r w:rsidRPr="002E580F">
        <w:rPr>
          <w:sz w:val="16"/>
        </w:rPr>
        <w:t xml:space="preserve"> We express this hypothesis as follows: Hypothesis 1: Countries receiving formal security guarantees from </w:t>
      </w:r>
      <w:proofErr w:type="spellStart"/>
      <w:r w:rsidRPr="002E580F">
        <w:rPr>
          <w:sz w:val="16"/>
        </w:rPr>
        <w:t>nucleararmed</w:t>
      </w:r>
      <w:proofErr w:type="spellEnd"/>
      <w:r w:rsidRPr="002E580F">
        <w:rPr>
          <w:sz w:val="16"/>
        </w:rPr>
        <w:t xml:space="preserve"> allies are less likely to explore nuclear weapons options, launch programs to obtain weapons, and acquire nuclear weapons.</w:t>
      </w:r>
    </w:p>
    <w:p w14:paraId="68713E8B" w14:textId="77777777" w:rsidR="00D14E6A" w:rsidRDefault="00D14E6A" w:rsidP="00D14E6A">
      <w:pPr>
        <w:pStyle w:val="Heading3"/>
      </w:pPr>
      <w:r>
        <w:t>Taiwan General Links</w:t>
      </w:r>
    </w:p>
    <w:p w14:paraId="5B7951A1" w14:textId="77777777" w:rsidR="00D14E6A" w:rsidRDefault="00D14E6A" w:rsidP="00D14E6A">
      <w:pPr>
        <w:pStyle w:val="Heading4"/>
      </w:pPr>
      <w:r>
        <w:t xml:space="preserve">Taiwan can and will proliferate if the US no longer protects it via arms sales </w:t>
      </w:r>
    </w:p>
    <w:p w14:paraId="583D8659" w14:textId="77777777" w:rsidR="00D14E6A" w:rsidRDefault="00D14E6A" w:rsidP="00D14E6A">
      <w:pPr>
        <w:rPr>
          <w:rFonts w:ascii="Times New Roman" w:eastAsia="Times New Roman" w:hAnsi="Times New Roman" w:cs="Times New Roman"/>
          <w:sz w:val="24"/>
          <w:lang w:eastAsia="zh-CN"/>
        </w:rPr>
      </w:pPr>
      <w:r>
        <w:rPr>
          <w:rStyle w:val="StyleStyleBold12pt"/>
        </w:rPr>
        <w:t xml:space="preserve">Fitzpatrick 16 </w:t>
      </w:r>
      <w:r>
        <w:t xml:space="preserve">(Mark Fitzpatrick, Adelphi Series Journal </w:t>
      </w:r>
      <w:r w:rsidRPr="006E72A3">
        <w:t>Issue 455: Asia’s Latent Nuclear Powers: Japan, South Korea and Taiwan</w:t>
      </w:r>
      <w:r>
        <w:t xml:space="preserve"> “Taiwan”, 2/5/16, </w:t>
      </w:r>
      <w:hyperlink r:id="rId54" w:history="1">
        <w:r w:rsidRPr="006E72A3">
          <w:rPr>
            <w:rFonts w:ascii="Times New Roman" w:eastAsia="Times New Roman" w:hAnsi="Times New Roman" w:cs="Times New Roman"/>
            <w:color w:val="0000FF"/>
            <w:sz w:val="24"/>
            <w:u w:val="single"/>
            <w:lang w:eastAsia="zh-CN"/>
          </w:rPr>
          <w:t>https://www.tandfonline.com/doi/pdf/10.1080/19445571.2015.1146023?needAccess=true</w:t>
        </w:r>
      </w:hyperlink>
      <w:r>
        <w:rPr>
          <w:rFonts w:ascii="Times New Roman" w:eastAsia="Times New Roman" w:hAnsi="Times New Roman" w:cs="Times New Roman"/>
          <w:sz w:val="24"/>
          <w:lang w:eastAsia="zh-CN"/>
        </w:rPr>
        <w:t>, RKK)</w:t>
      </w:r>
    </w:p>
    <w:p w14:paraId="4B57DDA5" w14:textId="77777777" w:rsidR="00D14E6A" w:rsidRPr="006E72A3" w:rsidRDefault="00D14E6A" w:rsidP="00D14E6A">
      <w:pPr>
        <w:rPr>
          <w:rStyle w:val="StyleStyleBold12pt"/>
          <w:rFonts w:ascii="Times New Roman" w:eastAsia="Times New Roman" w:hAnsi="Times New Roman" w:cs="Times New Roman"/>
          <w:b w:val="0"/>
          <w:sz w:val="24"/>
          <w:lang w:eastAsia="zh-CN"/>
        </w:rPr>
      </w:pPr>
    </w:p>
    <w:p w14:paraId="04DEF091" w14:textId="77777777" w:rsidR="00D14E6A" w:rsidRDefault="00D14E6A" w:rsidP="00D14E6A">
      <w:pPr>
        <w:rPr>
          <w:sz w:val="16"/>
        </w:rPr>
      </w:pPr>
      <w:r w:rsidRPr="00A16518">
        <w:rPr>
          <w:u w:val="single"/>
        </w:rPr>
        <w:t>Although it is highly unlikely that Taiwan will again seek nuclear weapons, this possibility cannot be ruled out. The security condition that sparked the nuclear-weapons pursuit in 1964 and that sustained it for more than two decades – a looming potential threat from the mainland – remains the dominant risk in Taiwan’s security landscape</w:t>
      </w:r>
      <w:r w:rsidRPr="00A16518">
        <w:rPr>
          <w:sz w:val="16"/>
        </w:rPr>
        <w:t xml:space="preserve">. While </w:t>
      </w:r>
      <w:proofErr w:type="spellStart"/>
      <w:r w:rsidRPr="00A16518">
        <w:rPr>
          <w:sz w:val="16"/>
        </w:rPr>
        <w:t>crossStrait</w:t>
      </w:r>
      <w:proofErr w:type="spellEnd"/>
      <w:r w:rsidRPr="00A16518">
        <w:rPr>
          <w:sz w:val="16"/>
        </w:rPr>
        <w:t xml:space="preserve"> relations have improved, the military balance has steadily worsened. </w:t>
      </w:r>
      <w:r w:rsidRPr="00717FBD">
        <w:rPr>
          <w:b/>
          <w:bCs/>
          <w:u w:val="single"/>
        </w:rPr>
        <w:t xml:space="preserve">To the extent that Taiwan enjoys de facto protection from the US, it does not need to consider a nuclear </w:t>
      </w:r>
      <w:proofErr w:type="spellStart"/>
      <w:r w:rsidRPr="00717FBD">
        <w:rPr>
          <w:b/>
          <w:bCs/>
          <w:u w:val="single"/>
        </w:rPr>
        <w:t>equaliser</w:t>
      </w:r>
      <w:proofErr w:type="spellEnd"/>
      <w:r w:rsidRPr="00717FBD">
        <w:rPr>
          <w:b/>
          <w:bCs/>
          <w:u w:val="single"/>
        </w:rPr>
        <w:t>. Two conditions thus could prompt reconsideration. If the threat perception were to become sufficiently dire and the US could not be counted upon to deter mainland China, then Taiwan would have a logical motivation to seek an autonomous A-bomb</w:t>
      </w:r>
      <w:r w:rsidRPr="00A16518">
        <w:rPr>
          <w:u w:val="single"/>
        </w:rPr>
        <w:t>.</w:t>
      </w:r>
      <w:r w:rsidRPr="00A16518">
        <w:rPr>
          <w:sz w:val="16"/>
        </w:rPr>
        <w:t xml:space="preserve"> Even then, however, the risks would probably be judged to be too great in terms of the provocation to Beijing. Some analysts claim that if Taiwan decided to produce nuclear weapons, it would take eight to ten years66 or longer.67 Such estimates apparently assume a systematic development effort, </w:t>
      </w:r>
      <w:proofErr w:type="gramStart"/>
      <w:r w:rsidRPr="00A16518">
        <w:rPr>
          <w:sz w:val="16"/>
        </w:rPr>
        <w:t>similar to</w:t>
      </w:r>
      <w:proofErr w:type="gramEnd"/>
      <w:r w:rsidRPr="00A16518">
        <w:rPr>
          <w:sz w:val="16"/>
        </w:rPr>
        <w:t xml:space="preserve"> the past </w:t>
      </w:r>
      <w:proofErr w:type="spellStart"/>
      <w:r w:rsidRPr="00A16518">
        <w:rPr>
          <w:sz w:val="16"/>
        </w:rPr>
        <w:t>programmes</w:t>
      </w:r>
      <w:proofErr w:type="spellEnd"/>
      <w:r w:rsidRPr="00A16518">
        <w:rPr>
          <w:sz w:val="16"/>
        </w:rPr>
        <w:t xml:space="preserve"> of Pakistan and North Korea. Those countries had time for a measured approach since they did not face an imminent existential threat. </w:t>
      </w:r>
      <w:r w:rsidRPr="00A16518">
        <w:rPr>
          <w:u w:val="single"/>
        </w:rPr>
        <w:t xml:space="preserve">If, on the contrary, Taiwan’s security circumstances were so dire as to prompt a </w:t>
      </w:r>
      <w:proofErr w:type="spellStart"/>
      <w:r w:rsidRPr="00A16518">
        <w:rPr>
          <w:u w:val="single"/>
        </w:rPr>
        <w:t>weaponisation</w:t>
      </w:r>
      <w:proofErr w:type="spellEnd"/>
      <w:r w:rsidRPr="00A16518">
        <w:rPr>
          <w:u w:val="single"/>
        </w:rPr>
        <w:t xml:space="preserve"> decision, the government would need to embark on a crash course. Such an emergency </w:t>
      </w:r>
      <w:proofErr w:type="spellStart"/>
      <w:r w:rsidRPr="00A16518">
        <w:rPr>
          <w:u w:val="single"/>
        </w:rPr>
        <w:t>programme</w:t>
      </w:r>
      <w:proofErr w:type="spellEnd"/>
      <w:r w:rsidRPr="00A16518">
        <w:rPr>
          <w:u w:val="single"/>
        </w:rPr>
        <w:t xml:space="preserve"> that </w:t>
      </w:r>
      <w:proofErr w:type="spellStart"/>
      <w:r w:rsidRPr="00A16518">
        <w:rPr>
          <w:u w:val="single"/>
        </w:rPr>
        <w:t>mobilised</w:t>
      </w:r>
      <w:proofErr w:type="spellEnd"/>
      <w:r w:rsidRPr="00A16518">
        <w:rPr>
          <w:u w:val="single"/>
        </w:rPr>
        <w:t xml:space="preserve"> the nation’s top talent and </w:t>
      </w:r>
      <w:proofErr w:type="spellStart"/>
      <w:r w:rsidRPr="00A16518">
        <w:rPr>
          <w:u w:val="single"/>
        </w:rPr>
        <w:t>prioritised</w:t>
      </w:r>
      <w:proofErr w:type="spellEnd"/>
      <w:r w:rsidRPr="00A16518">
        <w:rPr>
          <w:u w:val="single"/>
        </w:rPr>
        <w:t xml:space="preserve"> speed over safety could perhaps produce crude weapons </w:t>
      </w:r>
      <w:r w:rsidRPr="00A16518">
        <w:rPr>
          <w:b/>
          <w:bCs/>
          <w:u w:val="single"/>
        </w:rPr>
        <w:t>within two years</w:t>
      </w:r>
      <w:r w:rsidRPr="00A16518">
        <w:rPr>
          <w:u w:val="single"/>
        </w:rPr>
        <w:t xml:space="preserve">. </w:t>
      </w:r>
      <w:r w:rsidRPr="00A16518">
        <w:rPr>
          <w:sz w:val="16"/>
        </w:rPr>
        <w:t xml:space="preserve">For a crash </w:t>
      </w:r>
      <w:proofErr w:type="spellStart"/>
      <w:r w:rsidRPr="00A16518">
        <w:rPr>
          <w:sz w:val="16"/>
        </w:rPr>
        <w:t>programme</w:t>
      </w:r>
      <w:proofErr w:type="spellEnd"/>
      <w:r w:rsidRPr="00A16518">
        <w:rPr>
          <w:sz w:val="16"/>
        </w:rPr>
        <w:t>, the plutonium route would be quicker than uranium enrichment</w:t>
      </w:r>
      <w:r w:rsidRPr="00A16518">
        <w:rPr>
          <w:u w:val="single"/>
        </w:rPr>
        <w:t xml:space="preserve">. </w:t>
      </w:r>
      <w:r w:rsidRPr="008A7DE3">
        <w:rPr>
          <w:b/>
          <w:bCs/>
          <w:u w:val="single"/>
        </w:rPr>
        <w:t>Taiwan learned the essentials of reprocessing 40 years a</w:t>
      </w:r>
      <w:r w:rsidRPr="00A16518">
        <w:rPr>
          <w:u w:val="single"/>
        </w:rPr>
        <w:t xml:space="preserve">go, while the enrichment </w:t>
      </w:r>
      <w:proofErr w:type="spellStart"/>
      <w:r w:rsidRPr="00A16518">
        <w:rPr>
          <w:u w:val="single"/>
        </w:rPr>
        <w:t>programme</w:t>
      </w:r>
      <w:proofErr w:type="spellEnd"/>
      <w:r w:rsidRPr="00A16518">
        <w:rPr>
          <w:u w:val="single"/>
        </w:rPr>
        <w:t xml:space="preserve"> in the 1980s never got beyond laboratory level</w:t>
      </w:r>
      <w:r w:rsidRPr="00A16518">
        <w:rPr>
          <w:sz w:val="16"/>
        </w:rPr>
        <w:t xml:space="preserve">. Although the two key scientists who led the plutonium Taiwan | 143 </w:t>
      </w:r>
      <w:proofErr w:type="spellStart"/>
      <w:r w:rsidRPr="00A16518">
        <w:rPr>
          <w:sz w:val="16"/>
        </w:rPr>
        <w:t>programme</w:t>
      </w:r>
      <w:proofErr w:type="spellEnd"/>
      <w:r w:rsidRPr="00A16518">
        <w:rPr>
          <w:sz w:val="16"/>
        </w:rPr>
        <w:t xml:space="preserve"> are deceased, others who assisted in ancillary roles could be brought out of retirement to help jump-start a </w:t>
      </w:r>
      <w:proofErr w:type="spellStart"/>
      <w:r w:rsidRPr="00A16518">
        <w:rPr>
          <w:sz w:val="16"/>
        </w:rPr>
        <w:t>programme</w:t>
      </w:r>
      <w:proofErr w:type="spellEnd"/>
      <w:r w:rsidRPr="00A16518">
        <w:rPr>
          <w:sz w:val="16"/>
        </w:rPr>
        <w:t xml:space="preserve">. While little is left of the former reprocessing related facilities, the documentation is presumably preserved somewhere. </w:t>
      </w:r>
      <w:r w:rsidRPr="00A16518">
        <w:rPr>
          <w:u w:val="single"/>
        </w:rPr>
        <w:t>Building a reprocessing plant might take up to one year. Weapons design work would proceed in tandem, and might be accelerated by foreign weapons designers.</w:t>
      </w:r>
      <w:r w:rsidRPr="00A16518">
        <w:rPr>
          <w:sz w:val="16"/>
        </w:rPr>
        <w:t xml:space="preserve"> Weapons fabrication might then take several more months. Because Taiwan’s land-attack missiles are small in diameter and thus unsuitable for crude A-bombs, the weapons would have to be designed for air drop, or possibly suicidal delivery via water.68 Such a crash course could not be kept secret from IAEA inspectors, the Taiwan public or outside powers. A uranium enrichment </w:t>
      </w:r>
      <w:proofErr w:type="spellStart"/>
      <w:r w:rsidRPr="00A16518">
        <w:rPr>
          <w:sz w:val="16"/>
        </w:rPr>
        <w:t>programme</w:t>
      </w:r>
      <w:proofErr w:type="spellEnd"/>
      <w:r w:rsidRPr="00A16518">
        <w:rPr>
          <w:sz w:val="16"/>
        </w:rPr>
        <w:t xml:space="preserve"> would be easier to hide, but probably still impossible to keep secret given the porous nature of Taiwan politics and the openness of society. Taiwan has no known uranium resources and importing the necessary uranium would itself be difficult to keep under wraps. The cost of a Manhattan Project-style weapons </w:t>
      </w:r>
      <w:proofErr w:type="spellStart"/>
      <w:r w:rsidRPr="00A16518">
        <w:rPr>
          <w:sz w:val="16"/>
        </w:rPr>
        <w:t>programme</w:t>
      </w:r>
      <w:proofErr w:type="spellEnd"/>
      <w:r w:rsidRPr="00A16518">
        <w:rPr>
          <w:sz w:val="16"/>
        </w:rPr>
        <w:t>, estimated at up to US$10 bn,69 also could not be kept confidential.</w:t>
      </w:r>
    </w:p>
    <w:p w14:paraId="77BF942F" w14:textId="77777777" w:rsidR="00D14E6A" w:rsidRDefault="00D14E6A" w:rsidP="00D14E6A"/>
    <w:p w14:paraId="7AF18465" w14:textId="77777777" w:rsidR="008F5513" w:rsidRDefault="008F5513" w:rsidP="008F5513">
      <w:pPr>
        <w:pStyle w:val="Heading4"/>
      </w:pPr>
      <w:r>
        <w:t>United States – Taiwan relations key to prevent Taiwan developing nuclear capabilities</w:t>
      </w:r>
    </w:p>
    <w:p w14:paraId="1E7115C6" w14:textId="77777777" w:rsidR="008F5513" w:rsidRPr="00C02FB7" w:rsidRDefault="008F5513" w:rsidP="008F5513">
      <w:pPr>
        <w:rPr>
          <w:rStyle w:val="StyleStyleBold12pt"/>
          <w:b w:val="0"/>
          <w:sz w:val="20"/>
          <w:szCs w:val="20"/>
        </w:rPr>
      </w:pPr>
      <w:r>
        <w:rPr>
          <w:rStyle w:val="StyleStyleBold12pt"/>
        </w:rPr>
        <w:t xml:space="preserve">Wang 08 </w:t>
      </w:r>
      <w:r w:rsidRPr="00497028">
        <w:rPr>
          <w:rStyle w:val="StyleStyleBold12pt"/>
          <w:b w:val="0"/>
          <w:sz w:val="20"/>
          <w:szCs w:val="20"/>
        </w:rPr>
        <w:t>(Vincent Weng Senior Fellow at the Asia Program at the Foreign Policy Research Institute, Professor of Politics at the Ithaca College, “Taiwan: Conventional Deterrence, Soft Power, and the Nuclear Option, Political Science Faculty Publications, 2008, http://citeseerx.ist.psu.edu/viewdoc/download?doi=10.1.1.1034.3052&amp;rep=rep1&amp;type=pdf)</w:t>
      </w:r>
    </w:p>
    <w:p w14:paraId="735D02CD" w14:textId="77777777" w:rsidR="008F5513" w:rsidRDefault="008F5513" w:rsidP="008F5513">
      <w:pPr>
        <w:rPr>
          <w:u w:val="single"/>
        </w:rPr>
      </w:pPr>
      <w:r w:rsidRPr="008F5513">
        <w:rPr>
          <w:sz w:val="16"/>
        </w:rPr>
        <w:t xml:space="preserve">The Chang incident threw INER into disarray. Many INER researchers suddenly lost their raison </w:t>
      </w:r>
      <w:proofErr w:type="spellStart"/>
      <w:r w:rsidRPr="008F5513">
        <w:rPr>
          <w:sz w:val="16"/>
        </w:rPr>
        <w:t>d'etre</w:t>
      </w:r>
      <w:proofErr w:type="spellEnd"/>
      <w:r w:rsidRPr="008F5513">
        <w:rPr>
          <w:sz w:val="16"/>
        </w:rPr>
        <w:t xml:space="preserve">. </w:t>
      </w:r>
      <w:r w:rsidRPr="00C02FB7">
        <w:rPr>
          <w:u w:val="single"/>
        </w:rPr>
        <w:t>Although the United States took decisive measures to end Taiwan's nuclear weapon program, it did not ask (or allow) the INER to disband</w:t>
      </w:r>
      <w:r w:rsidRPr="008F5513">
        <w:rPr>
          <w:sz w:val="16"/>
        </w:rPr>
        <w:t xml:space="preserve">. What explains the United States' mixed response? One view is that the United States regarded these researchers with concern, so having them in one place facilitated monitoring and control and prevented "proliferation" of nuclear manpower.17 Another view is that the United States wanted </w:t>
      </w:r>
      <w:r w:rsidRPr="00C02FB7">
        <w:rPr>
          <w:u w:val="single"/>
        </w:rPr>
        <w:t>Taiwan to maintain some kind of "near-nuclear capability" by retaining these researchers' expertise.</w:t>
      </w:r>
      <w:r w:rsidRPr="008F5513">
        <w:rPr>
          <w:sz w:val="16"/>
        </w:rPr>
        <w:t xml:space="preserve"> An author of Taiwan's Defense White Paper, </w:t>
      </w:r>
      <w:proofErr w:type="spellStart"/>
      <w:r w:rsidRPr="008F5513">
        <w:rPr>
          <w:sz w:val="16"/>
        </w:rPr>
        <w:t>Chien</w:t>
      </w:r>
      <w:proofErr w:type="spellEnd"/>
      <w:r w:rsidRPr="008F5513">
        <w:rPr>
          <w:sz w:val="16"/>
        </w:rPr>
        <w:t xml:space="preserve"> Chung, opined that  The United States wanted Taiwan to "keep the engine warm and await further instructions" (</w:t>
      </w:r>
      <w:proofErr w:type="spellStart"/>
      <w:r w:rsidRPr="008F5513">
        <w:rPr>
          <w:sz w:val="16"/>
        </w:rPr>
        <w:t>nuanji</w:t>
      </w:r>
      <w:proofErr w:type="spellEnd"/>
      <w:r w:rsidRPr="008F5513">
        <w:rPr>
          <w:sz w:val="16"/>
        </w:rPr>
        <w:t xml:space="preserve"> </w:t>
      </w:r>
      <w:proofErr w:type="spellStart"/>
      <w:r w:rsidRPr="008F5513">
        <w:rPr>
          <w:sz w:val="16"/>
        </w:rPr>
        <w:t>daiming</w:t>
      </w:r>
      <w:proofErr w:type="spellEnd"/>
      <w:r w:rsidRPr="008F5513">
        <w:rPr>
          <w:sz w:val="16"/>
        </w:rPr>
        <w:t>). He estimates that there are still over 800 "national treasures" today. He notes: "It would have been quite easy to totally dissolve Taiwan's nuclear manpower; just give all these people U.S. passports! This is one reason why, although it is difficult to obtain the material, Taiwan's capability to research and develop nuclear weapons can never be completely ruled out."</w:t>
      </w:r>
      <w:proofErr w:type="gramStart"/>
      <w:r w:rsidRPr="008F5513">
        <w:rPr>
          <w:sz w:val="16"/>
        </w:rPr>
        <w:t xml:space="preserve">18  </w:t>
      </w:r>
      <w:r w:rsidRPr="00C02FB7">
        <w:rPr>
          <w:u w:val="single"/>
        </w:rPr>
        <w:t>The</w:t>
      </w:r>
      <w:proofErr w:type="gramEnd"/>
      <w:r w:rsidRPr="00C02FB7">
        <w:rPr>
          <w:u w:val="single"/>
        </w:rPr>
        <w:t xml:space="preserve"> key is U.S. interests and attitudes. T</w:t>
      </w:r>
      <w:r w:rsidRPr="008F5513">
        <w:rPr>
          <w:sz w:val="16"/>
        </w:rPr>
        <w:t xml:space="preserve">he George W. Bush administration's forceful approach toward the nuclear challenges posed by Iraq, North Korea, and Iran notwithstanding, if changing national interests due to geopolitical shifts (e.g., if the United States sees China as the main threat) require that the United States choose a reliable nuclear partner or proxy with sufficient technological capabilities and compatible national values, Chung thinks Taiwan is a good choice. </w:t>
      </w:r>
      <w:r w:rsidRPr="008F5513">
        <w:rPr>
          <w:sz w:val="16"/>
          <w:szCs w:val="10"/>
        </w:rPr>
        <w:t xml:space="preserve">The concern, however, is that a nuclear-capable Taiwan may become intransigent in disputes with China due to its confidence in America's support, causing the United States to lose escalation control in a conflict with China. Entrapment thus becomes plausible for the United States. </w:t>
      </w:r>
      <w:r w:rsidRPr="008F5513">
        <w:rPr>
          <w:sz w:val="16"/>
        </w:rPr>
        <w:t xml:space="preserve"> The third lesson is that </w:t>
      </w:r>
      <w:r w:rsidRPr="00C02FB7">
        <w:rPr>
          <w:b/>
          <w:u w:val="single"/>
        </w:rPr>
        <w:t>Taiwan's deep dependence on the U.S. security commitment gave the United States exceptional leverage over Taiwan's nuclear aspirations.</w:t>
      </w:r>
      <w:r w:rsidRPr="00C02FB7">
        <w:rPr>
          <w:u w:val="single"/>
        </w:rPr>
        <w:t xml:space="preserve"> Taiwan's dependence on the United States is more acute than that of Japan </w:t>
      </w:r>
      <w:r w:rsidRPr="008F5513">
        <w:rPr>
          <w:sz w:val="16"/>
        </w:rPr>
        <w:t xml:space="preserve">and South Korea. It is no longer under explicit treaty protection of the United States and U.S. support for Taiwan would have to factor in China's reaction. </w:t>
      </w:r>
      <w:r w:rsidRPr="00C02FB7">
        <w:rPr>
          <w:b/>
          <w:u w:val="single"/>
        </w:rPr>
        <w:t>This gives the United States unusually large leverage over Taiwan's nuclear aspirations. For the foreseeable future, the United States can manage Taiwan's nuclear pro- gram using a mixed strategy of preventing proliferatio</w:t>
      </w:r>
      <w:r w:rsidRPr="00C02FB7">
        <w:rPr>
          <w:u w:val="single"/>
        </w:rPr>
        <w:t>n</w:t>
      </w:r>
      <w:r w:rsidRPr="008F5513">
        <w:rPr>
          <w:sz w:val="16"/>
        </w:rPr>
        <w:t xml:space="preserve">, maintaining near-nuclear capability, and sharing the fruits of peaceful use of nuclear energy. </w:t>
      </w:r>
      <w:r w:rsidRPr="00C02FB7">
        <w:rPr>
          <w:u w:val="single"/>
        </w:rPr>
        <w:t xml:space="preserve">Needing access to international markets and nuclear technology, dependent on the United States, and concerned about China's possible preemptive strike, Taiwan's best choice was and is nuclear restraint. </w:t>
      </w:r>
    </w:p>
    <w:p w14:paraId="5B2A259B" w14:textId="77777777" w:rsidR="008F5513" w:rsidRDefault="008F5513" w:rsidP="00D14E6A"/>
    <w:p w14:paraId="3F363C59" w14:textId="77777777" w:rsidR="00444627" w:rsidRPr="00D14E6A" w:rsidRDefault="00444627" w:rsidP="00D14E6A"/>
    <w:p w14:paraId="0BA4C10B" w14:textId="77777777" w:rsidR="00D14E6A" w:rsidRDefault="00D14E6A" w:rsidP="00D14E6A">
      <w:pPr>
        <w:pStyle w:val="Heading3"/>
      </w:pPr>
      <w:r>
        <w:t>Taiwan Grand Bargain Link</w:t>
      </w:r>
    </w:p>
    <w:p w14:paraId="4A8E811D" w14:textId="77777777" w:rsidR="00EB3F73" w:rsidRDefault="00EB3F73" w:rsidP="00EB3F73">
      <w:pPr>
        <w:pStyle w:val="Heading4"/>
      </w:pPr>
      <w:r>
        <w:t>Taiwan will proliferate if it thinks the US has abandoned it—ending arms sales will cause this, cascades to Japan and South Korea</w:t>
      </w:r>
    </w:p>
    <w:p w14:paraId="57FBFF43" w14:textId="77777777" w:rsidR="00EB3F73" w:rsidRDefault="00EB3F73" w:rsidP="00EB3F73">
      <w:pPr>
        <w:rPr>
          <w:rFonts w:ascii="Times New Roman" w:eastAsia="Times New Roman" w:hAnsi="Times New Roman" w:cs="Times New Roman"/>
          <w:sz w:val="24"/>
          <w:lang w:eastAsia="zh-CN"/>
        </w:rPr>
      </w:pPr>
      <w:r>
        <w:rPr>
          <w:rStyle w:val="StyleStyleBold12pt"/>
        </w:rPr>
        <w:t xml:space="preserve">Fitzpatrick 16 </w:t>
      </w:r>
      <w:r>
        <w:t xml:space="preserve">(Mark Fitzpatrick, Adelphi Series Journal </w:t>
      </w:r>
      <w:r w:rsidRPr="006E72A3">
        <w:t>Issue 455: Asia’s Latent Nuclear Powers: Japan, South Korea and Taiwan</w:t>
      </w:r>
      <w:r>
        <w:t xml:space="preserve"> “Taiwan”, 2/5/16, </w:t>
      </w:r>
      <w:hyperlink r:id="rId55" w:history="1">
        <w:r w:rsidRPr="006E72A3">
          <w:rPr>
            <w:rFonts w:ascii="Times New Roman" w:eastAsia="Times New Roman" w:hAnsi="Times New Roman" w:cs="Times New Roman"/>
            <w:color w:val="0000FF"/>
            <w:sz w:val="24"/>
            <w:u w:val="single"/>
            <w:lang w:eastAsia="zh-CN"/>
          </w:rPr>
          <w:t>https://www.tandfonline.com/doi/pdf/10.1080/19445571.2015.1146023?needAccess=true</w:t>
        </w:r>
      </w:hyperlink>
      <w:r>
        <w:rPr>
          <w:rFonts w:ascii="Times New Roman" w:eastAsia="Times New Roman" w:hAnsi="Times New Roman" w:cs="Times New Roman"/>
          <w:sz w:val="24"/>
          <w:lang w:eastAsia="zh-CN"/>
        </w:rPr>
        <w:t>, RKK)</w:t>
      </w:r>
    </w:p>
    <w:p w14:paraId="797CA359" w14:textId="77777777" w:rsidR="00EB3F73" w:rsidRPr="00F55BCF" w:rsidRDefault="00EB3F73" w:rsidP="00EB3F73">
      <w:pPr>
        <w:rPr>
          <w:rFonts w:ascii="Times New Roman" w:eastAsia="Times New Roman" w:hAnsi="Times New Roman" w:cs="Times New Roman"/>
          <w:sz w:val="24"/>
          <w:lang w:eastAsia="zh-CN"/>
        </w:rPr>
      </w:pPr>
    </w:p>
    <w:p w14:paraId="3D9390C2" w14:textId="77777777" w:rsidR="00EB3F73" w:rsidRDefault="00EB3F73" w:rsidP="00EB3F73">
      <w:pPr>
        <w:rPr>
          <w:sz w:val="24"/>
          <w:u w:val="single"/>
        </w:rPr>
      </w:pPr>
      <w:r w:rsidRPr="00D05D65">
        <w:rPr>
          <w:sz w:val="16"/>
        </w:rPr>
        <w:t>As noted earlier</w:t>
      </w:r>
      <w:r w:rsidRPr="0046776E">
        <w:rPr>
          <w:sz w:val="24"/>
          <w:u w:val="single"/>
        </w:rPr>
        <w:t xml:space="preserve">, </w:t>
      </w:r>
      <w:r w:rsidRPr="00285ADB">
        <w:rPr>
          <w:b/>
          <w:bCs/>
          <w:sz w:val="24"/>
          <w:u w:val="single"/>
        </w:rPr>
        <w:t>fear of abandonment by the US is the other factor that, in conjunction with fear of the mainland, could possibly again push Taiwan down the nuclear path as an option to replace US protection</w:t>
      </w:r>
      <w:r w:rsidRPr="0046776E">
        <w:rPr>
          <w:sz w:val="24"/>
          <w:u w:val="single"/>
        </w:rPr>
        <w:t>.</w:t>
      </w:r>
      <w:r w:rsidRPr="00D05D65">
        <w:rPr>
          <w:sz w:val="16"/>
        </w:rPr>
        <w:t xml:space="preserve"> Indeed, there could be reasons to question Washington’s willingness to come to Taiwan’s assistance in the future. One reason is Beijing’s growing importance to the US in almost every area of economic and transnational policy, from non-proliferation to climate change. Washington insists that the China relationship will not lead to abandoning Taiwan | 149 allies. Yet </w:t>
      </w:r>
      <w:r w:rsidRPr="0046776E">
        <w:rPr>
          <w:sz w:val="24"/>
          <w:u w:val="single"/>
        </w:rPr>
        <w:t>some American commentators have called for stopping arms sales to Taiwan in exchange for Beijing’s cooperation on other issues of greater geopolitical importance</w:t>
      </w:r>
      <w:r w:rsidRPr="00D05D65">
        <w:rPr>
          <w:sz w:val="16"/>
        </w:rPr>
        <w:t xml:space="preserve">.89 In fact, Taiwan today does not have a formal US </w:t>
      </w:r>
      <w:proofErr w:type="spellStart"/>
      <w:r w:rsidRPr="00D05D65">
        <w:rPr>
          <w:sz w:val="16"/>
        </w:rPr>
        <w:t>defence</w:t>
      </w:r>
      <w:proofErr w:type="spellEnd"/>
      <w:r w:rsidRPr="00D05D65">
        <w:rPr>
          <w:sz w:val="16"/>
        </w:rPr>
        <w:t xml:space="preserve"> guarantee. The 1979 Taiwan Relations Act (TRA), which replaced the 1954 </w:t>
      </w:r>
      <w:proofErr w:type="spellStart"/>
      <w:r w:rsidRPr="00D05D65">
        <w:rPr>
          <w:sz w:val="16"/>
        </w:rPr>
        <w:t>defence</w:t>
      </w:r>
      <w:proofErr w:type="spellEnd"/>
      <w:r w:rsidRPr="00D05D65">
        <w:rPr>
          <w:sz w:val="16"/>
        </w:rPr>
        <w:t xml:space="preserve"> treaty following the termination of diplomatic relations, is ambiguous. It declares it is the policy of the US to ‘consider any effort to determine the future of Taiwan by other than peaceful means … a threat to the peace and security of the Western Pacific area and of grave concern to the United States’, to provide Taiwan with ‘arms of a defensive character’, and to ‘maintain the capacity of the US to resist any resort to force or other forms of coercion that would jeopardize the security, or the social or economic system, of the people on Taiwan’. This falls far short of the previous commitment for military assistance under the 1954 </w:t>
      </w:r>
      <w:proofErr w:type="spellStart"/>
      <w:r w:rsidRPr="00D05D65">
        <w:rPr>
          <w:sz w:val="16"/>
        </w:rPr>
        <w:t>defence</w:t>
      </w:r>
      <w:proofErr w:type="spellEnd"/>
      <w:r w:rsidRPr="00D05D65">
        <w:rPr>
          <w:sz w:val="16"/>
        </w:rPr>
        <w:t xml:space="preserve"> treaty, even though commitments under the latter were not airtight, either.90 US president Bill Clinton in 2004 acknowledged that the US ‘had never said whether we would or wouldn’t come to the </w:t>
      </w:r>
      <w:proofErr w:type="spellStart"/>
      <w:r w:rsidRPr="00D05D65">
        <w:rPr>
          <w:sz w:val="16"/>
        </w:rPr>
        <w:t>defence</w:t>
      </w:r>
      <w:proofErr w:type="spellEnd"/>
      <w:r w:rsidRPr="00D05D65">
        <w:rPr>
          <w:sz w:val="16"/>
        </w:rPr>
        <w:t xml:space="preserve"> of Taiwan if it were attacked’.91 When the US in 2001 designated Taiwan as the equivalent of a major non-NATO ally, it allowed Taiwan to submit military equipment requests at any time, rather than annually, but it did not otherwise change the nature of the relationship. And there has been no follow-through on a 2001 commitment to help Taiwan acquire modern submarines, of import partly because the US no longer manufactures diesel submarines and because other states that do so are unwilling to suffer Beijing’s ire.92 Although the TRA has sometimes been interpreted to mean that the US will defend Taiwan in the case of an attack, this is not necessarily the case</w:t>
      </w:r>
      <w:r w:rsidRPr="0046776E">
        <w:rPr>
          <w:sz w:val="24"/>
          <w:u w:val="single"/>
        </w:rPr>
        <w:t xml:space="preserve">. To the extent that US deterrence covers Taiwan it is a de facto, not de jure, commitment, and </w:t>
      </w:r>
      <w:proofErr w:type="spellStart"/>
      <w:r w:rsidRPr="0046776E">
        <w:rPr>
          <w:sz w:val="24"/>
          <w:u w:val="single"/>
        </w:rPr>
        <w:t>and</w:t>
      </w:r>
      <w:proofErr w:type="spellEnd"/>
      <w:r w:rsidRPr="0046776E">
        <w:rPr>
          <w:sz w:val="24"/>
          <w:u w:val="single"/>
        </w:rPr>
        <w:t xml:space="preserve"> Taiwan therefore more amenable to change. There is nothing close to a Taiwan equivalent of the extended deterrence consultations that the US holds with Japan and South Korea. Taiwan is hardly even mentioned in many American analytical discussions of extended deterrence</w:t>
      </w:r>
      <w:r w:rsidRPr="00D05D65">
        <w:rPr>
          <w:sz w:val="16"/>
        </w:rPr>
        <w:t xml:space="preserve">.93 As a 2010 policy paper explained, extended deterrence is a latent issue in the Taiwan case, ‘subsumed by the larger question of whether the United States would come to the island’s </w:t>
      </w:r>
      <w:proofErr w:type="spellStart"/>
      <w:r w:rsidRPr="00D05D65">
        <w:rPr>
          <w:sz w:val="16"/>
        </w:rPr>
        <w:t>defence</w:t>
      </w:r>
      <w:proofErr w:type="spellEnd"/>
      <w:r w:rsidRPr="00D05D65">
        <w:rPr>
          <w:sz w:val="16"/>
        </w:rPr>
        <w:t xml:space="preserve"> at all’.94 Think tanks find it difficult to obtain funding from US governmental and philanthropic foundations for research or Track II events on extended deterrence for Taiwan. The topic is considered too sensitive. </w:t>
      </w:r>
      <w:r w:rsidRPr="0046776E">
        <w:rPr>
          <w:sz w:val="24"/>
          <w:u w:val="single"/>
        </w:rPr>
        <w:t>One last factor that could also contribute to a Taiwan nuclear push would be a breakdown in the global non-proliferation regime</w:t>
      </w:r>
      <w:r w:rsidRPr="0088689F">
        <w:rPr>
          <w:b/>
          <w:bCs/>
          <w:sz w:val="24"/>
          <w:u w:val="single"/>
        </w:rPr>
        <w:t>. If Japan or South Korea were to go nuclear in response to Chinese and North Korean threats, there would be fewer inhibitions on Taiwan doing so as well.</w:t>
      </w:r>
      <w:r w:rsidRPr="00D05D65">
        <w:rPr>
          <w:sz w:val="16"/>
        </w:rPr>
        <w:t xml:space="preserve"> In such a circumstance, the NPT would be a dead letter. The causation for such a domino effect would not be direct: Japanese or South Korean nuclear weapons would pose no threat to Taiwan. </w:t>
      </w:r>
      <w:r w:rsidRPr="0046776E">
        <w:rPr>
          <w:sz w:val="24"/>
          <w:u w:val="single"/>
        </w:rPr>
        <w:t xml:space="preserve">But since these allies would only seek nuclear weapons in the event of no longer being able to rely on US protection, there would also be a loss of credibility regarding lingering US commitments to not-quite-ally Taiwan. </w:t>
      </w:r>
    </w:p>
    <w:p w14:paraId="61252D07" w14:textId="77777777" w:rsidR="00EB3F73" w:rsidRDefault="00EB3F73" w:rsidP="00EB3F73"/>
    <w:p w14:paraId="2084555C" w14:textId="77777777" w:rsidR="00444627" w:rsidRPr="00A50A82" w:rsidRDefault="00444627" w:rsidP="00444627">
      <w:pPr>
        <w:pStyle w:val="Heading4"/>
        <w:rPr>
          <w:rFonts w:cs="Arial"/>
        </w:rPr>
      </w:pPr>
      <w:r w:rsidRPr="00A50A82">
        <w:rPr>
          <w:rFonts w:cs="Arial"/>
        </w:rPr>
        <w:t xml:space="preserve">Abandoning Taiwan would destroy Japanese and South Korean faith in our alliances-Causes allied </w:t>
      </w:r>
      <w:proofErr w:type="spellStart"/>
      <w:r w:rsidRPr="00A50A82">
        <w:rPr>
          <w:rFonts w:cs="Arial"/>
        </w:rPr>
        <w:t>prolif</w:t>
      </w:r>
      <w:proofErr w:type="spellEnd"/>
    </w:p>
    <w:p w14:paraId="0FCB7368" w14:textId="77777777" w:rsidR="00444627" w:rsidRPr="00A50A82" w:rsidRDefault="00444627" w:rsidP="00444627">
      <w:pPr>
        <w:rPr>
          <w:rStyle w:val="StyleStyleBold12pt"/>
          <w:b w:val="0"/>
        </w:rPr>
      </w:pPr>
      <w:proofErr w:type="spellStart"/>
      <w:r w:rsidRPr="00A50A82">
        <w:rPr>
          <w:rStyle w:val="StyleStyleBold12pt"/>
          <w:b w:val="0"/>
        </w:rPr>
        <w:t>Iskander</w:t>
      </w:r>
      <w:proofErr w:type="spellEnd"/>
      <w:r w:rsidRPr="00A50A82">
        <w:rPr>
          <w:rStyle w:val="StyleStyleBold12pt"/>
          <w:b w:val="0"/>
        </w:rPr>
        <w:t xml:space="preserve"> </w:t>
      </w:r>
      <w:r w:rsidRPr="00A50A82">
        <w:rPr>
          <w:rStyle w:val="StyleStyleBold12pt"/>
        </w:rPr>
        <w:t xml:space="preserve">Rehman 14, </w:t>
      </w:r>
      <w:r w:rsidRPr="00A50A82">
        <w:rPr>
          <w:rStyle w:val="StyleStyleBold12pt"/>
          <w:b w:val="0"/>
        </w:rPr>
        <w:t xml:space="preserve">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w:t>
      </w:r>
      <w:r w:rsidRPr="00A50A82">
        <w:rPr>
          <w:rStyle w:val="StyleStyleBold12pt"/>
          <w:b w:val="0"/>
          <w:i/>
        </w:rPr>
        <w:t>Center for Strategic and Budgetary Assessments,</w:t>
      </w:r>
      <w:r w:rsidRPr="00A50A82">
        <w:rPr>
          <w:rStyle w:val="StyleStyleBold12pt"/>
          <w:b w:val="0"/>
        </w:rPr>
        <w:t xml:space="preserve"> “Why Taiwan Matters”, http://csbaonline.org/2014/02/28/why-taiwan-matters/</w:t>
      </w:r>
    </w:p>
    <w:p w14:paraId="0B170D1D" w14:textId="77777777" w:rsidR="00444627" w:rsidRPr="00A50A82" w:rsidRDefault="00444627" w:rsidP="00444627">
      <w:pPr>
        <w:rPr>
          <w:rStyle w:val="StyleBoldUnderline"/>
        </w:rPr>
      </w:pPr>
      <w:r w:rsidRPr="00A50A82">
        <w:rPr>
          <w:sz w:val="16"/>
        </w:rPr>
        <w:t xml:space="preserve">Abandoning Taiwan would erode American credibility in the Indo-Pacific and add fuel to an ongoing regional arms race. </w:t>
      </w:r>
      <w:r w:rsidRPr="00A50A82">
        <w:rPr>
          <w:rStyle w:val="StyleBoldUnderline"/>
        </w:rPr>
        <w:t>Taiwan policy cannot be compartmentalized, and viewed in isolation from the pivot</w:t>
      </w:r>
      <w:r w:rsidRPr="00A50A82">
        <w:rPr>
          <w:sz w:val="16"/>
        </w:rPr>
        <w:t xml:space="preserve"> and U.S. policy towards Asia. Decision-makers in </w:t>
      </w:r>
      <w:r w:rsidRPr="00867277">
        <w:rPr>
          <w:rStyle w:val="StyleBoldUnderline"/>
          <w:highlight w:val="cyan"/>
        </w:rPr>
        <w:t>Seoul, Tokyo, and Manila would</w:t>
      </w:r>
      <w:r w:rsidRPr="00A50A82">
        <w:rPr>
          <w:rStyle w:val="StyleBoldUnderline"/>
        </w:rPr>
        <w:t xml:space="preserve"> naturally </w:t>
      </w:r>
      <w:r w:rsidRPr="00867277">
        <w:rPr>
          <w:rStyle w:val="StyleBoldUnderline"/>
          <w:highlight w:val="cyan"/>
        </w:rPr>
        <w:t>question</w:t>
      </w:r>
      <w:r w:rsidRPr="00A50A82">
        <w:rPr>
          <w:rStyle w:val="StyleBoldUnderline"/>
        </w:rPr>
        <w:t xml:space="preserve"> U.S. resolve and </w:t>
      </w:r>
      <w:r w:rsidRPr="00867277">
        <w:rPr>
          <w:rStyle w:val="StyleBoldUnderline"/>
          <w:highlight w:val="cyan"/>
        </w:rPr>
        <w:t>Washington’s commitment to their security</w:t>
      </w:r>
      <w:r w:rsidRPr="00A50A82">
        <w:rPr>
          <w:sz w:val="16"/>
        </w:rPr>
        <w:t xml:space="preserve"> in the event of an abandonment of Taiwan. </w:t>
      </w:r>
      <w:r w:rsidRPr="00A50A82">
        <w:rPr>
          <w:rStyle w:val="StyleBoldUnderline"/>
        </w:rPr>
        <w:t>Japan</w:t>
      </w:r>
      <w:r w:rsidRPr="00A50A82">
        <w:rPr>
          <w:sz w:val="16"/>
        </w:rPr>
        <w:t xml:space="preserve">, in particular, </w:t>
      </w:r>
      <w:r w:rsidRPr="00A50A82">
        <w:rPr>
          <w:rStyle w:val="StyleBoldUnderline"/>
        </w:rPr>
        <w:t>would feel threatened</w:t>
      </w:r>
      <w:r w:rsidRPr="00A50A82">
        <w:rPr>
          <w:sz w:val="16"/>
        </w:rPr>
        <w:t xml:space="preserve"> [21] </w:t>
      </w:r>
      <w:r w:rsidRPr="00A50A82">
        <w:rPr>
          <w:rStyle w:val="StyleBoldUnderline"/>
        </w:rPr>
        <w:t>by the stationing of Chinese forces on Taiwan</w:t>
      </w:r>
      <w:r w:rsidRPr="00A50A82">
        <w:rPr>
          <w:sz w:val="16"/>
        </w:rPr>
        <w:t xml:space="preserve">—in essence losing a valuable geopolitical buffer—in such close proximity to its southwestern approaches. </w:t>
      </w:r>
      <w:r w:rsidRPr="00A50A82">
        <w:rPr>
          <w:rStyle w:val="StyleBoldUnderline"/>
        </w:rPr>
        <w:t>Heightened threat perceptions in Tokyo, if combined with a lack of faith in the credibility of U.S. conventional and nuclear deterrence, could lead Japan to acquire a nuclear-weapons capability</w:t>
      </w:r>
      <w:r w:rsidRPr="00A50A82">
        <w:rPr>
          <w:sz w:val="16"/>
        </w:rPr>
        <w:t xml:space="preserve">. The corrosive effect of forfeiting </w:t>
      </w:r>
      <w:r w:rsidRPr="00867277">
        <w:rPr>
          <w:rStyle w:val="StyleBoldUnderline"/>
          <w:highlight w:val="cyan"/>
        </w:rPr>
        <w:t>Taiwan would</w:t>
      </w:r>
      <w:r w:rsidRPr="00A50A82">
        <w:rPr>
          <w:rStyle w:val="StyleBoldUnderline"/>
        </w:rPr>
        <w:t xml:space="preserve"> also </w:t>
      </w:r>
      <w:r w:rsidRPr="00867277">
        <w:rPr>
          <w:rStyle w:val="StyleBoldUnderline"/>
          <w:highlight w:val="cyan"/>
        </w:rPr>
        <w:t>extend to other key allies</w:t>
      </w:r>
      <w:r w:rsidRPr="00A50A82">
        <w:rPr>
          <w:rStyle w:val="StyleBoldUnderline"/>
        </w:rPr>
        <w:t xml:space="preserve"> such as South Korea, which might question Washington’s determination </w:t>
      </w:r>
      <w:r w:rsidRPr="00867277">
        <w:rPr>
          <w:rStyle w:val="StyleBoldUnderline"/>
          <w:highlight w:val="cyan"/>
        </w:rPr>
        <w:t>to defend it from North Korean aggression</w:t>
      </w:r>
      <w:r w:rsidRPr="00A50A82">
        <w:rPr>
          <w:sz w:val="16"/>
        </w:rPr>
        <w:t xml:space="preserve">. Indeed, recent public-opinion polls have indicated that a </w:t>
      </w:r>
      <w:r w:rsidRPr="00A50A82">
        <w:rPr>
          <w:rStyle w:val="StyleBoldUnderline"/>
        </w:rPr>
        <w:t>growing proportion of the South Korean public now favors the development of a South Korean nuclear arsenal</w:t>
      </w:r>
      <w:r w:rsidRPr="00A50A82">
        <w:rPr>
          <w:sz w:val="16"/>
        </w:rPr>
        <w:t xml:space="preserve">. Revealingly, the </w:t>
      </w:r>
      <w:r w:rsidRPr="00A50A82">
        <w:rPr>
          <w:rStyle w:val="StyleBoldUnderline"/>
        </w:rPr>
        <w:t>reasons invoked</w:t>
      </w:r>
      <w:r w:rsidRPr="00A50A82">
        <w:rPr>
          <w:sz w:val="16"/>
        </w:rPr>
        <w:t xml:space="preserve"> [22] </w:t>
      </w:r>
      <w:r w:rsidRPr="00A50A82">
        <w:rPr>
          <w:rStyle w:val="StyleBoldUnderline"/>
        </w:rPr>
        <w:t>for such a shift were growing concerns over North Korea’s increasingly unpredictable and belligerent behavior</w:t>
      </w:r>
      <w:r w:rsidRPr="00A50A82">
        <w:rPr>
          <w:sz w:val="16"/>
        </w:rPr>
        <w:t xml:space="preserve">, </w:t>
      </w:r>
      <w:r w:rsidRPr="00A50A82">
        <w:rPr>
          <w:rStyle w:val="StyleBoldUnderline"/>
        </w:rPr>
        <w:t>as well as over the continued viability of the United States’ security guarantee</w:t>
      </w:r>
      <w:r w:rsidRPr="00A50A82">
        <w:rPr>
          <w:sz w:val="16"/>
        </w:rPr>
        <w:t xml:space="preserve">. Meanwhile, smaller regional states might find themselves both disinclined to place their faith in the United States, and cowed into submission by a more self-assured and advantageously positioned China. An </w:t>
      </w:r>
      <w:r w:rsidRPr="00867277">
        <w:rPr>
          <w:rStyle w:val="StyleBoldUnderline"/>
          <w:highlight w:val="cyan"/>
        </w:rPr>
        <w:t>abandonment of Taiwan could</w:t>
      </w:r>
      <w:r w:rsidRPr="00A50A82">
        <w:rPr>
          <w:rStyle w:val="StyleBoldUnderline"/>
        </w:rPr>
        <w:t xml:space="preserve"> thus </w:t>
      </w:r>
      <w:r w:rsidRPr="00867277">
        <w:rPr>
          <w:rStyle w:val="StyleBoldUnderline"/>
          <w:highlight w:val="cyan"/>
        </w:rPr>
        <w:t>lead to</w:t>
      </w:r>
      <w:r w:rsidRPr="00A50A82">
        <w:rPr>
          <w:rStyle w:val="StyleBoldUnderline"/>
        </w:rPr>
        <w:t xml:space="preserve"> a</w:t>
      </w:r>
      <w:r w:rsidRPr="00A50A82">
        <w:rPr>
          <w:sz w:val="16"/>
        </w:rPr>
        <w:t xml:space="preserve"> creeping Finlandization [23]—or </w:t>
      </w:r>
      <w:r w:rsidRPr="00867277">
        <w:rPr>
          <w:rStyle w:val="StyleBoldUnderline"/>
          <w:highlight w:val="cyan"/>
        </w:rPr>
        <w:t>rapid nuclearization</w:t>
      </w:r>
      <w:r w:rsidRPr="00A50A82">
        <w:rPr>
          <w:rStyle w:val="StyleBoldUnderline"/>
        </w:rPr>
        <w:t>—of large tracts of the Indo-Pacific, and, in time, to the sunset of American primacy in Asia. Taiwan, therefore, most certainly matters.</w:t>
      </w:r>
    </w:p>
    <w:p w14:paraId="0E5ECB15" w14:textId="77777777" w:rsidR="00444627" w:rsidRPr="00A50A82" w:rsidRDefault="00444627" w:rsidP="00444627">
      <w:pPr>
        <w:pStyle w:val="Heading4"/>
        <w:rPr>
          <w:rFonts w:cs="Arial"/>
        </w:rPr>
      </w:pPr>
      <w:r w:rsidRPr="00A50A82">
        <w:rPr>
          <w:rFonts w:cs="Arial"/>
        </w:rPr>
        <w:t>Abandoning Taiwan crushes the credibility of US assurances-Their author oversimplifies</w:t>
      </w:r>
    </w:p>
    <w:p w14:paraId="65A1AB49" w14:textId="77777777" w:rsidR="00444627" w:rsidRPr="00A50A82" w:rsidRDefault="00444627" w:rsidP="00444627">
      <w:pPr>
        <w:rPr>
          <w:rStyle w:val="StyleStyleBold12pt"/>
          <w:b w:val="0"/>
        </w:rPr>
      </w:pPr>
      <w:r w:rsidRPr="00A50A82">
        <w:rPr>
          <w:rStyle w:val="StyleStyleBold12pt"/>
          <w:b w:val="0"/>
        </w:rPr>
        <w:t xml:space="preserve">Deny </w:t>
      </w:r>
      <w:r w:rsidRPr="00A50A82">
        <w:rPr>
          <w:rStyle w:val="StyleStyleBold12pt"/>
        </w:rPr>
        <w:t xml:space="preserve">Roy 15, </w:t>
      </w:r>
      <w:r w:rsidRPr="00A50A82">
        <w:rPr>
          <w:rStyle w:val="StyleStyleBold12pt"/>
          <w:b w:val="0"/>
        </w:rPr>
        <w:t>Senior Fellow and Supervisor of POSCO at East-West Center, 6/23/2015, “Trading away Taiwan is no bargain for the USA”, https://csis-prod.s3.amazonaws.com/s3fs-public/legacy_files/files/publication/Pac1537.pdf</w:t>
      </w:r>
    </w:p>
    <w:p w14:paraId="0634F460" w14:textId="77777777" w:rsidR="00444627" w:rsidRPr="00A50A82" w:rsidRDefault="00444627" w:rsidP="00444627">
      <w:pPr>
        <w:rPr>
          <w:rStyle w:val="StyleBoldUnderline"/>
        </w:rPr>
      </w:pPr>
      <w:r w:rsidRPr="00867277">
        <w:rPr>
          <w:rStyle w:val="StyleBoldUnderline"/>
          <w:highlight w:val="cyan"/>
        </w:rPr>
        <w:t>Abandoning</w:t>
      </w:r>
      <w:r w:rsidRPr="00A50A82">
        <w:rPr>
          <w:rStyle w:val="StyleBoldUnderline"/>
        </w:rPr>
        <w:t xml:space="preserve"> staunch, long-time friend like </w:t>
      </w:r>
      <w:r w:rsidRPr="00867277">
        <w:rPr>
          <w:rStyle w:val="StyleBoldUnderline"/>
          <w:highlight w:val="cyan"/>
        </w:rPr>
        <w:t>Taiwan would damage US credibility in the eyes of other regional governments</w:t>
      </w:r>
      <w:r w:rsidRPr="00A50A82">
        <w:rPr>
          <w:sz w:val="16"/>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w:t>
      </w:r>
      <w:r w:rsidRPr="00A50A82">
        <w:rPr>
          <w:rStyle w:val="StyleBoldUnderline"/>
        </w:rPr>
        <w:t xml:space="preserve">US abandonment of Taiwan </w:t>
      </w:r>
      <w:r w:rsidRPr="00867277">
        <w:rPr>
          <w:rStyle w:val="StyleBoldUnderline"/>
          <w:highlight w:val="cyan"/>
        </w:rPr>
        <w:t>would reinforce Japan’s fear regarding the long-term US reliability to stand up to a strengthening China</w:t>
      </w:r>
      <w:r w:rsidRPr="00A50A82">
        <w:rPr>
          <w:rStyle w:val="StyleBoldUnderline"/>
        </w:rPr>
        <w:t xml:space="preserve">. This would embolden Japanese advocates of accommodating China, as well as those who call for a militarily strong Japan unleashed from the alliance. What about the </w:t>
      </w:r>
      <w:r w:rsidRPr="00867277">
        <w:rPr>
          <w:rStyle w:val="StyleBoldUnderline"/>
          <w:highlight w:val="cyan"/>
        </w:rPr>
        <w:t>damage to the reputation of the US among friends</w:t>
      </w:r>
      <w:r w:rsidRPr="00A50A82">
        <w:rPr>
          <w:rStyle w:val="StyleBoldUnderline"/>
        </w:rPr>
        <w:t xml:space="preserve"> in Seoul, Canberra, Manila, and elsewhere? Glaser mentions only Tokyo, the relatively easy case.</w:t>
      </w:r>
    </w:p>
    <w:p w14:paraId="388FCD15" w14:textId="77777777" w:rsidR="00444627" w:rsidRPr="00A50A82" w:rsidRDefault="00444627" w:rsidP="00444627"/>
    <w:p w14:paraId="20DEDB00" w14:textId="77777777" w:rsidR="00444627" w:rsidRPr="00EB3F73" w:rsidRDefault="00444627" w:rsidP="00EB3F73"/>
    <w:p w14:paraId="0BEAA084" w14:textId="7C88751F" w:rsidR="00EA3890" w:rsidRDefault="00EA3890" w:rsidP="00D14E6A">
      <w:pPr>
        <w:pStyle w:val="Heading3"/>
      </w:pPr>
      <w:r>
        <w:t>Taiwan BMD Link</w:t>
      </w:r>
    </w:p>
    <w:p w14:paraId="1A02232B" w14:textId="77777777" w:rsidR="00EA3890" w:rsidRDefault="00EA3890" w:rsidP="00EA3890">
      <w:pPr>
        <w:pStyle w:val="Heading4"/>
      </w:pPr>
      <w:r>
        <w:t>Taiwan wants missile defense systems from the US to reassure their people</w:t>
      </w:r>
    </w:p>
    <w:p w14:paraId="5F0BFAAA" w14:textId="77777777" w:rsidR="00EA3890" w:rsidRDefault="00EA3890" w:rsidP="00EA3890">
      <w:pPr>
        <w:rPr>
          <w:rFonts w:ascii="Times New Roman" w:hAnsi="Times New Roman"/>
          <w:sz w:val="24"/>
        </w:rPr>
      </w:pPr>
      <w:r>
        <w:rPr>
          <w:rStyle w:val="StyleStyleBold12pt"/>
        </w:rPr>
        <w:t xml:space="preserve">Swaine and Runyon 2, </w:t>
      </w:r>
      <w:r>
        <w:t xml:space="preserve">(Michael D. Swaine, senior associate and codirector of the China Program at the Carnegie Endowment for International Peace, Loren H. Runyon, </w:t>
      </w:r>
      <w:r w:rsidRPr="004C6A13">
        <w:t xml:space="preserve">senior intern at </w:t>
      </w:r>
      <w:r>
        <w:t>the National Bureau of Asian Research, “</w:t>
      </w:r>
      <w:r w:rsidRPr="004C6A13">
        <w:t>Ballistic Missiles and Missile Defense in Asia</w:t>
      </w:r>
      <w:r>
        <w:t xml:space="preserve">”, 2002, </w:t>
      </w:r>
      <w:hyperlink r:id="rId56" w:history="1">
        <w:r>
          <w:rPr>
            <w:rStyle w:val="Hyperlink"/>
          </w:rPr>
          <w:t>https://carnegieendowment.org/files/swainenbr.pdf</w:t>
        </w:r>
      </w:hyperlink>
      <w:r>
        <w:t>, RKK)</w:t>
      </w:r>
    </w:p>
    <w:p w14:paraId="699C47FD" w14:textId="77777777" w:rsidR="00EA3890" w:rsidRPr="00D52899" w:rsidRDefault="00EA3890" w:rsidP="00EA3890">
      <w:pPr>
        <w:rPr>
          <w:rStyle w:val="StyleStyleBold12pt"/>
          <w:rFonts w:ascii="Times New Roman" w:hAnsi="Times New Roman"/>
          <w:b w:val="0"/>
          <w:sz w:val="24"/>
        </w:rPr>
      </w:pPr>
    </w:p>
    <w:p w14:paraId="2A020596" w14:textId="77777777" w:rsidR="00216C14" w:rsidRDefault="00216C14" w:rsidP="00216C14">
      <w:pPr>
        <w:rPr>
          <w:sz w:val="16"/>
        </w:rPr>
      </w:pPr>
      <w:r w:rsidRPr="002B57EE">
        <w:rPr>
          <w:u w:val="single"/>
        </w:rPr>
        <w:t>Taiwan supports the development and deployment of a lower-tier TMD system</w:t>
      </w:r>
      <w:r w:rsidRPr="002B57EE">
        <w:rPr>
          <w:sz w:val="16"/>
        </w:rPr>
        <w:t xml:space="preserve">, despite recent indications of slow movement in this direction, </w:t>
      </w:r>
      <w:r w:rsidRPr="002B57EE">
        <w:rPr>
          <w:u w:val="single"/>
        </w:rPr>
        <w:t>and probably favors the eventual acquisition of an upper-tier capability as wel</w:t>
      </w:r>
      <w:r w:rsidRPr="002B57EE">
        <w:rPr>
          <w:sz w:val="16"/>
        </w:rPr>
        <w:t xml:space="preserve">l, even though some observers harbor serious doubts about the latter’s cost, feasibility, and likely provocative </w:t>
      </w:r>
      <w:proofErr w:type="spellStart"/>
      <w:r w:rsidRPr="002B57EE">
        <w:rPr>
          <w:sz w:val="16"/>
        </w:rPr>
        <w:t>affect</w:t>
      </w:r>
      <w:proofErr w:type="spellEnd"/>
      <w:r w:rsidRPr="002B57EE">
        <w:rPr>
          <w:sz w:val="16"/>
        </w:rPr>
        <w:t xml:space="preserve"> on Chinese behavior. </w:t>
      </w:r>
      <w:r w:rsidRPr="002B57EE">
        <w:rPr>
          <w:u w:val="single"/>
        </w:rPr>
        <w:t xml:space="preserve">Taipei has already acquired Patriot (PAC-2) missile systems from the United States and has </w:t>
      </w:r>
      <w:r w:rsidRPr="002B57EE">
        <w:rPr>
          <w:b/>
          <w:bCs/>
          <w:u w:val="single"/>
        </w:rPr>
        <w:t>received U.S. approval to acquire many elements of the PAC-3 system</w:t>
      </w:r>
      <w:r w:rsidRPr="002B57EE">
        <w:rPr>
          <w:u w:val="single"/>
        </w:rPr>
        <w:t xml:space="preserve">. In addition, the </w:t>
      </w:r>
      <w:r w:rsidRPr="002B57EE">
        <w:rPr>
          <w:b/>
          <w:bCs/>
          <w:u w:val="single"/>
        </w:rPr>
        <w:t>U.S. Congress has introduced legislation proposing strengthened U.S.-Taiwan TMD cooperation</w:t>
      </w:r>
      <w:r w:rsidRPr="002B57EE">
        <w:rPr>
          <w:u w:val="single"/>
        </w:rPr>
        <w:t>.</w:t>
      </w:r>
      <w:r w:rsidRPr="002B57EE">
        <w:rPr>
          <w:sz w:val="16"/>
        </w:rPr>
        <w:t xml:space="preserve"> Taiwan has also developed and is deploying two indigenous TMD-capable systems—the Tien Kung1 and -2 SAMs. These are radar-guided, able to track objects up to 200 and 300 km respectively, and described by Taiwanese defense officials as equivalent to the U.S. Patriot air-defense missile. In addition to these two systems, Taiwan is also reportedly developing a more advanced, dedicated lower-tier, anti-tactical ballistic missile (ATBM) system to augment a future U.S. PAC-3 system.125 Finally, Taiwan is reportedly developing an early-warning radar system to support these systems and is considering acquiring a long-range radar from the United States.126 </w:t>
      </w:r>
      <w:r w:rsidRPr="002B57EE">
        <w:rPr>
          <w:u w:val="single"/>
        </w:rPr>
        <w:t xml:space="preserve">Taipei has three primary motivations for seeking to acquire TMD systems. First, the upgraded Patriot system (PAC-3) and BMD-equipped AEGIS ships would provide Taiwan with a limited but significant capability against China’s ballistic missiles, thereby contributing to the overall effort to deter Beijing from employing force. Second, </w:t>
      </w:r>
      <w:r w:rsidRPr="002B57EE">
        <w:rPr>
          <w:b/>
          <w:bCs/>
          <w:u w:val="single"/>
        </w:rPr>
        <w:t>the deployment of TMD systems would provide psychological reassurance to the people of Taiwan.</w:t>
      </w:r>
      <w:r w:rsidRPr="002B57EE">
        <w:rPr>
          <w:u w:val="single"/>
        </w:rPr>
        <w:t xml:space="preserve"> Passive defense measures alone (such as the hardening of possible targets and various civil defense efforts) would not provide the same degree of reassurance as would the purchase of TMD systems from the United States. Third, and more important than the military dimensions of TMD acquisitions</w:t>
      </w:r>
      <w:r w:rsidRPr="002B57EE">
        <w:rPr>
          <w:b/>
          <w:bCs/>
          <w:u w:val="single"/>
        </w:rPr>
        <w:t>, Taipei has strong political motives to acquire a U.S.-manufactured TMD system</w:t>
      </w:r>
      <w:r w:rsidRPr="002B57EE">
        <w:rPr>
          <w:u w:val="single"/>
        </w:rPr>
        <w:t xml:space="preserve">. Indeed, </w:t>
      </w:r>
      <w:r w:rsidRPr="002B57EE">
        <w:rPr>
          <w:b/>
          <w:bCs/>
          <w:u w:val="single"/>
        </w:rPr>
        <w:t>many experts believe that the acquisition of TMD, from Taipei’s perspective, has less to do with addressing the threat posed by China’s ballistic missiles than with providing tangible evidence of U.S. support for the defense of Taiwan, and especially closer U.S.-Taiwan defense relation</w:t>
      </w:r>
      <w:r w:rsidRPr="002B57EE">
        <w:rPr>
          <w:u w:val="single"/>
        </w:rPr>
        <w:t>s.</w:t>
      </w:r>
      <w:r w:rsidRPr="002B57EE">
        <w:rPr>
          <w:sz w:val="16"/>
        </w:rPr>
        <w:t>127</w:t>
      </w:r>
      <w:r>
        <w:rPr>
          <w:sz w:val="16"/>
        </w:rPr>
        <w:t xml:space="preserve"> </w:t>
      </w:r>
      <w:r w:rsidRPr="00DC4AEB">
        <w:rPr>
          <w:sz w:val="16"/>
        </w:rPr>
        <w:t>At the same time, as a recent report on ballistic missile defense in Asia by the Stimson</w:t>
      </w:r>
      <w:r>
        <w:rPr>
          <w:sz w:val="16"/>
        </w:rPr>
        <w:t xml:space="preserve"> </w:t>
      </w:r>
      <w:r w:rsidRPr="00DC4AEB">
        <w:rPr>
          <w:sz w:val="16"/>
        </w:rPr>
        <w:t>Center states, there has been little public debate in Taiwan (until recently) about whether TMD</w:t>
      </w:r>
      <w:r>
        <w:rPr>
          <w:sz w:val="16"/>
        </w:rPr>
        <w:t xml:space="preserve"> </w:t>
      </w:r>
      <w:r w:rsidRPr="00DC4AEB">
        <w:rPr>
          <w:sz w:val="16"/>
        </w:rPr>
        <w:t>should be sought from the United States, what priority should be attached to acquiring TMD</w:t>
      </w:r>
      <w:r>
        <w:rPr>
          <w:sz w:val="16"/>
        </w:rPr>
        <w:t xml:space="preserve"> </w:t>
      </w:r>
      <w:r w:rsidRPr="00DC4AEB">
        <w:rPr>
          <w:sz w:val="16"/>
        </w:rPr>
        <w:t>systems, and which systems should be purchased.</w:t>
      </w:r>
      <w:r>
        <w:rPr>
          <w:sz w:val="16"/>
        </w:rPr>
        <w:t xml:space="preserve"> </w:t>
      </w:r>
      <w:r w:rsidRPr="00DC4AEB">
        <w:rPr>
          <w:sz w:val="16"/>
        </w:rPr>
        <w:t>It has been difficult for politicians in Taiwan to</w:t>
      </w:r>
      <w:r>
        <w:rPr>
          <w:sz w:val="16"/>
        </w:rPr>
        <w:t xml:space="preserve"> </w:t>
      </w:r>
      <w:r w:rsidRPr="00DC4AEB">
        <w:rPr>
          <w:sz w:val="16"/>
        </w:rPr>
        <w:t>speak out against acquiring a system that may be</w:t>
      </w:r>
      <w:r>
        <w:rPr>
          <w:sz w:val="16"/>
        </w:rPr>
        <w:t xml:space="preserve"> </w:t>
      </w:r>
      <w:r w:rsidRPr="00DC4AEB">
        <w:rPr>
          <w:sz w:val="16"/>
        </w:rPr>
        <w:t>capable of protecting Taiwan from China’s missiles—even if the specific system happens to be a</w:t>
      </w:r>
      <w:r>
        <w:rPr>
          <w:sz w:val="16"/>
        </w:rPr>
        <w:t xml:space="preserve"> </w:t>
      </w:r>
      <w:r w:rsidRPr="00DC4AEB">
        <w:rPr>
          <w:sz w:val="16"/>
        </w:rPr>
        <w:t>poor fit for Taiwan.128 Nonetheless, doubts remain about various aspects of TMD systems. Taiwanese politicians remain sensitive to possible Chinese reactions to the acquisition of TMD systems by Taiwan, especially upper-tier versions.</w:t>
      </w:r>
      <w:r>
        <w:rPr>
          <w:sz w:val="16"/>
        </w:rPr>
        <w:t xml:space="preserve"> </w:t>
      </w:r>
      <w:r w:rsidRPr="00DC4AEB">
        <w:rPr>
          <w:sz w:val="16"/>
        </w:rPr>
        <w:t>Members of the legislature regularly question the cost and utility of expensive and vulnerable</w:t>
      </w:r>
      <w:r>
        <w:rPr>
          <w:sz w:val="16"/>
        </w:rPr>
        <w:t xml:space="preserve"> </w:t>
      </w:r>
      <w:r w:rsidRPr="00DC4AEB">
        <w:rPr>
          <w:sz w:val="16"/>
        </w:rPr>
        <w:t>early warning radars and lower-tier systems, although few understand the technical and</w:t>
      </w:r>
      <w:r>
        <w:rPr>
          <w:sz w:val="16"/>
        </w:rPr>
        <w:t xml:space="preserve"> </w:t>
      </w:r>
      <w:r w:rsidRPr="00DC4AEB">
        <w:rPr>
          <w:sz w:val="16"/>
        </w:rPr>
        <w:t>financial aspects of the issue. Among some in the elite, lower- and especially upper-tier</w:t>
      </w:r>
      <w:r>
        <w:rPr>
          <w:sz w:val="16"/>
        </w:rPr>
        <w:t xml:space="preserve"> </w:t>
      </w:r>
      <w:r w:rsidRPr="00DC4AEB">
        <w:rPr>
          <w:sz w:val="16"/>
        </w:rPr>
        <w:t>systems are regarded as unproven, provocative, and expensive. Moreover, while most military officers support the idea of missile defense on a political or psychological level, many are</w:t>
      </w:r>
      <w:r>
        <w:rPr>
          <w:sz w:val="16"/>
        </w:rPr>
        <w:t xml:space="preserve"> </w:t>
      </w:r>
      <w:r w:rsidRPr="00DC4AEB">
        <w:rPr>
          <w:sz w:val="16"/>
        </w:rPr>
        <w:t>extremely skeptical of the military effectiveness of the proposed systems, for several reasons.</w:t>
      </w:r>
      <w:r>
        <w:rPr>
          <w:sz w:val="16"/>
        </w:rPr>
        <w:t xml:space="preserve"> </w:t>
      </w:r>
      <w:r w:rsidRPr="00DC4AEB">
        <w:rPr>
          <w:sz w:val="16"/>
        </w:rPr>
        <w:t>First, missile defense in Taiwan faces greater operational challenges and must meet higher</w:t>
      </w:r>
      <w:r>
        <w:rPr>
          <w:sz w:val="16"/>
        </w:rPr>
        <w:t xml:space="preserve"> </w:t>
      </w:r>
      <w:r w:rsidRPr="00DC4AEB">
        <w:rPr>
          <w:sz w:val="16"/>
        </w:rPr>
        <w:t>expectations than counterpart systems in the United States or Japan, considering the size,</w:t>
      </w:r>
      <w:r>
        <w:rPr>
          <w:sz w:val="16"/>
        </w:rPr>
        <w:t xml:space="preserve"> </w:t>
      </w:r>
      <w:r w:rsidRPr="00DC4AEB">
        <w:rPr>
          <w:sz w:val="16"/>
        </w:rPr>
        <w:t>sophistication, and proximity of the Chinese ballistic missile force. Second, there is widespread concern that the announcement of the sale by the U.S. of upper-tier systems to Taiwan</w:t>
      </w:r>
      <w:r>
        <w:rPr>
          <w:sz w:val="16"/>
        </w:rPr>
        <w:t xml:space="preserve"> </w:t>
      </w:r>
      <w:r w:rsidRPr="00DC4AEB">
        <w:rPr>
          <w:sz w:val="16"/>
        </w:rPr>
        <w:t>could provoke Beijing to launch a preemptive strike. Third, many military officers are wary of</w:t>
      </w:r>
      <w:r>
        <w:rPr>
          <w:sz w:val="16"/>
        </w:rPr>
        <w:t xml:space="preserve"> </w:t>
      </w:r>
      <w:r w:rsidRPr="00DC4AEB">
        <w:rPr>
          <w:sz w:val="16"/>
        </w:rPr>
        <w:t>the costs of missile defense and worry that the systems will decimate their already insufficient</w:t>
      </w:r>
      <w:r>
        <w:rPr>
          <w:sz w:val="16"/>
        </w:rPr>
        <w:t xml:space="preserve"> </w:t>
      </w:r>
      <w:r w:rsidRPr="00DC4AEB">
        <w:rPr>
          <w:sz w:val="16"/>
        </w:rPr>
        <w:t>127 Stimson Report, p. vii. 128 Ibid, p. xi.</w:t>
      </w:r>
      <w:r>
        <w:rPr>
          <w:sz w:val="16"/>
        </w:rPr>
        <w:t xml:space="preserve"> </w:t>
      </w:r>
      <w:r w:rsidRPr="00DC4AEB">
        <w:rPr>
          <w:sz w:val="16"/>
        </w:rPr>
        <w:t>Taiwan’s politicians find it difficult to</w:t>
      </w:r>
      <w:r>
        <w:rPr>
          <w:sz w:val="16"/>
        </w:rPr>
        <w:t xml:space="preserve"> </w:t>
      </w:r>
      <w:r w:rsidRPr="00DC4AEB">
        <w:rPr>
          <w:sz w:val="16"/>
        </w:rPr>
        <w:t>speak out against a TMD system that</w:t>
      </w:r>
      <w:r>
        <w:rPr>
          <w:sz w:val="16"/>
        </w:rPr>
        <w:t xml:space="preserve"> </w:t>
      </w:r>
      <w:r w:rsidRPr="00DC4AEB">
        <w:rPr>
          <w:sz w:val="16"/>
        </w:rPr>
        <w:t>may protect Taiwan from China’s</w:t>
      </w:r>
      <w:r>
        <w:rPr>
          <w:sz w:val="16"/>
        </w:rPr>
        <w:t xml:space="preserve"> </w:t>
      </w:r>
      <w:r w:rsidRPr="00DC4AEB">
        <w:rPr>
          <w:sz w:val="16"/>
        </w:rPr>
        <w:t>missiles—even if the specific system</w:t>
      </w:r>
      <w:r>
        <w:rPr>
          <w:sz w:val="16"/>
        </w:rPr>
        <w:t xml:space="preserve"> </w:t>
      </w:r>
      <w:r w:rsidRPr="00DC4AEB">
        <w:rPr>
          <w:sz w:val="16"/>
        </w:rPr>
        <w:t>happens to be a poor fit for Taiwan.</w:t>
      </w:r>
      <w:r>
        <w:rPr>
          <w:sz w:val="16"/>
        </w:rPr>
        <w:t xml:space="preserve"> </w:t>
      </w:r>
      <w:r w:rsidRPr="00DC4AEB">
        <w:rPr>
          <w:sz w:val="16"/>
        </w:rPr>
        <w:t>66 NBR ANALYSIS</w:t>
      </w:r>
      <w:r>
        <w:rPr>
          <w:sz w:val="16"/>
        </w:rPr>
        <w:t xml:space="preserve"> </w:t>
      </w:r>
      <w:r w:rsidRPr="00DC4AEB">
        <w:rPr>
          <w:sz w:val="16"/>
        </w:rPr>
        <w:t>procurement budgets. For this reason, many officers want Taiwan to put greater efforts into</w:t>
      </w:r>
      <w:r>
        <w:rPr>
          <w:sz w:val="16"/>
        </w:rPr>
        <w:t xml:space="preserve"> </w:t>
      </w:r>
      <w:r w:rsidRPr="00DC4AEB">
        <w:rPr>
          <w:sz w:val="16"/>
        </w:rPr>
        <w:t>developing less expensive indigenous TMD systems. The indigenous ATBM system mentioned above could eventually supplant a planned PAC-3 system in parts of Taiwan.129</w:t>
      </w:r>
    </w:p>
    <w:p w14:paraId="6A3D5B7A" w14:textId="77777777" w:rsidR="00D14E6A" w:rsidRDefault="00D14E6A" w:rsidP="00D14E6A">
      <w:pPr>
        <w:pStyle w:val="Heading3"/>
      </w:pPr>
      <w:r>
        <w:t>Taiwan Spillover</w:t>
      </w:r>
    </w:p>
    <w:p w14:paraId="3C708241" w14:textId="77777777" w:rsidR="007D608D" w:rsidRPr="002B57EE" w:rsidRDefault="007D608D" w:rsidP="007D608D">
      <w:pPr>
        <w:pStyle w:val="Heading4"/>
        <w:rPr>
          <w:rFonts w:ascii="Times New Roman" w:hAnsi="Times New Roman" w:cs="Times New Roman"/>
        </w:rPr>
      </w:pPr>
      <w:r w:rsidRPr="002B57EE">
        <w:rPr>
          <w:rFonts w:ascii="Times New Roman" w:hAnsi="Times New Roman" w:cs="Times New Roman"/>
        </w:rPr>
        <w:t>The plan destroys alliances with Japan and South Korea—causes an arms race and wrecks US influence in the region</w:t>
      </w:r>
    </w:p>
    <w:p w14:paraId="4341CA2F" w14:textId="77777777" w:rsidR="007D608D" w:rsidRPr="002B57EE" w:rsidRDefault="007D608D" w:rsidP="007D608D">
      <w:r w:rsidRPr="002B57EE">
        <w:rPr>
          <w:rStyle w:val="StyleStyleBold12pt"/>
        </w:rPr>
        <w:t xml:space="preserve">Tucker and Glaser 11 </w:t>
      </w:r>
      <w:r w:rsidRPr="002B57EE">
        <w:t xml:space="preserve">(Nancy </w:t>
      </w:r>
      <w:proofErr w:type="spellStart"/>
      <w:r w:rsidRPr="002B57EE">
        <w:t>Bernkopf</w:t>
      </w:r>
      <w:proofErr w:type="spellEnd"/>
      <w:r w:rsidRPr="002B57EE">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Fall 2011, </w:t>
      </w:r>
      <w:hyperlink r:id="rId57" w:history="1">
        <w:r w:rsidRPr="002B57EE">
          <w:rPr>
            <w:rStyle w:val="Hyperlink"/>
          </w:rPr>
          <w:t>https://www.ciaonet.org/attachments/19262/uploads</w:t>
        </w:r>
      </w:hyperlink>
      <w:r w:rsidRPr="002B57EE">
        <w:t>, RKK)</w:t>
      </w:r>
    </w:p>
    <w:p w14:paraId="4DF64D5B" w14:textId="77777777" w:rsidR="007D608D" w:rsidRPr="002B57EE" w:rsidRDefault="007D608D" w:rsidP="007D608D">
      <w:pPr>
        <w:rPr>
          <w:rStyle w:val="StyleStyleBold12pt"/>
          <w:b w:val="0"/>
          <w:sz w:val="24"/>
        </w:rPr>
      </w:pPr>
    </w:p>
    <w:p w14:paraId="7D02858E" w14:textId="77777777" w:rsidR="007D608D" w:rsidRDefault="007D608D" w:rsidP="007D608D">
      <w:pPr>
        <w:rPr>
          <w:u w:val="single"/>
        </w:rPr>
      </w:pPr>
      <w:r w:rsidRPr="002B57EE">
        <w:rPr>
          <w:u w:val="single"/>
        </w:rPr>
        <w:t>Washington’s long-term support for Taiwan also has significance for U.S. allies and friends. Asian countries which look to the United States to balance China’s rising power may not want Washington to squander resources and energy on Taiwan, but were it to conversely ignore Taiwan’s security, they would see their own safety threatened</w:t>
      </w:r>
      <w:r w:rsidRPr="002B57EE">
        <w:rPr>
          <w:b/>
          <w:bCs/>
          <w:u w:val="single"/>
        </w:rPr>
        <w:t>. U.S. credibility, therefore, is at stake</w:t>
      </w:r>
      <w:r w:rsidRPr="002B57EE">
        <w:rPr>
          <w:u w:val="single"/>
        </w:rPr>
        <w:t xml:space="preserve">. </w:t>
      </w:r>
      <w:r w:rsidRPr="002B57EE">
        <w:rPr>
          <w:b/>
          <w:bCs/>
          <w:u w:val="single"/>
        </w:rPr>
        <w:t>U.S. inconstancy could convince American allies and friends to rely less on Washington, undertake an arms race, and/or bandwagon with China</w:t>
      </w:r>
      <w:r w:rsidRPr="002B57EE">
        <w:rPr>
          <w:u w:val="single"/>
        </w:rPr>
        <w:t>.</w:t>
      </w:r>
      <w:r w:rsidRPr="002B57EE">
        <w:rPr>
          <w:sz w:val="16"/>
        </w:rPr>
        <w:t xml:space="preserve"> After the Clinton administration dispatched two aircraft carrier battle groups to the area around Taiwan in the 1995— 1996 Taiwan Strait crisis, the region’s confidence in the United States soared and a wave of counterbalancing against China occurred. Japan, Singapore, the Philippines, and other nations all bolstered their security ties with the United States. Forsaking Taiwan would likely have the opposite effect. </w:t>
      </w:r>
      <w:r w:rsidRPr="002B57EE">
        <w:rPr>
          <w:u w:val="single"/>
        </w:rPr>
        <w:t>A U.S. decision to abandon Taiwan leading to unification of an unwilling Taiwan with China would be particularly alarming to Japan. Tension between China and Japan remains high, and the resolution of chronic economic, security, and history problems in the foreseeable future appears unlikely</w:t>
      </w:r>
      <w:r w:rsidRPr="002B57EE">
        <w:rPr>
          <w:sz w:val="16"/>
        </w:rPr>
        <w:t xml:space="preserve">. Dependent on sea lanes of supply and communication which pass close to Taiwan, </w:t>
      </w:r>
      <w:r w:rsidRPr="002B57EE">
        <w:rPr>
          <w:u w:val="single"/>
        </w:rPr>
        <w:t>Tokyo would consider itself to be more vulnerable, and it would be</w:t>
      </w:r>
      <w:r w:rsidRPr="002B57EE">
        <w:rPr>
          <w:sz w:val="16"/>
        </w:rPr>
        <w:t xml:space="preserve">. Japan would also be outflanked should China decide to use Taiwan as a military platform. </w:t>
      </w:r>
      <w:r w:rsidRPr="002B57EE">
        <w:rPr>
          <w:u w:val="single"/>
        </w:rPr>
        <w:t>Contested claims to oil fields and islands in the East and South China Seas would be more difficult to defend</w:t>
      </w:r>
      <w:r w:rsidRPr="002B57EE">
        <w:rPr>
          <w:sz w:val="16"/>
        </w:rPr>
        <w:t xml:space="preserve">. </w:t>
      </w:r>
      <w:r w:rsidRPr="002B57EE">
        <w:rPr>
          <w:b/>
          <w:bCs/>
          <w:u w:val="single"/>
        </w:rPr>
        <w:t>If Japan began to doubt U.S. reliability, that could deal a fatal blow to the U.S.—Japan alliance</w:t>
      </w:r>
      <w:r w:rsidRPr="002B57EE">
        <w:rPr>
          <w:sz w:val="16"/>
        </w:rPr>
        <w:t xml:space="preserve">. Moreover, adding to Japan’s dismay, </w:t>
      </w:r>
      <w:r w:rsidRPr="002B57EE">
        <w:rPr>
          <w:u w:val="single"/>
        </w:rPr>
        <w:t>South Korea, increasingly reliant on its burgeoning economic ties with China, might calculate that if the United States can sever ties to Taiwan, Seoul could be safer renouncing its security alliance with Washington and aligning with Beijing</w:t>
      </w:r>
      <w:r w:rsidRPr="002B57EE">
        <w:rPr>
          <w:sz w:val="16"/>
        </w:rPr>
        <w:t xml:space="preserve">. The current urge to seek protection against a potentially powerful and abusive China has made the United States more welcome across Southeast Asia. Aware that they cannot effectively hedge against China without U.S. collaboration, Southeast Asian nations have quietly repaired rifts and reinvigorated cooperation with Washington. They welcomed Secretary of State Hillary Clinton’s declaration in Thailand in 2009 that ‘‘the United States is back’’ in Asia. Although they don’t share Tokyo’s view of Taiwan’s geostrategic importance, they do worry about freedom of navigation and resource claims in the South China Sea. </w:t>
      </w:r>
      <w:r w:rsidRPr="002B57EE">
        <w:rPr>
          <w:u w:val="single"/>
        </w:rPr>
        <w:t>They would likely interpret a shift in U.S. policy away from Taiwan as a signal of U.S. surrender to Chinese interests, and eventually follow suit.</w:t>
      </w:r>
    </w:p>
    <w:p w14:paraId="05E4FAA7" w14:textId="77777777" w:rsidR="007D608D" w:rsidRPr="007D608D" w:rsidRDefault="007D608D" w:rsidP="007D608D"/>
    <w:p w14:paraId="4EEB53C7" w14:textId="5C618733" w:rsidR="00D14E6A" w:rsidRDefault="00D14E6A" w:rsidP="00D14E6A">
      <w:pPr>
        <w:pStyle w:val="Heading4"/>
      </w:pPr>
      <w:r>
        <w:t>Trump needs to maintain arms sales to demonstrate commitment to our allies and maintain those alliances</w:t>
      </w:r>
    </w:p>
    <w:p w14:paraId="34F9C7D2" w14:textId="77777777" w:rsidR="00D14E6A" w:rsidRPr="009B5764" w:rsidRDefault="00D14E6A" w:rsidP="00D14E6A">
      <w:pPr>
        <w:rPr>
          <w:rStyle w:val="StyleStyleBold12pt"/>
        </w:rPr>
      </w:pPr>
      <w:r>
        <w:rPr>
          <w:rStyle w:val="StyleStyleBold12pt"/>
        </w:rPr>
        <w:t xml:space="preserve">McFaul 16, </w:t>
      </w:r>
      <w:r>
        <w:t xml:space="preserve">(Michael McFaul, </w:t>
      </w:r>
      <w:r w:rsidRPr="009B5764">
        <w:t xml:space="preserve">director of the Freeman </w:t>
      </w:r>
      <w:proofErr w:type="spellStart"/>
      <w:r w:rsidRPr="009B5764">
        <w:t>Spogli</w:t>
      </w:r>
      <w:proofErr w:type="spellEnd"/>
      <w:r w:rsidRPr="009B5764">
        <w:t xml:space="preserve"> Institute for International Studies and a Hoover fellow at Stanford University and a contributing columnist to The</w:t>
      </w:r>
      <w:r>
        <w:t xml:space="preserve"> Washington</w:t>
      </w:r>
      <w:r w:rsidRPr="009B5764">
        <w:t xml:space="preserve"> Post</w:t>
      </w:r>
      <w:r>
        <w:t>, “</w:t>
      </w:r>
      <w:r w:rsidRPr="009B5764">
        <w:t>Our allies are afraid. Here’s how Trump can reassure them</w:t>
      </w:r>
      <w:r>
        <w:t>”,</w:t>
      </w:r>
      <w:r w:rsidRPr="009B5764">
        <w:t xml:space="preserve"> </w:t>
      </w:r>
      <w:r>
        <w:t xml:space="preserve">11/17/16,  </w:t>
      </w:r>
      <w:hyperlink r:id="rId58" w:history="1">
        <w:r w:rsidRPr="00081DFE">
          <w:rPr>
            <w:rStyle w:val="Hyperlink"/>
          </w:rPr>
          <w:t>https://www.washingtonpost.com/opinions/global-opinions/our-allies-are-afraid-heres-how-trump-can-reassure-them/2016/11/17/6656a378-acdd-11e6-8b45-f8e493f06fcd_story.html?utm_term=.e8bccf6f144d</w:t>
        </w:r>
      </w:hyperlink>
      <w:r>
        <w:t>, RKK)</w:t>
      </w:r>
    </w:p>
    <w:p w14:paraId="6D73848D" w14:textId="77777777" w:rsidR="00D14E6A" w:rsidRDefault="00D14E6A" w:rsidP="00D14E6A">
      <w:pPr>
        <w:rPr>
          <w:sz w:val="16"/>
        </w:rPr>
      </w:pPr>
      <w:r w:rsidRPr="009B5764">
        <w:rPr>
          <w:sz w:val="16"/>
        </w:rPr>
        <w:t xml:space="preserve">Around the world, our allies are worried. Here in South Korea, President-elect </w:t>
      </w:r>
      <w:r w:rsidRPr="00090B19">
        <w:rPr>
          <w:sz w:val="24"/>
          <w:u w:val="single"/>
        </w:rPr>
        <w:t>Donald Trump’s unexpected election victory has fueled a deep sense of uncertainty about the future of American leadership in Asia and the world.</w:t>
      </w:r>
      <w:r w:rsidRPr="009B5764">
        <w:rPr>
          <w:sz w:val="16"/>
        </w:rPr>
        <w:t xml:space="preserve"> Government officials and foreign policy experts are scrutinizing every Trump utterance about South Korea, trade and security made during the campaign, and they don’t like what they find. As I have been asked repeatedly during my stay here, does he really believe that the U.S.-Korea Free Trade Agreement kills American jobs, that South Korea does not contribute substantially to the costs of basing our soldiers here, or that South Korea and Japan should defend themselves against the “maniac of North Korea,” including by acquiring their own nuclear weapons? A similar frightened discussion about the credibility of the United States’ commitments is occurring in Japan, Australia and most countries in the NATO alliance. In conversations, emails and public statements I get from foreign policy officials from Estonia to Canada, the question is always the same: Does Trump really believe all the crazy things he said on the campaign trail about our allies? Historically, </w:t>
      </w:r>
      <w:r w:rsidRPr="00090B19">
        <w:rPr>
          <w:sz w:val="24"/>
          <w:u w:val="single"/>
        </w:rPr>
        <w:t>uncertainty never enhances alliances.</w:t>
      </w:r>
      <w:r w:rsidRPr="009B5764">
        <w:rPr>
          <w:sz w:val="16"/>
        </w:rPr>
        <w:t xml:space="preserve"> As a candidate, Trump suggested that his unpredictability could increase his negotiating leverage, keeping those on the other side of the table guessing as to what he might do next. That strategy might work when negotiating construction contracts and may even be effective in deliberations with foes, but it does not work with allies. Above all else, </w:t>
      </w:r>
      <w:r w:rsidRPr="009B5764">
        <w:rPr>
          <w:sz w:val="24"/>
          <w:u w:val="single"/>
        </w:rPr>
        <w:t>uncertainty about our security commitments to our allies tempts our competitors</w:t>
      </w:r>
      <w:r w:rsidRPr="009B5764">
        <w:rPr>
          <w:sz w:val="16"/>
        </w:rPr>
        <w:t xml:space="preserve">. </w:t>
      </w:r>
      <w:r w:rsidRPr="009B5764">
        <w:rPr>
          <w:sz w:val="24"/>
          <w:u w:val="single"/>
        </w:rPr>
        <w:t>We don’t want Russia challenging our commitments to our NATO allies, North Korea poking at our fortitude to defend the Republic of Korea or China testing the waters about our staying power in Asia.</w:t>
      </w:r>
      <w:r w:rsidRPr="009B5764">
        <w:rPr>
          <w:sz w:val="16"/>
        </w:rPr>
        <w:t xml:space="preserve"> As his first order of business regarding foreign policy, President Trump should reset relations with all U.S. allies before thinking about a reset with Russia or anyone else. Reassuring allies in Europe and Asia is actually low-hanging fruit: Three signals could change the negative dynamics in our alliance relationships overnight. First, President Trump could state clearly that our resolve to defend our allies is not conditioned by what our allies pay us for security. Alliances are not protection rackets. Early in his administration, </w:t>
      </w:r>
      <w:r w:rsidRPr="009B5764">
        <w:rPr>
          <w:sz w:val="24"/>
          <w:u w:val="single"/>
        </w:rPr>
        <w:t>President Trump could add credibility to his statements by expressing support for recently announced but not yet implemented enhancements of our defense commitments to our allies, such as the deployment of the Terminal High-Altitude Area Defense (THAAD) missile defense system in South Korea or the $3.4 billion increase in defense spending planned for Europe to enhance our contributions to NATO deterrence against Russia.</w:t>
      </w:r>
      <w:r w:rsidRPr="009B5764">
        <w:rPr>
          <w:sz w:val="16"/>
        </w:rPr>
        <w:t xml:space="preserve"> In the second paragraph of such reassurance statements, Trump could then affirm his desire to pursue new burden-sharing arrangements with our allies. Regarding our Asian allies, he could start that conversation by acknowledging the facts about the serious expenditures that Japan and South Korea already provide to underwrite the costs of U.S. troop deployments in these two countries. Doing so would create the permissive conditions for renegotiations about upping their share. Regarding NATO, Trump could simply reaffirm existing policy; every ally should spend 2 percent of its budget on defense. No one would balk, incremental change would begin to happen, and Trump could declare victory. Second, to further reset relations with our allies, President Trump should moderate his hostile campaign pronouncements about free trade. Here in Seoul, business and government leaders fear the negative consequences for the South Korean economy of 45 percent tariffs on all Chinese goods, since Korean companies provide many of the parts for products assembled in China that are then sold to the United States. More generally, all of our allies in Europe and Asia would suffer from global economic declines triggered by a trade war between the two largest economies in the world. Trump needs to back away from these extreme ideas, which are gross violations of our own World Trade Organization obligations, and instead take a more pragmatic, evolutionary and cooperative approach. Trump also could reassure allies in Europe and Asia by continuing, not stopping, negotiations over the Transatlantic Trade and Investment Partnership (TTIP) with our European partners and agreeing to explore amendment — not complete abandonment — of the Trans-Pacific Partnership (TPP) in Asia. Prematurely walking away from the TPP full stop would be particularly insulting and destabilizing to our Asian partners who have already signed the agreement. President Trump must understand that our retreat from the TPP would create a vacuum for China to fill with its own Regional Comprehensive Economic Partnership. Third, President Trump could utter the words “democracy,” “freedom” or “liberty” when describing what makes our alliances special. As one senior Korean official told me this week, “Trump only talks about money, and never about values.” It might be too much to hope that President Trump might commit to promoting democracy abroad, but at least he could pledge to defend democracy abroad</w:t>
      </w:r>
      <w:r w:rsidRPr="009B5764">
        <w:rPr>
          <w:sz w:val="24"/>
          <w:u w:val="single"/>
        </w:rPr>
        <w:t>. Unlike some other foreign policy rethinks, signaling support for our alliances would not alienate Trump’s core electoral constituencies. On the contrary, public opinion polls show deep support for our alliances among the American people. And a reset with our allies would be cheap, requiring mostly rhetorical statements, confirming existing commitments and adding very few new resources.</w:t>
      </w:r>
      <w:r w:rsidRPr="009B5764">
        <w:rPr>
          <w:sz w:val="16"/>
        </w:rPr>
        <w:t xml:space="preserve"> So, for an easy and early win in his new administration, President Trump should focus first on resetting relations with our allies; Russia can wait.</w:t>
      </w:r>
    </w:p>
    <w:p w14:paraId="03B0F715" w14:textId="77777777" w:rsidR="00D14E6A" w:rsidRDefault="00D14E6A" w:rsidP="00D14E6A"/>
    <w:p w14:paraId="7596E842" w14:textId="59D9AAE0" w:rsidR="00DD5834" w:rsidRDefault="00DD5834" w:rsidP="00DD5834">
      <w:pPr>
        <w:pStyle w:val="Heading3"/>
      </w:pPr>
      <w:r>
        <w:t>Japan BMD Link</w:t>
      </w:r>
    </w:p>
    <w:p w14:paraId="0E7D3EC0" w14:textId="46086532" w:rsidR="00DD5834" w:rsidRDefault="00DD5834" w:rsidP="00DD5834">
      <w:pPr>
        <w:pStyle w:val="Heading4"/>
      </w:pPr>
      <w:r>
        <w:t>BMD is the sign of US commitment to the region</w:t>
      </w:r>
    </w:p>
    <w:p w14:paraId="75DD0A63" w14:textId="77777777" w:rsidR="00DD5834" w:rsidRDefault="00DD5834" w:rsidP="00DD5834">
      <w:r w:rsidRPr="00257959">
        <w:rPr>
          <w:rStyle w:val="StyleStyleBold12pt"/>
        </w:rPr>
        <w:t>Green 16</w:t>
      </w:r>
      <w:r>
        <w:t xml:space="preserve"> (Nathaniel Taylor Green, “The United States, Russia, And Missile Defense: Why They Do Not Agree </w:t>
      </w:r>
      <w:proofErr w:type="gramStart"/>
      <w:r>
        <w:t>On</w:t>
      </w:r>
      <w:proofErr w:type="gramEnd"/>
      <w:r>
        <w:t xml:space="preserve"> Approach, Policy, And Implications” MSU Graduate Theses, Fall 2016, </w:t>
      </w:r>
      <w:r w:rsidRPr="00257959">
        <w:rPr>
          <w:rFonts w:eastAsia="Times New Roman"/>
        </w:rPr>
        <w:t>https://bearworks.missouristate.edu/cgi/viewcontent.cgi?referer=https://www.google.com/&amp;httpsredir=1&amp;article=4032&amp;context=theses</w:t>
      </w:r>
      <w:r>
        <w:rPr>
          <w:rFonts w:ascii="Times New Roman" w:eastAsia="Times New Roman" w:hAnsi="Times New Roman"/>
          <w:sz w:val="24"/>
        </w:rPr>
        <w:t xml:space="preserve"> - BIB)</w:t>
      </w:r>
    </w:p>
    <w:p w14:paraId="3BE47279" w14:textId="77777777" w:rsidR="00DD5834" w:rsidRPr="00321DF4" w:rsidRDefault="00DD5834" w:rsidP="00DD5834">
      <w:pPr>
        <w:rPr>
          <w:sz w:val="16"/>
        </w:rPr>
      </w:pPr>
      <w:r w:rsidRPr="00BC4ECE">
        <w:rPr>
          <w:sz w:val="16"/>
        </w:rPr>
        <w:t>In addition to its multiple successful missile defense programs</w:t>
      </w:r>
      <w:r w:rsidRPr="00BC4ECE">
        <w:rPr>
          <w:u w:val="single"/>
        </w:rPr>
        <w:t>, the United States has attempted its share of BMD programs that have been difficult to implement</w:t>
      </w:r>
      <w:r w:rsidRPr="00BC4ECE">
        <w:rPr>
          <w:sz w:val="16"/>
        </w:rPr>
        <w:t xml:space="preserve">. In 2015, the Los Angeles Times cataloged various issues with the Airborne Laser, Kinetic Energy Interceptor, Multiple Kill Vehicle, and the Sea-Based X-band Radar.21 The difficulties faced in the development and deployment of these capabilities speak to the importance of testing, fiscal sustainability, and flexibility. These programs are a reminder of the effort and money that goes into BMD. It behooves the United States to ensure that programs are adequately tested and funded. This is especially true if these programs continue to affect relations with Russia. Missile defenses originating in either design or production in the United States also perform a key role in U.S. defense partnerships. According to the Arms Control Association, the United States is playing a key role in NATO missile defenses as well as part of the “European Phased Adaptive Approach” (EPAA).22 Separate missile defense systems and components are currently present in countries as varied as Romania, Turkey, and Japan. The first two host parts of the NATO system. </w:t>
      </w:r>
      <w:r w:rsidRPr="00BC4ECE">
        <w:rPr>
          <w:u w:val="single"/>
        </w:rPr>
        <w:t>Missile defense in Japan is one representation of U.S. commitment to East Asia.</w:t>
      </w:r>
      <w:r w:rsidRPr="00BC4ECE">
        <w:rPr>
          <w:sz w:val="16"/>
        </w:rPr>
        <w:t xml:space="preserve"> One nation that has not accepted U.S. BMD is South Korea, although they accept the potential utility of missile defense.23 Moreover, as the 2010 BMDR states</w:t>
      </w:r>
      <w:r w:rsidRPr="00BC4ECE">
        <w:rPr>
          <w:u w:val="single"/>
        </w:rPr>
        <w:t xml:space="preserve">, the advancement of missile defense internationally is a key policy priority of the United States. It is apparent that this priority is being treated as such, and is leading to ever-increasing acceptance of missile defense overseas. </w:t>
      </w:r>
      <w:r w:rsidRPr="00BC4ECE">
        <w:rPr>
          <w:sz w:val="16"/>
        </w:rPr>
        <w:t>Once again, this development could continue to affect relations with Russia</w:t>
      </w:r>
      <w:r w:rsidRPr="00BC4ECE">
        <w:rPr>
          <w:u w:val="single"/>
        </w:rPr>
        <w:t>. The commitment the United States has made to missile defense by this point is substantial, suggesting that it will remain a fixture of American defense policy for some time.</w:t>
      </w:r>
      <w:r w:rsidRPr="00BC4ECE">
        <w:rPr>
          <w:sz w:val="16"/>
        </w:rPr>
        <w:t xml:space="preserve"> However, its limitations are apparent in their size and scope. Nevertheless, missile defenses do provide greater protection than ever before, and missile defense continues to be an issue between the United States and Russia.</w:t>
      </w:r>
    </w:p>
    <w:p w14:paraId="2B93A2CF" w14:textId="77777777" w:rsidR="00DD5834" w:rsidRDefault="00DD5834" w:rsidP="00DD5834"/>
    <w:p w14:paraId="5B238DA0" w14:textId="77777777" w:rsidR="00FD58BF" w:rsidRPr="006A6DE2" w:rsidRDefault="00FD58BF" w:rsidP="00FD58BF">
      <w:pPr>
        <w:pStyle w:val="Heading4"/>
      </w:pPr>
      <w:r>
        <w:t xml:space="preserve">BMD sales color perception of the alliance and are used to symbolize greater US commitment to security in the region. </w:t>
      </w:r>
    </w:p>
    <w:p w14:paraId="7DFD22EA" w14:textId="77777777" w:rsidR="00FD58BF" w:rsidRDefault="00FD58BF" w:rsidP="00FD58BF">
      <w:pPr>
        <w:rPr>
          <w:rFonts w:ascii="Times New Roman" w:eastAsia="Times New Roman" w:hAnsi="Times New Roman"/>
          <w:sz w:val="24"/>
        </w:rPr>
      </w:pPr>
      <w:r w:rsidRPr="006A6DE2">
        <w:rPr>
          <w:rStyle w:val="StyleStyleBold12pt"/>
        </w:rPr>
        <w:t>Van 14</w:t>
      </w:r>
      <w:r>
        <w:t xml:space="preserve"> (Shanelle Van Sanford School of Public Policy – Duke University, “Ballistic Missile Defense in Japan: Process-Tracing a Historical Trajectory” </w:t>
      </w:r>
      <w:r w:rsidRPr="006A6DE2">
        <w:t>Undergraduate Honors Thesis</w:t>
      </w:r>
      <w:r>
        <w:t xml:space="preserve">, December 2014, </w:t>
      </w:r>
      <w:hyperlink r:id="rId59" w:history="1">
        <w:r w:rsidRPr="004855C9">
          <w:rPr>
            <w:rStyle w:val="Hyperlink"/>
            <w:rFonts w:eastAsia="Times New Roman"/>
          </w:rPr>
          <w:t>https://core.ac.uk/download/pdf/37750459.pdf</w:t>
        </w:r>
        <w:r>
          <w:rPr>
            <w:rStyle w:val="Hyperlink"/>
            <w:rFonts w:eastAsia="Times New Roman"/>
          </w:rPr>
          <w:t xml:space="preserve"> - BIB</w:t>
        </w:r>
        <w:r w:rsidRPr="004855C9">
          <w:rPr>
            <w:rStyle w:val="Hyperlink"/>
            <w:rFonts w:ascii="Times New Roman" w:eastAsia="Times New Roman" w:hAnsi="Times New Roman"/>
            <w:sz w:val="24"/>
          </w:rPr>
          <w:t>)</w:t>
        </w:r>
      </w:hyperlink>
    </w:p>
    <w:p w14:paraId="73316B82" w14:textId="77777777" w:rsidR="00FD58BF" w:rsidRPr="006A6DE2" w:rsidRDefault="00FD58BF" w:rsidP="00FD58BF">
      <w:pPr>
        <w:rPr>
          <w:rFonts w:ascii="Times New Roman" w:eastAsia="Times New Roman" w:hAnsi="Times New Roman"/>
          <w:sz w:val="10"/>
          <w:szCs w:val="10"/>
        </w:rPr>
      </w:pPr>
    </w:p>
    <w:p w14:paraId="49F647D9" w14:textId="77777777" w:rsidR="00FD58BF" w:rsidRPr="00013D5C" w:rsidRDefault="00FD58BF" w:rsidP="00FD58BF">
      <w:pPr>
        <w:rPr>
          <w:sz w:val="16"/>
        </w:rPr>
      </w:pPr>
      <w:r w:rsidRPr="00013D5C">
        <w:rPr>
          <w:sz w:val="16"/>
        </w:rPr>
        <w:t xml:space="preserve">As one of only two countries (the other being the United States) with both the lower- and upper-level capabilities for intercepting incoming missiles, Japan now has one of the most sophisticated missile defense systems in the entire world. Conventional wisdom and the existing literature consider this success along a historical trajectory that started the day of the 1998 North Korean </w:t>
      </w:r>
      <w:proofErr w:type="spellStart"/>
      <w:r w:rsidRPr="00013D5C">
        <w:rPr>
          <w:sz w:val="16"/>
        </w:rPr>
        <w:t>Taepodong</w:t>
      </w:r>
      <w:proofErr w:type="spellEnd"/>
      <w:r w:rsidRPr="00013D5C">
        <w:rPr>
          <w:sz w:val="16"/>
        </w:rPr>
        <w:t xml:space="preserve"> launch. </w:t>
      </w:r>
      <w:r w:rsidRPr="006A6DE2">
        <w:rPr>
          <w:u w:val="single"/>
        </w:rPr>
        <w:t>But the narrative shows that the achievement of missile defense capability in Japan was in fact the result of an uphill struggle</w:t>
      </w:r>
      <w:r w:rsidRPr="00013D5C">
        <w:rPr>
          <w:sz w:val="16"/>
        </w:rPr>
        <w:t xml:space="preserve"> begun in the late 1980s. Though the </w:t>
      </w:r>
      <w:proofErr w:type="spellStart"/>
      <w:r w:rsidRPr="00013D5C">
        <w:rPr>
          <w:sz w:val="16"/>
        </w:rPr>
        <w:t>Taepodong</w:t>
      </w:r>
      <w:proofErr w:type="spellEnd"/>
      <w:r w:rsidRPr="00013D5C">
        <w:rPr>
          <w:sz w:val="16"/>
        </w:rPr>
        <w:t xml:space="preserve"> incident was indeed important, numerous other factors – including </w:t>
      </w:r>
      <w:r w:rsidRPr="006A6DE2">
        <w:rPr>
          <w:u w:val="single"/>
        </w:rPr>
        <w:t>alliance pressures</w:t>
      </w:r>
      <w:r w:rsidRPr="00013D5C">
        <w:rPr>
          <w:sz w:val="16"/>
        </w:rPr>
        <w:t xml:space="preserve">, bureaucrats, and the defense industry among them – also </w:t>
      </w:r>
      <w:r w:rsidRPr="006A6DE2">
        <w:rPr>
          <w:u w:val="single"/>
        </w:rPr>
        <w:t>played a role in Japan’s decision to deploy BMD</w:t>
      </w:r>
      <w:r w:rsidRPr="00013D5C">
        <w:rPr>
          <w:sz w:val="16"/>
        </w:rPr>
        <w:t xml:space="preserve">. </w:t>
      </w:r>
      <w:r w:rsidRPr="006A6DE2">
        <w:rPr>
          <w:u w:val="single"/>
        </w:rPr>
        <w:t>Incorrectly folding Japan’s commitment to BMD in with “</w:t>
      </w:r>
      <w:proofErr w:type="spellStart"/>
      <w:r w:rsidRPr="006A6DE2">
        <w:rPr>
          <w:u w:val="single"/>
        </w:rPr>
        <w:t>Taepodong</w:t>
      </w:r>
      <w:proofErr w:type="spellEnd"/>
      <w:r w:rsidRPr="006A6DE2">
        <w:rPr>
          <w:u w:val="single"/>
        </w:rPr>
        <w:t xml:space="preserve"> shock” threatens to rewrite the actual history of the US-Japan alliance</w:t>
      </w:r>
      <w:r w:rsidRPr="00013D5C">
        <w:rPr>
          <w:sz w:val="16"/>
        </w:rPr>
        <w:t xml:space="preserve">. This, in turn, </w:t>
      </w:r>
      <w:r w:rsidRPr="006A6DE2">
        <w:rPr>
          <w:u w:val="single"/>
        </w:rPr>
        <w:t>generates unrealistic expectations of what Japan can and will do militarily together with the United States</w:t>
      </w:r>
      <w:r w:rsidRPr="00013D5C">
        <w:rPr>
          <w:sz w:val="16"/>
        </w:rPr>
        <w:t xml:space="preserve">. </w:t>
      </w:r>
      <w:r w:rsidRPr="006A6DE2">
        <w:rPr>
          <w:u w:val="single"/>
        </w:rPr>
        <w:t>The disconnect between Japan and the US has already taken its toll on the alliance. Relations between the partners in recent years</w:t>
      </w:r>
      <w:r w:rsidRPr="00013D5C">
        <w:rPr>
          <w:sz w:val="16"/>
        </w:rPr>
        <w:t xml:space="preserve"> have been described as “</w:t>
      </w:r>
      <w:r w:rsidRPr="006A6DE2">
        <w:rPr>
          <w:u w:val="single"/>
        </w:rPr>
        <w:t>anything but warm</w:t>
      </w:r>
      <w:r w:rsidRPr="00013D5C">
        <w:rPr>
          <w:sz w:val="16"/>
        </w:rPr>
        <w:t xml:space="preserve">” 118– in part, as this thesis shows, </w:t>
      </w:r>
      <w:r w:rsidRPr="006A6DE2">
        <w:rPr>
          <w:u w:val="single"/>
        </w:rPr>
        <w:t>because Japan’s tendency to move at a frigid pace on security issues like missile defense has led to doubt on the US side about whether Japan will ever reach a satisfying point in holding its own within the alliance</w:t>
      </w:r>
      <w:r w:rsidRPr="00013D5C">
        <w:rPr>
          <w:sz w:val="16"/>
        </w:rPr>
        <w:t xml:space="preserve">. If there is one commonality amongst those who negotiated with the Japanese on missile defense in the 1990s, it is their frustration with the sluggishness and the lack of coherence that characterized the Japanese side. Negotiations such as </w:t>
      </w:r>
      <w:r w:rsidRPr="006A6DE2">
        <w:rPr>
          <w:b/>
          <w:u w:val="single"/>
        </w:rPr>
        <w:t xml:space="preserve">these color the </w:t>
      </w:r>
      <w:r w:rsidRPr="00013D5C">
        <w:rPr>
          <w:sz w:val="16"/>
        </w:rPr>
        <w:t>United States’</w:t>
      </w:r>
      <w:r w:rsidRPr="006A6DE2">
        <w:rPr>
          <w:b/>
          <w:u w:val="single"/>
        </w:rPr>
        <w:t xml:space="preserve"> perception of </w:t>
      </w:r>
      <w:r w:rsidRPr="00013D5C">
        <w:rPr>
          <w:sz w:val="16"/>
        </w:rPr>
        <w:t>its</w:t>
      </w:r>
      <w:r w:rsidRPr="006A6DE2">
        <w:rPr>
          <w:b/>
          <w:u w:val="single"/>
        </w:rPr>
        <w:t xml:space="preserve"> alliance</w:t>
      </w:r>
      <w:r w:rsidRPr="00013D5C">
        <w:rPr>
          <w:sz w:val="16"/>
        </w:rPr>
        <w:t xml:space="preserve"> with Japan. Whereas every Japanese delegation was welcomed with open arms in the 20th century, it has become increasingly difficult to convince Washington of why Japan is very important. Its story has “diminished,” and expectations that Japan will step up have dwindled.119 </w:t>
      </w:r>
      <w:r w:rsidRPr="006A6DE2">
        <w:rPr>
          <w:u w:val="single"/>
        </w:rPr>
        <w:t>Neither Japan nor the United States can afford to hold such doubts about the alliance</w:t>
      </w:r>
      <w:r w:rsidRPr="00013D5C">
        <w:rPr>
          <w:sz w:val="16"/>
        </w:rPr>
        <w:t xml:space="preserve"> these days. </w:t>
      </w:r>
      <w:r w:rsidRPr="006A6DE2">
        <w:rPr>
          <w:u w:val="single"/>
        </w:rPr>
        <w:t>Relations in East Asia have deteriorate</w:t>
      </w:r>
      <w:r w:rsidRPr="00013D5C">
        <w:rPr>
          <w:sz w:val="16"/>
        </w:rPr>
        <w:t xml:space="preserve">d in recent years, with a number of issues – </w:t>
      </w:r>
      <w:r w:rsidRPr="006A6DE2">
        <w:rPr>
          <w:u w:val="single"/>
        </w:rPr>
        <w:t>the rise of China, territorial disputes in the South and East China Seas, the conflict between India and Pakistan, and North Korea’s irrational behavior</w:t>
      </w:r>
      <w:r w:rsidRPr="00013D5C">
        <w:rPr>
          <w:sz w:val="16"/>
        </w:rPr>
        <w:t xml:space="preserve"> – cropping up. </w:t>
      </w:r>
      <w:r w:rsidRPr="006A6DE2">
        <w:rPr>
          <w:b/>
          <w:u w:val="single"/>
        </w:rPr>
        <w:t>Japan will need the assurance of the United States’</w:t>
      </w:r>
      <w:r w:rsidRPr="00013D5C">
        <w:rPr>
          <w:sz w:val="16"/>
        </w:rPr>
        <w:t xml:space="preserve"> nuclear umbrella. As </w:t>
      </w:r>
      <w:r w:rsidRPr="00013D5C">
        <w:rPr>
          <w:u w:val="single"/>
        </w:rPr>
        <w:t>the United States</w:t>
      </w:r>
      <w:r w:rsidRPr="00013D5C">
        <w:rPr>
          <w:sz w:val="16"/>
        </w:rPr>
        <w:t xml:space="preserve"> transitions towards a greater emphasis on East Asia, it will need Japan to be – as former Japanese Prime Minister Yasuhiro Nakasone put it in the 1980s – its “unsinkable aircraft carrier” in the Pacific. It will </w:t>
      </w:r>
      <w:r w:rsidRPr="00013D5C">
        <w:rPr>
          <w:u w:val="single"/>
        </w:rPr>
        <w:t>need Japan to take on a leadership role in East Asia.</w:t>
      </w:r>
      <w:r w:rsidRPr="00013D5C">
        <w:rPr>
          <w:sz w:val="16"/>
        </w:rPr>
        <w:t xml:space="preserve"> The United States can only do this if it enters the bargain with a full understanding of how far Japan will go. Such an understanding only comes with knowing the history of the US-Japan alliance. </w:t>
      </w:r>
      <w:r w:rsidRPr="00013D5C">
        <w:rPr>
          <w:u w:val="single"/>
        </w:rPr>
        <w:t>Taken as a whole, the historical narrative holds significant lessons for what the United States can reasonably ask of Japan within the alliance</w:t>
      </w:r>
      <w:r w:rsidRPr="00013D5C">
        <w:rPr>
          <w:sz w:val="16"/>
        </w:rPr>
        <w:t xml:space="preserve">. Although the </w:t>
      </w:r>
      <w:proofErr w:type="spellStart"/>
      <w:r w:rsidRPr="00013D5C">
        <w:rPr>
          <w:sz w:val="16"/>
        </w:rPr>
        <w:t>Taepodong</w:t>
      </w:r>
      <w:proofErr w:type="spellEnd"/>
      <w:r w:rsidRPr="00013D5C">
        <w:rPr>
          <w:sz w:val="16"/>
        </w:rPr>
        <w:t xml:space="preserve"> launch was a significant event in this history, even a missile flying over the islands was not reason enough for </w:t>
      </w:r>
      <w:r w:rsidRPr="00013D5C">
        <w:rPr>
          <w:u w:val="single"/>
        </w:rPr>
        <w:t>Japan</w:t>
      </w:r>
      <w:r w:rsidRPr="00013D5C">
        <w:rPr>
          <w:sz w:val="16"/>
        </w:rPr>
        <w:t xml:space="preserve"> to </w:t>
      </w:r>
      <w:r w:rsidRPr="00013D5C">
        <w:rPr>
          <w:u w:val="single"/>
        </w:rPr>
        <w:t>pursue BMD</w:t>
      </w:r>
      <w:r w:rsidRPr="00013D5C">
        <w:rPr>
          <w:sz w:val="16"/>
        </w:rPr>
        <w:t xml:space="preserve">. What Japan needed </w:t>
      </w:r>
      <w:r w:rsidRPr="00013D5C">
        <w:rPr>
          <w:u w:val="single"/>
        </w:rPr>
        <w:t xml:space="preserve">was not only downward pressure from the United States, but </w:t>
      </w:r>
      <w:r w:rsidRPr="00013D5C">
        <w:rPr>
          <w:b/>
          <w:u w:val="single"/>
        </w:rPr>
        <w:t>also reassurance from its longest-standing ally that it was truly committed to the security of Japan</w:t>
      </w:r>
      <w:r w:rsidRPr="00013D5C">
        <w:rPr>
          <w:b/>
          <w:sz w:val="16"/>
        </w:rPr>
        <w:t>.</w:t>
      </w:r>
      <w:r w:rsidRPr="00013D5C">
        <w:rPr>
          <w:sz w:val="16"/>
        </w:rPr>
        <w:t xml:space="preserve"> It had to first agree with the security assessment that there were neighboring countries to worry about, and to then find ways around its legal complications. The US’ strongest allies in this were the bureaucrats and the defense industry, who were able to demonstrate to the rest that, because missile defense was technologically feasible, it was worth the cost of investment. In order to convince its ally to join in its initiatives, </w:t>
      </w:r>
      <w:r w:rsidRPr="00013D5C">
        <w:rPr>
          <w:u w:val="single"/>
        </w:rPr>
        <w:t>the United States must do more than simply expect of Japan when it has little more than words and unformed ideas to offer</w:t>
      </w:r>
      <w:r w:rsidRPr="00013D5C">
        <w:rPr>
          <w:sz w:val="16"/>
        </w:rPr>
        <w:t xml:space="preserve">. The results here also tie into a deeper body of theoretical literature that could drive further research into Japan’s security strategy. As previously noted, work on defensive and offensive dominance led to the correct intuition that Japan needed to clarify its legal restrictions before pursuing missile defense. So what led to these reinterpretations? And where does Japan draw the line between offensive and defensive weaponry? These are but two of the many questions about Japan that still need examination, and they become more important with every passing year. US policymakers must continue to ask questions that go to the heart of how and why Japan makes national security decisions. </w:t>
      </w:r>
      <w:r w:rsidRPr="00013D5C">
        <w:rPr>
          <w:b/>
          <w:u w:val="single"/>
        </w:rPr>
        <w:t>Otherwise, they risk jeopardizing an alliance that has served as the cornerstone of security in East Asia for over 50 years.</w:t>
      </w:r>
    </w:p>
    <w:p w14:paraId="5573EBA2" w14:textId="77777777" w:rsidR="00FD58BF" w:rsidRDefault="00FD58BF" w:rsidP="00DD5834"/>
    <w:p w14:paraId="113F4A77" w14:textId="77777777" w:rsidR="00FD58BF" w:rsidRDefault="00FD58BF" w:rsidP="00FD58BF">
      <w:pPr>
        <w:pStyle w:val="Heading4"/>
      </w:pPr>
      <w:r>
        <w:t>Missile defense has empirically been used as a poster child for alliance cooperation – previous deal cancellations have put a strain on the alliance</w:t>
      </w:r>
    </w:p>
    <w:p w14:paraId="441866E3" w14:textId="77777777" w:rsidR="00FD58BF" w:rsidRDefault="00FD58BF" w:rsidP="00FD58BF">
      <w:pPr>
        <w:rPr>
          <w:rFonts w:ascii="Times New Roman" w:eastAsia="Times New Roman" w:hAnsi="Times New Roman"/>
          <w:sz w:val="24"/>
        </w:rPr>
      </w:pPr>
      <w:r w:rsidRPr="006A6DE2">
        <w:rPr>
          <w:rStyle w:val="StyleStyleBold12pt"/>
        </w:rPr>
        <w:t>Van 14</w:t>
      </w:r>
      <w:r>
        <w:t xml:space="preserve"> (Shanelle Van Sanford School of Public Policy – Duke University, “Ballistic Missile Defense in Japan: Process-Tracing a Historical Trajectory” </w:t>
      </w:r>
      <w:r w:rsidRPr="006A6DE2">
        <w:t>Undergraduate Honors Thesis</w:t>
      </w:r>
      <w:r>
        <w:t xml:space="preserve">, December 2014, </w:t>
      </w:r>
      <w:hyperlink r:id="rId60" w:history="1">
        <w:r w:rsidRPr="004855C9">
          <w:rPr>
            <w:rStyle w:val="Hyperlink"/>
            <w:rFonts w:eastAsia="Times New Roman"/>
          </w:rPr>
          <w:t>https://core.ac.uk/download/pdf/37750459.pdf</w:t>
        </w:r>
        <w:r>
          <w:rPr>
            <w:rStyle w:val="Hyperlink"/>
            <w:rFonts w:eastAsia="Times New Roman"/>
          </w:rPr>
          <w:t xml:space="preserve"> - BIB</w:t>
        </w:r>
        <w:r w:rsidRPr="004855C9">
          <w:rPr>
            <w:rStyle w:val="Hyperlink"/>
            <w:rFonts w:ascii="Times New Roman" w:eastAsia="Times New Roman" w:hAnsi="Times New Roman"/>
            <w:sz w:val="24"/>
          </w:rPr>
          <w:t>)</w:t>
        </w:r>
      </w:hyperlink>
    </w:p>
    <w:p w14:paraId="772FDA05" w14:textId="77777777" w:rsidR="00FD58BF" w:rsidRPr="006A6DE2" w:rsidRDefault="00FD58BF" w:rsidP="00FD58BF">
      <w:pPr>
        <w:rPr>
          <w:rFonts w:ascii="Times New Roman" w:eastAsia="Times New Roman" w:hAnsi="Times New Roman"/>
          <w:sz w:val="10"/>
          <w:szCs w:val="10"/>
        </w:rPr>
      </w:pPr>
    </w:p>
    <w:p w14:paraId="01CBDD91" w14:textId="77777777" w:rsidR="00FD58BF" w:rsidRPr="00F85455" w:rsidRDefault="00FD58BF" w:rsidP="00FD58BF">
      <w:pPr>
        <w:rPr>
          <w:sz w:val="16"/>
        </w:rPr>
      </w:pPr>
      <w:r w:rsidRPr="000B7981">
        <w:rPr>
          <w:u w:val="single"/>
        </w:rPr>
        <w:t>Missile defense in Japan has never been considered independent of the United States</w:t>
      </w:r>
      <w:r w:rsidRPr="00F85455">
        <w:rPr>
          <w:sz w:val="16"/>
        </w:rPr>
        <w:t xml:space="preserve">. Everything that has resulted since the late 1980s has been the direct result of (at times) </w:t>
      </w:r>
      <w:proofErr w:type="spellStart"/>
      <w:r w:rsidRPr="00F85455">
        <w:rPr>
          <w:sz w:val="16"/>
        </w:rPr>
        <w:t>heavyhanded</w:t>
      </w:r>
      <w:proofErr w:type="spellEnd"/>
      <w:r w:rsidRPr="00F85455">
        <w:rPr>
          <w:sz w:val="16"/>
        </w:rPr>
        <w:t xml:space="preserve"> pressure from US policymakers, dialogues with US defense establishment officials, and trade deals with US defense industry contractors. As the </w:t>
      </w:r>
      <w:r w:rsidRPr="000B7981">
        <w:rPr>
          <w:u w:val="single"/>
        </w:rPr>
        <w:t>narrative illustrates, missile defense was</w:t>
      </w:r>
      <w:r w:rsidRPr="00F85455">
        <w:rPr>
          <w:sz w:val="16"/>
        </w:rPr>
        <w:t xml:space="preserve"> presented in the early 1990s as </w:t>
      </w:r>
      <w:r w:rsidRPr="000B7981">
        <w:rPr>
          <w:b/>
          <w:u w:val="single"/>
        </w:rPr>
        <w:t>one of the few means by which Japan might revive its security alliance with the United States</w:t>
      </w:r>
      <w:r w:rsidRPr="00F85455">
        <w:rPr>
          <w:sz w:val="16"/>
        </w:rPr>
        <w:t xml:space="preserve">. The “connectors” between the two countries were, at the time, considered too insubstantial. The United States’ armed forces, which had significantly closer ties to NATO and even South Korea, were not operationally aligned with Japan’s Self-Defense Forces. Due to the very nature of the bilateral command structure, there existed a US Command, with a US staff; a Japan Joint Staff Office with all Japanese staff; and a bilateral liaison between the two.99 </w:t>
      </w:r>
      <w:r w:rsidRPr="000B7981">
        <w:rPr>
          <w:u w:val="single"/>
        </w:rPr>
        <w:t>With missile defense, there was “an opportunity for real joint development”100 that would bring the two countries into closer coordination efforts</w:t>
      </w:r>
      <w:r w:rsidRPr="00F85455">
        <w:rPr>
          <w:sz w:val="16"/>
        </w:rPr>
        <w:t xml:space="preserve">. The first implication of this proposition is especially apparent </w:t>
      </w:r>
      <w:r w:rsidRPr="000B7981">
        <w:rPr>
          <w:u w:val="single"/>
        </w:rPr>
        <w:t>in the mid- to late-1990s</w:t>
      </w:r>
      <w:r w:rsidRPr="00F85455">
        <w:rPr>
          <w:sz w:val="16"/>
        </w:rPr>
        <w:t xml:space="preserve">. If the United States was anything at that time, it was persistent – even in the years when it had no concrete program in mind. It continually brought unilaterally-researched proposals to the Japanese. </w:t>
      </w:r>
      <w:r w:rsidRPr="000B7981">
        <w:rPr>
          <w:u w:val="single"/>
        </w:rPr>
        <w:t>It also pressed the issue as a way of alleviating the trade tensions of the early</w:t>
      </w:r>
      <w:r w:rsidRPr="00F85455">
        <w:rPr>
          <w:sz w:val="16"/>
        </w:rPr>
        <w:t xml:space="preserve"> 1990s. But some were also more direct in their disappointment as BMD talks dragged on. Indeed, as Deputy Undersecretary of Defense Carl Ford said in 1995 during a visit with a JDA official: “</w:t>
      </w:r>
      <w:r w:rsidRPr="000B7981">
        <w:rPr>
          <w:b/>
          <w:u w:val="single"/>
        </w:rPr>
        <w:t>Relations with the US military industry and Congress will suffer if no progress is made in introducing the TMD</w:t>
      </w:r>
      <w:r w:rsidRPr="00F85455">
        <w:rPr>
          <w:sz w:val="16"/>
        </w:rPr>
        <w:t xml:space="preserve">.”101 The narrative, however, proves the third implication false. A decrease in pressure from the US did not lead to Japan rolling back, or even slowing, its missile defense efforts. By the 2000s, pressure from the United States was less overt – and, perhaps, less necessary – as </w:t>
      </w:r>
      <w:r w:rsidRPr="005B6ABC">
        <w:rPr>
          <w:u w:val="single"/>
        </w:rPr>
        <w:t xml:space="preserve">missile defense </w:t>
      </w:r>
      <w:r w:rsidRPr="00F85455">
        <w:rPr>
          <w:sz w:val="16"/>
        </w:rPr>
        <w:t xml:space="preserve">took on a greater importance for those involved in Japan. It </w:t>
      </w:r>
      <w:r w:rsidRPr="005B6ABC">
        <w:rPr>
          <w:b/>
          <w:u w:val="single"/>
        </w:rPr>
        <w:t xml:space="preserve">became something of “a poster-child for alliance cooperation </w:t>
      </w:r>
      <w:r w:rsidRPr="00F85455">
        <w:rPr>
          <w:sz w:val="16"/>
        </w:rPr>
        <w:t xml:space="preserve">at the height of the Bush-Koizumi years.”102 By then, US policy had taken more of a backseat in Japan’s decision-making. In fact, US Undersecretary of Defense Douglas </w:t>
      </w:r>
      <w:proofErr w:type="spellStart"/>
      <w:r w:rsidRPr="00F85455">
        <w:rPr>
          <w:sz w:val="16"/>
        </w:rPr>
        <w:t>Feith</w:t>
      </w:r>
      <w:proofErr w:type="spellEnd"/>
      <w:r w:rsidRPr="00F85455">
        <w:rPr>
          <w:sz w:val="16"/>
        </w:rPr>
        <w:t xml:space="preserve"> denied the existence of US pressure in 2002, saying, “We are not pressing Japan to do anything. It is not the way we deal with our allies.”103 Japan’s pursuit of BMD was more self-motivated, and more of its own position, as opposed to a </w:t>
      </w:r>
      <w:r w:rsidRPr="00F85455">
        <w:rPr>
          <w:sz w:val="16"/>
          <w:szCs w:val="16"/>
        </w:rPr>
        <w:t>policy</w:t>
      </w:r>
      <w:r w:rsidRPr="00F85455">
        <w:rPr>
          <w:sz w:val="16"/>
        </w:rPr>
        <w:t xml:space="preserve"> being imposed on them from above by the United States. The Government of Japan – from Koizumi, who offered quieter support, to </w:t>
      </w:r>
      <w:proofErr w:type="spellStart"/>
      <w:r w:rsidRPr="00F85455">
        <w:rPr>
          <w:sz w:val="16"/>
        </w:rPr>
        <w:t>Ishiba</w:t>
      </w:r>
      <w:proofErr w:type="spellEnd"/>
      <w:r w:rsidRPr="00F85455">
        <w:rPr>
          <w:sz w:val="16"/>
        </w:rPr>
        <w:t xml:space="preserve">, to the rest of the JDA and MOFA – was mostly already on board with BMD. As a result, progress accelerated. For the United States, negotiations became more akin to “pushing an open door.”104 </w:t>
      </w:r>
      <w:r w:rsidRPr="005B6ABC">
        <w:rPr>
          <w:u w:val="single"/>
        </w:rPr>
        <w:t>What Japan needed</w:t>
      </w:r>
      <w:r w:rsidRPr="00F85455">
        <w:rPr>
          <w:sz w:val="16"/>
        </w:rPr>
        <w:t xml:space="preserve"> – and received – in the early 2000s </w:t>
      </w:r>
      <w:r w:rsidRPr="005B6ABC">
        <w:rPr>
          <w:u w:val="single"/>
        </w:rPr>
        <w:t>was</w:t>
      </w:r>
      <w:r w:rsidRPr="00F85455">
        <w:rPr>
          <w:sz w:val="16"/>
        </w:rPr>
        <w:t xml:space="preserve"> not the </w:t>
      </w:r>
      <w:r w:rsidRPr="005B6ABC">
        <w:rPr>
          <w:u w:val="single"/>
        </w:rPr>
        <w:t>United States’</w:t>
      </w:r>
      <w:r w:rsidRPr="00F85455">
        <w:rPr>
          <w:sz w:val="16"/>
        </w:rPr>
        <w:t xml:space="preserve"> heavy hand, but its </w:t>
      </w:r>
      <w:r w:rsidRPr="005B6ABC">
        <w:rPr>
          <w:u w:val="single"/>
        </w:rPr>
        <w:t>reassurances to Japan that it was actually committed to</w:t>
      </w:r>
      <w:r w:rsidRPr="00F85455">
        <w:rPr>
          <w:sz w:val="16"/>
        </w:rPr>
        <w:t xml:space="preserve"> missile </w:t>
      </w:r>
      <w:r w:rsidRPr="005B6ABC">
        <w:rPr>
          <w:u w:val="single"/>
        </w:rPr>
        <w:t>defense</w:t>
      </w:r>
      <w:r w:rsidRPr="00F85455">
        <w:rPr>
          <w:sz w:val="16"/>
        </w:rPr>
        <w:t xml:space="preserve"> this time around. </w:t>
      </w:r>
      <w:r w:rsidRPr="005B6ABC">
        <w:rPr>
          <w:b/>
          <w:u w:val="single"/>
        </w:rPr>
        <w:t>The Japanese were wary, having already once been asked by the Americans to join them in their missile defense program – only for the US to then quit</w:t>
      </w:r>
      <w:r w:rsidRPr="00F85455">
        <w:rPr>
          <w:sz w:val="16"/>
        </w:rPr>
        <w:t xml:space="preserve"> on SDI. They </w:t>
      </w:r>
      <w:r w:rsidRPr="005B6ABC">
        <w:rPr>
          <w:b/>
          <w:u w:val="single"/>
        </w:rPr>
        <w:t>needed to know that the United States was serious.</w:t>
      </w:r>
      <w:r w:rsidRPr="00F85455">
        <w:rPr>
          <w:sz w:val="16"/>
        </w:rPr>
        <w:t xml:space="preserve"> But the US could not convince Japan as it continued to stand under the terms of the ABM Treaty; US-Russian negotiations might undo everything if it was decided that missile defense violated existing arms control regimes.105 In other words, the </w:t>
      </w:r>
      <w:r w:rsidRPr="00F85455">
        <w:rPr>
          <w:u w:val="single"/>
        </w:rPr>
        <w:t>Japanese needed to know</w:t>
      </w:r>
      <w:r w:rsidRPr="00F85455">
        <w:rPr>
          <w:sz w:val="16"/>
        </w:rPr>
        <w:t xml:space="preserve">, in the words of former DOD official </w:t>
      </w:r>
      <w:proofErr w:type="spellStart"/>
      <w:r w:rsidRPr="00F85455">
        <w:rPr>
          <w:sz w:val="16"/>
        </w:rPr>
        <w:t>Sak</w:t>
      </w:r>
      <w:proofErr w:type="spellEnd"/>
      <w:r w:rsidRPr="00F85455">
        <w:rPr>
          <w:sz w:val="16"/>
        </w:rPr>
        <w:t xml:space="preserve"> Sakoda: “</w:t>
      </w:r>
      <w:r w:rsidRPr="00F85455">
        <w:rPr>
          <w:u w:val="single"/>
        </w:rPr>
        <w:t>If we step up to this, will [the United States] be there tomorrow, next month, next year</w:t>
      </w:r>
      <w:r w:rsidRPr="00F85455">
        <w:rPr>
          <w:sz w:val="16"/>
        </w:rPr>
        <w:t xml:space="preserve">?” Thus, </w:t>
      </w:r>
      <w:r w:rsidRPr="00F85455">
        <w:rPr>
          <w:u w:val="single"/>
        </w:rPr>
        <w:t>when</w:t>
      </w:r>
      <w:r w:rsidRPr="00F85455">
        <w:rPr>
          <w:sz w:val="16"/>
        </w:rPr>
        <w:t xml:space="preserve"> President </w:t>
      </w:r>
      <w:r w:rsidRPr="00F85455">
        <w:rPr>
          <w:b/>
          <w:u w:val="single"/>
        </w:rPr>
        <w:t>Bush announced that the United States would no longer comply with the ABM Treaty, it was a real show of commitment to its allies.</w:t>
      </w:r>
      <w:r w:rsidRPr="00F85455">
        <w:rPr>
          <w:sz w:val="16"/>
        </w:rPr>
        <w:t xml:space="preserve"> It </w:t>
      </w:r>
      <w:r w:rsidRPr="00F85455">
        <w:rPr>
          <w:u w:val="single"/>
        </w:rPr>
        <w:t xml:space="preserve">demonstrated that, if the Japanese would devote the political capital, the technical expertise, and the money to missile defense, the United States would be there with them: </w:t>
      </w:r>
      <w:r w:rsidRPr="00F85455">
        <w:rPr>
          <w:sz w:val="16"/>
        </w:rPr>
        <w:t>“[The United States] had to convince Japan, and Japan had to be convinced.”106</w:t>
      </w:r>
    </w:p>
    <w:p w14:paraId="29BEA150" w14:textId="77777777" w:rsidR="00FD58BF" w:rsidRDefault="00FD58BF" w:rsidP="00DD5834"/>
    <w:p w14:paraId="106692E6" w14:textId="77777777" w:rsidR="00FD58BF" w:rsidRPr="00646D48" w:rsidRDefault="00FD58BF" w:rsidP="00FD58BF">
      <w:pPr>
        <w:pStyle w:val="Heading4"/>
      </w:pPr>
      <w:r>
        <w:t>BMDs are core of the alliance</w:t>
      </w:r>
    </w:p>
    <w:p w14:paraId="4A1E3867" w14:textId="77777777" w:rsidR="00FD58BF" w:rsidRDefault="00FD58BF" w:rsidP="00FD58BF">
      <w:pPr>
        <w:rPr>
          <w:rFonts w:ascii="Times New Roman" w:eastAsia="Times New Roman" w:hAnsi="Times New Roman"/>
          <w:sz w:val="24"/>
        </w:rPr>
      </w:pPr>
      <w:r w:rsidRPr="00646D48">
        <w:rPr>
          <w:rStyle w:val="StyleStyleBold12pt"/>
        </w:rPr>
        <w:t>CRS</w:t>
      </w:r>
      <w:r>
        <w:t xml:space="preserve"> 2008-20</w:t>
      </w:r>
      <w:r w:rsidRPr="00646D48">
        <w:rPr>
          <w:rStyle w:val="StyleStyleBold12pt"/>
        </w:rPr>
        <w:t>19</w:t>
      </w:r>
      <w:r>
        <w:t xml:space="preserve"> (Congressional Research Service for public policy research for the United States Congress, “</w:t>
      </w:r>
      <w:r w:rsidRPr="00646D48">
        <w:t>The U.S.-Japan Alliance</w:t>
      </w:r>
      <w:r>
        <w:t xml:space="preserve">”, </w:t>
      </w:r>
      <w:r w:rsidRPr="00646D48">
        <w:t>January 10, 2008 – June 13, 2019</w:t>
      </w:r>
      <w:r>
        <w:t xml:space="preserve">, </w:t>
      </w:r>
      <w:hyperlink r:id="rId61" w:anchor="_Ref9324361" w:history="1">
        <w:r w:rsidRPr="004855C9">
          <w:rPr>
            <w:rStyle w:val="Hyperlink"/>
            <w:rFonts w:eastAsia="Times New Roman"/>
          </w:rPr>
          <w:t>https://www.everycrsreport.com/reports/RL33740.html#_Ref9324361</w:t>
        </w:r>
      </w:hyperlink>
      <w:r>
        <w:rPr>
          <w:rFonts w:eastAsia="Times New Roman"/>
        </w:rPr>
        <w:t xml:space="preserve"> - BIB)</w:t>
      </w:r>
    </w:p>
    <w:p w14:paraId="04669FC3" w14:textId="77777777" w:rsidR="00FD58BF" w:rsidRPr="00646D48" w:rsidRDefault="00FD58BF" w:rsidP="00FD58BF">
      <w:pPr>
        <w:rPr>
          <w:rFonts w:ascii="Times New Roman" w:eastAsia="Times New Roman" w:hAnsi="Times New Roman"/>
          <w:sz w:val="10"/>
          <w:szCs w:val="10"/>
        </w:rPr>
      </w:pPr>
    </w:p>
    <w:p w14:paraId="700BB53B" w14:textId="77777777" w:rsidR="00FD58BF" w:rsidRDefault="00FD58BF" w:rsidP="00FD58BF">
      <w:pPr>
        <w:rPr>
          <w:b/>
          <w:u w:val="single"/>
        </w:rPr>
      </w:pPr>
      <w:r w:rsidRPr="00646D48">
        <w:rPr>
          <w:u w:val="single"/>
        </w:rPr>
        <w:t>Ballistic Missile Defense Cooperation</w:t>
      </w:r>
      <w:r w:rsidRPr="00646D48">
        <w:rPr>
          <w:sz w:val="16"/>
        </w:rPr>
        <w:t xml:space="preserve">130 Many </w:t>
      </w:r>
      <w:r w:rsidRPr="00646D48">
        <w:rPr>
          <w:b/>
          <w:u w:val="single"/>
        </w:rPr>
        <w:t>analysts see U.S.-Japan efforts on BMD as the most robust aspect of bilateral security cooperation.</w:t>
      </w:r>
      <w:r w:rsidRPr="00646D48">
        <w:rPr>
          <w:sz w:val="16"/>
        </w:rPr>
        <w:t xml:space="preserve"> DOD's 2019 Missile Defense Review states that "Japan is one of our strongest missile defense partners."131 The two </w:t>
      </w:r>
      <w:r w:rsidRPr="00646D48">
        <w:rPr>
          <w:u w:val="single"/>
        </w:rPr>
        <w:t>countries have cooperated closely on BMD technology development, conducting joint research projects as far back as the 1980s</w:t>
      </w:r>
      <w:r w:rsidRPr="00646D48">
        <w:rPr>
          <w:sz w:val="16"/>
        </w:rPr>
        <w:t xml:space="preserve">. Largely in response to the growing ballistic missile threat from North Korea, the cabinet of Prime Minister Junichiro Koizumi decided in 2003 to acquire BMD systems for national defense. Japan's purchases of U.S.-developed technologies and interceptors after 2003 give it a highly potent BMD capability.132 The SDF has 24 PAC-3 units deployed across the Japanese archipelago and six vessels with Aegis BMD systems and SM-3 Block IA interceptors, and has plans to eventually field eight Aegis BMD-capable ships as well as SM-3 Block IIA interceptors.133 Japan also operates 11 BMD-capable early warning radar systems and plans to deploy two Aegis Ashore systems. The U.S. military has deployed an undisclosed number of PAC-3 units at its bases in Japan and seven Aegis BMD-capable vessels in the surrounding seas (two of which are currently undergoing repairs). To complement the array of advanced Japanese radars, the United States has two AN/TPY-2 X-band radars in Japan. </w:t>
      </w:r>
      <w:r w:rsidRPr="00646D48">
        <w:rPr>
          <w:b/>
          <w:u w:val="single"/>
        </w:rPr>
        <w:t>The mature U.S.-Japan partnership in BMD is a key driver of improvements to alliance coordination and interoperability</w:t>
      </w:r>
      <w:r w:rsidRPr="00646D48">
        <w:rPr>
          <w:sz w:val="16"/>
        </w:rPr>
        <w:t xml:space="preserve">. Both nations feed information from a variety of sensors to create a common operating picture at the Bilateral Joint Operating Command Center at Yokota Air Base, located outside Tokyo. </w:t>
      </w:r>
      <w:r w:rsidRPr="00646D48">
        <w:rPr>
          <w:u w:val="single"/>
        </w:rPr>
        <w:t>This information-sharing arrangement improves the effectiveness of each nation's target identification, tracking, and interceptor cueing</w:t>
      </w:r>
      <w:r w:rsidRPr="00646D48">
        <w:rPr>
          <w:sz w:val="16"/>
        </w:rPr>
        <w:t xml:space="preserve">. North Korea's long-range missile launches have provided opportunities for the United States and Japan to test their BMD systems in real-life circumstances. The two countries </w:t>
      </w:r>
      <w:r w:rsidRPr="00646D48">
        <w:rPr>
          <w:u w:val="single"/>
        </w:rPr>
        <w:t>also conduct combined and joint BMD exercises, as well as joint development and testing of an advanced</w:t>
      </w:r>
      <w:r w:rsidRPr="00646D48">
        <w:rPr>
          <w:sz w:val="16"/>
        </w:rPr>
        <w:t xml:space="preserve"> SM-3 Block IIA </w:t>
      </w:r>
      <w:r w:rsidRPr="00646D48">
        <w:rPr>
          <w:b/>
          <w:u w:val="single"/>
        </w:rPr>
        <w:t>interceptor, which Japan expects to acquire and deploy in Japan's FY2021.134</w:t>
      </w:r>
    </w:p>
    <w:p w14:paraId="77AF5FB9" w14:textId="77777777" w:rsidR="00547C11" w:rsidRDefault="00547C11" w:rsidP="00FD58BF">
      <w:pPr>
        <w:rPr>
          <w:b/>
          <w:u w:val="single"/>
        </w:rPr>
      </w:pPr>
    </w:p>
    <w:p w14:paraId="1DF844E1" w14:textId="77777777" w:rsidR="00547C11" w:rsidRPr="00646D48" w:rsidRDefault="00547C11" w:rsidP="00FD58BF">
      <w:pPr>
        <w:rPr>
          <w:sz w:val="16"/>
        </w:rPr>
      </w:pPr>
    </w:p>
    <w:p w14:paraId="79723BB5" w14:textId="77777777" w:rsidR="00547C11" w:rsidRDefault="00547C11" w:rsidP="00547C11">
      <w:pPr>
        <w:pStyle w:val="Heading4"/>
      </w:pPr>
      <w:r>
        <w:t>Japan BMD key to nonproliferation of nuclear arms and missiles</w:t>
      </w:r>
    </w:p>
    <w:p w14:paraId="2E697808" w14:textId="77777777" w:rsidR="00547C11" w:rsidRPr="00DA1644" w:rsidRDefault="00547C11" w:rsidP="00547C11">
      <w:pPr>
        <w:rPr>
          <w:rStyle w:val="StyleStyleBold12pt"/>
          <w:b w:val="0"/>
        </w:rPr>
      </w:pPr>
      <w:proofErr w:type="spellStart"/>
      <w:r>
        <w:rPr>
          <w:rStyle w:val="StyleStyleBold12pt"/>
        </w:rPr>
        <w:t>Jimbo</w:t>
      </w:r>
      <w:proofErr w:type="spellEnd"/>
      <w:r>
        <w:rPr>
          <w:rStyle w:val="StyleStyleBold12pt"/>
        </w:rPr>
        <w:t xml:space="preserve"> 02 </w:t>
      </w:r>
      <w:r>
        <w:rPr>
          <w:rStyle w:val="StyleStyleBold12pt"/>
          <w:b w:val="0"/>
        </w:rPr>
        <w:t xml:space="preserve">(Ken </w:t>
      </w:r>
      <w:proofErr w:type="spellStart"/>
      <w:r>
        <w:rPr>
          <w:rStyle w:val="StyleStyleBold12pt"/>
          <w:b w:val="0"/>
        </w:rPr>
        <w:t>Jimbo</w:t>
      </w:r>
      <w:proofErr w:type="spellEnd"/>
      <w:r>
        <w:rPr>
          <w:rStyle w:val="StyleStyleBold12pt"/>
          <w:b w:val="0"/>
        </w:rPr>
        <w:t xml:space="preserve">, Research Fellow at the Center for Asia Pacific Studies, Japan Institute of International Affairs, Summer 2002, “A Japanese Perspective on Missile Defense and Strategic Coordination”, Middlebury Institute of International Studies at Monterey, </w:t>
      </w:r>
      <w:r w:rsidRPr="00DA1644">
        <w:rPr>
          <w:rStyle w:val="StyleStyleBold12pt"/>
          <w:b w:val="0"/>
        </w:rPr>
        <w:t>https://www.nonproliferation.org/wp-content/uploads/npr/92jimbo.pdf</w:t>
      </w:r>
      <w:r>
        <w:rPr>
          <w:rStyle w:val="StyleStyleBold12pt"/>
          <w:b w:val="0"/>
        </w:rPr>
        <w:t>)</w:t>
      </w:r>
    </w:p>
    <w:p w14:paraId="1F2E8654" w14:textId="77777777" w:rsidR="00547C11" w:rsidRPr="00DA1644" w:rsidRDefault="00547C11" w:rsidP="00547C11">
      <w:pPr>
        <w:pStyle w:val="NormalWeb"/>
      </w:pPr>
      <w:r>
        <w:rPr>
          <w:rFonts w:ascii="TimesNewRoman,Bold" w:hAnsi="TimesNewRoman,Bold"/>
          <w:sz w:val="22"/>
        </w:rPr>
        <w:t>Threat Reduction and Nonproliferation Effect</w:t>
      </w:r>
      <w:r>
        <w:rPr>
          <w:rFonts w:ascii="TimesNewRoman" w:hAnsi="TimesNewRoman"/>
          <w:sz w:val="22"/>
        </w:rPr>
        <w:t xml:space="preserve">: As a side benefit, a </w:t>
      </w:r>
      <w:r w:rsidRPr="00DA1644">
        <w:rPr>
          <w:rFonts w:ascii="TimesNewRoman" w:hAnsi="TimesNewRoman"/>
          <w:b/>
          <w:sz w:val="22"/>
          <w:u w:val="single"/>
        </w:rPr>
        <w:t xml:space="preserve">BMD system protecting U.S. allies </w:t>
      </w:r>
      <w:r w:rsidRPr="00DA1644">
        <w:rPr>
          <w:rFonts w:ascii="TimesNewRoman" w:hAnsi="TimesNewRoman"/>
          <w:sz w:val="10"/>
          <w:szCs w:val="10"/>
        </w:rPr>
        <w:t>could</w:t>
      </w:r>
      <w:r w:rsidRPr="00DA1644">
        <w:rPr>
          <w:rFonts w:ascii="TimesNewRoman" w:hAnsi="TimesNewRoman"/>
          <w:b/>
          <w:sz w:val="22"/>
          <w:u w:val="single"/>
        </w:rPr>
        <w:t xml:space="preserve"> contribute to nonproliferation of nuclear weapons and ballistic missiles.</w:t>
      </w:r>
      <w:r>
        <w:rPr>
          <w:rFonts w:ascii="TimesNewRoman" w:hAnsi="TimesNewRoman"/>
          <w:sz w:val="22"/>
        </w:rPr>
        <w:t xml:space="preserve"> If coupled with U.S. extended deterrence, </w:t>
      </w:r>
      <w:r w:rsidRPr="00DA1644">
        <w:rPr>
          <w:rFonts w:ascii="TimesNewRoman" w:hAnsi="TimesNewRoman"/>
          <w:sz w:val="22"/>
          <w:u w:val="single"/>
        </w:rPr>
        <w:t>BMD could reduce the motivations of other regional states to acquire nuclear weapons and ballistic missiles</w:t>
      </w:r>
      <w:r>
        <w:rPr>
          <w:rFonts w:ascii="TimesNewRoman" w:hAnsi="TimesNewRoman"/>
          <w:sz w:val="22"/>
        </w:rPr>
        <w:t xml:space="preserve">, which would be less effective after the deployment of BMD. TMD could also enable the United States to reduce its reliance on nuclear deterrence in a regional contingency, thereby further marginalizing the significance of nuclear weapons. </w:t>
      </w:r>
      <w:r>
        <w:rPr>
          <w:rFonts w:ascii="TimesNewRoman,Bold" w:hAnsi="TimesNewRoman,Bold"/>
          <w:sz w:val="22"/>
        </w:rPr>
        <w:t>“Bargaining Chip” In Missile Talks with China</w:t>
      </w:r>
      <w:r w:rsidRPr="00DA1644">
        <w:rPr>
          <w:rFonts w:ascii="TimesNewRoman,Bold" w:hAnsi="TimesNewRoman,Bold"/>
          <w:sz w:val="22"/>
          <w:u w:val="single"/>
        </w:rPr>
        <w:t xml:space="preserve">: </w:t>
      </w:r>
      <w:r w:rsidRPr="00DA1644">
        <w:rPr>
          <w:rFonts w:ascii="TimesNewRoman" w:hAnsi="TimesNewRoman"/>
          <w:sz w:val="22"/>
          <w:u w:val="single"/>
        </w:rPr>
        <w:t>If China continues to regard Japanese BMD as a negative development that increases Chinese insecurity, several approaches could be proposed to set agendas for negotiation</w:t>
      </w:r>
      <w:r>
        <w:rPr>
          <w:rFonts w:ascii="TimesNewRoman" w:hAnsi="TimesNewRoman"/>
          <w:sz w:val="22"/>
        </w:rPr>
        <w:t>, even while the BMD research and development phases proceed. A limit on the full-scale deployment of Japanese BMD could be proposed, for example, in return for a Chinese pledge to cur- tail SRBMs and MRBMs or qualitative developments such as multiple independently targetable reentry vehicles (MIRVs).</w:t>
      </w:r>
      <w:r>
        <w:rPr>
          <w:rFonts w:ascii="TimesNewRoman" w:hAnsi="TimesNewRoman"/>
          <w:position w:val="8"/>
          <w:sz w:val="14"/>
          <w:szCs w:val="14"/>
        </w:rPr>
        <w:t xml:space="preserve">28 </w:t>
      </w:r>
      <w:r>
        <w:rPr>
          <w:rFonts w:ascii="TimesNewRoman" w:hAnsi="TimesNewRoman"/>
          <w:sz w:val="22"/>
        </w:rPr>
        <w:t xml:space="preserve">Beijing could be also asked to increase transparency with regard to ballistic missiles and nuclear strategy. </w:t>
      </w:r>
      <w:r w:rsidRPr="00DA1644">
        <w:rPr>
          <w:rFonts w:ascii="TimesNewRoman,Bold" w:hAnsi="TimesNewRoman,Bold"/>
          <w:sz w:val="15"/>
          <w:szCs w:val="15"/>
        </w:rPr>
        <w:t xml:space="preserve">CONCLUSION: A NEED FOR U.S.-CHINESE ASYMMETRIC STRATEGIC STABILITY? </w:t>
      </w:r>
      <w:r w:rsidRPr="00DA1644">
        <w:rPr>
          <w:rFonts w:ascii="TimesNewRoman" w:hAnsi="TimesNewRoman"/>
          <w:sz w:val="15"/>
          <w:szCs w:val="15"/>
        </w:rPr>
        <w:t>A potential strategic consequence of the deployment of BMD systems, to which China and North Korea often refer, is that the United States and its potential adversaries may fall into an offense/defense arms race. This type of logic is becoming less valid for Russia, following the signing of the Treaty of Moscow in May 2002, and does not really apply to North Korea, which only possesses limited numbers of missiles that could be negated by missile defense systems. The core question, however, remains for China. If U.S. and allied missile defense capabilities seek to blunt Chinese strategic nuclear forces, China would face a loss of credibility of its nuclear deterrent. Such a development is likely to be intolerable for China, especially at a time when the United States has emerged as the world’s dominant military power. Some analysts have argued that as a result, China will feel compelled to expand its strategic missile arsenal more rapidly and more extensively than it would have in the absence of U.S. missile defenses.</w:t>
      </w:r>
      <w:r w:rsidRPr="00DA1644">
        <w:rPr>
          <w:rFonts w:ascii="TimesNewRoman" w:hAnsi="TimesNewRoman"/>
          <w:position w:val="8"/>
          <w:sz w:val="15"/>
          <w:szCs w:val="15"/>
        </w:rPr>
        <w:t xml:space="preserve">29 </w:t>
      </w:r>
      <w:r w:rsidRPr="00DA1644">
        <w:rPr>
          <w:rFonts w:ascii="TimesNewRoman" w:hAnsi="TimesNewRoman"/>
          <w:sz w:val="15"/>
          <w:szCs w:val="15"/>
        </w:rPr>
        <w:t>Of course, one can argue that the Chinese missile build- up is not driven by an effort to counter missile defense, but by domestic political pressure. Others can conversely contend that Chinese second-strike capability has never existed in the strict sense, given the unsophisticated nature and limited number of Chinese liquid fueled ICBMs. In this view, Chinese “minimum deterrence” itself is an illusion.</w:t>
      </w:r>
      <w:r>
        <w:rPr>
          <w:rFonts w:ascii="TimesNewRoman" w:hAnsi="TimesNewRoman"/>
          <w:sz w:val="22"/>
        </w:rPr>
        <w:t xml:space="preserve"> Contrary to the aforementioned criticism, </w:t>
      </w:r>
      <w:r w:rsidRPr="00DA1644">
        <w:rPr>
          <w:rFonts w:ascii="TimesNewRoman" w:hAnsi="TimesNewRoman"/>
          <w:sz w:val="22"/>
          <w:u w:val="single"/>
        </w:rPr>
        <w:t xml:space="preserve">the </w:t>
      </w:r>
      <w:r w:rsidRPr="00DA1644">
        <w:rPr>
          <w:rFonts w:ascii="TimesNewRoman,Italic" w:hAnsi="TimesNewRoman,Italic"/>
          <w:sz w:val="22"/>
          <w:u w:val="single"/>
        </w:rPr>
        <w:t xml:space="preserve">absence </w:t>
      </w:r>
      <w:r w:rsidRPr="00DA1644">
        <w:rPr>
          <w:rFonts w:ascii="TimesNewRoman" w:hAnsi="TimesNewRoman"/>
          <w:sz w:val="22"/>
          <w:u w:val="single"/>
        </w:rPr>
        <w:t xml:space="preserve">of BMD </w:t>
      </w:r>
      <w:r>
        <w:rPr>
          <w:rFonts w:ascii="TimesNewRoman" w:hAnsi="TimesNewRoman"/>
          <w:sz w:val="22"/>
        </w:rPr>
        <w:t xml:space="preserve">might </w:t>
      </w:r>
      <w:r w:rsidRPr="00DA1644">
        <w:rPr>
          <w:rFonts w:ascii="TimesNewRoman" w:hAnsi="TimesNewRoman"/>
          <w:sz w:val="22"/>
          <w:u w:val="single"/>
        </w:rPr>
        <w:t>lead to an arms buildup</w:t>
      </w:r>
      <w:r>
        <w:rPr>
          <w:rFonts w:ascii="TimesNewRoman" w:hAnsi="TimesNewRoman"/>
          <w:sz w:val="22"/>
        </w:rPr>
        <w:t xml:space="preserve">. </w:t>
      </w:r>
      <w:r w:rsidRPr="00DA1644">
        <w:rPr>
          <w:rFonts w:ascii="TimesNewRoman" w:hAnsi="TimesNewRoman"/>
          <w:sz w:val="22"/>
          <w:u w:val="single"/>
        </w:rPr>
        <w:t>South Korea, for instance</w:t>
      </w:r>
      <w:r>
        <w:rPr>
          <w:rFonts w:ascii="TimesNewRoman" w:hAnsi="TimesNewRoman"/>
          <w:sz w:val="22"/>
        </w:rPr>
        <w:t xml:space="preserve">, while turning down the U.S. offer of a TMD program, </w:t>
      </w:r>
      <w:r w:rsidRPr="00DA1644">
        <w:rPr>
          <w:rFonts w:ascii="TimesNewRoman" w:hAnsi="TimesNewRoman"/>
          <w:sz w:val="22"/>
          <w:u w:val="single"/>
        </w:rPr>
        <w:t>is planning to develop longer-range (300-kilo- meter) ballistic missiles to counter the North Korean missile threat.</w:t>
      </w:r>
      <w:r>
        <w:rPr>
          <w:rFonts w:ascii="TimesNewRoman" w:hAnsi="TimesNewRoman"/>
          <w:sz w:val="22"/>
        </w:rPr>
        <w:t xml:space="preserve"> In addition, </w:t>
      </w:r>
      <w:r w:rsidRPr="00DA1644">
        <w:rPr>
          <w:rFonts w:ascii="TimesNewRoman" w:hAnsi="TimesNewRoman"/>
          <w:sz w:val="22"/>
          <w:u w:val="single"/>
        </w:rPr>
        <w:t>Chinese missile exercises in the vicinity of Taiwan generated two types of responses on the island: one called for introducing a missile defense, the other advocated the development of offensive missiles capable of hitting major cities on the Chinese main- land.</w:t>
      </w:r>
      <w:r w:rsidRPr="00DA1644">
        <w:rPr>
          <w:rFonts w:ascii="TimesNewRoman" w:hAnsi="TimesNewRoman"/>
          <w:position w:val="8"/>
          <w:sz w:val="14"/>
          <w:szCs w:val="14"/>
          <w:u w:val="single"/>
        </w:rPr>
        <w:t xml:space="preserve">30 </w:t>
      </w:r>
    </w:p>
    <w:p w14:paraId="25C0F5D0" w14:textId="77777777" w:rsidR="00E96B5D" w:rsidRDefault="00E96B5D" w:rsidP="00E96B5D">
      <w:pPr>
        <w:pStyle w:val="Heading4"/>
      </w:pPr>
      <w:r w:rsidRPr="00F346B2">
        <w:rPr>
          <w:u w:val="single"/>
        </w:rPr>
        <w:t>Missile defense</w:t>
      </w:r>
      <w:r>
        <w:t xml:space="preserve"> is critical to </w:t>
      </w:r>
      <w:r w:rsidRPr="00F346B2">
        <w:rPr>
          <w:u w:val="single"/>
        </w:rPr>
        <w:t>reassure Japan</w:t>
      </w:r>
      <w:r>
        <w:t xml:space="preserve">. Defense against the North Korean threat is </w:t>
      </w:r>
      <w:r w:rsidRPr="005F135F">
        <w:rPr>
          <w:u w:val="single"/>
        </w:rPr>
        <w:t>critical</w:t>
      </w:r>
      <w:r>
        <w:t xml:space="preserve"> to the alliance—Japanese militarization is </w:t>
      </w:r>
      <w:r w:rsidRPr="005F135F">
        <w:rPr>
          <w:u w:val="single"/>
        </w:rPr>
        <w:t>already happening</w:t>
      </w:r>
      <w:r>
        <w:t>.</w:t>
      </w:r>
    </w:p>
    <w:p w14:paraId="76A2E3C8" w14:textId="77777777" w:rsidR="00E96B5D" w:rsidRDefault="00E96B5D" w:rsidP="00E96B5D">
      <w:r>
        <w:t xml:space="preserve">Robert A. </w:t>
      </w:r>
      <w:r w:rsidRPr="00F346B2">
        <w:rPr>
          <w:rStyle w:val="StyleStyleBold12pt"/>
        </w:rPr>
        <w:t>Manning 14</w:t>
      </w:r>
      <w:r>
        <w:t xml:space="preserve"> (Robert A. Manning, October 2014, “The Future of US Extended Deterrence in Asia to 2025,” Atlantic Council, Accessed: 7-11-2019, </w:t>
      </w:r>
      <w:hyperlink r:id="rId62" w:history="1">
        <w:r w:rsidRPr="00641287">
          <w:rPr>
            <w:rStyle w:val="Hyperlink"/>
          </w:rPr>
          <w:t>https://www.atlanticcouncil.org/images/publications/Future_US_Ext_Det_in_Asia.pdf</w:t>
        </w:r>
      </w:hyperlink>
      <w:r>
        <w:t xml:space="preserve"> //</w:t>
      </w:r>
      <w:proofErr w:type="spellStart"/>
      <w:r>
        <w:t>kent</w:t>
      </w:r>
      <w:proofErr w:type="spellEnd"/>
      <w:r>
        <w:t xml:space="preserve"> - </w:t>
      </w:r>
      <w:proofErr w:type="spellStart"/>
      <w:r>
        <w:t>wh</w:t>
      </w:r>
      <w:proofErr w:type="spellEnd"/>
      <w:r>
        <w:t>)</w:t>
      </w:r>
    </w:p>
    <w:p w14:paraId="62096AD6" w14:textId="77777777" w:rsidR="00E96B5D" w:rsidRPr="005F135F" w:rsidRDefault="00E96B5D" w:rsidP="00E96B5D">
      <w:pPr>
        <w:rPr>
          <w:rStyle w:val="StyleBoldUnderline"/>
        </w:rPr>
      </w:pPr>
      <w:r w:rsidRPr="005F135F">
        <w:rPr>
          <w:rStyle w:val="StyleBoldUnderline"/>
        </w:rPr>
        <w:t xml:space="preserve">Japan is undergoing a </w:t>
      </w:r>
      <w:r w:rsidRPr="005F135F">
        <w:rPr>
          <w:rStyle w:val="Emphasis"/>
        </w:rPr>
        <w:t>historic transformation</w:t>
      </w:r>
      <w:r w:rsidRPr="005F135F">
        <w:rPr>
          <w:rStyle w:val="StyleBoldUnderline"/>
        </w:rPr>
        <w:t xml:space="preserve"> of its national security, its defense posture, and its role both in the region and as a more equal partner within the framework of a reinvigorated US-Japan alliance</w:t>
      </w:r>
      <w:r w:rsidRPr="005F135F">
        <w:rPr>
          <w:sz w:val="16"/>
        </w:rPr>
        <w:t xml:space="preserve">. The administration of Shinzo </w:t>
      </w:r>
      <w:r w:rsidRPr="005F135F">
        <w:rPr>
          <w:rStyle w:val="StyleBoldUnderline"/>
        </w:rPr>
        <w:t xml:space="preserve">Abe has created a </w:t>
      </w:r>
      <w:r w:rsidRPr="005F135F">
        <w:rPr>
          <w:rStyle w:val="Emphasis"/>
        </w:rPr>
        <w:t>National Security Council</w:t>
      </w:r>
      <w:r w:rsidRPr="005F135F">
        <w:rPr>
          <w:rStyle w:val="StyleBoldUnderline"/>
        </w:rPr>
        <w:t xml:space="preserve"> (NSC) modeled on the US NSC, and has published new five-year National Defense Program Guidelines (NDPG), an official secrets act, and Japan’s first-ever National Security Strategy</w:t>
      </w:r>
      <w:r w:rsidRPr="005F135F">
        <w:rPr>
          <w:sz w:val="16"/>
        </w:rPr>
        <w:t xml:space="preserve">. </w:t>
      </w:r>
      <w:r w:rsidRPr="005F135F">
        <w:rPr>
          <w:rStyle w:val="StyleBoldUnderline"/>
        </w:rPr>
        <w:t xml:space="preserve">It is in the process of </w:t>
      </w:r>
      <w:r w:rsidRPr="005F135F">
        <w:rPr>
          <w:rStyle w:val="Emphasis"/>
        </w:rPr>
        <w:t>reinterpreting its constitution</w:t>
      </w:r>
      <w:r w:rsidRPr="005F135F">
        <w:rPr>
          <w:rStyle w:val="StyleBoldUnderline"/>
        </w:rPr>
        <w:t xml:space="preserve"> to allow Tokyo to exercise its UN Article 51 rights to collective defense, which previous Japanese governments have abstained from exercising.</w:t>
      </w:r>
      <w:r w:rsidRPr="005F135F">
        <w:rPr>
          <w:sz w:val="16"/>
        </w:rPr>
        <w:t xml:space="preserve"> </w:t>
      </w:r>
      <w:r w:rsidRPr="005F135F">
        <w:rPr>
          <w:rStyle w:val="StyleBoldUnderline"/>
        </w:rPr>
        <w:t xml:space="preserve">A March 2014 Japanese Cabinet decision will allow joint </w:t>
      </w:r>
      <w:r w:rsidRPr="005F135F">
        <w:rPr>
          <w:rStyle w:val="Emphasis"/>
        </w:rPr>
        <w:t>international research</w:t>
      </w:r>
      <w:r w:rsidRPr="005F135F">
        <w:rPr>
          <w:rStyle w:val="StyleBoldUnderline"/>
        </w:rPr>
        <w:t xml:space="preserve"> and </w:t>
      </w:r>
      <w:r w:rsidRPr="005F135F">
        <w:rPr>
          <w:rStyle w:val="Emphasis"/>
        </w:rPr>
        <w:t>development partnerships</w:t>
      </w:r>
      <w:r w:rsidRPr="005F135F">
        <w:rPr>
          <w:rStyle w:val="StyleBoldUnderline"/>
        </w:rPr>
        <w:t xml:space="preserve"> and third-party sales of military technology.</w:t>
      </w:r>
      <w:r w:rsidRPr="005F135F">
        <w:rPr>
          <w:sz w:val="16"/>
        </w:rPr>
        <w:t xml:space="preserve"> The trajectory of Japanese defense policy converges strategically with the Obama administration’s 2014 Quadrennial Defense Review (QDR). As spelled out in the NDPG, </w:t>
      </w:r>
      <w:r w:rsidRPr="005F135F">
        <w:rPr>
          <w:rStyle w:val="StyleBoldUnderline"/>
        </w:rPr>
        <w:t xml:space="preserve">these developments reflect Japanese perceptions of an </w:t>
      </w:r>
      <w:r w:rsidRPr="005F135F">
        <w:rPr>
          <w:rStyle w:val="Emphasis"/>
        </w:rPr>
        <w:t>increasingly volatile</w:t>
      </w:r>
      <w:r w:rsidRPr="005F135F">
        <w:rPr>
          <w:rStyle w:val="StyleBoldUnderline"/>
        </w:rPr>
        <w:t xml:space="preserve"> and </w:t>
      </w:r>
      <w:r w:rsidRPr="005F135F">
        <w:rPr>
          <w:rStyle w:val="Emphasis"/>
        </w:rPr>
        <w:t>uncertain</w:t>
      </w:r>
      <w:r w:rsidRPr="005F135F">
        <w:rPr>
          <w:rStyle w:val="StyleBoldUnderline"/>
        </w:rPr>
        <w:t xml:space="preserve"> security environment surrounding Japan in East Asia.</w:t>
      </w:r>
      <w:r w:rsidRPr="005F135F">
        <w:rPr>
          <w:sz w:val="16"/>
        </w:rPr>
        <w:t xml:space="preserve">26 </w:t>
      </w:r>
      <w:r w:rsidRPr="005F135F">
        <w:rPr>
          <w:rStyle w:val="StyleBoldUnderline"/>
        </w:rPr>
        <w:t xml:space="preserve">Tokyo has two related sets of concerns about </w:t>
      </w:r>
      <w:r w:rsidRPr="005F135F">
        <w:rPr>
          <w:rStyle w:val="Emphasis"/>
        </w:rPr>
        <w:t>extended deterrence</w:t>
      </w:r>
      <w:r w:rsidRPr="005F135F">
        <w:rPr>
          <w:rStyle w:val="StyleBoldUnderline"/>
        </w:rPr>
        <w:t xml:space="preserve">, a more immediate one in the </w:t>
      </w:r>
      <w:r w:rsidRPr="005F135F">
        <w:rPr>
          <w:rStyle w:val="Emphasis"/>
        </w:rPr>
        <w:t>missile</w:t>
      </w:r>
      <w:r w:rsidRPr="005F135F">
        <w:rPr>
          <w:rStyle w:val="StyleBoldUnderline"/>
        </w:rPr>
        <w:t xml:space="preserve"> and </w:t>
      </w:r>
      <w:r w:rsidRPr="005F135F">
        <w:rPr>
          <w:rStyle w:val="Emphasis"/>
        </w:rPr>
        <w:t>nuclear threat</w:t>
      </w:r>
      <w:r w:rsidRPr="005F135F">
        <w:rPr>
          <w:rStyle w:val="StyleBoldUnderline"/>
        </w:rPr>
        <w:t xml:space="preserve"> from North Korea, and a </w:t>
      </w:r>
      <w:proofErr w:type="spellStart"/>
      <w:r w:rsidRPr="005F135F">
        <w:rPr>
          <w:rStyle w:val="StyleBoldUnderline"/>
        </w:rPr>
        <w:t>longerterm</w:t>
      </w:r>
      <w:proofErr w:type="spellEnd"/>
      <w:r w:rsidRPr="005F135F">
        <w:rPr>
          <w:rStyle w:val="StyleBoldUnderline"/>
        </w:rPr>
        <w:t xml:space="preserve"> concern about security challenges from </w:t>
      </w:r>
      <w:r w:rsidRPr="005F135F">
        <w:rPr>
          <w:rStyle w:val="Emphasis"/>
        </w:rPr>
        <w:t>China’s growing military capabilities</w:t>
      </w:r>
      <w:r w:rsidRPr="005F135F">
        <w:rPr>
          <w:rStyle w:val="StyleBoldUnderline"/>
        </w:rPr>
        <w:t xml:space="preserve"> and maritime assertiveness</w:t>
      </w:r>
      <w:r w:rsidRPr="005F135F">
        <w:rPr>
          <w:sz w:val="16"/>
        </w:rPr>
        <w:t xml:space="preserve">. The reemergence of China has been something of a psychological and strategic shock to Japan, and is central to its renewed interest in national security. In the cases of both North Korea and China, </w:t>
      </w:r>
      <w:r w:rsidRPr="005F135F">
        <w:rPr>
          <w:rStyle w:val="StyleBoldUnderline"/>
        </w:rPr>
        <w:t xml:space="preserve">a heightened sense of </w:t>
      </w:r>
      <w:r w:rsidRPr="005F135F">
        <w:rPr>
          <w:rStyle w:val="Emphasis"/>
        </w:rPr>
        <w:t>vulnerability</w:t>
      </w:r>
      <w:r w:rsidRPr="005F135F">
        <w:rPr>
          <w:rStyle w:val="StyleBoldUnderline"/>
        </w:rPr>
        <w:t xml:space="preserve"> is leading Tokyo to rethink its defense posture, capabilities, and role</w:t>
      </w:r>
      <w:r w:rsidRPr="005F135F">
        <w:rPr>
          <w:sz w:val="16"/>
        </w:rPr>
        <w:t xml:space="preserve">. In the process of these reforms, </w:t>
      </w:r>
      <w:r w:rsidRPr="005F135F">
        <w:rPr>
          <w:rStyle w:val="StyleBoldUnderline"/>
        </w:rPr>
        <w:t xml:space="preserve">Japan is making greater efforts to become a more active and equal partner in the US-Japan alliance. Nevertheless, despite the broad US-Japan defense alignment, Japan’s current security predicament leaves </w:t>
      </w:r>
      <w:r w:rsidRPr="005F135F">
        <w:rPr>
          <w:rStyle w:val="Emphasis"/>
        </w:rPr>
        <w:t>lingering Japanese fears</w:t>
      </w:r>
      <w:r w:rsidRPr="005F135F">
        <w:rPr>
          <w:rStyle w:val="StyleBoldUnderline"/>
        </w:rPr>
        <w:t xml:space="preserve"> about decoupling.</w:t>
      </w:r>
      <w:r w:rsidRPr="005F135F">
        <w:rPr>
          <w:sz w:val="16"/>
        </w:rPr>
        <w:t xml:space="preserve"> </w:t>
      </w:r>
      <w:r w:rsidRPr="005F135F">
        <w:rPr>
          <w:rStyle w:val="StyleBoldUnderline"/>
        </w:rPr>
        <w:t xml:space="preserve">Japan has raised questions about whether the US defense posture is </w:t>
      </w:r>
      <w:r w:rsidRPr="005F135F">
        <w:rPr>
          <w:rStyle w:val="Emphasis"/>
        </w:rPr>
        <w:t>adequate</w:t>
      </w:r>
      <w:r w:rsidRPr="005F135F">
        <w:rPr>
          <w:rStyle w:val="StyleBoldUnderline"/>
        </w:rPr>
        <w:t xml:space="preserve"> for guaranteeing deterrence,</w:t>
      </w:r>
      <w:r w:rsidRPr="005F135F">
        <w:rPr>
          <w:sz w:val="16"/>
        </w:rPr>
        <w:t xml:space="preserve"> and whether adversaries believe the United States would retaliate with nuclear weapons. For Japan, as one prominent analyst told the Task Force, “</w:t>
      </w:r>
      <w:r w:rsidRPr="005F135F">
        <w:rPr>
          <w:rStyle w:val="StyleBoldUnderline"/>
        </w:rPr>
        <w:t xml:space="preserve">Pyongyang’s 1998 missile shot </w:t>
      </w:r>
      <w:r w:rsidRPr="005F135F">
        <w:rPr>
          <w:rStyle w:val="Emphasis"/>
        </w:rPr>
        <w:t>was our Sputnik</w:t>
      </w:r>
      <w:r w:rsidRPr="005F135F">
        <w:rPr>
          <w:rStyle w:val="StyleBoldUnderline"/>
        </w:rPr>
        <w:t>.</w:t>
      </w:r>
      <w:r w:rsidRPr="005F135F">
        <w:rPr>
          <w:sz w:val="16"/>
        </w:rPr>
        <w:t xml:space="preserve">” In August 1998, North Korea tested a </w:t>
      </w:r>
      <w:proofErr w:type="spellStart"/>
      <w:r w:rsidRPr="005F135F">
        <w:rPr>
          <w:sz w:val="16"/>
        </w:rPr>
        <w:t>Taepo</w:t>
      </w:r>
      <w:proofErr w:type="spellEnd"/>
      <w:r w:rsidRPr="005F135F">
        <w:rPr>
          <w:sz w:val="16"/>
        </w:rPr>
        <w:t xml:space="preserve"> Dong ballistic missile, firing it over Japan, the first time since WWII that a missile was fired in Japan’s direction. </w:t>
      </w:r>
      <w:r w:rsidRPr="005F135F">
        <w:rPr>
          <w:rStyle w:val="StyleBoldUnderline"/>
        </w:rPr>
        <w:t xml:space="preserve">As a result, Japan accelerated efforts to attain </w:t>
      </w:r>
      <w:r w:rsidRPr="005F135F">
        <w:rPr>
          <w:rStyle w:val="Emphasis"/>
        </w:rPr>
        <w:t>ballistic missile defenses</w:t>
      </w:r>
      <w:r w:rsidRPr="005F135F">
        <w:rPr>
          <w:rStyle w:val="StyleBoldUnderline"/>
        </w:rPr>
        <w:t>, beginning with acquiring the PAC-3 point defense for short-range threats, and now also deploying SM-3 intermediate-range missile defenses on Aegis ships</w:t>
      </w:r>
      <w:r w:rsidRPr="005F135F">
        <w:rPr>
          <w:sz w:val="16"/>
        </w:rPr>
        <w:t xml:space="preserve">. In a cutting-edge instance of US-Japan defense-industrial collaboration, Japan is coproducing the SM-3 Block 2A, the most advanced US missile interceptor. The recent deployment of a second X-band surveillance radar in southern Japan further </w:t>
      </w:r>
      <w:r w:rsidRPr="005F135F">
        <w:rPr>
          <w:rStyle w:val="Emphasis"/>
        </w:rPr>
        <w:t>bolsters the capacity</w:t>
      </w:r>
      <w:r w:rsidRPr="005F135F">
        <w:rPr>
          <w:rStyle w:val="StyleBoldUnderline"/>
        </w:rPr>
        <w:t xml:space="preserve"> of the US-Japan alliance against a North Korean missile strike on Japan and/or the US homeland</w:t>
      </w:r>
      <w:r w:rsidRPr="005F135F">
        <w:rPr>
          <w:sz w:val="16"/>
        </w:rPr>
        <w:t xml:space="preserve">, linking the defense of Japan to that of the United States. </w:t>
      </w:r>
      <w:r w:rsidRPr="005F135F">
        <w:rPr>
          <w:rStyle w:val="StyleBoldUnderline"/>
        </w:rPr>
        <w:t xml:space="preserve">The adoption of collective self-defense could enable Japan to </w:t>
      </w:r>
      <w:r w:rsidRPr="005F135F">
        <w:rPr>
          <w:rStyle w:val="Emphasis"/>
        </w:rPr>
        <w:t xml:space="preserve">shoot down </w:t>
      </w:r>
      <w:r w:rsidRPr="005F135F">
        <w:rPr>
          <w:rStyle w:val="StyleBoldUnderline"/>
        </w:rPr>
        <w:t>a North Korean missile aimed at US or ROK forces, or help US forces in a Taiwan conflict.</w:t>
      </w:r>
    </w:p>
    <w:p w14:paraId="1E548543" w14:textId="77777777" w:rsidR="00E96B5D" w:rsidRDefault="00E96B5D" w:rsidP="00E96B5D"/>
    <w:p w14:paraId="2B8915EF" w14:textId="77777777" w:rsidR="00E96B5D" w:rsidRDefault="00E96B5D" w:rsidP="00E96B5D"/>
    <w:p w14:paraId="451B4D50" w14:textId="77777777" w:rsidR="00E96B5D" w:rsidRDefault="00E96B5D" w:rsidP="00E96B5D">
      <w:pPr>
        <w:pStyle w:val="Heading4"/>
      </w:pPr>
      <w:r>
        <w:t xml:space="preserve">Aegis is </w:t>
      </w:r>
      <w:r w:rsidRPr="004F1E7F">
        <w:rPr>
          <w:u w:val="single"/>
        </w:rPr>
        <w:t>critical</w:t>
      </w:r>
      <w:r>
        <w:t xml:space="preserve"> to </w:t>
      </w:r>
      <w:r w:rsidRPr="004F1E7F">
        <w:rPr>
          <w:u w:val="single"/>
        </w:rPr>
        <w:t>allied defense</w:t>
      </w:r>
      <w:r>
        <w:t xml:space="preserve">—specifically for Japan. </w:t>
      </w:r>
    </w:p>
    <w:p w14:paraId="4371C796" w14:textId="77777777" w:rsidR="00E96B5D" w:rsidRDefault="00E96B5D" w:rsidP="00E96B5D">
      <w:r>
        <w:t xml:space="preserve">Brad </w:t>
      </w:r>
      <w:r w:rsidRPr="00067947">
        <w:rPr>
          <w:rStyle w:val="StyleStyleBold12pt"/>
        </w:rPr>
        <w:t xml:space="preserve">Hicks et al 12 </w:t>
      </w:r>
      <w:r>
        <w:t xml:space="preserve">(Brad Hicks, George </w:t>
      </w:r>
      <w:proofErr w:type="spellStart"/>
      <w:r>
        <w:t>Galdorisi</w:t>
      </w:r>
      <w:proofErr w:type="spellEnd"/>
      <w:r>
        <w:t xml:space="preserve">, &amp; Scott C. </w:t>
      </w:r>
      <w:proofErr w:type="spellStart"/>
      <w:r>
        <w:t>Truver</w:t>
      </w:r>
      <w:proofErr w:type="spellEnd"/>
      <w:r>
        <w:t xml:space="preserve">, Summer 2012, “The Aegis BMD Global Enterprise a “Foundation of Greater Cooperation,” </w:t>
      </w:r>
      <w:r w:rsidRPr="00F75857">
        <w:t>Naval War College Review, Vol. 65, No. 3</w:t>
      </w:r>
      <w:r>
        <w:t xml:space="preserve">, Accessed: 7-11-2019, </w:t>
      </w:r>
      <w:hyperlink r:id="rId63" w:history="1">
        <w:r w:rsidRPr="00641287">
          <w:rPr>
            <w:rStyle w:val="Hyperlink"/>
          </w:rPr>
          <w:t>https://apps.dtic.mil/dtic/tr/fulltext/u2/1001895.pdf</w:t>
        </w:r>
      </w:hyperlink>
      <w:r>
        <w:t xml:space="preserve"> //</w:t>
      </w:r>
      <w:proofErr w:type="spellStart"/>
      <w:r>
        <w:t>kent</w:t>
      </w:r>
      <w:proofErr w:type="spellEnd"/>
      <w:r>
        <w:t xml:space="preserve"> - </w:t>
      </w:r>
      <w:proofErr w:type="spellStart"/>
      <w:r>
        <w:t>wh</w:t>
      </w:r>
      <w:proofErr w:type="spellEnd"/>
      <w:r>
        <w:t>)</w:t>
      </w:r>
    </w:p>
    <w:p w14:paraId="7F0290F1" w14:textId="77777777" w:rsidR="00E96B5D" w:rsidRPr="004F1E7F" w:rsidRDefault="00E96B5D" w:rsidP="00E96B5D">
      <w:pPr>
        <w:rPr>
          <w:rStyle w:val="StyleBoldUnderline"/>
        </w:rPr>
      </w:pPr>
      <w:r w:rsidRPr="00550CF8">
        <w:rPr>
          <w:rStyle w:val="StyleBoldUnderline"/>
        </w:rPr>
        <w:t xml:space="preserve">Aegis BMD functions as an </w:t>
      </w:r>
      <w:r w:rsidRPr="00550CF8">
        <w:rPr>
          <w:rStyle w:val="Emphasis"/>
        </w:rPr>
        <w:t>integral node</w:t>
      </w:r>
      <w:r w:rsidRPr="00550CF8">
        <w:rPr>
          <w:rStyle w:val="StyleBoldUnderline"/>
        </w:rPr>
        <w:t xml:space="preserve"> in the overall, integrated national BMDS</w:t>
      </w:r>
      <w:r>
        <w:rPr>
          <w:rStyle w:val="StyleBoldUnderline"/>
        </w:rPr>
        <w:t xml:space="preserve"> </w:t>
      </w:r>
      <w:r w:rsidRPr="00550CF8">
        <w:rPr>
          <w:rStyle w:val="StyleBoldUnderline"/>
        </w:rPr>
        <w:t>but also can operate independently to defeat ballistic missiles</w:t>
      </w:r>
      <w:r w:rsidRPr="004F1E7F">
        <w:rPr>
          <w:sz w:val="16"/>
        </w:rPr>
        <w:t xml:space="preserve">. Furthermore, </w:t>
      </w:r>
      <w:r w:rsidRPr="00550CF8">
        <w:rPr>
          <w:rStyle w:val="StyleBoldUnderline"/>
        </w:rPr>
        <w:t>Aegis BMD maintains this capability while also being able to carry out other naval warfare missions</w:t>
      </w:r>
      <w:r w:rsidRPr="004F1E7F">
        <w:rPr>
          <w:sz w:val="16"/>
        </w:rPr>
        <w:t xml:space="preserve">. </w:t>
      </w:r>
      <w:r w:rsidRPr="00550CF8">
        <w:rPr>
          <w:rStyle w:val="StyleBoldUnderline"/>
        </w:rPr>
        <w:t xml:space="preserve">This versatility makes Aegis BMD </w:t>
      </w:r>
      <w:r w:rsidRPr="00550CF8">
        <w:rPr>
          <w:rStyle w:val="Emphasis"/>
        </w:rPr>
        <w:t>valuable</w:t>
      </w:r>
      <w:r w:rsidRPr="00550CF8">
        <w:rPr>
          <w:rStyle w:val="StyleBoldUnderline"/>
        </w:rPr>
        <w:t xml:space="preserve"> as a component of an international effort to provide </w:t>
      </w:r>
      <w:r w:rsidRPr="00550CF8">
        <w:rPr>
          <w:rStyle w:val="Emphasis"/>
        </w:rPr>
        <w:t>collective defense</w:t>
      </w:r>
      <w:r w:rsidRPr="00550CF8">
        <w:rPr>
          <w:rStyle w:val="StyleBoldUnderline"/>
        </w:rPr>
        <w:t xml:space="preserve"> against ballistic missiles</w:t>
      </w:r>
      <w:r w:rsidRPr="004F1E7F">
        <w:rPr>
          <w:sz w:val="16"/>
        </w:rPr>
        <w:t xml:space="preserve">. </w:t>
      </w:r>
      <w:r w:rsidRPr="00550CF8">
        <w:rPr>
          <w:rStyle w:val="StyleBoldUnderline"/>
        </w:rPr>
        <w:t>The threat of WMD-armed ballistic missiles is no longer a U.S.-centric issue</w:t>
      </w:r>
      <w:r w:rsidRPr="004F1E7F">
        <w:rPr>
          <w:sz w:val="16"/>
        </w:rPr>
        <w:t xml:space="preserve">. During the past decade nations in Europe and Asia have increasingly looked for means to counter the emerging threat to their territories and forces. </w:t>
      </w:r>
      <w:r w:rsidRPr="00550CF8">
        <w:rPr>
          <w:rStyle w:val="StyleBoldUnderline"/>
        </w:rPr>
        <w:t xml:space="preserve">This presents new possibilities for the </w:t>
      </w:r>
      <w:r w:rsidRPr="00550CF8">
        <w:rPr>
          <w:rStyle w:val="Emphasis"/>
        </w:rPr>
        <w:t>combined</w:t>
      </w:r>
      <w:r w:rsidRPr="00550CF8">
        <w:rPr>
          <w:rStyle w:val="StyleBoldUnderline"/>
        </w:rPr>
        <w:t xml:space="preserve">, </w:t>
      </w:r>
      <w:r w:rsidRPr="00550CF8">
        <w:rPr>
          <w:rStyle w:val="Emphasis"/>
        </w:rPr>
        <w:t>coordinated</w:t>
      </w:r>
      <w:r w:rsidRPr="00550CF8">
        <w:rPr>
          <w:rStyle w:val="StyleBoldUnderline"/>
        </w:rPr>
        <w:t>, Aegis BMD enterprise</w:t>
      </w:r>
      <w:r w:rsidRPr="004F1E7F">
        <w:rPr>
          <w:sz w:val="16"/>
        </w:rPr>
        <w:t>. The potential for a global BMD effort was highlighted in a 2009 report by the Independent Working Group on Missile Defense. It recommended limiting fixed, ground missile-defense deployments based on GMD in favor of expanding theater/regional defenses centered on sea-based missile defenses (along with Aegis Ashore, land-based SM-3 missiles, and THAAD system radars). The report recommended, “</w:t>
      </w:r>
      <w:r w:rsidRPr="00550CF8">
        <w:rPr>
          <w:rStyle w:val="StyleBoldUnderline"/>
        </w:rPr>
        <w:t xml:space="preserve">Equip additional U.S. vessels with the Aegis anti-missile system. Encourage U.S. allies equipped with Aegis/SM to </w:t>
      </w:r>
      <w:r w:rsidRPr="00550CF8">
        <w:rPr>
          <w:rStyle w:val="Emphasis"/>
        </w:rPr>
        <w:t>do the same</w:t>
      </w:r>
      <w:r w:rsidRPr="004F1E7F">
        <w:rPr>
          <w:sz w:val="16"/>
        </w:rPr>
        <w:t xml:space="preserve">.”20 The Foundation: Aegis Abroad </w:t>
      </w:r>
      <w:r w:rsidRPr="00550CF8">
        <w:rPr>
          <w:rStyle w:val="StyleBoldUnderline"/>
        </w:rPr>
        <w:t>The diffusion of Aegis BMD capability abroad is occurring quietly.</w:t>
      </w:r>
      <w:r w:rsidRPr="004F1E7F">
        <w:rPr>
          <w:sz w:val="16"/>
        </w:rPr>
        <w:t xml:space="preserve"> </w:t>
      </w:r>
      <w:r w:rsidRPr="00550CF8">
        <w:rPr>
          <w:rStyle w:val="StyleBoldUnderline"/>
        </w:rPr>
        <w:t>Governments</w:t>
      </w:r>
      <w:r w:rsidRPr="004F1E7F">
        <w:rPr>
          <w:sz w:val="16"/>
        </w:rPr>
        <w:t xml:space="preserve"> that have made naval force-structure investment decisions based primarily on inwardly focused national interests h</w:t>
      </w:r>
      <w:r w:rsidRPr="00550CF8">
        <w:rPr>
          <w:rStyle w:val="StyleBoldUnderline"/>
        </w:rPr>
        <w:t xml:space="preserve">ave discovered that their investments also enable them to combine their resources in </w:t>
      </w:r>
      <w:r w:rsidRPr="00550CF8">
        <w:rPr>
          <w:rStyle w:val="Emphasis"/>
        </w:rPr>
        <w:t>collective defense</w:t>
      </w:r>
      <w:r w:rsidRPr="00550CF8">
        <w:rPr>
          <w:rStyle w:val="StyleBoldUnderline"/>
        </w:rPr>
        <w:t>.</w:t>
      </w:r>
      <w:r w:rsidRPr="004F1E7F">
        <w:rPr>
          <w:sz w:val="16"/>
        </w:rPr>
        <w:t xml:space="preserve"> As the 2010 Ballistic Missile Defense Review acknowledged, </w:t>
      </w:r>
      <w:r w:rsidRPr="00550CF8">
        <w:rPr>
          <w:rStyle w:val="StyleBoldUnderline"/>
        </w:rPr>
        <w:t xml:space="preserve">Other allies already own or are working with the United States to </w:t>
      </w:r>
      <w:r w:rsidRPr="00550CF8">
        <w:rPr>
          <w:rStyle w:val="Emphasis"/>
        </w:rPr>
        <w:t>acquire specific capabilities</w:t>
      </w:r>
      <w:r w:rsidRPr="00550CF8">
        <w:rPr>
          <w:rStyle w:val="StyleBoldUnderline"/>
        </w:rPr>
        <w:t>, such as naval vessels equipped with the Aegis defensive system that could be adapted to include a missile defense capability</w:t>
      </w:r>
      <w:r w:rsidRPr="004F1E7F">
        <w:rPr>
          <w:sz w:val="16"/>
        </w:rPr>
        <w:t xml:space="preserve">. . . . A primary U.S. emphasis is on ensuring appropriate burden sharing. The Administration recognizes that </w:t>
      </w:r>
      <w:r w:rsidRPr="004F1E7F">
        <w:rPr>
          <w:rStyle w:val="StyleBoldUnderline"/>
        </w:rPr>
        <w:t xml:space="preserve">allies do not view the specifics of the missile threat in the same way, and do not have </w:t>
      </w:r>
      <w:r w:rsidRPr="004F1E7F">
        <w:rPr>
          <w:rStyle w:val="Emphasis"/>
        </w:rPr>
        <w:t>equal resources</w:t>
      </w:r>
      <w:r w:rsidRPr="004F1E7F">
        <w:rPr>
          <w:rStyle w:val="StyleBoldUnderline"/>
        </w:rPr>
        <w:t xml:space="preserve"> to apply to this problem, but there is general recognition of a growing threat and the need to take steps now to address both </w:t>
      </w:r>
      <w:r w:rsidRPr="004F1E7F">
        <w:rPr>
          <w:rStyle w:val="Emphasis"/>
        </w:rPr>
        <w:t>existing threats</w:t>
      </w:r>
      <w:r w:rsidRPr="004F1E7F">
        <w:rPr>
          <w:rStyle w:val="StyleBoldUnderline"/>
        </w:rPr>
        <w:t xml:space="preserve"> and </w:t>
      </w:r>
      <w:r w:rsidRPr="004F1E7F">
        <w:rPr>
          <w:rStyle w:val="Emphasis"/>
        </w:rPr>
        <w:t>emerging ones</w:t>
      </w:r>
      <w:r w:rsidRPr="004F1E7F">
        <w:rPr>
          <w:sz w:val="16"/>
        </w:rPr>
        <w:t xml:space="preserve">.21 </w:t>
      </w:r>
      <w:r w:rsidRPr="004F1E7F">
        <w:rPr>
          <w:rStyle w:val="StyleBoldUnderline"/>
        </w:rPr>
        <w:t xml:space="preserve">This effort to create a broad BMD enterprise builds on the </w:t>
      </w:r>
      <w:r w:rsidRPr="004F1E7F">
        <w:rPr>
          <w:rStyle w:val="Emphasis"/>
        </w:rPr>
        <w:t>current participation of allied navies</w:t>
      </w:r>
      <w:r w:rsidRPr="004F1E7F">
        <w:rPr>
          <w:rStyle w:val="StyleBoldUnderline"/>
        </w:rPr>
        <w:t xml:space="preserve"> in the Aegis program</w:t>
      </w:r>
      <w:r w:rsidRPr="004F1E7F">
        <w:rPr>
          <w:sz w:val="16"/>
        </w:rPr>
        <w:t xml:space="preserve">. This global effort started with a foreign military sales relationship with Japan, subsequently expanded to relationships with Australia and Korea, and now includes a commercial connection with Spain as well as an enterprise between Norway and Spain.22 Several other states have expressed interest in acquiring the Aegis weapon system and Aegis BMD. Importantly, Australia and other countries that are acquiring the Aegis system are stipulating that the systems they buy must have the capability of adding BMD in the future. </w:t>
      </w:r>
      <w:r w:rsidRPr="004F1E7F">
        <w:rPr>
          <w:rStyle w:val="StyleBoldUnderline"/>
        </w:rPr>
        <w:t xml:space="preserve">The Japan Maritime Self-Defense Force (JMSDF) was the first foreign navy to construct Aegis warships. </w:t>
      </w:r>
      <w:r w:rsidRPr="004F1E7F">
        <w:rPr>
          <w:sz w:val="16"/>
        </w:rPr>
        <w:t xml:space="preserve">The JMSDF as of late 2011 operated four Kongo-class destroyers; the lead ship of the class was commissioned in 1993. In 2000, the JMSDF won approval for two improved units, known as the </w:t>
      </w:r>
      <w:proofErr w:type="spellStart"/>
      <w:r w:rsidRPr="004F1E7F">
        <w:rPr>
          <w:sz w:val="16"/>
        </w:rPr>
        <w:t>Atago</w:t>
      </w:r>
      <w:proofErr w:type="spellEnd"/>
      <w:r w:rsidRPr="004F1E7F">
        <w:rPr>
          <w:sz w:val="16"/>
        </w:rPr>
        <w:t xml:space="preserve"> class; the lead ship of that class was commissioned in 2007. </w:t>
      </w:r>
      <w:r w:rsidRPr="004F1E7F">
        <w:rPr>
          <w:rStyle w:val="StyleBoldUnderline"/>
        </w:rPr>
        <w:t xml:space="preserve">Sharing, in light of an </w:t>
      </w:r>
      <w:r w:rsidRPr="004F1E7F">
        <w:rPr>
          <w:rStyle w:val="Emphasis"/>
        </w:rPr>
        <w:t>increasing regional threat</w:t>
      </w:r>
      <w:r w:rsidRPr="004F1E7F">
        <w:rPr>
          <w:rStyle w:val="StyleBoldUnderline"/>
        </w:rPr>
        <w:t>, the U.S. interest in building ballistic-missile defenses, Japan decided in 2003 to upgrade its Kongo class with an Aegis BMD capability</w:t>
      </w:r>
      <w:r w:rsidRPr="004F1E7F">
        <w:rPr>
          <w:sz w:val="16"/>
        </w:rPr>
        <w:t xml:space="preserve">. </w:t>
      </w:r>
      <w:r w:rsidRPr="004F1E7F">
        <w:rPr>
          <w:rStyle w:val="StyleBoldUnderline"/>
        </w:rPr>
        <w:t xml:space="preserve">U.S. foreign military sales upgraded all four ships accordingly, with SM-3 Block IA missiles. </w:t>
      </w:r>
      <w:r w:rsidRPr="004F1E7F">
        <w:rPr>
          <w:sz w:val="16"/>
        </w:rPr>
        <w:t xml:space="preserve">Japan subsequently decided to upgrade its </w:t>
      </w:r>
      <w:proofErr w:type="spellStart"/>
      <w:r w:rsidRPr="004F1E7F">
        <w:rPr>
          <w:sz w:val="16"/>
        </w:rPr>
        <w:t>Atago</w:t>
      </w:r>
      <w:proofErr w:type="spellEnd"/>
      <w:r w:rsidRPr="004F1E7F">
        <w:rPr>
          <w:sz w:val="16"/>
        </w:rPr>
        <w:t xml:space="preserve">-class ships with Aegis BMD as well. </w:t>
      </w:r>
      <w:r w:rsidRPr="004F1E7F">
        <w:rPr>
          <w:rStyle w:val="StyleBoldUnderline"/>
        </w:rPr>
        <w:t xml:space="preserve">That upgrade allows the JMSDF to meet the tenets of its New Defense Program Guidelines, which call for a total of six Aegis BMD-equipped ships to </w:t>
      </w:r>
      <w:r w:rsidRPr="004F1E7F">
        <w:rPr>
          <w:rStyle w:val="Emphasis"/>
        </w:rPr>
        <w:t>defend the country</w:t>
      </w:r>
      <w:r w:rsidRPr="004F1E7F">
        <w:rPr>
          <w:rStyle w:val="StyleBoldUnderline"/>
        </w:rPr>
        <w:t xml:space="preserve"> from missile threats, in conjunction with U.S. Navy warships.23</w:t>
      </w:r>
    </w:p>
    <w:p w14:paraId="1A282029" w14:textId="77777777" w:rsidR="00FD58BF" w:rsidRPr="00DD5834" w:rsidRDefault="00FD58BF" w:rsidP="00DD5834"/>
    <w:p w14:paraId="3944A0FC" w14:textId="7ACEBAE7" w:rsidR="00547C11" w:rsidRDefault="00547C11" w:rsidP="00FD58BF">
      <w:pPr>
        <w:pStyle w:val="Heading3"/>
      </w:pPr>
      <w:r>
        <w:t>Japan BMD Link Magnifier</w:t>
      </w:r>
    </w:p>
    <w:p w14:paraId="5AC7F139" w14:textId="70F64BD3" w:rsidR="00547C11" w:rsidRDefault="00547C11" w:rsidP="00547C11">
      <w:pPr>
        <w:pStyle w:val="Heading4"/>
      </w:pPr>
      <w:r>
        <w:t>North Korean missile tests heighten the importance of BMD to Japan now – it comes first</w:t>
      </w:r>
    </w:p>
    <w:p w14:paraId="437DF5F8" w14:textId="77777777" w:rsidR="00547C11" w:rsidRPr="00FA2F57" w:rsidRDefault="00547C11" w:rsidP="00547C11">
      <w:pPr>
        <w:rPr>
          <w:sz w:val="20"/>
          <w:szCs w:val="20"/>
        </w:rPr>
      </w:pPr>
      <w:r>
        <w:rPr>
          <w:rStyle w:val="StyleStyleBold12pt"/>
        </w:rPr>
        <w:t xml:space="preserve">Congressional Research Services 6/13 </w:t>
      </w:r>
      <w:r>
        <w:rPr>
          <w:rStyle w:val="StyleStyleBold12pt"/>
          <w:b w:val="0"/>
          <w:sz w:val="20"/>
          <w:szCs w:val="20"/>
        </w:rPr>
        <w:t xml:space="preserve">(Congressional Research Service is a bipartisan aid to Congress that provides legal analysis and public policy updates to Congress, June 13 2019, “U.S. Japan Alliance”, </w:t>
      </w:r>
      <w:hyperlink r:id="rId64" w:history="1">
        <w:r w:rsidRPr="0005281E">
          <w:rPr>
            <w:rStyle w:val="Hyperlink"/>
            <w:sz w:val="20"/>
            <w:szCs w:val="20"/>
          </w:rPr>
          <w:t>https://fas.org/sgp/crs/row/RL33740.pdf</w:t>
        </w:r>
      </w:hyperlink>
      <w:r>
        <w:rPr>
          <w:rStyle w:val="StyleStyleBold12pt"/>
          <w:b w:val="0"/>
          <w:sz w:val="20"/>
          <w:szCs w:val="20"/>
        </w:rPr>
        <w:t xml:space="preserve">) </w:t>
      </w:r>
    </w:p>
    <w:p w14:paraId="5251F1E6" w14:textId="77777777" w:rsidR="00547C11" w:rsidRDefault="00547C11" w:rsidP="00547C11">
      <w:pPr>
        <w:pStyle w:val="NormalWeb"/>
      </w:pPr>
      <w:r w:rsidRPr="00504F7B">
        <w:rPr>
          <w:rFonts w:ascii="TimesNewRomanPSMT" w:hAnsi="TimesNewRomanPSMT" w:cs="TimesNewRomanPSMT"/>
          <w:sz w:val="22"/>
          <w:u w:val="single"/>
        </w:rPr>
        <w:t>North Korea’s provocations have prompted critical changes in alliance priorities</w:t>
      </w:r>
      <w:r>
        <w:rPr>
          <w:rFonts w:ascii="TimesNewRomanPSMT" w:hAnsi="TimesNewRomanPSMT" w:cs="TimesNewRomanPSMT"/>
          <w:sz w:val="22"/>
        </w:rPr>
        <w:t xml:space="preserve">, activities, and investments, </w:t>
      </w:r>
      <w:r w:rsidRPr="00504F7B">
        <w:rPr>
          <w:rFonts w:ascii="TimesNewRomanPSMT" w:hAnsi="TimesNewRomanPSMT" w:cs="TimesNewRomanPSMT"/>
          <w:b/>
          <w:sz w:val="22"/>
          <w:u w:val="single"/>
        </w:rPr>
        <w:t>particularly in the area of BMD</w:t>
      </w:r>
      <w:r w:rsidRPr="00504F7B">
        <w:rPr>
          <w:rFonts w:ascii="TimesNewRomanPSMT" w:hAnsi="TimesNewRomanPSMT" w:cs="TimesNewRomanPSMT"/>
          <w:sz w:val="22"/>
          <w:u w:val="single"/>
        </w:rPr>
        <w:t>, and have played a forceful role in driving Japan’s security policy,</w:t>
      </w:r>
      <w:r>
        <w:rPr>
          <w:rFonts w:ascii="TimesNewRomanPSMT" w:hAnsi="TimesNewRomanPSMT" w:cs="TimesNewRomanPSMT"/>
          <w:sz w:val="22"/>
        </w:rPr>
        <w:t xml:space="preserve"> usually </w:t>
      </w:r>
      <w:r w:rsidRPr="00FA2F57">
        <w:rPr>
          <w:rFonts w:ascii="TimesNewRomanPSMT" w:hAnsi="TimesNewRomanPSMT" w:cs="TimesNewRomanPSMT"/>
          <w:sz w:val="22"/>
          <w:u w:val="single"/>
        </w:rPr>
        <w:t>pushing Japanese</w:t>
      </w:r>
      <w:r>
        <w:rPr>
          <w:rFonts w:ascii="TimesNewRomanPSMT" w:hAnsi="TimesNewRomanPSMT" w:cs="TimesNewRomanPSMT"/>
          <w:sz w:val="22"/>
        </w:rPr>
        <w:t xml:space="preserve"> leaders to pursue, and the </w:t>
      </w:r>
      <w:r w:rsidRPr="00FA2F57">
        <w:rPr>
          <w:rFonts w:ascii="TimesNewRomanPSMT" w:hAnsi="TimesNewRomanPSMT" w:cs="TimesNewRomanPSMT"/>
          <w:sz w:val="22"/>
          <w:u w:val="single"/>
        </w:rPr>
        <w:t>public to accept, a more forward-leaning defense posture.</w:t>
      </w:r>
      <w:r>
        <w:rPr>
          <w:rFonts w:ascii="TimesNewRomanPSMT" w:hAnsi="TimesNewRomanPSMT" w:cs="TimesNewRomanPSMT"/>
          <w:sz w:val="22"/>
        </w:rPr>
        <w:t xml:space="preserve"> After the Cold War threat from the Soviet Union receded, many analysts questioned whether the pacifist-leaning Japanese public would support a sustained military alliance with the United States. The shared threat from North Korea—particularly acute to geographically proximate Japan—appeared to shore up the alliance in the late 1990s and into the next century. </w:t>
      </w:r>
      <w:r w:rsidRPr="00FA2F57">
        <w:rPr>
          <w:rFonts w:ascii="TimesNewRomanPSMT" w:hAnsi="TimesNewRomanPSMT" w:cs="TimesNewRomanPSMT"/>
          <w:sz w:val="22"/>
          <w:u w:val="single"/>
        </w:rPr>
        <w:t>North Korea’s 1998 test of its first multistage rocket over Japan consolidated support for BMD cooperation with the United States</w:t>
      </w:r>
      <w:r>
        <w:rPr>
          <w:rFonts w:ascii="TimesNewRomanPSMT" w:hAnsi="TimesNewRomanPSMT" w:cs="TimesNewRomanPSMT"/>
          <w:sz w:val="22"/>
        </w:rPr>
        <w:t xml:space="preserve">. </w:t>
      </w:r>
      <w:r w:rsidRPr="00FA2F57">
        <w:rPr>
          <w:rFonts w:ascii="TimesNewRomanPSMT" w:hAnsi="TimesNewRomanPSMT" w:cs="TimesNewRomanPSMT"/>
          <w:sz w:val="10"/>
          <w:szCs w:val="10"/>
        </w:rPr>
        <w:t xml:space="preserve">In 2001, </w:t>
      </w:r>
      <w:r>
        <w:rPr>
          <w:rFonts w:ascii="TimesNewRomanPSMT" w:hAnsi="TimesNewRomanPSMT" w:cs="TimesNewRomanPSMT"/>
          <w:sz w:val="22"/>
        </w:rPr>
        <w:t xml:space="preserve">the Japan Coast Guard’s sinking of a North Korean spy ship that had entered Japan’s exclusive economic zone again publicly raised the specter of the threat from Pyongyang. Perhaps most </w:t>
      </w:r>
      <w:r w:rsidRPr="00FA2F57">
        <w:rPr>
          <w:rFonts w:ascii="TimesNewRomanPSMT" w:hAnsi="TimesNewRomanPSMT" w:cs="TimesNewRomanPSMT"/>
          <w:sz w:val="22"/>
        </w:rPr>
        <w:t xml:space="preserve">importantly, the admission by Kim Jong- </w:t>
      </w:r>
      <w:proofErr w:type="spellStart"/>
      <w:r w:rsidRPr="00FA2F57">
        <w:rPr>
          <w:rFonts w:ascii="TimesNewRomanPSMT" w:hAnsi="TimesNewRomanPSMT" w:cs="TimesNewRomanPSMT"/>
          <w:sz w:val="22"/>
        </w:rPr>
        <w:t>il</w:t>
      </w:r>
      <w:proofErr w:type="spellEnd"/>
      <w:r w:rsidRPr="00FA2F57">
        <w:rPr>
          <w:rFonts w:ascii="TimesNewRomanPSMT" w:hAnsi="TimesNewRomanPSMT" w:cs="TimesNewRomanPSMT"/>
          <w:sz w:val="22"/>
        </w:rPr>
        <w:t xml:space="preserve"> in 2002 that</w:t>
      </w:r>
      <w:r w:rsidRPr="00FA2F57">
        <w:rPr>
          <w:rFonts w:ascii="TimesNewRomanPSMT" w:hAnsi="TimesNewRomanPSMT" w:cs="TimesNewRomanPSMT"/>
          <w:sz w:val="22"/>
          <w:u w:val="single"/>
        </w:rPr>
        <w:t xml:space="preserve"> North Korea had abducted several Japanese citizens</w:t>
      </w:r>
      <w:r>
        <w:rPr>
          <w:rFonts w:ascii="TimesNewRomanPSMT" w:hAnsi="TimesNewRomanPSMT" w:cs="TimesNewRomanPSMT"/>
          <w:sz w:val="22"/>
        </w:rPr>
        <w:t xml:space="preserve"> </w:t>
      </w:r>
      <w:r w:rsidRPr="00FA2F57">
        <w:rPr>
          <w:rFonts w:ascii="TimesNewRomanPSMT" w:hAnsi="TimesNewRomanPSMT" w:cs="TimesNewRomanPSMT"/>
          <w:sz w:val="10"/>
          <w:szCs w:val="10"/>
        </w:rPr>
        <w:t>in the 1970s and 1980s</w:t>
      </w:r>
      <w:r>
        <w:rPr>
          <w:rFonts w:ascii="TimesNewRomanPSMT" w:hAnsi="TimesNewRomanPSMT" w:cs="TimesNewRomanPSMT"/>
          <w:sz w:val="22"/>
        </w:rPr>
        <w:t xml:space="preserve"> </w:t>
      </w:r>
      <w:r w:rsidRPr="00FA2F57">
        <w:rPr>
          <w:rFonts w:ascii="TimesNewRomanPSMT" w:hAnsi="TimesNewRomanPSMT" w:cs="TimesNewRomanPSMT"/>
          <w:sz w:val="22"/>
          <w:u w:val="single"/>
        </w:rPr>
        <w:t>shocked the Japanese public and led to popular support for a hardline stance on North Korea</w:t>
      </w:r>
      <w:r>
        <w:rPr>
          <w:rFonts w:ascii="TimesNewRomanPSMT" w:hAnsi="TimesNewRomanPSMT" w:cs="TimesNewRomanPSMT"/>
          <w:sz w:val="22"/>
        </w:rPr>
        <w:t>.</w:t>
      </w:r>
      <w:r>
        <w:rPr>
          <w:rFonts w:ascii="TimesNewRomanPSMT" w:hAnsi="TimesNewRomanPSMT" w:cs="TimesNewRomanPSMT"/>
          <w:position w:val="8"/>
          <w:sz w:val="14"/>
          <w:szCs w:val="14"/>
        </w:rPr>
        <w:t xml:space="preserve">55 </w:t>
      </w:r>
      <w:r>
        <w:rPr>
          <w:rFonts w:ascii="TimesNewRomanPSMT" w:hAnsi="TimesNewRomanPSMT" w:cs="TimesNewRomanPSMT"/>
          <w:sz w:val="22"/>
        </w:rPr>
        <w:t xml:space="preserve">This in turn helped give rise to hawkish political figures, including Abe when he served as Chief Cabinet Secretary to Prime Minister Junichiro Koizumi from 2005 to 2006. In 2003, Japan launched its first spy satellite in order to track North Korean threats without relying on other countries’ intelligence collection. From 2006 to 2017, </w:t>
      </w:r>
      <w:r w:rsidRPr="00FA2F57">
        <w:rPr>
          <w:rFonts w:ascii="TimesNewRomanPSMT" w:hAnsi="TimesNewRomanPSMT" w:cs="TimesNewRomanPSMT"/>
          <w:sz w:val="22"/>
          <w:u w:val="single"/>
        </w:rPr>
        <w:t>North Korea’s behavior—repeated missile launches, six tests of nuclear devices</w:t>
      </w:r>
      <w:r>
        <w:rPr>
          <w:rFonts w:ascii="TimesNewRomanPSMT" w:hAnsi="TimesNewRomanPSMT" w:cs="TimesNewRomanPSMT"/>
          <w:sz w:val="22"/>
        </w:rPr>
        <w:t xml:space="preserve">, and its sinking of a South Korean warship and artillery attack on South Korea’s </w:t>
      </w:r>
      <w:r w:rsidRPr="00FA2F57">
        <w:rPr>
          <w:rFonts w:ascii="TimesNewRomanPSMT" w:hAnsi="TimesNewRomanPSMT" w:cs="TimesNewRomanPSMT"/>
          <w:sz w:val="18"/>
          <w:szCs w:val="18"/>
        </w:rPr>
        <w:t>Yeonpyeong Island in 2010—</w:t>
      </w:r>
      <w:r w:rsidRPr="00FA2F57">
        <w:rPr>
          <w:rFonts w:ascii="TimesNewRomanPSMT" w:hAnsi="TimesNewRomanPSMT" w:cs="TimesNewRomanPSMT"/>
          <w:sz w:val="22"/>
          <w:u w:val="single"/>
        </w:rPr>
        <w:t xml:space="preserve">spurred Japanese leaders to pursue more robust missile defense cooperation with the United States. Japanese territory is well within the range of North Korean </w:t>
      </w:r>
      <w:proofErr w:type="spellStart"/>
      <w:r w:rsidRPr="00FA2F57">
        <w:rPr>
          <w:rFonts w:ascii="TimesNewRomanPSMT" w:hAnsi="TimesNewRomanPSMT" w:cs="TimesNewRomanPSMT"/>
          <w:sz w:val="22"/>
          <w:u w:val="single"/>
        </w:rPr>
        <w:t>Nodong</w:t>
      </w:r>
      <w:proofErr w:type="spellEnd"/>
      <w:r w:rsidRPr="00FA2F57">
        <w:rPr>
          <w:rFonts w:ascii="TimesNewRomanPSMT" w:hAnsi="TimesNewRomanPSMT" w:cs="TimesNewRomanPSMT"/>
          <w:sz w:val="22"/>
          <w:u w:val="single"/>
        </w:rPr>
        <w:t xml:space="preserve"> ballistic missiles, which are potentially capable of delivering a nuclear warhead</w:t>
      </w:r>
      <w:r>
        <w:rPr>
          <w:rFonts w:ascii="TimesNewRomanPSMT" w:hAnsi="TimesNewRomanPSMT" w:cs="TimesNewRomanPSMT"/>
          <w:sz w:val="22"/>
        </w:rPr>
        <w:t>.</w:t>
      </w:r>
      <w:r>
        <w:rPr>
          <w:rFonts w:ascii="TimesNewRomanPSMT" w:hAnsi="TimesNewRomanPSMT" w:cs="TimesNewRomanPSMT"/>
          <w:position w:val="8"/>
          <w:sz w:val="14"/>
          <w:szCs w:val="14"/>
        </w:rPr>
        <w:t xml:space="preserve">56 </w:t>
      </w:r>
      <w:r w:rsidRPr="00FA2F57">
        <w:rPr>
          <w:rFonts w:ascii="TimesNewRomanPSMT" w:hAnsi="TimesNewRomanPSMT" w:cs="TimesNewRomanPSMT"/>
          <w:sz w:val="10"/>
          <w:szCs w:val="10"/>
        </w:rPr>
        <w:t>Given that U.S. military bases in Japan would play an important supporting role in a conflict on the Korean peninsula, many experts expect that</w:t>
      </w:r>
      <w:r>
        <w:rPr>
          <w:rFonts w:ascii="TimesNewRomanPSMT" w:hAnsi="TimesNewRomanPSMT" w:cs="TimesNewRomanPSMT"/>
          <w:sz w:val="22"/>
        </w:rPr>
        <w:t xml:space="preserve"> </w:t>
      </w:r>
      <w:r w:rsidRPr="00FA2F57">
        <w:rPr>
          <w:rFonts w:ascii="TimesNewRomanPSMT" w:hAnsi="TimesNewRomanPSMT" w:cs="TimesNewRomanPSMT"/>
          <w:sz w:val="22"/>
          <w:u w:val="single"/>
        </w:rPr>
        <w:t>Japan would be a target of North Korean missile attacks in a major crisis situation</w:t>
      </w:r>
      <w:r>
        <w:rPr>
          <w:rFonts w:ascii="TimesNewRomanPSMT" w:hAnsi="TimesNewRomanPSMT" w:cs="TimesNewRomanPSMT"/>
          <w:sz w:val="22"/>
        </w:rPr>
        <w:t xml:space="preserve">. Pyongyang’s provocations also drove Seoul, Tokyo, and Washington to closer defense cooperation, including combined military exercises and high-level trilateral dialogues. Japan was a strong supporter of the 2016-2017 U.S.-led “maximum pressure” campaign that aimed to squeeze the Pyongyang regime through robust international sanctions. </w:t>
      </w:r>
      <w:r w:rsidRPr="00FA2F57">
        <w:rPr>
          <w:rFonts w:ascii="TimesNewRomanPSMT" w:hAnsi="TimesNewRomanPSMT" w:cs="TimesNewRomanPSMT"/>
          <w:sz w:val="22"/>
          <w:u w:val="single"/>
        </w:rPr>
        <w:t>Abe also supported Trump’s “all options on the table” approach, suggesting that Japan would support the use of military force against North Korea</w:t>
      </w:r>
      <w:r>
        <w:rPr>
          <w:rFonts w:ascii="TimesNewRomanPSMT" w:hAnsi="TimesNewRomanPSMT" w:cs="TimesNewRomanPSMT"/>
          <w:sz w:val="22"/>
        </w:rPr>
        <w:t>. As the crisis defused in 2018 and the Trump Administration pursued a diplomatic path, diplomatic strains emerged as the United States, South Korea, and Japan approached the situation differently. The cancellation of large-scale bilateral military exercises between the United States and South Korea led Japanese officials to signal concerns about U.S. military readiness.</w:t>
      </w:r>
      <w:r>
        <w:rPr>
          <w:rFonts w:ascii="TimesNewRomanPSMT" w:hAnsi="TimesNewRomanPSMT" w:cs="TimesNewRomanPSMT"/>
          <w:position w:val="8"/>
          <w:sz w:val="14"/>
          <w:szCs w:val="14"/>
        </w:rPr>
        <w:t xml:space="preserve">57 </w:t>
      </w:r>
    </w:p>
    <w:p w14:paraId="67E5179E" w14:textId="77777777" w:rsidR="00547C11" w:rsidRPr="00547C11" w:rsidRDefault="00547C11" w:rsidP="00547C11"/>
    <w:p w14:paraId="47F6F547" w14:textId="365DD49F" w:rsidR="00FD58BF" w:rsidRDefault="00FD58BF" w:rsidP="00FD58BF">
      <w:pPr>
        <w:pStyle w:val="Heading3"/>
      </w:pPr>
      <w:r>
        <w:t>Japan BMD Spillover</w:t>
      </w:r>
    </w:p>
    <w:p w14:paraId="02B8881D" w14:textId="556CC1F7" w:rsidR="00FD58BF" w:rsidRPr="00575CA2" w:rsidRDefault="00FD58BF" w:rsidP="00FD58BF">
      <w:pPr>
        <w:pStyle w:val="Heading4"/>
      </w:pPr>
      <w:r>
        <w:t>BMD is key to overall east Asia alliance structure –</w:t>
      </w:r>
    </w:p>
    <w:p w14:paraId="7C4A6BB1" w14:textId="77777777" w:rsidR="00FD58BF" w:rsidRDefault="00FD58BF" w:rsidP="00FD58BF">
      <w:pPr>
        <w:rPr>
          <w:rFonts w:ascii="Times New Roman" w:eastAsia="Times New Roman" w:hAnsi="Times New Roman"/>
          <w:sz w:val="24"/>
        </w:rPr>
      </w:pPr>
      <w:r w:rsidRPr="00646D48">
        <w:rPr>
          <w:rStyle w:val="StyleStyleBold12pt"/>
        </w:rPr>
        <w:t>CRS</w:t>
      </w:r>
      <w:r>
        <w:t xml:space="preserve"> 2013-20</w:t>
      </w:r>
      <w:r>
        <w:rPr>
          <w:rStyle w:val="StyleStyleBold12pt"/>
        </w:rPr>
        <w:t>15</w:t>
      </w:r>
      <w:r>
        <w:t xml:space="preserve"> (Congressional Research Service for public policy research for the United States Congress, “</w:t>
      </w:r>
      <w:r w:rsidRPr="0054657C">
        <w:t>Ballistic Missile Defense in the Asia-Pacific Region: Cooperation and Opposition</w:t>
      </w:r>
      <w:r>
        <w:t xml:space="preserve">”, </w:t>
      </w:r>
      <w:r w:rsidRPr="0054657C">
        <w:t>June 24, 2013 – April 3, 2015</w:t>
      </w:r>
      <w:r>
        <w:t xml:space="preserve">, </w:t>
      </w:r>
      <w:hyperlink r:id="rId65" w:anchor="_Ref9324361" w:history="1">
        <w:r w:rsidRPr="004855C9">
          <w:rPr>
            <w:rStyle w:val="Hyperlink"/>
            <w:rFonts w:eastAsia="Times New Roman"/>
          </w:rPr>
          <w:t>https://www.everycrsreport.com/reports/RL33740.html#_Ref9324361</w:t>
        </w:r>
      </w:hyperlink>
      <w:r>
        <w:rPr>
          <w:rFonts w:eastAsia="Times New Roman"/>
        </w:rPr>
        <w:t xml:space="preserve"> - BIB)</w:t>
      </w:r>
    </w:p>
    <w:p w14:paraId="4E12571E" w14:textId="77777777" w:rsidR="00FD58BF" w:rsidRPr="0054657C" w:rsidRDefault="00FD58BF" w:rsidP="00FD58BF">
      <w:pPr>
        <w:rPr>
          <w:rFonts w:ascii="Times New Roman" w:eastAsia="Times New Roman" w:hAnsi="Times New Roman"/>
          <w:sz w:val="10"/>
          <w:szCs w:val="10"/>
        </w:rPr>
      </w:pPr>
    </w:p>
    <w:p w14:paraId="30A5075F" w14:textId="77777777" w:rsidR="00FD58BF" w:rsidRPr="00575CA2" w:rsidRDefault="00FD58BF" w:rsidP="00FD58BF">
      <w:pPr>
        <w:rPr>
          <w:sz w:val="16"/>
        </w:rPr>
      </w:pPr>
      <w:r w:rsidRPr="00575CA2">
        <w:rPr>
          <w:sz w:val="16"/>
        </w:rPr>
        <w:t xml:space="preserve">The growing number and modernization of ballistic missiles in the Asia-Pacific region poses a security challenge for the United States and its allies and is thus a concern for many in Congress. </w:t>
      </w:r>
      <w:r w:rsidRPr="008A550B">
        <w:rPr>
          <w:b/>
          <w:u w:val="single"/>
        </w:rPr>
        <w:t>The United States has made ballistic missile defense (BMD) a central component of protection for forward-deployed U.S. forces and extended deterrence for allied security</w:t>
      </w:r>
      <w:r w:rsidRPr="00575CA2">
        <w:rPr>
          <w:sz w:val="16"/>
        </w:rPr>
        <w:t xml:space="preserve">. The configuration of sensors, command-and-control centers, and </w:t>
      </w:r>
      <w:r w:rsidRPr="008A550B">
        <w:rPr>
          <w:u w:val="single"/>
        </w:rPr>
        <w:t>BMD assets in the region has slowly evolved with contributions from treaty allies, primarily Japan, Australia, and South Korea.</w:t>
      </w:r>
      <w:r>
        <w:rPr>
          <w:u w:val="single"/>
        </w:rPr>
        <w:t xml:space="preserve"> </w:t>
      </w:r>
      <w:r w:rsidRPr="00575CA2">
        <w:rPr>
          <w:sz w:val="16"/>
        </w:rPr>
        <w:t xml:space="preserve">Observers believe that North Korea has an arsenal of hundreds of short-range ballistic missiles and likely dozens of medium-range </w:t>
      </w:r>
      <w:proofErr w:type="spellStart"/>
      <w:r w:rsidRPr="00575CA2">
        <w:rPr>
          <w:sz w:val="16"/>
        </w:rPr>
        <w:t>Nodong</w:t>
      </w:r>
      <w:proofErr w:type="spellEnd"/>
      <w:r w:rsidRPr="00575CA2">
        <w:rPr>
          <w:sz w:val="16"/>
        </w:rPr>
        <w:t xml:space="preserve"> missiles; the extended-range </w:t>
      </w:r>
      <w:proofErr w:type="spellStart"/>
      <w:r w:rsidRPr="00575CA2">
        <w:rPr>
          <w:sz w:val="16"/>
        </w:rPr>
        <w:t>Nodongs</w:t>
      </w:r>
      <w:proofErr w:type="spellEnd"/>
      <w:r w:rsidRPr="00575CA2">
        <w:rPr>
          <w:sz w:val="16"/>
        </w:rPr>
        <w:t xml:space="preserve"> are considered capable of reaching Japan and U.S. bases there. Longer-range North Korean missiles appear to be under development but remain unreliable, with only one successful test out of five in the past 15 years. The U.S. intelligence community has not yet concluded that North Korea can build nuclear warheads small enough to put on ballistic missiles, but there is significant debate among experts on this question. Congress has maintained a strong interest in the ballistic missile threat from both North Korea and Iran and in BMD systems to counter those threats. The National Defense Authorization Act (NDAA) for FY2013 noted that </w:t>
      </w:r>
      <w:r w:rsidRPr="008A550B">
        <w:rPr>
          <w:u w:val="single"/>
        </w:rPr>
        <w:t>East Asian allies have contributed to BMD in various ways, and it called on the Department of Defense (DOD) to continue efforts to develop and formalize regional BMD arrangements.</w:t>
      </w:r>
      <w:r w:rsidRPr="00575CA2">
        <w:rPr>
          <w:sz w:val="16"/>
        </w:rPr>
        <w:t xml:space="preserve"> Similarly, the FY2014 NDAA and FY2015 NDAA </w:t>
      </w:r>
      <w:r w:rsidRPr="008A550B">
        <w:rPr>
          <w:u w:val="single"/>
        </w:rPr>
        <w:t>encourage the United States to cooperate with regional allies on BMD issues to enhance the security of all partners.</w:t>
      </w:r>
      <w:r>
        <w:rPr>
          <w:u w:val="single"/>
        </w:rPr>
        <w:t xml:space="preserve"> </w:t>
      </w:r>
      <w:r w:rsidRPr="00575CA2">
        <w:rPr>
          <w:sz w:val="16"/>
        </w:rPr>
        <w:t xml:space="preserve">The United States and its allies in the Asia-Pacific region have responded to the North Korean missile threat by deploying BMD assets and increasing international BMD cooperation. </w:t>
      </w:r>
      <w:r w:rsidRPr="008A550B">
        <w:rPr>
          <w:u w:val="single"/>
        </w:rPr>
        <w:t>The United States and Japan have deployed Aegis-equipped destroyers with Standard Missile</w:t>
      </w:r>
      <w:r w:rsidRPr="00575CA2">
        <w:rPr>
          <w:sz w:val="16"/>
        </w:rPr>
        <w:t xml:space="preserve"> 3 (SM-3) </w:t>
      </w:r>
      <w:r w:rsidRPr="008A550B">
        <w:rPr>
          <w:u w:val="single"/>
        </w:rPr>
        <w:t>interceptors</w:t>
      </w:r>
      <w:r w:rsidRPr="00575CA2">
        <w:rPr>
          <w:sz w:val="16"/>
        </w:rPr>
        <w:t xml:space="preserve">, Patriot Advanced Capability 3 (PAC-3) batteries, early warning sensors, and advanced radars </w:t>
      </w:r>
      <w:r w:rsidRPr="008A550B">
        <w:rPr>
          <w:u w:val="single"/>
        </w:rPr>
        <w:t>to meet the threat. South Korea and Australia have relatively basic BMD capabilities with plans to improve those in the near future. Cooperation on BMD follows the hub-and-spokes model of U.S. bilateral alliance relationships in the region</w:t>
      </w:r>
      <w:r w:rsidRPr="00575CA2">
        <w:rPr>
          <w:sz w:val="16"/>
        </w:rPr>
        <w:t xml:space="preserve">; the multilateralism that underpins the European BMD arrangement is largely absent. Working-level coordination is especially close among the United States, Japan, and Australia, but senior U.S. defense officials have called for greater integration of U.S. and allied BMD efforts in East Asia to improve effectiveness. The stated focus of U.S. BMD policy is to defend against limited missile strikes from rogue states, not to alter the balance of strategic nuclear deterrence with the major nuclear-armed states. Nonetheless, Russia and China have strongly criticized U.S. BMD deployments as a threat to their nuclear deterrents, and thus a danger to strategic stability. Chinese officials and scholars make several other criticisms: that BMD is antagonizing North Korea and thus undermining regional stability; that the United States is using BMD to strengthen its alliance relationships, which could be turned against China; and that BMD is undermining China's conventional missile deterrent against Taiwan, and thus emboldening those on Taiwan who want to formalize the island's separation from China. Specific issues for Congress raised by BMD cooperation in the Asia-Pacific include </w:t>
      </w:r>
      <w:r w:rsidRPr="008A550B">
        <w:rPr>
          <w:u w:val="single"/>
        </w:rPr>
        <w:t>appropriations for BMD programs;</w:t>
      </w:r>
      <w:r>
        <w:rPr>
          <w:u w:val="single"/>
        </w:rPr>
        <w:t xml:space="preserve"> </w:t>
      </w:r>
      <w:r w:rsidRPr="008A550B">
        <w:rPr>
          <w:u w:val="single"/>
        </w:rPr>
        <w:t xml:space="preserve">the potential for </w:t>
      </w:r>
      <w:r w:rsidRPr="008A550B">
        <w:rPr>
          <w:b/>
          <w:u w:val="single"/>
        </w:rPr>
        <w:t>Foreign Military Sales financing of BMD technology to allies</w:t>
      </w:r>
      <w:r w:rsidRPr="008A550B">
        <w:rPr>
          <w:u w:val="single"/>
        </w:rPr>
        <w:t>;</w:t>
      </w:r>
      <w:r>
        <w:rPr>
          <w:u w:val="single"/>
        </w:rPr>
        <w:t xml:space="preserve"> </w:t>
      </w:r>
      <w:r w:rsidRPr="008A550B">
        <w:rPr>
          <w:b/>
          <w:u w:val="single"/>
        </w:rPr>
        <w:t>the role of BMD cooperation in shaping alliance relationships and overall U.S. strategy in the region;</w:t>
      </w:r>
      <w:r>
        <w:rPr>
          <w:b/>
          <w:u w:val="single"/>
        </w:rPr>
        <w:t xml:space="preserve"> </w:t>
      </w:r>
      <w:r w:rsidRPr="00575CA2">
        <w:rPr>
          <w:sz w:val="16"/>
        </w:rPr>
        <w:t>the effect of U.S. BMD cooperation on U.S. relations with China, North Korea, and Russia; and the possible role of U.S. BMD cooperation in shaping military developments in those countries.</w:t>
      </w:r>
    </w:p>
    <w:p w14:paraId="3010772B" w14:textId="77777777" w:rsidR="00FD58BF" w:rsidRPr="00FD58BF" w:rsidRDefault="00FD58BF" w:rsidP="00FD58BF"/>
    <w:p w14:paraId="37039CCC" w14:textId="77777777" w:rsidR="00D14E6A" w:rsidRDefault="00D14E6A" w:rsidP="00EA3890">
      <w:pPr>
        <w:pStyle w:val="Heading2"/>
      </w:pPr>
      <w:r>
        <w:t xml:space="preserve">Internal Link </w:t>
      </w:r>
    </w:p>
    <w:p w14:paraId="02801D59" w14:textId="7E789212" w:rsidR="00E96B5D" w:rsidRDefault="00E96B5D" w:rsidP="00375AE0">
      <w:pPr>
        <w:pStyle w:val="Heading3"/>
      </w:pPr>
      <w:r>
        <w:t>Arm Sales Key</w:t>
      </w:r>
    </w:p>
    <w:p w14:paraId="7288B7EF" w14:textId="77777777" w:rsidR="00E96B5D" w:rsidRDefault="00E96B5D" w:rsidP="00E96B5D">
      <w:pPr>
        <w:pStyle w:val="Heading4"/>
      </w:pPr>
      <w:r>
        <w:t xml:space="preserve">Arms sales are </w:t>
      </w:r>
      <w:r w:rsidRPr="001C6AD4">
        <w:rPr>
          <w:u w:val="single"/>
        </w:rPr>
        <w:t xml:space="preserve">key </w:t>
      </w:r>
      <w:r w:rsidRPr="001C6AD4">
        <w:t>to</w:t>
      </w:r>
      <w:r>
        <w:t xml:space="preserve"> </w:t>
      </w:r>
      <w:r w:rsidRPr="001C6AD4">
        <w:rPr>
          <w:u w:val="single"/>
        </w:rPr>
        <w:t>signaling</w:t>
      </w:r>
      <w:r>
        <w:t>.</w:t>
      </w:r>
    </w:p>
    <w:p w14:paraId="0205430A" w14:textId="77777777" w:rsidR="00E96B5D" w:rsidRDefault="00E96B5D" w:rsidP="00E96B5D">
      <w:r>
        <w:t xml:space="preserve">Jennifer </w:t>
      </w:r>
      <w:proofErr w:type="spellStart"/>
      <w:r w:rsidRPr="00443A04">
        <w:rPr>
          <w:rStyle w:val="StyleStyleBold12pt"/>
        </w:rPr>
        <w:t>Spindel</w:t>
      </w:r>
      <w:proofErr w:type="spellEnd"/>
      <w:r w:rsidRPr="00443A04">
        <w:rPr>
          <w:rStyle w:val="StyleStyleBold12pt"/>
        </w:rPr>
        <w:t xml:space="preserve"> 18</w:t>
      </w:r>
      <w:r>
        <w:t xml:space="preserve"> (Jennifer </w:t>
      </w:r>
      <w:proofErr w:type="spellStart"/>
      <w:r>
        <w:t>Spindel</w:t>
      </w:r>
      <w:proofErr w:type="spellEnd"/>
      <w:r>
        <w:t xml:space="preserve">, at time of writing </w:t>
      </w:r>
      <w:r w:rsidRPr="0017420A">
        <w:t>M.A., Political Science. University of Minnesota</w:t>
      </w:r>
      <w:r>
        <w:t xml:space="preserve">, now </w:t>
      </w:r>
      <w:r w:rsidRPr="0017420A">
        <w:t>Ph.D., Political Science. University of Minnesota, May 2018</w:t>
      </w:r>
      <w:r>
        <w:t xml:space="preserve">, Assistant Professor, </w:t>
      </w:r>
      <w:r w:rsidRPr="00443A04">
        <w:t>Department of International and Area Studies</w:t>
      </w:r>
      <w:r>
        <w:t>, OU, 5-2018, “Beyond Military Power: The Symbolic Politics of Conventional Weapons Transfers,” dissertation, University of Minnesota, Accessed: 7-10-2019 //</w:t>
      </w:r>
      <w:proofErr w:type="spellStart"/>
      <w:r>
        <w:t>kent</w:t>
      </w:r>
      <w:proofErr w:type="spellEnd"/>
      <w:r>
        <w:t xml:space="preserve"> – </w:t>
      </w:r>
      <w:proofErr w:type="spellStart"/>
      <w:r>
        <w:t>wh</w:t>
      </w:r>
      <w:proofErr w:type="spellEnd"/>
      <w:r>
        <w:t>)</w:t>
      </w:r>
    </w:p>
    <w:p w14:paraId="1EE989D0" w14:textId="77777777" w:rsidR="00E96B5D" w:rsidRPr="001C6AD4" w:rsidRDefault="00E96B5D" w:rsidP="00E96B5D">
      <w:pPr>
        <w:rPr>
          <w:rStyle w:val="StyleBoldUnderline"/>
        </w:rPr>
      </w:pPr>
      <w:r w:rsidRPr="001C6AD4">
        <w:rPr>
          <w:rStyle w:val="StyleBoldUnderline"/>
        </w:rPr>
        <w:t xml:space="preserve">The theory developed in this chapter presents an explanation of foreign policy based on a </w:t>
      </w:r>
      <w:r w:rsidRPr="001C6AD4">
        <w:rPr>
          <w:rStyle w:val="Emphasis"/>
        </w:rPr>
        <w:t>symbolic signaling mechanism</w:t>
      </w:r>
      <w:r w:rsidRPr="001C6AD4">
        <w:rPr>
          <w:rStyle w:val="StyleBoldUnderline"/>
        </w:rPr>
        <w:t>.</w:t>
      </w:r>
      <w:r w:rsidRPr="001C6AD4">
        <w:rPr>
          <w:sz w:val="16"/>
        </w:rPr>
        <w:t xml:space="preserve"> </w:t>
      </w:r>
      <w:r w:rsidRPr="001C6AD4">
        <w:rPr>
          <w:rStyle w:val="StyleBoldUnderline"/>
        </w:rPr>
        <w:t xml:space="preserve">States can, and often do, send signals that rely on </w:t>
      </w:r>
      <w:r w:rsidRPr="001C6AD4">
        <w:rPr>
          <w:rStyle w:val="Emphasis"/>
        </w:rPr>
        <w:t>symbols</w:t>
      </w:r>
      <w:r w:rsidRPr="001C6AD4">
        <w:rPr>
          <w:rStyle w:val="StyleBoldUnderline"/>
        </w:rPr>
        <w:t xml:space="preserve">, rather than </w:t>
      </w:r>
      <w:r w:rsidRPr="001C6AD4">
        <w:rPr>
          <w:rStyle w:val="Emphasis"/>
        </w:rPr>
        <w:t>costly actions</w:t>
      </w:r>
      <w:r w:rsidRPr="001C6AD4">
        <w:rPr>
          <w:rStyle w:val="StyleBoldUnderline"/>
        </w:rPr>
        <w:t>, and these signals matter because they have observable effects on states’ foreign policy behaviors</w:t>
      </w:r>
      <w:r w:rsidRPr="001C6AD4">
        <w:rPr>
          <w:sz w:val="16"/>
        </w:rPr>
        <w:t xml:space="preserve">. This type of signaling occupies the middle ground between the extremes of costly action and cheap talk: </w:t>
      </w:r>
      <w:r w:rsidRPr="001C6AD4">
        <w:rPr>
          <w:rStyle w:val="StyleBoldUnderline"/>
        </w:rPr>
        <w:t>signals can come from social relationships and symbolic goods.1</w:t>
      </w:r>
      <w:r w:rsidRPr="001C6AD4">
        <w:rPr>
          <w:sz w:val="16"/>
        </w:rPr>
        <w:t xml:space="preserve">19 </w:t>
      </w:r>
      <w:r w:rsidRPr="001C6AD4">
        <w:rPr>
          <w:rStyle w:val="StyleBoldUnderline"/>
        </w:rPr>
        <w:t>Weapons transfers</w:t>
      </w:r>
      <w:r w:rsidRPr="001C6AD4">
        <w:rPr>
          <w:sz w:val="16"/>
        </w:rPr>
        <w:t xml:space="preserve"> are not so exceptional that they are rare signals in international politics, nor are they so commonplace as to lose signaling meaning. They </w:t>
      </w:r>
      <w:r w:rsidRPr="001C6AD4">
        <w:rPr>
          <w:rStyle w:val="StyleBoldUnderline"/>
        </w:rPr>
        <w:t xml:space="preserve">are instead common enough to be </w:t>
      </w:r>
      <w:r w:rsidRPr="001C6AD4">
        <w:rPr>
          <w:rStyle w:val="Emphasis"/>
        </w:rPr>
        <w:t>broadly comprehensible</w:t>
      </w:r>
      <w:r w:rsidRPr="001C6AD4">
        <w:rPr>
          <w:rStyle w:val="StyleBoldUnderline"/>
        </w:rPr>
        <w:t xml:space="preserve">, but rare enough to have </w:t>
      </w:r>
      <w:r w:rsidRPr="001C6AD4">
        <w:rPr>
          <w:rStyle w:val="Emphasis"/>
        </w:rPr>
        <w:t>real foreign policy effects</w:t>
      </w:r>
      <w:r w:rsidRPr="001C6AD4">
        <w:rPr>
          <w:sz w:val="16"/>
        </w:rPr>
        <w:t xml:space="preserve">. Scholarship on signaling needs to be sensitive to context and contingency, and to the importance of shared meanings and understandings. Future research can identify other contexts where actors use social relationships and symbols to send political signals; I would suggest this type of signaling is not confined to weapons transfers, nor is it unique to international security.120 </w:t>
      </w:r>
      <w:r w:rsidRPr="001C6AD4">
        <w:rPr>
          <w:rStyle w:val="StyleBoldUnderline"/>
        </w:rPr>
        <w:t xml:space="preserve">This theory also demonstrates the importance of political relationships in explaining foreign policy and international security. Foreign policy is a </w:t>
      </w:r>
      <w:r w:rsidRPr="001C6AD4">
        <w:rPr>
          <w:rStyle w:val="Emphasis"/>
        </w:rPr>
        <w:t>complex</w:t>
      </w:r>
      <w:r w:rsidRPr="001C6AD4">
        <w:rPr>
          <w:rStyle w:val="StyleBoldUnderline"/>
        </w:rPr>
        <w:t xml:space="preserve"> and </w:t>
      </w:r>
      <w:r w:rsidRPr="001C6AD4">
        <w:rPr>
          <w:rStyle w:val="Emphasis"/>
        </w:rPr>
        <w:t>dynamic process</w:t>
      </w:r>
      <w:r w:rsidRPr="001C6AD4">
        <w:rPr>
          <w:rStyle w:val="StyleBoldUnderline"/>
        </w:rPr>
        <w:t>, in which the past affects the present and the present will affect the futur</w:t>
      </w:r>
      <w:r w:rsidRPr="001C6AD4">
        <w:rPr>
          <w:sz w:val="16"/>
        </w:rPr>
        <w:t xml:space="preserve">e. To pull a dyad out of its historical and social context is to strip away relationships that matter for determining a state’s foreign policy choices. Further, states beyond the sender-receiver dyad matter. </w:t>
      </w:r>
      <w:r w:rsidRPr="001C6AD4">
        <w:rPr>
          <w:rStyle w:val="StyleBoldUnderline"/>
        </w:rPr>
        <w:t xml:space="preserve">Whether through </w:t>
      </w:r>
      <w:r w:rsidRPr="001C6AD4">
        <w:rPr>
          <w:rStyle w:val="Emphasis"/>
        </w:rPr>
        <w:t>establishing hierarchies</w:t>
      </w:r>
      <w:r w:rsidRPr="001C6AD4">
        <w:rPr>
          <w:rStyle w:val="StyleBoldUnderline"/>
        </w:rPr>
        <w:t xml:space="preserve">, or signaling to the receiver’s </w:t>
      </w:r>
      <w:r w:rsidRPr="001C6AD4">
        <w:rPr>
          <w:rStyle w:val="Emphasis"/>
        </w:rPr>
        <w:t>adversaries</w:t>
      </w:r>
      <w:r w:rsidRPr="001C6AD4">
        <w:rPr>
          <w:rStyle w:val="StyleBoldUnderline"/>
        </w:rPr>
        <w:t>, weapons transfers affect and are affected by the policies in multiple states. Relationships are not exogenous to behavior, nor is behavior exogenous to relationships.1</w:t>
      </w:r>
      <w:r w:rsidRPr="001C6AD4">
        <w:rPr>
          <w:sz w:val="16"/>
        </w:rPr>
        <w:t xml:space="preserve">21 </w:t>
      </w:r>
      <w:r w:rsidRPr="001C6AD4">
        <w:rPr>
          <w:rStyle w:val="StyleBoldUnderline"/>
        </w:rPr>
        <w:t>The emphasis on relationships throughout this project also shows just how much effort it takes to maintain them.</w:t>
      </w:r>
      <w:r w:rsidRPr="001C6AD4">
        <w:rPr>
          <w:sz w:val="16"/>
        </w:rPr>
        <w:t xml:space="preserve"> </w:t>
      </w:r>
      <w:r w:rsidRPr="001C6AD4">
        <w:rPr>
          <w:rStyle w:val="StyleBoldUnderline"/>
        </w:rPr>
        <w:t xml:space="preserve">Maintaining relationships takes </w:t>
      </w:r>
      <w:r w:rsidRPr="001C6AD4">
        <w:rPr>
          <w:rStyle w:val="Emphasis"/>
        </w:rPr>
        <w:t>work</w:t>
      </w:r>
      <w:r w:rsidRPr="001C6AD4">
        <w:rPr>
          <w:rStyle w:val="StyleBoldUnderline"/>
        </w:rPr>
        <w:t xml:space="preserve">, because </w:t>
      </w:r>
      <w:r w:rsidRPr="001C6AD4">
        <w:rPr>
          <w:rStyle w:val="Emphasis"/>
        </w:rPr>
        <w:t>the giver must constantly feed the ravenous beast.</w:t>
      </w:r>
      <w:r w:rsidRPr="001C6AD4">
        <w:rPr>
          <w:sz w:val="16"/>
        </w:rPr>
        <w:t xml:space="preserve"> Finally, </w:t>
      </w:r>
      <w:r w:rsidRPr="001C6AD4">
        <w:rPr>
          <w:rStyle w:val="StyleBoldUnderline"/>
        </w:rPr>
        <w:t xml:space="preserve">by treating arms as both </w:t>
      </w:r>
      <w:r w:rsidRPr="001C6AD4">
        <w:rPr>
          <w:rStyle w:val="Emphasis"/>
        </w:rPr>
        <w:t>military tool and symbol</w:t>
      </w:r>
      <w:r w:rsidRPr="001C6AD4">
        <w:rPr>
          <w:rStyle w:val="StyleBoldUnderline"/>
        </w:rPr>
        <w:t>, this chapter shows the promise of linking materialist and constructivist approaches to international security. A</w:t>
      </w:r>
      <w:r w:rsidRPr="001C6AD4">
        <w:rPr>
          <w:sz w:val="16"/>
        </w:rPr>
        <w:t xml:space="preserve">ddressing both dimensions of weapons shows that perceptions of relative power are a function of both military capabilities and relationships with other states. </w:t>
      </w:r>
      <w:r w:rsidRPr="001C6AD4">
        <w:rPr>
          <w:rStyle w:val="StyleBoldUnderline"/>
        </w:rPr>
        <w:t xml:space="preserve">Weapons transfers serve the </w:t>
      </w:r>
      <w:r w:rsidRPr="001C6AD4">
        <w:rPr>
          <w:rStyle w:val="Emphasis"/>
        </w:rPr>
        <w:t>vital role</w:t>
      </w:r>
      <w:r w:rsidRPr="001C6AD4">
        <w:rPr>
          <w:rStyle w:val="StyleBoldUnderline"/>
        </w:rPr>
        <w:t xml:space="preserve"> of </w:t>
      </w:r>
      <w:r w:rsidRPr="001C6AD4">
        <w:rPr>
          <w:rStyle w:val="Emphasis"/>
        </w:rPr>
        <w:t>signaling</w:t>
      </w:r>
      <w:r w:rsidRPr="001C6AD4">
        <w:rPr>
          <w:rStyle w:val="StyleBoldUnderline"/>
        </w:rPr>
        <w:t xml:space="preserve"> and </w:t>
      </w:r>
      <w:r w:rsidRPr="001C6AD4">
        <w:rPr>
          <w:rStyle w:val="Emphasis"/>
        </w:rPr>
        <w:t>clarifying</w:t>
      </w:r>
      <w:r w:rsidRPr="001C6AD4">
        <w:rPr>
          <w:rStyle w:val="StyleBoldUnderline"/>
        </w:rPr>
        <w:t xml:space="preserve"> these political relationships.</w:t>
      </w:r>
      <w:r w:rsidRPr="001C6AD4">
        <w:rPr>
          <w:sz w:val="16"/>
        </w:rPr>
        <w:t xml:space="preserve"> Combined with the focus on relationships, this work shows how </w:t>
      </w:r>
      <w:r w:rsidRPr="001C6AD4">
        <w:rPr>
          <w:rStyle w:val="StyleBoldUnderline"/>
        </w:rPr>
        <w:t xml:space="preserve">international actors use </w:t>
      </w:r>
      <w:r w:rsidRPr="001C6AD4">
        <w:rPr>
          <w:rStyle w:val="Emphasis"/>
        </w:rPr>
        <w:t>symbols</w:t>
      </w:r>
      <w:r w:rsidRPr="001C6AD4">
        <w:rPr>
          <w:rStyle w:val="StyleBoldUnderline"/>
        </w:rPr>
        <w:t xml:space="preserve"> and </w:t>
      </w:r>
      <w:r w:rsidRPr="001C6AD4">
        <w:rPr>
          <w:rStyle w:val="Emphasis"/>
        </w:rPr>
        <w:t>signals</w:t>
      </w:r>
      <w:r w:rsidRPr="001C6AD4">
        <w:rPr>
          <w:rStyle w:val="StyleBoldUnderline"/>
        </w:rPr>
        <w:t xml:space="preserve"> to make and unmake relations that constitute world politics.</w:t>
      </w:r>
    </w:p>
    <w:p w14:paraId="0058A65E" w14:textId="77777777" w:rsidR="00E96B5D" w:rsidRDefault="00E96B5D" w:rsidP="00E96B5D"/>
    <w:p w14:paraId="381C57B3" w14:textId="77777777" w:rsidR="00E96B5D" w:rsidRDefault="00E96B5D" w:rsidP="00E96B5D">
      <w:pPr>
        <w:pStyle w:val="Heading4"/>
      </w:pPr>
      <w:r>
        <w:t xml:space="preserve">Transfer of </w:t>
      </w:r>
      <w:r w:rsidRPr="001C6AD4">
        <w:rPr>
          <w:u w:val="single"/>
        </w:rPr>
        <w:t>prestigious weapons</w:t>
      </w:r>
      <w:r>
        <w:t xml:space="preserve"> is </w:t>
      </w:r>
      <w:r w:rsidRPr="001C6AD4">
        <w:rPr>
          <w:u w:val="single"/>
        </w:rPr>
        <w:t>critical</w:t>
      </w:r>
      <w:r>
        <w:t xml:space="preserve"> to alliance signaling.</w:t>
      </w:r>
    </w:p>
    <w:p w14:paraId="325D3FC6" w14:textId="77777777" w:rsidR="00E96B5D" w:rsidRPr="0017420A" w:rsidRDefault="00E96B5D" w:rsidP="00E96B5D">
      <w:r>
        <w:t xml:space="preserve">Jennifer </w:t>
      </w:r>
      <w:proofErr w:type="spellStart"/>
      <w:r w:rsidRPr="00443A04">
        <w:rPr>
          <w:rStyle w:val="StyleStyleBold12pt"/>
        </w:rPr>
        <w:t>Spindel</w:t>
      </w:r>
      <w:proofErr w:type="spellEnd"/>
      <w:r w:rsidRPr="00443A04">
        <w:rPr>
          <w:rStyle w:val="StyleStyleBold12pt"/>
        </w:rPr>
        <w:t xml:space="preserve"> 18</w:t>
      </w:r>
      <w:r>
        <w:t xml:space="preserve"> (Jennifer </w:t>
      </w:r>
      <w:proofErr w:type="spellStart"/>
      <w:r>
        <w:t>Spindel</w:t>
      </w:r>
      <w:proofErr w:type="spellEnd"/>
      <w:r>
        <w:t xml:space="preserve">, at time of writing </w:t>
      </w:r>
      <w:r w:rsidRPr="0017420A">
        <w:t>M.A., Political Science. University of Minnesota</w:t>
      </w:r>
      <w:r>
        <w:t xml:space="preserve">, now </w:t>
      </w:r>
      <w:r w:rsidRPr="0017420A">
        <w:t>Ph.D., Political Science. University of Minnesota, May 2018</w:t>
      </w:r>
      <w:r>
        <w:t xml:space="preserve">, Assistant Professor, </w:t>
      </w:r>
      <w:r w:rsidRPr="00443A04">
        <w:t>Department of International and Area Studies</w:t>
      </w:r>
      <w:r>
        <w:t>, OU, 5-2018, “Beyond Military Power: The Symbolic Politics of Conventional Weapons Transfers,” dissertation, University of Minnesota, Accessed: 7-10-2019 //</w:t>
      </w:r>
      <w:proofErr w:type="spellStart"/>
      <w:r>
        <w:t>kent</w:t>
      </w:r>
      <w:proofErr w:type="spellEnd"/>
      <w:r>
        <w:t xml:space="preserve"> – </w:t>
      </w:r>
      <w:proofErr w:type="spellStart"/>
      <w:r>
        <w:t>wh</w:t>
      </w:r>
      <w:proofErr w:type="spellEnd"/>
      <w:r>
        <w:t>)</w:t>
      </w:r>
    </w:p>
    <w:p w14:paraId="3E646F4A" w14:textId="77777777" w:rsidR="00E96B5D" w:rsidRPr="001C6AD4" w:rsidRDefault="00E96B5D" w:rsidP="00E96B5D">
      <w:pPr>
        <w:rPr>
          <w:rStyle w:val="StyleBoldUnderline"/>
        </w:rPr>
      </w:pPr>
      <w:r w:rsidRPr="001C6AD4">
        <w:rPr>
          <w:rStyle w:val="StyleBoldUnderline"/>
        </w:rPr>
        <w:t xml:space="preserve">I observed the importance of perceptions in creating </w:t>
      </w:r>
      <w:r w:rsidRPr="001C6AD4">
        <w:rPr>
          <w:rStyle w:val="Emphasis"/>
        </w:rPr>
        <w:t>prestige</w:t>
      </w:r>
      <w:r w:rsidRPr="001C6AD4">
        <w:rPr>
          <w:rStyle w:val="StyleBoldUnderline"/>
        </w:rPr>
        <w:t xml:space="preserve"> during fieldwork at two international weapons shows</w:t>
      </w:r>
      <w:r w:rsidRPr="001C6AD4">
        <w:rPr>
          <w:sz w:val="16"/>
        </w:rPr>
        <w:t xml:space="preserve">. Many manufacturers tried to portray their weapons as particularly important by unveiling them at a designated time during the show, drawing significant crowds and creating an air of excitement by pumping music through nearby speakers, or using security ropes to allow only important visitors – usually in military uniforms or other official-looking attendees – nearest to the weapon. During an outdoor demonstration of a number of weapons, the “coolness” factor of an armored vehicle was enhanced through a hard rock soundtrack. The tempo of the music was used to manipulate the audience’s perceptions of the weapon on display, and varied based on how much perceptions of different weapons needed to be manipulated.72 More mundane weapons, like a firetruck and a fueling vehicle, were accompanied by explosions, to get the audience to pay attention and to associate these weapons with the battlefield, rather than support roles. Throughout the convention halls, brochures touted specific capabilities or linked a particular weapon to a known prestigious weapon. For example, Finnish arms company Patria emphasized its integration of weapons systems in its Armored Modular Vehicle as providing “the digital backbone for 21st century soldiers,” perhaps trying to portray this armored vehicle – usually not very technologically sophisticated – as at the technological cutting edge, and thus prestigious. </w:t>
      </w:r>
      <w:r w:rsidRPr="001C6AD4">
        <w:rPr>
          <w:rStyle w:val="StyleBoldUnderline"/>
        </w:rPr>
        <w:t>The concept of prestige is not reducible to the economic cost of the weapons transfer. First, states often give weapons at free or significantly discounted rates to friends and allies</w:t>
      </w:r>
      <w:r w:rsidRPr="001C6AD4">
        <w:rPr>
          <w:sz w:val="16"/>
        </w:rPr>
        <w:t xml:space="preserve">. </w:t>
      </w:r>
      <w:r w:rsidRPr="001C6AD4">
        <w:rPr>
          <w:rStyle w:val="StyleBoldUnderline"/>
        </w:rPr>
        <w:t>Second, there is no agreed upon way to calculate cost.</w:t>
      </w:r>
      <w:r w:rsidRPr="001C6AD4">
        <w:rPr>
          <w:sz w:val="16"/>
        </w:rPr>
        <w:t xml:space="preserve"> For example, the AGM-154 Joint Standoff Weapon, produced by Raytheon, has an acquisition cost of $3.3 billion. But because the Navy and Air Force ordered 12,000 missiles the per-unit production cost is $246,585.73 By contrast, General Dynamic’s M1A1 Abrams Tank has a per-unit cost of $2.38 million.74 The Abrams tank, though a useful main battle tank, was first produced in the 1970s, </w:t>
      </w:r>
      <w:proofErr w:type="spellStart"/>
      <w:r w:rsidRPr="001C6AD4">
        <w:rPr>
          <w:sz w:val="16"/>
        </w:rPr>
        <w:t>where as</w:t>
      </w:r>
      <w:proofErr w:type="spellEnd"/>
      <w:r w:rsidRPr="001C6AD4">
        <w:rPr>
          <w:sz w:val="16"/>
        </w:rPr>
        <w:t xml:space="preserve"> the JSOW is a brand-new missile. Determining prestige based on cost would be misleading in this case. </w:t>
      </w:r>
      <w:r w:rsidRPr="001C6AD4">
        <w:rPr>
          <w:rStyle w:val="StyleBoldUnderline"/>
        </w:rPr>
        <w:t xml:space="preserve">Further, some transfer agreements include contracts for maintenance and/or spare parts. This would increase the value of the transfer, but would not indicate anything about prestige.75 Prestige is a </w:t>
      </w:r>
      <w:r w:rsidRPr="001C6AD4">
        <w:rPr>
          <w:rStyle w:val="Emphasis"/>
        </w:rPr>
        <w:t>heuristic</w:t>
      </w:r>
      <w:r w:rsidRPr="001C6AD4">
        <w:rPr>
          <w:rStyle w:val="StyleBoldUnderline"/>
        </w:rPr>
        <w:t xml:space="preserve"> used by a variety of actors to make inferences about the </w:t>
      </w:r>
      <w:r w:rsidRPr="001C6AD4">
        <w:rPr>
          <w:rStyle w:val="Emphasis"/>
        </w:rPr>
        <w:t>future relationship</w:t>
      </w:r>
      <w:r w:rsidRPr="001C6AD4">
        <w:rPr>
          <w:rStyle w:val="StyleBoldUnderline"/>
        </w:rPr>
        <w:t xml:space="preserve"> between the sending and receiving states.</w:t>
      </w:r>
      <w:r w:rsidRPr="001C6AD4">
        <w:rPr>
          <w:sz w:val="16"/>
        </w:rPr>
        <w:t xml:space="preserve"> This heuristic suggests that </w:t>
      </w:r>
      <w:r w:rsidRPr="001C6AD4">
        <w:rPr>
          <w:rStyle w:val="StyleBoldUnderline"/>
        </w:rPr>
        <w:t xml:space="preserve">higher prestige weapons signify a </w:t>
      </w:r>
      <w:r w:rsidRPr="001C6AD4">
        <w:rPr>
          <w:rStyle w:val="Emphasis"/>
        </w:rPr>
        <w:t>greater relationship</w:t>
      </w:r>
      <w:r w:rsidRPr="001C6AD4">
        <w:rPr>
          <w:rStyle w:val="StyleBoldUnderline"/>
        </w:rPr>
        <w:t xml:space="preserve"> to come; states woo one another with the prettiest, most attention-grabbing weapons.</w:t>
      </w:r>
      <w:r w:rsidRPr="001C6AD4">
        <w:rPr>
          <w:sz w:val="16"/>
        </w:rPr>
        <w:t xml:space="preserve"> Different types of weapons – like gifts between two individuals – reflect the weight of the relationship, and change in type and/or amount as the closeness between the states changes.76 </w:t>
      </w:r>
      <w:r w:rsidRPr="001C6AD4">
        <w:rPr>
          <w:rStyle w:val="StyleBoldUnderline"/>
        </w:rPr>
        <w:t xml:space="preserve">Weapons are certainly valuable for their military functions, but the symbol of prestigious weapons is a way of </w:t>
      </w:r>
      <w:r w:rsidRPr="001C6AD4">
        <w:rPr>
          <w:rStyle w:val="Emphasis"/>
        </w:rPr>
        <w:t>distinguishing allies from non-allies</w:t>
      </w:r>
      <w:r w:rsidRPr="001C6AD4">
        <w:rPr>
          <w:rStyle w:val="StyleBoldUnderline"/>
        </w:rPr>
        <w:t xml:space="preserve">,77 can be an invitation to a </w:t>
      </w:r>
      <w:r w:rsidRPr="001C6AD4">
        <w:rPr>
          <w:rStyle w:val="Emphasis"/>
        </w:rPr>
        <w:t>closer relationship</w:t>
      </w:r>
      <w:r w:rsidRPr="001C6AD4">
        <w:rPr>
          <w:rStyle w:val="StyleBoldUnderline"/>
        </w:rPr>
        <w:t xml:space="preserve">,78 and is an expression of the sender’s </w:t>
      </w:r>
      <w:r w:rsidRPr="001C6AD4">
        <w:rPr>
          <w:rStyle w:val="Emphasis"/>
        </w:rPr>
        <w:t>perception</w:t>
      </w:r>
      <w:r w:rsidRPr="001C6AD4">
        <w:rPr>
          <w:rStyle w:val="StyleBoldUnderline"/>
        </w:rPr>
        <w:t xml:space="preserve"> of the receiver</w:t>
      </w:r>
      <w:r w:rsidRPr="001C6AD4">
        <w:rPr>
          <w:sz w:val="16"/>
        </w:rPr>
        <w:t xml:space="preserve">.79 </w:t>
      </w:r>
      <w:r w:rsidRPr="001C6AD4">
        <w:rPr>
          <w:rStyle w:val="StyleBoldUnderline"/>
        </w:rPr>
        <w:t xml:space="preserve">Prestigious weapons are a </w:t>
      </w:r>
      <w:r w:rsidRPr="001C6AD4">
        <w:rPr>
          <w:rStyle w:val="Emphasis"/>
        </w:rPr>
        <w:t>visible signal</w:t>
      </w:r>
      <w:r w:rsidRPr="001C6AD4">
        <w:rPr>
          <w:rStyle w:val="StyleBoldUnderline"/>
        </w:rPr>
        <w:t xml:space="preserve"> of </w:t>
      </w:r>
      <w:r w:rsidRPr="001C6AD4">
        <w:rPr>
          <w:rStyle w:val="Emphasis"/>
        </w:rPr>
        <w:t>commitment</w:t>
      </w:r>
      <w:r w:rsidRPr="001C6AD4">
        <w:rPr>
          <w:rStyle w:val="StyleBoldUnderline"/>
        </w:rPr>
        <w:t xml:space="preserve"> and </w:t>
      </w:r>
      <w:r w:rsidRPr="001C6AD4">
        <w:rPr>
          <w:rStyle w:val="Emphasis"/>
        </w:rPr>
        <w:t>interest</w:t>
      </w:r>
      <w:r w:rsidRPr="001C6AD4">
        <w:rPr>
          <w:rStyle w:val="StyleBoldUnderline"/>
        </w:rPr>
        <w:t>, and states are therefore more circumspect in transferring these weapons</w:t>
      </w:r>
      <w:r w:rsidRPr="001C6AD4">
        <w:rPr>
          <w:sz w:val="16"/>
        </w:rPr>
        <w:t xml:space="preserve">. Less prestigious weapons are more likely to be transferred because they don’t signal a deep commitment; they are one of the means states have for expressing potential interest. Low prestige doesn’t mean that the weapon is devoid of use: support weapons like transport aircraft or armored personnel carriers are essential for both offensive and defensive operations. But </w:t>
      </w:r>
      <w:r w:rsidRPr="001C6AD4">
        <w:rPr>
          <w:rStyle w:val="StyleBoldUnderline"/>
        </w:rPr>
        <w:t xml:space="preserve">because every state that has a functioning military needs to pay attention to the “tail” in the tooth-to-tail ratio, the transfer of low prestige weapons is not nearly as noticeable and does not </w:t>
      </w:r>
      <w:r w:rsidRPr="001C6AD4">
        <w:rPr>
          <w:rStyle w:val="Emphasis"/>
        </w:rPr>
        <w:t>constitute a political relationship</w:t>
      </w:r>
      <w:r w:rsidRPr="001C6AD4">
        <w:rPr>
          <w:rStyle w:val="StyleBoldUnderline"/>
        </w:rPr>
        <w:t xml:space="preserve"> in the same way as high prestige weapons.</w:t>
      </w:r>
      <w:r w:rsidRPr="001C6AD4">
        <w:rPr>
          <w:sz w:val="16"/>
        </w:rPr>
        <w:t xml:space="preserve"> Treating prestige as a heuristic is in line with the cognitive psychology literature that reminds us that </w:t>
      </w:r>
      <w:r w:rsidRPr="001C6AD4">
        <w:rPr>
          <w:rStyle w:val="StyleBoldUnderline"/>
        </w:rPr>
        <w:t>individuals use heuristic principles to reduce the complex task of assessing probability and predicting outcomes, especially in situations of high uncertainty</w:t>
      </w:r>
      <w:r w:rsidRPr="001C6AD4">
        <w:rPr>
          <w:sz w:val="16"/>
        </w:rPr>
        <w:t xml:space="preserve">.80 </w:t>
      </w:r>
      <w:r w:rsidRPr="001C6AD4">
        <w:rPr>
          <w:rStyle w:val="StyleBoldUnderline"/>
        </w:rPr>
        <w:t xml:space="preserve">Weapons prestige functions as a </w:t>
      </w:r>
      <w:r w:rsidRPr="001C6AD4">
        <w:rPr>
          <w:rStyle w:val="Emphasis"/>
        </w:rPr>
        <w:t>representative</w:t>
      </w:r>
      <w:r w:rsidRPr="001C6AD4">
        <w:rPr>
          <w:rStyle w:val="StyleBoldUnderline"/>
        </w:rPr>
        <w:t xml:space="preserve"> and an </w:t>
      </w:r>
      <w:r w:rsidRPr="001C6AD4">
        <w:rPr>
          <w:rStyle w:val="Emphasis"/>
        </w:rPr>
        <w:t>availability heuristic</w:t>
      </w:r>
      <w:r w:rsidRPr="001C6AD4">
        <w:rPr>
          <w:rStyle w:val="StyleBoldUnderline"/>
        </w:rPr>
        <w:t>: it is the cue by which states reduce complex inputs about the future</w:t>
      </w:r>
      <w:r w:rsidRPr="001C6AD4">
        <w:rPr>
          <w:sz w:val="16"/>
        </w:rPr>
        <w:t xml:space="preserve">.81 In this case, cognitive psychology applies as much to the state as to individuals. </w:t>
      </w:r>
      <w:r w:rsidRPr="001C6AD4">
        <w:rPr>
          <w:rStyle w:val="StyleBoldUnderline"/>
        </w:rPr>
        <w:t>States are composed of individuals, and we know that people reflect on their lifetime of experiences in making associations between particular actions as part of a larger class of actions.82 This process should be compounded in states because of both institutional and national memories</w:t>
      </w:r>
      <w:r w:rsidRPr="001C6AD4">
        <w:rPr>
          <w:sz w:val="16"/>
        </w:rPr>
        <w:t xml:space="preserve">: while an individual will rely on events from her lifetime, states institutions and bureaucracies effectively increase the “lifetime” of events on which individuals can rely for making these judgments. Further, </w:t>
      </w:r>
      <w:r w:rsidRPr="001C6AD4">
        <w:rPr>
          <w:rStyle w:val="StyleBoldUnderline"/>
        </w:rPr>
        <w:t xml:space="preserve">the actors involved as the individual, bureaucratic, and state-level decision-making process are especially attentive to </w:t>
      </w:r>
      <w:r w:rsidRPr="001C6AD4">
        <w:rPr>
          <w:rStyle w:val="Emphasis"/>
        </w:rPr>
        <w:t>signaling</w:t>
      </w:r>
      <w:r w:rsidRPr="001C6AD4">
        <w:rPr>
          <w:rStyle w:val="StyleBoldUnderline"/>
        </w:rPr>
        <w:t xml:space="preserve"> and </w:t>
      </w:r>
      <w:r w:rsidRPr="001C6AD4">
        <w:rPr>
          <w:rStyle w:val="Emphasis"/>
        </w:rPr>
        <w:t>intentions</w:t>
      </w:r>
      <w:r w:rsidRPr="001C6AD4">
        <w:rPr>
          <w:rStyle w:val="StyleBoldUnderline"/>
        </w:rPr>
        <w:t xml:space="preserve">, increasing the salience of this heuristic. Prestige, then, is a </w:t>
      </w:r>
      <w:r w:rsidRPr="001C6AD4">
        <w:rPr>
          <w:rStyle w:val="Emphasis"/>
        </w:rPr>
        <w:t>perceptually determined assessment</w:t>
      </w:r>
      <w:r w:rsidRPr="001C6AD4">
        <w:rPr>
          <w:rStyle w:val="StyleBoldUnderline"/>
        </w:rPr>
        <w:t xml:space="preserve"> of weapons, that draws on technology, firepower, and the status of states that use the weapon.</w:t>
      </w:r>
    </w:p>
    <w:p w14:paraId="2E0E33FD" w14:textId="77777777" w:rsidR="00E96B5D" w:rsidRDefault="00E96B5D" w:rsidP="00E96B5D"/>
    <w:p w14:paraId="07F288D9" w14:textId="77777777" w:rsidR="00E96B5D" w:rsidRPr="00E96B5D" w:rsidRDefault="00E96B5D" w:rsidP="00E96B5D"/>
    <w:p w14:paraId="1B14C947" w14:textId="703921C9" w:rsidR="00375AE0" w:rsidRDefault="00375AE0" w:rsidP="00375AE0">
      <w:pPr>
        <w:pStyle w:val="Heading3"/>
      </w:pPr>
      <w:r>
        <w:t xml:space="preserve">Taiwan I/L – Spillover </w:t>
      </w:r>
    </w:p>
    <w:p w14:paraId="46C008D7" w14:textId="77777777" w:rsidR="00375AE0" w:rsidRDefault="00375AE0" w:rsidP="00375AE0">
      <w:pPr>
        <w:pStyle w:val="Heading4"/>
      </w:pPr>
      <w:r>
        <w:t xml:space="preserve">Abandoning Taiwan signals </w:t>
      </w:r>
      <w:r w:rsidRPr="00872028">
        <w:rPr>
          <w:u w:val="single"/>
        </w:rPr>
        <w:t>American weakness</w:t>
      </w:r>
      <w:r>
        <w:t xml:space="preserve"> and </w:t>
      </w:r>
      <w:r w:rsidRPr="00872028">
        <w:rPr>
          <w:u w:val="single"/>
        </w:rPr>
        <w:t>eviscerates</w:t>
      </w:r>
      <w:r>
        <w:t xml:space="preserve"> global </w:t>
      </w:r>
      <w:r w:rsidRPr="00872028">
        <w:rPr>
          <w:u w:val="single"/>
        </w:rPr>
        <w:t>alliances</w:t>
      </w:r>
      <w:r>
        <w:t xml:space="preserve"> and </w:t>
      </w:r>
      <w:r w:rsidRPr="00872028">
        <w:rPr>
          <w:u w:val="single"/>
        </w:rPr>
        <w:t>cooperation</w:t>
      </w:r>
      <w:r>
        <w:t>.</w:t>
      </w:r>
    </w:p>
    <w:p w14:paraId="501FF812" w14:textId="77777777" w:rsidR="00375AE0" w:rsidRDefault="00375AE0" w:rsidP="00375AE0">
      <w:r>
        <w:t xml:space="preserve">Shelly </w:t>
      </w:r>
      <w:r w:rsidRPr="00F63C70">
        <w:rPr>
          <w:rStyle w:val="StyleStyleBold12pt"/>
        </w:rPr>
        <w:t>Rigger 11</w:t>
      </w:r>
      <w:r>
        <w:t xml:space="preserve"> (Shelly Rigger, </w:t>
      </w:r>
      <w:r w:rsidRPr="00F63C70">
        <w:t>Brown Professor of Political Science</w:t>
      </w:r>
      <w:r>
        <w:t xml:space="preserve"> at Davidson, 11-2011, “Why Giving Up Taiwan Will Not Help Us with China,” American Enterprise Institute for Public Policy Research, Accessed: 07-10-2019 //</w:t>
      </w:r>
      <w:proofErr w:type="spellStart"/>
      <w:r>
        <w:t>kent</w:t>
      </w:r>
      <w:proofErr w:type="spellEnd"/>
      <w:r>
        <w:t xml:space="preserve"> – </w:t>
      </w:r>
      <w:proofErr w:type="spellStart"/>
      <w:r>
        <w:t>wh</w:t>
      </w:r>
      <w:proofErr w:type="spellEnd"/>
      <w:r>
        <w:t>)</w:t>
      </w:r>
    </w:p>
    <w:p w14:paraId="757CADD1" w14:textId="77777777" w:rsidR="00375AE0" w:rsidRPr="00872028" w:rsidRDefault="00375AE0" w:rsidP="00375AE0">
      <w:pPr>
        <w:rPr>
          <w:rStyle w:val="StyleBoldUnderline"/>
        </w:rPr>
      </w:pPr>
      <w:r w:rsidRPr="00872028">
        <w:rPr>
          <w:rStyle w:val="StyleBoldUnderline"/>
        </w:rPr>
        <w:t xml:space="preserve">The most-cited strategic argument for continuing US security assistance to Taiwan is that the </w:t>
      </w:r>
      <w:r w:rsidRPr="00872028">
        <w:rPr>
          <w:rStyle w:val="Emphasis"/>
        </w:rPr>
        <w:t>existing security architecture</w:t>
      </w:r>
      <w:r w:rsidRPr="00872028">
        <w:rPr>
          <w:rStyle w:val="StyleBoldUnderline"/>
        </w:rPr>
        <w:t xml:space="preserve"> in the Asia-Pacific region and beyond serves the interests of many nations</w:t>
      </w:r>
      <w:r w:rsidRPr="00872028">
        <w:rPr>
          <w:sz w:val="16"/>
        </w:rPr>
        <w:t xml:space="preserve">. Within the network of global security relationships, Washington’s behavior toward Taiwan indicates its attitude toward security assistance generally, including its alliance commitments and willingness to honor other obligations around the world. As retired admiral Eric </w:t>
      </w:r>
      <w:proofErr w:type="spellStart"/>
      <w:r w:rsidRPr="00872028">
        <w:rPr>
          <w:sz w:val="16"/>
        </w:rPr>
        <w:t>McVadon</w:t>
      </w:r>
      <w:proofErr w:type="spellEnd"/>
      <w:r w:rsidRPr="00872028">
        <w:rPr>
          <w:sz w:val="16"/>
        </w:rPr>
        <w:t xml:space="preserve"> said, “</w:t>
      </w:r>
      <w:r w:rsidRPr="00872028">
        <w:rPr>
          <w:rStyle w:val="Emphasis"/>
        </w:rPr>
        <w:t>American credibility</w:t>
      </w:r>
      <w:r w:rsidRPr="00872028">
        <w:rPr>
          <w:rStyle w:val="StyleBoldUnderline"/>
        </w:rPr>
        <w:t xml:space="preserve"> as an alliance partner and as a bulwark of peace and stability in the region and around the world would be </w:t>
      </w:r>
      <w:r w:rsidRPr="00872028">
        <w:rPr>
          <w:rStyle w:val="Emphasis"/>
        </w:rPr>
        <w:t>sorely diminished</w:t>
      </w:r>
      <w:r w:rsidRPr="00872028">
        <w:rPr>
          <w:rStyle w:val="StyleBoldUnderline"/>
        </w:rPr>
        <w:t xml:space="preserve"> were we to abandon the [Taiwan Relations Act],</w:t>
      </w:r>
      <w:r w:rsidRPr="00872028">
        <w:rPr>
          <w:sz w:val="16"/>
        </w:rPr>
        <w:t xml:space="preserve"> </w:t>
      </w:r>
      <w:r w:rsidRPr="00872028">
        <w:rPr>
          <w:rStyle w:val="StyleBoldUnderline"/>
        </w:rPr>
        <w:t>cease support of Taipei, and lead Beijing to conclude that it can attack Taiwan and not be repulsed</w:t>
      </w:r>
      <w:r w:rsidRPr="00872028">
        <w:rPr>
          <w:sz w:val="16"/>
        </w:rPr>
        <w:t xml:space="preserve">.”6 </w:t>
      </w:r>
      <w:r w:rsidRPr="00872028">
        <w:rPr>
          <w:rStyle w:val="StyleBoldUnderline"/>
        </w:rPr>
        <w:t xml:space="preserve">The system of alliances the United States constructed in Northeast Asia after World War II and the Korean War is not to be </w:t>
      </w:r>
      <w:r w:rsidRPr="00872028">
        <w:rPr>
          <w:rStyle w:val="Emphasis"/>
        </w:rPr>
        <w:t>discarded on a whim</w:t>
      </w:r>
      <w:r w:rsidRPr="00872028">
        <w:rPr>
          <w:rStyle w:val="StyleBoldUnderline"/>
        </w:rPr>
        <w:t>.</w:t>
      </w:r>
      <w:r w:rsidRPr="00872028">
        <w:rPr>
          <w:sz w:val="16"/>
        </w:rPr>
        <w:t xml:space="preserve"> From 1895 to 1945 Japan, Russia, and China battled for regional supremacy, devastating huge swaths of Korea and China. American security guarantees put in place in the </w:t>
      </w:r>
      <w:proofErr w:type="spellStart"/>
      <w:r w:rsidRPr="00872028">
        <w:rPr>
          <w:sz w:val="16"/>
        </w:rPr>
        <w:t>midtwentieth</w:t>
      </w:r>
      <w:proofErr w:type="spellEnd"/>
      <w:r w:rsidRPr="00872028">
        <w:rPr>
          <w:sz w:val="16"/>
        </w:rPr>
        <w:t xml:space="preserve"> century suspended those conflicts. </w:t>
      </w:r>
      <w:r w:rsidRPr="00872028">
        <w:rPr>
          <w:rStyle w:val="StyleBoldUnderline"/>
        </w:rPr>
        <w:t xml:space="preserve">Ample evidence exists in current affairs—including conflicts over contested islands in the East and South China Seas—to suggest that </w:t>
      </w:r>
      <w:r w:rsidRPr="00872028">
        <w:rPr>
          <w:rStyle w:val="Emphasis"/>
        </w:rPr>
        <w:t>military rivalry</w:t>
      </w:r>
      <w:r w:rsidRPr="00872028">
        <w:rPr>
          <w:rStyle w:val="StyleBoldUnderline"/>
        </w:rPr>
        <w:t xml:space="preserve"> could return to East Asia</w:t>
      </w:r>
      <w:r w:rsidRPr="00872028">
        <w:rPr>
          <w:sz w:val="16"/>
        </w:rPr>
        <w:t xml:space="preserve">. </w:t>
      </w:r>
      <w:r w:rsidRPr="00872028">
        <w:rPr>
          <w:rStyle w:val="StyleBoldUnderline"/>
        </w:rPr>
        <w:t xml:space="preserve">The US presence, however it may offend China, actually lightens Beijing’s military burden by </w:t>
      </w:r>
      <w:r w:rsidRPr="00872028">
        <w:rPr>
          <w:rStyle w:val="Emphasis"/>
        </w:rPr>
        <w:t>restraining neighboring countries’</w:t>
      </w:r>
      <w:r w:rsidRPr="00872028">
        <w:rPr>
          <w:rStyle w:val="StyleBoldUnderline"/>
        </w:rPr>
        <w:t xml:space="preserve"> military investments and easing their strategic anxiety. </w:t>
      </w:r>
      <w:r w:rsidRPr="00872028">
        <w:rPr>
          <w:sz w:val="16"/>
        </w:rPr>
        <w:t xml:space="preserve">As Glaser acknowledges, “the U.S. alliance with Japan also benefits China by enabling Japan to spend far less on defense. Although the United States’ power far exceeds Japan’s, China has seen the alliance as adding to regional stability, because it fears Japan more than the United States.”7 </w:t>
      </w:r>
      <w:r w:rsidRPr="00872028">
        <w:rPr>
          <w:rStyle w:val="StyleBoldUnderline"/>
        </w:rPr>
        <w:t>Taming the military rivalries that once ravaged Northeast Asia freed countries in the region to pursue domestic development and provided a foundation for explosive economic growth and a liberal economic order based on free markets and open trade</w:t>
      </w:r>
      <w:r w:rsidRPr="00872028">
        <w:rPr>
          <w:sz w:val="16"/>
        </w:rPr>
        <w:t xml:space="preserve">. </w:t>
      </w:r>
      <w:r w:rsidRPr="00872028">
        <w:rPr>
          <w:rStyle w:val="StyleBoldUnderline"/>
        </w:rPr>
        <w:t xml:space="preserve">Military alliances </w:t>
      </w:r>
      <w:r w:rsidRPr="00872028">
        <w:rPr>
          <w:rStyle w:val="Emphasis"/>
        </w:rPr>
        <w:t>stabilized the international system</w:t>
      </w:r>
      <w:r w:rsidRPr="00872028">
        <w:rPr>
          <w:rStyle w:val="StyleBoldUnderline"/>
        </w:rPr>
        <w:t xml:space="preserve"> while new economic and political organizations from</w:t>
      </w:r>
      <w:r w:rsidRPr="00872028">
        <w:rPr>
          <w:sz w:val="16"/>
        </w:rPr>
        <w:t xml:space="preserve"> the United Nations to the World Trade Organization nurtured nations’ shared interests. This system, in which the United States has served as chief enforcer and guarantor, secured six decades of peace, stability, and prosperity in non-Communist Northeast Asia. This US-led order is far from perfect. Developing countries suffered terribly from proxy wars and economic isolation during the Cold War, and since then new threats—from climate change to transnational terrorism— have appeared. Although the bipolar competition between two superpowers has disappeared, </w:t>
      </w:r>
      <w:r w:rsidRPr="00872028">
        <w:rPr>
          <w:rStyle w:val="StyleBoldUnderline"/>
        </w:rPr>
        <w:t xml:space="preserve">the need for </w:t>
      </w:r>
      <w:r w:rsidRPr="00872028">
        <w:rPr>
          <w:rStyle w:val="Emphasis"/>
        </w:rPr>
        <w:t>global cooperation</w:t>
      </w:r>
      <w:r w:rsidRPr="00872028">
        <w:rPr>
          <w:rStyle w:val="StyleBoldUnderline"/>
        </w:rPr>
        <w:t xml:space="preserve"> to address economic and military challenges has not. Nations continue to look to the United States to </w:t>
      </w:r>
      <w:r w:rsidRPr="00872028">
        <w:rPr>
          <w:rStyle w:val="Emphasis"/>
        </w:rPr>
        <w:t>provide leadership</w:t>
      </w:r>
      <w:r w:rsidRPr="00872028">
        <w:rPr>
          <w:rStyle w:val="StyleBoldUnderline"/>
        </w:rPr>
        <w:t xml:space="preserve"> in mobilizing that cooperation and addressing those threats, and how the United States </w:t>
      </w:r>
      <w:r w:rsidRPr="00872028">
        <w:rPr>
          <w:rStyle w:val="Emphasis"/>
        </w:rPr>
        <w:t>manages its relationships</w:t>
      </w:r>
      <w:r w:rsidRPr="00872028">
        <w:rPr>
          <w:rStyle w:val="StyleBoldUnderline"/>
        </w:rPr>
        <w:t xml:space="preserve"> with longtime friends, including Taiwan, is an </w:t>
      </w:r>
      <w:r w:rsidRPr="00872028">
        <w:rPr>
          <w:rStyle w:val="Emphasis"/>
        </w:rPr>
        <w:t>important measure</w:t>
      </w:r>
      <w:r w:rsidRPr="00872028">
        <w:rPr>
          <w:rStyle w:val="StyleBoldUnderline"/>
        </w:rPr>
        <w:t xml:space="preserve"> of its commitment to that leadership role</w:t>
      </w:r>
      <w:r w:rsidRPr="00872028">
        <w:rPr>
          <w:sz w:val="16"/>
        </w:rPr>
        <w:t xml:space="preserve">. 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w:t>
      </w:r>
      <w:r w:rsidRPr="00872028">
        <w:rPr>
          <w:rStyle w:val="StyleBoldUnderline"/>
        </w:rPr>
        <w:t xml:space="preserve">Certainly, other nations differentiate between Taiwan—which not only is not a formal US ally, but which the US government does not even recognize as a state—and other US defense partners. </w:t>
      </w:r>
      <w:r w:rsidRPr="00872028">
        <w:rPr>
          <w:rStyle w:val="Emphasis"/>
        </w:rPr>
        <w:t>Nonetheless</w:t>
      </w:r>
      <w:r w:rsidRPr="00872028">
        <w:rPr>
          <w:rStyle w:val="StyleBoldUnderline"/>
        </w:rPr>
        <w:t xml:space="preserve">, no competent security planner would dismiss a US retreat from a longstanding security commitment as irrelevant, especially if it appears </w:t>
      </w:r>
      <w:r w:rsidRPr="00872028">
        <w:rPr>
          <w:rStyle w:val="Emphasis"/>
        </w:rPr>
        <w:t>driven by American weakness.</w:t>
      </w:r>
      <w:r w:rsidRPr="00872028">
        <w:rPr>
          <w:sz w:val="16"/>
        </w:rPr>
        <w:t xml:space="preserve"> </w:t>
      </w:r>
      <w:r w:rsidRPr="00872028">
        <w:rPr>
          <w:rStyle w:val="StyleBoldUnderline"/>
        </w:rPr>
        <w:t xml:space="preserve">If Washington appears to be </w:t>
      </w:r>
      <w:r w:rsidRPr="00872028">
        <w:rPr>
          <w:rStyle w:val="Emphasis"/>
        </w:rPr>
        <w:t>backing away</w:t>
      </w:r>
      <w:r w:rsidRPr="00872028">
        <w:rPr>
          <w:rStyle w:val="StyleBoldUnderline"/>
        </w:rPr>
        <w:t xml:space="preserve"> from its commitment to the alliances and institutions in which it has invested so much, other governments will take that as a sign that they may not be able to rely on US-backed </w:t>
      </w:r>
      <w:r w:rsidRPr="00872028">
        <w:rPr>
          <w:rStyle w:val="Emphasis"/>
        </w:rPr>
        <w:t>security arrangements</w:t>
      </w:r>
      <w:r w:rsidRPr="00872028">
        <w:rPr>
          <w:rStyle w:val="StyleBoldUnderline"/>
        </w:rPr>
        <w:t xml:space="preserve"> to ensure their future security, forcing them to become more </w:t>
      </w:r>
      <w:r w:rsidRPr="00872028">
        <w:rPr>
          <w:rStyle w:val="Emphasis"/>
        </w:rPr>
        <w:t>competitive</w:t>
      </w:r>
      <w:r w:rsidRPr="00872028">
        <w:rPr>
          <w:rStyle w:val="StyleBoldUnderline"/>
        </w:rPr>
        <w:t xml:space="preserve"> and </w:t>
      </w:r>
      <w:r w:rsidRPr="00872028">
        <w:rPr>
          <w:rStyle w:val="Emphasis"/>
        </w:rPr>
        <w:t>individualistic</w:t>
      </w:r>
      <w:r w:rsidRPr="00872028">
        <w:rPr>
          <w:rStyle w:val="StyleBoldUnderline"/>
        </w:rPr>
        <w:t>.</w:t>
      </w:r>
      <w:r w:rsidRPr="00872028">
        <w:rPr>
          <w:sz w:val="16"/>
        </w:rPr>
        <w:t xml:space="preserve"> According to retired Army colonel and military analyst Albert </w:t>
      </w:r>
      <w:proofErr w:type="spellStart"/>
      <w:r w:rsidRPr="00872028">
        <w:rPr>
          <w:sz w:val="16"/>
        </w:rPr>
        <w:t>Willner</w:t>
      </w:r>
      <w:proofErr w:type="spellEnd"/>
      <w:r w:rsidRPr="00872028">
        <w:rPr>
          <w:sz w:val="16"/>
        </w:rPr>
        <w:t xml:space="preserve">, </w:t>
      </w:r>
      <w:r w:rsidRPr="00872028">
        <w:rPr>
          <w:rStyle w:val="StyleBoldUnderline"/>
        </w:rPr>
        <w:t xml:space="preserve">America’s friends already are </w:t>
      </w:r>
      <w:r w:rsidRPr="00872028">
        <w:rPr>
          <w:rStyle w:val="Emphasis"/>
        </w:rPr>
        <w:t>on the alert</w:t>
      </w:r>
      <w:r w:rsidRPr="00872028">
        <w:rPr>
          <w:rStyle w:val="StyleBoldUnderline"/>
        </w:rPr>
        <w:t xml:space="preserve"> for signs of a decline in US commitments. </w:t>
      </w:r>
      <w:r w:rsidRPr="00872028">
        <w:rPr>
          <w:sz w:val="16"/>
        </w:rPr>
        <w:t>He said in an interview, “</w:t>
      </w:r>
      <w:r w:rsidRPr="00872028">
        <w:rPr>
          <w:rStyle w:val="StyleBoldUnderline"/>
        </w:rPr>
        <w:t xml:space="preserve">There is a growing sense in the world that the US is a </w:t>
      </w:r>
      <w:r w:rsidRPr="00872028">
        <w:rPr>
          <w:rStyle w:val="Emphasis"/>
        </w:rPr>
        <w:t>fair-weather friend,</w:t>
      </w:r>
      <w:r w:rsidRPr="00872028">
        <w:rPr>
          <w:rStyle w:val="StyleBoldUnderline"/>
        </w:rPr>
        <w:t xml:space="preserve"> it won’t be there for the long run</w:t>
      </w:r>
      <w:r w:rsidRPr="00872028">
        <w:rPr>
          <w:sz w:val="16"/>
        </w:rPr>
        <w:t>. This causes people in many countries to maneuver ahead of time, to get into position in anticipation of the day the US pulls back</w:t>
      </w:r>
      <w:r w:rsidRPr="00872028">
        <w:rPr>
          <w:rStyle w:val="StyleBoldUnderline"/>
        </w:rPr>
        <w:t xml:space="preserve">. If the US makes decisions regarding Taiwan that reinforce this perception, it will have </w:t>
      </w:r>
      <w:r w:rsidRPr="00872028">
        <w:rPr>
          <w:rStyle w:val="Emphasis"/>
        </w:rPr>
        <w:t>profound implications</w:t>
      </w:r>
      <w:r w:rsidRPr="00872028">
        <w:rPr>
          <w:rStyle w:val="StyleBoldUnderline"/>
        </w:rPr>
        <w:t xml:space="preserve"> for our other relationships</w:t>
      </w:r>
      <w:r w:rsidRPr="00872028">
        <w:rPr>
          <w:sz w:val="16"/>
        </w:rPr>
        <w:t xml:space="preserve">.” </w:t>
      </w:r>
      <w:r w:rsidRPr="00872028">
        <w:rPr>
          <w:rStyle w:val="StyleBoldUnderline"/>
        </w:rPr>
        <w:t>Another strategic interest the United States has in maintaining close ties to Taiwan rests with Taiwan’s position on the front line of China’s rise. China’s behavior toward Taiwan indicates how it will perform its role as a lead actor on the world stage</w:t>
      </w:r>
      <w:r w:rsidRPr="00872028">
        <w:rPr>
          <w:sz w:val="16"/>
        </w:rPr>
        <w:t xml:space="preserve">. As Randall </w:t>
      </w:r>
      <w:proofErr w:type="spellStart"/>
      <w:r w:rsidRPr="00872028">
        <w:rPr>
          <w:sz w:val="16"/>
        </w:rPr>
        <w:t>Schriver</w:t>
      </w:r>
      <w:proofErr w:type="spellEnd"/>
      <w:r w:rsidRPr="00872028">
        <w:rPr>
          <w:sz w:val="16"/>
        </w:rPr>
        <w:t>,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w:t>
      </w:r>
      <w:r w:rsidRPr="00872028">
        <w:rPr>
          <w:rStyle w:val="StyleBoldUnderline"/>
        </w:rPr>
        <w:t xml:space="preserve">How the Taiwan Strait issue is resolved is an important test— perhaps the </w:t>
      </w:r>
      <w:r w:rsidRPr="00872028">
        <w:rPr>
          <w:rStyle w:val="Emphasis"/>
        </w:rPr>
        <w:t>most important tes</w:t>
      </w:r>
      <w:r w:rsidRPr="00872028">
        <w:rPr>
          <w:rStyle w:val="StyleBoldUnderline"/>
        </w:rPr>
        <w:t>t—of what kind of great power China will be and of how the US will play its role as the guardian of the international system.</w:t>
      </w:r>
      <w:r w:rsidRPr="00872028">
        <w:rPr>
          <w:sz w:val="16"/>
        </w:rPr>
        <w:t xml:space="preserve">” By extension, </w:t>
      </w:r>
      <w:r w:rsidRPr="00872028">
        <w:rPr>
          <w:rStyle w:val="StyleBoldUnderline"/>
        </w:rPr>
        <w:t xml:space="preserve">how the United States and its allies treat Taiwan is an </w:t>
      </w:r>
      <w:r w:rsidRPr="00872028">
        <w:rPr>
          <w:rStyle w:val="Emphasis"/>
        </w:rPr>
        <w:t>important indicator</w:t>
      </w:r>
      <w:r w:rsidRPr="00872028">
        <w:rPr>
          <w:rStyle w:val="StyleBoldUnderline"/>
        </w:rPr>
        <w:t xml:space="preserve"> of what other countries in the region can expect from Washington as the PRC’s influence expands. They may ask, if the United States acquiesces to a rising China on the Taiwan issue, will it </w:t>
      </w:r>
      <w:r w:rsidRPr="00872028">
        <w:rPr>
          <w:rStyle w:val="Emphasis"/>
        </w:rPr>
        <w:t>also acquiesce</w:t>
      </w:r>
      <w:r w:rsidRPr="00872028">
        <w:rPr>
          <w:rStyle w:val="StyleBoldUnderline"/>
        </w:rPr>
        <w:t xml:space="preserve"> on issues important to them?</w:t>
      </w:r>
    </w:p>
    <w:p w14:paraId="5AD2096A" w14:textId="77777777" w:rsidR="00375AE0" w:rsidRPr="00375AE0" w:rsidRDefault="00375AE0" w:rsidP="00375AE0"/>
    <w:p w14:paraId="20A3127B" w14:textId="77777777" w:rsidR="00D14E6A" w:rsidRDefault="00D14E6A" w:rsidP="00EA3890">
      <w:pPr>
        <w:pStyle w:val="Heading2"/>
      </w:pPr>
      <w:r>
        <w:t xml:space="preserve">Impact </w:t>
      </w:r>
    </w:p>
    <w:p w14:paraId="2CD37A08" w14:textId="2D0D17B8" w:rsidR="00D87231" w:rsidRDefault="00D87231" w:rsidP="00EA3890">
      <w:pPr>
        <w:pStyle w:val="Heading3"/>
      </w:pPr>
      <w:r>
        <w:t xml:space="preserve">2NC </w:t>
      </w:r>
      <w:proofErr w:type="spellStart"/>
      <w:r>
        <w:t>Prolif</w:t>
      </w:r>
      <w:proofErr w:type="spellEnd"/>
      <w:r>
        <w:t xml:space="preserve"> = War</w:t>
      </w:r>
    </w:p>
    <w:p w14:paraId="6A53AC1B" w14:textId="77777777" w:rsidR="00D87231" w:rsidRPr="00CC4AB9" w:rsidRDefault="00D87231" w:rsidP="00D87231">
      <w:pPr>
        <w:pStyle w:val="Heading4"/>
      </w:pPr>
      <w:r>
        <w:t>Asian Proliferation increases the risk of war</w:t>
      </w:r>
    </w:p>
    <w:p w14:paraId="26FE85D7" w14:textId="77777777" w:rsidR="00D87231" w:rsidRPr="008071AC" w:rsidRDefault="00D87231" w:rsidP="00D87231">
      <w:proofErr w:type="spellStart"/>
      <w:r w:rsidRPr="008071AC">
        <w:rPr>
          <w:rStyle w:val="StyleStyleBold12pt"/>
        </w:rPr>
        <w:t>Kroenig</w:t>
      </w:r>
      <w:proofErr w:type="spellEnd"/>
      <w:r w:rsidRPr="008071AC">
        <w:rPr>
          <w:rStyle w:val="StyleStyleBold12pt"/>
        </w:rPr>
        <w:t xml:space="preserve"> 16</w:t>
      </w:r>
      <w:r>
        <w:t xml:space="preserve"> [</w:t>
      </w:r>
      <w:r w:rsidRPr="008071AC">
        <w:t xml:space="preserve">Matthew </w:t>
      </w:r>
      <w:proofErr w:type="spellStart"/>
      <w:r w:rsidRPr="008071AC">
        <w:t>Kroenig</w:t>
      </w:r>
      <w:proofErr w:type="spellEnd"/>
      <w:r w:rsidRPr="008071AC">
        <w:t xml:space="preserve"> 16,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r>
        <w:t>]</w:t>
      </w:r>
    </w:p>
    <w:p w14:paraId="0D615084" w14:textId="77777777" w:rsidR="00D87231" w:rsidRPr="008071AC" w:rsidRDefault="00D87231" w:rsidP="00D87231"/>
    <w:p w14:paraId="695A8F66" w14:textId="77777777" w:rsidR="00D87231" w:rsidRDefault="00D87231" w:rsidP="00D87231">
      <w:pPr>
        <w:rPr>
          <w:rStyle w:val="StyleBoldUnderline"/>
        </w:rPr>
      </w:pPr>
      <w:r w:rsidRPr="00B755F2">
        <w:rPr>
          <w:sz w:val="16"/>
        </w:rPr>
        <w:t>H</w:t>
      </w:r>
      <w:r w:rsidRPr="00CC4AB9">
        <w:rPr>
          <w:rStyle w:val="StyleBoldUnderline"/>
        </w:rPr>
        <w:t>ow might arms races and arms control operate differently under nuclear multipolarity?</w:t>
      </w:r>
      <w:r w:rsidRPr="00B755F2">
        <w:rPr>
          <w:sz w:val="16"/>
        </w:rPr>
        <w:t xml:space="preserve"> In bipolar nuclear relationships, </w:t>
      </w:r>
      <w:r w:rsidRPr="00CC4AB9">
        <w:rPr>
          <w:rStyle w:val="StyleBoldUnderline"/>
        </w:rPr>
        <w:t>states considering changes to their nuclear force</w:t>
      </w:r>
      <w:r w:rsidRPr="00B755F2">
        <w:rPr>
          <w:sz w:val="16"/>
        </w:rPr>
        <w:t xml:space="preserve">s and posture would have to make judgements about whether such changes </w:t>
      </w:r>
      <w:r w:rsidRPr="00CC4AB9">
        <w:rPr>
          <w:rStyle w:val="StyleBoldUnderline"/>
        </w:rPr>
        <w:t>might provoke an adversary</w:t>
      </w:r>
      <w:r w:rsidRPr="00B755F2">
        <w:rPr>
          <w:sz w:val="16"/>
        </w:rPr>
        <w:t xml:space="preserve"> to respond, </w:t>
      </w:r>
      <w:r w:rsidRPr="00CC4AB9">
        <w:rPr>
          <w:rStyle w:val="Emphasis"/>
        </w:rPr>
        <w:t>potentially instigating an arms race and making the initial state less secure</w:t>
      </w:r>
      <w:r w:rsidRPr="00B755F2">
        <w:rPr>
          <w:sz w:val="16"/>
        </w:rPr>
        <w:t xml:space="preserve">.8 </w:t>
      </w:r>
      <w:r w:rsidRPr="00CC4AB9">
        <w:rPr>
          <w:rStyle w:val="StyleBoldUnderline"/>
        </w:rPr>
        <w:t xml:space="preserve">Under nuclear multipolarity, these calculations are complicated by the possibility of </w:t>
      </w:r>
      <w:r w:rsidRPr="00CC4AB9">
        <w:rPr>
          <w:rStyle w:val="Emphasis"/>
        </w:rPr>
        <w:t>multiple states reacting</w:t>
      </w:r>
      <w:r w:rsidRPr="00B755F2">
        <w:rPr>
          <w:sz w:val="16"/>
        </w:rPr>
        <w:t xml:space="preserve">. Several dynamics are possible. First, </w:t>
      </w:r>
      <w:r w:rsidRPr="00AE296F">
        <w:rPr>
          <w:rStyle w:val="StyleBoldUnderline"/>
        </w:rPr>
        <w:t xml:space="preserve">a single change at one end of the multipolar order could trickle </w:t>
      </w:r>
      <w:r w:rsidRPr="00AE296F">
        <w:rPr>
          <w:rStyle w:val="Emphasis"/>
        </w:rPr>
        <w:t>throughout</w:t>
      </w:r>
      <w:r w:rsidRPr="00AE296F">
        <w:rPr>
          <w:rStyle w:val="StyleBoldUnderline"/>
        </w:rPr>
        <w:t xml:space="preserve"> </w:t>
      </w:r>
      <w:r w:rsidRPr="00AE296F">
        <w:rPr>
          <w:rStyle w:val="Emphasis"/>
        </w:rPr>
        <w:t>the</w:t>
      </w:r>
      <w:r w:rsidRPr="00AE296F">
        <w:rPr>
          <w:rStyle w:val="StyleBoldUnderline"/>
        </w:rPr>
        <w:t xml:space="preserve"> </w:t>
      </w:r>
      <w:r w:rsidRPr="00AE296F">
        <w:rPr>
          <w:rStyle w:val="Emphasis"/>
        </w:rPr>
        <w:t>system</w:t>
      </w:r>
      <w:r w:rsidRPr="00AE296F">
        <w:rPr>
          <w:rStyle w:val="StyleBoldUnderline"/>
        </w:rPr>
        <w:t>.</w:t>
      </w:r>
      <w:r w:rsidRPr="00B755F2">
        <w:rPr>
          <w:sz w:val="16"/>
        </w:rPr>
        <w:t xml:space="preserve"> For example, it is conceivable that as Russia moves nuclear weapons to the center of its military doctrine and strategy that the United States may respond by developing more flexible nuclear and nonnuclear strike options and missile defenses. </w:t>
      </w:r>
      <w:r w:rsidRPr="00AE296F">
        <w:rPr>
          <w:rStyle w:val="StyleBoldUnderline"/>
        </w:rPr>
        <w:t>These changes in Washington may cause Beijing to fear that its retaliatory capability is being placed at risk, leading China to gradually expand and modernize its strategic forces</w:t>
      </w:r>
      <w:r w:rsidRPr="00B755F2">
        <w:rPr>
          <w:sz w:val="16"/>
        </w:rPr>
        <w:t xml:space="preserve">. </w:t>
      </w:r>
      <w:r w:rsidRPr="00AE296F">
        <w:rPr>
          <w:rStyle w:val="StyleBoldUnderline"/>
        </w:rPr>
        <w:t>Such a move could then spur India to build up its forces</w:t>
      </w:r>
      <w:r w:rsidRPr="00B755F2">
        <w:rPr>
          <w:sz w:val="16"/>
        </w:rPr>
        <w:t xml:space="preserve"> to maintain an assured retaliatory capability vis-à-vis China, </w:t>
      </w:r>
      <w:r w:rsidRPr="00AE296F">
        <w:rPr>
          <w:rStyle w:val="StyleBoldUnderline"/>
        </w:rPr>
        <w:t>which could then prompt alterations in Pakistan’s strategy.</w:t>
      </w:r>
      <w:r w:rsidRPr="00B755F2">
        <w:rPr>
          <w:sz w:val="16"/>
        </w:rPr>
        <w:t xml:space="preserve"> It is also possible of course that changes could flow in the other direction. Pakistan’s nuclear warfighting approach may instigate amendments to Indian strategy and capabilities with an effect that could be felt in Beijing and, eventually, Washington and Moscow.9 Second, </w:t>
      </w:r>
      <w:r w:rsidRPr="00AE296F">
        <w:rPr>
          <w:rStyle w:val="StyleBoldUnderline"/>
        </w:rPr>
        <w:t xml:space="preserve">to the degree that one or more states occupy a central role in the nuclear order due to the existence of multiple nuclear adversaries or allies, a single change to posture and strategy, even in a peripheral state, could lead to </w:t>
      </w:r>
      <w:r w:rsidRPr="00AE296F">
        <w:rPr>
          <w:rStyle w:val="Emphasis"/>
        </w:rPr>
        <w:t>arms race dynamics</w:t>
      </w:r>
      <w:r w:rsidRPr="00AE296F">
        <w:rPr>
          <w:rStyle w:val="StyleBoldUnderline"/>
        </w:rPr>
        <w:t xml:space="preserve"> that </w:t>
      </w:r>
      <w:r w:rsidRPr="00AE296F">
        <w:rPr>
          <w:rStyle w:val="Emphasis"/>
        </w:rPr>
        <w:t>engulf multiple states simultaneously</w:t>
      </w:r>
      <w:r w:rsidRPr="00B755F2">
        <w:rPr>
          <w:sz w:val="16"/>
        </w:rPr>
        <w:t xml:space="preserve">. </w:t>
      </w:r>
      <w:r w:rsidRPr="00AE296F">
        <w:rPr>
          <w:rStyle w:val="Emphasis"/>
        </w:rPr>
        <w:t>If North Korea</w:t>
      </w:r>
      <w:r w:rsidRPr="00B755F2">
        <w:rPr>
          <w:sz w:val="16"/>
        </w:rPr>
        <w:t xml:space="preserve">, a single U.S. rival, </w:t>
      </w:r>
      <w:r w:rsidRPr="00AE296F">
        <w:rPr>
          <w:rStyle w:val="StyleBoldUnderline"/>
        </w:rPr>
        <w:t>were to make improvements to its nuclear capabilities,</w:t>
      </w:r>
      <w:r w:rsidRPr="00B755F2">
        <w:rPr>
          <w:sz w:val="16"/>
        </w:rPr>
        <w:t xml:space="preserve"> for example, </w:t>
      </w:r>
      <w:r w:rsidRPr="00AE296F">
        <w:rPr>
          <w:rStyle w:val="StyleBoldUnderline"/>
        </w:rPr>
        <w:t>Washington may seek to respond by developing new capabilities</w:t>
      </w:r>
      <w:r w:rsidRPr="00B755F2">
        <w:rPr>
          <w:sz w:val="16"/>
        </w:rPr>
        <w:t xml:space="preserve">, such as missile defense systems, to defend against attacks emanating from Pyongyang. But in so doing, </w:t>
      </w:r>
      <w:r w:rsidRPr="00AE296F">
        <w:rPr>
          <w:rStyle w:val="StyleBoldUnderline"/>
        </w:rPr>
        <w:t xml:space="preserve">Washington’s capabilities may begin to call into question the survivability of arsenals in Russia and China, </w:t>
      </w:r>
      <w:r w:rsidRPr="00AE296F">
        <w:rPr>
          <w:rStyle w:val="Emphasis"/>
        </w:rPr>
        <w:t>provoking an arms buildup in those two countries.</w:t>
      </w:r>
      <w:r w:rsidRPr="00B755F2">
        <w:rPr>
          <w:sz w:val="16"/>
        </w:rPr>
        <w:t xml:space="preserve"> If, on the other hand, the United States refrains from responding, </w:t>
      </w:r>
      <w:r w:rsidRPr="0074604B">
        <w:rPr>
          <w:rStyle w:val="Emphasis"/>
        </w:rPr>
        <w:t xml:space="preserve">South Korea and Japan may question the strength of U.S. extended deterrence guarantees and develop independent nuclear arsenals. </w:t>
      </w:r>
      <w:r w:rsidRPr="00B755F2">
        <w:rPr>
          <w:sz w:val="16"/>
        </w:rPr>
        <w:t>In this example, the allied decision is about initiating a nuclear weapons production program, but in theory it could also include decisions about enhancements to an existing arsenal. Indeed, this discussion brings to light a dilemma that centrally located states in multipolar nuclear orders face between actions that threaten to instigate arms buildup by multiple adversaries and those that do the same for allies. These ideas are similar to the concept advanced by others about Asia consisting of overlapping triangles, with the United States, Russia, and China competing in Northeast Asia and China, India, and Pakistan constituting a similar triad in South Asia.10 The above discussion indicates, however</w:t>
      </w:r>
      <w:r w:rsidRPr="0074604B">
        <w:rPr>
          <w:rStyle w:val="StyleBoldUnderline"/>
        </w:rPr>
        <w:t>, that the most important feedback loops may not be triadic but rather a chain of linked dyads or a dynamic of four, five, or even more states engaging nearly simultaneously.</w:t>
      </w:r>
      <w:r w:rsidRPr="00B755F2">
        <w:rPr>
          <w:sz w:val="16"/>
        </w:rPr>
        <w:t xml:space="preserve"> Of course, in order for changes in nuclear posture to disseminate through the system, whether in triangular or dyadic fashion, statesmen in the nuclear powers must to some degree be disciples of Albert </w:t>
      </w:r>
      <w:proofErr w:type="spellStart"/>
      <w:r w:rsidRPr="00B755F2">
        <w:rPr>
          <w:sz w:val="16"/>
        </w:rPr>
        <w:t>Wohlstetter</w:t>
      </w:r>
      <w:proofErr w:type="spellEnd"/>
      <w:r w:rsidRPr="00B755F2">
        <w:rPr>
          <w:sz w:val="16"/>
        </w:rPr>
        <w:t xml:space="preserve">. </w:t>
      </w:r>
      <w:proofErr w:type="spellStart"/>
      <w:r w:rsidRPr="00B755F2">
        <w:rPr>
          <w:sz w:val="16"/>
        </w:rPr>
        <w:t>Wohlstetter</w:t>
      </w:r>
      <w:proofErr w:type="spellEnd"/>
      <w:r w:rsidRPr="00B755F2">
        <w:rPr>
          <w:sz w:val="16"/>
        </w:rPr>
        <w:t xml:space="preserve"> believed that the balance of nuclear terror was “delicate” and that nations must continually adjust their nuclear posture to maintain an adequate nuclear deterrence force in the face of nuclear competition from rivals.11 His primary intellectual rival, Bernard Brodie, disagreed.12 Brodie and those in his tradition believe that a minimal nuclear force is sufficient for nuclear deterrence and that states thus need not worry greatly about, or respond to, developments in adversarial nuclear postures. If leaders of nuclear-armed states view nuclear deterrence through a </w:t>
      </w:r>
      <w:proofErr w:type="spellStart"/>
      <w:r w:rsidRPr="00B755F2">
        <w:rPr>
          <w:sz w:val="16"/>
        </w:rPr>
        <w:t>Wohlstetterian</w:t>
      </w:r>
      <w:proofErr w:type="spellEnd"/>
      <w:r w:rsidRPr="00B755F2">
        <w:rPr>
          <w:sz w:val="16"/>
        </w:rPr>
        <w:t xml:space="preserve"> lens, it is much more likely that developments in one nuclear state will quickly disseminate through the system. If, however, one state is following Brodie, then the link could be broken. At present, it appears that two states in the center of this nuclear chain, China and India, have postures much more in line with a </w:t>
      </w:r>
      <w:proofErr w:type="spellStart"/>
      <w:r w:rsidRPr="00B755F2">
        <w:rPr>
          <w:sz w:val="16"/>
        </w:rPr>
        <w:t>Brodian</w:t>
      </w:r>
      <w:proofErr w:type="spellEnd"/>
      <w:r w:rsidRPr="00B755F2">
        <w:rPr>
          <w:sz w:val="16"/>
        </w:rPr>
        <w:t xml:space="preserve"> perspective. This could dampen the extent of reactive arms races in a multipolar nuclear Asia to some degree. Although such arms races could continue to exist if developments led Beijing or New Delhi to assess that its second-strike capabilities might be at risk, such competition could be even more severe in the future if China or India, or both, switched to a </w:t>
      </w:r>
      <w:proofErr w:type="spellStart"/>
      <w:r w:rsidRPr="00B755F2">
        <w:rPr>
          <w:sz w:val="16"/>
        </w:rPr>
        <w:t>Wohlstetterian</w:t>
      </w:r>
      <w:proofErr w:type="spellEnd"/>
      <w:r w:rsidRPr="00B755F2">
        <w:rPr>
          <w:sz w:val="16"/>
        </w:rPr>
        <w:t xml:space="preserve"> view on the requirements for successful nuclear deterrence. </w:t>
      </w:r>
      <w:r w:rsidRPr="0074604B">
        <w:rPr>
          <w:rStyle w:val="StyleBoldUnderline"/>
        </w:rPr>
        <w:t>Multipolar nuclear relationships have implications for both arms races and arms control.</w:t>
      </w:r>
      <w:r w:rsidRPr="00B755F2">
        <w:rPr>
          <w:sz w:val="16"/>
        </w:rPr>
        <w:t xml:space="preserve"> In a multipolar nuclear order, </w:t>
      </w:r>
      <w:r w:rsidRPr="0074604B">
        <w:rPr>
          <w:rStyle w:val="StyleBoldUnderline"/>
        </w:rPr>
        <w:t>not only do bilateral nuclear arms control agreements become less valuable, but multilateral arms control agreements become more difficult to strike</w:t>
      </w:r>
      <w:r w:rsidRPr="00B755F2">
        <w:rPr>
          <w:sz w:val="16"/>
        </w:rPr>
        <w:t xml:space="preserve">. As everyday experience and international relations scholarship instruct us, the more parties to a negotiation, the more difficult it is to reach an agreement acceptable to all.13 Further, </w:t>
      </w:r>
      <w:r w:rsidRPr="0074604B">
        <w:rPr>
          <w:rStyle w:val="StyleBoldUnderline"/>
        </w:rPr>
        <w:t>bringing in more actors,</w:t>
      </w:r>
      <w:r w:rsidRPr="00B755F2">
        <w:rPr>
          <w:sz w:val="16"/>
        </w:rPr>
        <w:t xml:space="preserve"> with more heterogeneous capabilities, </w:t>
      </w:r>
      <w:r w:rsidRPr="0074604B">
        <w:rPr>
          <w:rStyle w:val="StyleBoldUnderline"/>
        </w:rPr>
        <w:t>makes it less palatable and less feasible to find agreeable symmetrical restraints.</w:t>
      </w:r>
      <w:r w:rsidRPr="00B755F2">
        <w:rPr>
          <w:sz w:val="16"/>
        </w:rPr>
        <w:t xml:space="preserve"> In addition, for those who believe that arms control can be a strategic tool to advance national security, in many cases it will be difficult to divine precisely how a specific agreement would lock in national advantages across a range of potential competitor states, especially if the agreement includes only some, but not all, possible competitors. Escalation and Stability </w:t>
      </w:r>
      <w:r w:rsidRPr="0074604B">
        <w:rPr>
          <w:rStyle w:val="Emphasis"/>
        </w:rPr>
        <w:t>The most important reason to be concerned about nuclear weapons in Asia, of course, is the threat that nuclear weapons might be used.</w:t>
      </w:r>
      <w:r w:rsidRPr="00B755F2">
        <w:rPr>
          <w:sz w:val="16"/>
        </w:rPr>
        <w:t xml:space="preserve"> To be sure, the use of nuclear weapons remains remote, </w:t>
      </w:r>
      <w:r w:rsidRPr="0074604B">
        <w:rPr>
          <w:rStyle w:val="StyleBoldUnderline"/>
        </w:rPr>
        <w:t>but the probability is not zero and the consequences could be catastrophic</w:t>
      </w:r>
      <w:r w:rsidRPr="00B755F2">
        <w:rPr>
          <w:sz w:val="16"/>
        </w:rPr>
        <w:t xml:space="preserve">. </w:t>
      </w:r>
      <w:r w:rsidRPr="0074604B">
        <w:rPr>
          <w:rStyle w:val="StyleBoldUnderline"/>
        </w:rPr>
        <w:t>The subject,</w:t>
      </w:r>
      <w:r w:rsidRPr="00B755F2">
        <w:rPr>
          <w:sz w:val="16"/>
        </w:rPr>
        <w:t xml:space="preserve"> therefore, </w:t>
      </w:r>
      <w:r w:rsidRPr="0074604B">
        <w:rPr>
          <w:rStyle w:val="StyleBoldUnderline"/>
        </w:rPr>
        <w:t>deserves careful scrutiny</w:t>
      </w:r>
      <w:r w:rsidRPr="00B755F2">
        <w:rPr>
          <w:sz w:val="16"/>
        </w:rPr>
        <w:t xml:space="preserve">. Nuclear use would overturn a 70-year tradition of nonuse, </w:t>
      </w:r>
      <w:r w:rsidRPr="0074604B">
        <w:rPr>
          <w:rStyle w:val="StyleBoldUnderline"/>
        </w:rPr>
        <w:t>could result in large-scale death and destruction</w:t>
      </w:r>
      <w:r w:rsidRPr="00B755F2">
        <w:rPr>
          <w:sz w:val="16"/>
        </w:rPr>
        <w:t xml:space="preserve">, and </w:t>
      </w:r>
      <w:r w:rsidRPr="0074604B">
        <w:rPr>
          <w:rStyle w:val="StyleBoldUnderline"/>
        </w:rPr>
        <w:t>might set a precedent that shapes how nuclear weapons are viewed, proliferated, and postured decades hence</w:t>
      </w:r>
      <w:r w:rsidRPr="00B755F2">
        <w:rPr>
          <w:sz w:val="16"/>
        </w:rPr>
        <w:t xml:space="preserve">. The </w:t>
      </w:r>
      <w:r w:rsidRPr="0074604B">
        <w:rPr>
          <w:rStyle w:val="StyleBoldUnderline"/>
        </w:rPr>
        <w:t>dangers of escalation may be magnified in a multipolar nuclear order in which small skirmishes present</w:t>
      </w:r>
      <w:r w:rsidRPr="00B755F2">
        <w:rPr>
          <w:sz w:val="16"/>
        </w:rPr>
        <w:t xml:space="preserve"> </w:t>
      </w:r>
      <w:r w:rsidRPr="0074604B">
        <w:rPr>
          <w:rStyle w:val="Emphasis"/>
        </w:rPr>
        <w:t>the potential to quickly draw in multiple powers</w:t>
      </w:r>
      <w:r w:rsidRPr="00B755F2">
        <w:rPr>
          <w:sz w:val="16"/>
        </w:rPr>
        <w:t xml:space="preserve">, each with a finger on the nuclear trigger. The following discussion will explore the logic of crisis escalation and strategic stability in a multipolar nuclear order.14 First and foremost, the </w:t>
      </w:r>
      <w:r w:rsidRPr="0074604B">
        <w:rPr>
          <w:rStyle w:val="StyleBoldUnderline"/>
        </w:rPr>
        <w:t>existence of multipolar nuclear powers means that crises may pit multiple nuclear-armed states against one another</w:t>
      </w:r>
      <w:r w:rsidRPr="00B755F2">
        <w:rPr>
          <w:sz w:val="16"/>
        </w:rPr>
        <w:t xml:space="preserve">. This may be the result of formal planning if a state’s strategy calls for fighting multiple nuclear-armed adversaries simultaneously. A state may choose such a strategy if it believes that a war with one of these states would inevitably mean war with both. Alternatively, </w:t>
      </w:r>
      <w:r w:rsidRPr="0074604B">
        <w:rPr>
          <w:rStyle w:val="StyleBoldUnderline"/>
        </w:rPr>
        <w:t>in a war between state A and state B, state A may decide to conduct a preventive strike on state C for fear that it would otherwise seek to exploit the aftermath of the war between states A and B.</w:t>
      </w:r>
      <w:r w:rsidRPr="00B755F2">
        <w:rPr>
          <w:sz w:val="16"/>
        </w:rPr>
        <w:t xml:space="preserve"> Given U.S. nuclear strategy in the early Cold War, for example, </w:t>
      </w:r>
      <w:r w:rsidRPr="0074604B">
        <w:rPr>
          <w:rStyle w:val="StyleBoldUnderline"/>
        </w:rPr>
        <w:t>it is likely that a nuclear war between the United States and the Soviet Union would have also resulted in U.S. nuclear attacks against China</w:t>
      </w:r>
      <w:r w:rsidRPr="00B755F2">
        <w:rPr>
          <w:sz w:val="16"/>
        </w:rPr>
        <w:t xml:space="preserve">, even if China had not been a direct participant in the precipitating dispute. In addition, </w:t>
      </w:r>
      <w:r w:rsidRPr="003D44C9">
        <w:rPr>
          <w:rStyle w:val="StyleBoldUnderline"/>
        </w:rPr>
        <w:t>conflicts of interest between nuclear powers may inadvertently impinge on the interests of other nuclear-armed states, drawing them into conflict</w:t>
      </w:r>
      <w:r w:rsidRPr="00B755F2">
        <w:rPr>
          <w:sz w:val="16"/>
        </w:rPr>
        <w:t xml:space="preserve">. There is always a danger that one nuclear power could take action against a nuclear rival and that this action would unintentionally cross a red line for a third nuclear power, triggering a tripartite nuclear crisis.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 </w:t>
      </w:r>
      <w:r w:rsidRPr="003D44C9">
        <w:rPr>
          <w:rStyle w:val="Emphasis"/>
        </w:rPr>
        <w:t xml:space="preserve">There is also the issue of “catalytic” war. </w:t>
      </w:r>
      <w:r w:rsidRPr="00B755F2">
        <w:rPr>
          <w:sz w:val="16"/>
        </w:rPr>
        <w:t xml:space="preserve">This may be the first mechanism by which Cold War strategists feared that multiple nuclear players could increase the motivations for a nuclear exchange. </w:t>
      </w:r>
      <w:r w:rsidRPr="003D44C9">
        <w:rPr>
          <w:rStyle w:val="StyleBoldUnderline"/>
        </w:rPr>
        <w:t>They worried that a third nuclear power, such as China, might conduct a nuclear strike on one of the superpowers, leading the wounded superpower to conclude wrongly that the other superpower was responsible and thereby retaliate against an innocent state presumed to be the aggressor</w:t>
      </w:r>
      <w:r w:rsidRPr="00B755F2">
        <w:rPr>
          <w:sz w:val="16"/>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this risk is still conceivable among less technologically developed states. In addition to acting directly against one another, nuclear powers could be drawn into smaller conflicts between their allies and brought face to face in peak crises. </w:t>
      </w:r>
      <w:r w:rsidRPr="003D44C9">
        <w:rPr>
          <w:rStyle w:val="StyleBoldUnderline"/>
        </w:rPr>
        <w:t>International relations theorists discuss the concept of “chain ganging” within alliance relationships, the dangers of which are more severe when the possibility of nuclear escalation is present</w:t>
      </w:r>
      <w:r w:rsidRPr="00B755F2">
        <w:rPr>
          <w:sz w:val="16"/>
        </w:rPr>
        <w:t xml:space="preserve">.16 Although this was a potential problem even in a bipolar nuclear order, </w:t>
      </w:r>
      <w:r w:rsidRPr="003D44C9">
        <w:rPr>
          <w:rStyle w:val="Emphasis"/>
        </w:rPr>
        <w:t>the more nuclear weapons states present, the greater the likelihood of multiple nuclear powers entering a crisis.</w:t>
      </w:r>
      <w:r w:rsidRPr="00B755F2">
        <w:rPr>
          <w:sz w:val="16"/>
        </w:rPr>
        <w:t xml:space="preserve"> </w:t>
      </w:r>
      <w:r w:rsidRPr="00972009">
        <w:rPr>
          <w:rStyle w:val="StyleBoldUnderline"/>
        </w:rPr>
        <w:t xml:space="preserve">A similar logic suggests that the more fingers on the nuclear trigger, the more likely it is that nuclear weapons will be used. </w:t>
      </w:r>
      <w:r w:rsidRPr="00B755F2">
        <w:rPr>
          <w:sz w:val="16"/>
        </w:rPr>
        <w:t xml:space="preserve">Multipolar nuclear crises are not without historical precedent.17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972009">
        <w:rPr>
          <w:rStyle w:val="StyleBoldUnderline"/>
        </w:rPr>
        <w:t>many of these crises stand out as among the most dangerous of the nuclear era.</w:t>
      </w:r>
      <w:r w:rsidRPr="00B755F2">
        <w:rPr>
          <w:sz w:val="16"/>
        </w:rPr>
        <w:t xml:space="preserve"> Some scholars argue that </w:t>
      </w:r>
      <w:r w:rsidRPr="00972009">
        <w:rPr>
          <w:rStyle w:val="StyleBoldUnderline"/>
        </w:rPr>
        <w:t>the existence of multiple nuclear powers might actually lead to international stability, but this view has not gained much traction beyond the ivory tower</w:t>
      </w:r>
      <w:r w:rsidRPr="00B755F2">
        <w:rPr>
          <w:sz w:val="16"/>
        </w:rPr>
        <w:t xml:space="preserve">.18 At least one empirical study, however, shows that multipolar nuclear crises may be less dangerous than their bipolar counterparts.19 A statistical analysis of data from the International Crisis Behavior Project demonstrates that crises involving nuclear powers are more likely to end without violence and that, as the number of nuclear powers involved increases, the probability of full-scale war decreases. Before taking too much comfort in this finding, however, </w:t>
      </w:r>
      <w:r w:rsidRPr="00972009">
        <w:rPr>
          <w:rStyle w:val="StyleBoldUnderline"/>
        </w:rPr>
        <w:t>we must remember that the statistical research on how nuclear weapons affect international conflict is in its infancy and has produced some contradictory findings</w:t>
      </w:r>
      <w:r w:rsidRPr="00B755F2">
        <w:rPr>
          <w:sz w:val="16"/>
        </w:rPr>
        <w:t xml:space="preserve">.20 Moreover, even </w:t>
      </w:r>
      <w:r w:rsidRPr="00972009">
        <w:rPr>
          <w:rStyle w:val="StyleBoldUnderline"/>
        </w:rPr>
        <w:t>if the probability of war among multiple nuclear powers is lower than between two nuclear states or nonnuclear states, the probability is not zero, and the consequences of any such war would potentially be much more devastating.</w:t>
      </w:r>
    </w:p>
    <w:p w14:paraId="6BA4D1AF" w14:textId="77777777" w:rsidR="00D87231" w:rsidRDefault="00D87231" w:rsidP="00D87231"/>
    <w:p w14:paraId="58F45C09" w14:textId="77777777" w:rsidR="00B755F2" w:rsidRDefault="00B755F2" w:rsidP="00B755F2">
      <w:pPr>
        <w:pStyle w:val="Heading4"/>
      </w:pPr>
      <w:r>
        <w:t>Proliferation causes Asian war—goes nuclear</w:t>
      </w:r>
    </w:p>
    <w:p w14:paraId="317B9FDC" w14:textId="77777777" w:rsidR="00B755F2" w:rsidRDefault="00B755F2" w:rsidP="00B755F2">
      <w:r>
        <w:rPr>
          <w:rStyle w:val="StyleStyleBold12pt"/>
        </w:rPr>
        <w:t xml:space="preserve">Beauchamp 16 </w:t>
      </w:r>
      <w:r>
        <w:t xml:space="preserve">(Zack Beauchamp, </w:t>
      </w:r>
      <w:r w:rsidRPr="003D78B7">
        <w:t>senior correspondent at Vox, where he covers global politics and ideology, and a host of Worldly, Vox's podcast on foreign policy and international relations</w:t>
      </w:r>
      <w:r>
        <w:t>, “</w:t>
      </w:r>
      <w:r w:rsidRPr="003D78B7">
        <w:t>Trump’s comments on Japanese nukes are worrisome — even by Trump standards</w:t>
      </w:r>
      <w:r>
        <w:t>”, 3/31/16, RKK)</w:t>
      </w:r>
    </w:p>
    <w:p w14:paraId="6EB0858C" w14:textId="77777777" w:rsidR="00B755F2" w:rsidRPr="003D78B7" w:rsidRDefault="00B755F2" w:rsidP="00B755F2">
      <w:pPr>
        <w:rPr>
          <w:rStyle w:val="StyleStyleBold12pt"/>
        </w:rPr>
      </w:pPr>
    </w:p>
    <w:p w14:paraId="050048C5" w14:textId="77777777" w:rsidR="00B755F2" w:rsidRDefault="00B755F2" w:rsidP="00B755F2">
      <w:pPr>
        <w:rPr>
          <w:sz w:val="16"/>
        </w:rPr>
      </w:pPr>
      <w:r w:rsidRPr="003D78B7">
        <w:rPr>
          <w:sz w:val="16"/>
        </w:rPr>
        <w:t xml:space="preserve">"If you look at the way US policy has evolved since 1945, it's hard to find a policy in which US foreign policy has been more consistent than nonproliferation," Mark Bell, a research fellow at Harvard's </w:t>
      </w:r>
      <w:proofErr w:type="spellStart"/>
      <w:r w:rsidRPr="003D78B7">
        <w:rPr>
          <w:sz w:val="16"/>
        </w:rPr>
        <w:t>Belfer</w:t>
      </w:r>
      <w:proofErr w:type="spellEnd"/>
      <w:r w:rsidRPr="003D78B7">
        <w:rPr>
          <w:sz w:val="16"/>
        </w:rPr>
        <w:t xml:space="preserve"> Center for Science and International Affairs, says. "The US, since 1945, has been extraordinarily consistent in trying to prevent other countries from acquiring nuclear weapons." As Miller points out in a 2014 paper, the conventional wisdom in the early to mid–Cold War was that nuclear weapons were very likely to spread around the world. That was prevented, in part, by a concerted US policy effort. "Through a mix of bilateral diplomacy, threats of sanctions, security guarantees, and the promotion of the NPT [Non-Proliferation Treaty]," Miller writes, "the United States succeeded in slowing or rolling back several nuclear programs." Trump would be tearing up this longstanding policy, taking a step into the unknown. Accurately predicting the consequences is thus essentially impossible. Were South Korea or even Japan to acquire nuclear weapons, it's possible this would work out okay, deterring Chinese and North Korean aggression without substantially altering the region's security balance. Both Pakistan and India acquired nuclear weapons, and, so far at least, it hasn't led to World War III. That's the best case. But there are plenty of plausible worse scenarios as well. For example, </w:t>
      </w:r>
      <w:r w:rsidRPr="002945EE">
        <w:rPr>
          <w:u w:val="single"/>
        </w:rPr>
        <w:t>if either country does decide to build nuclear weapons, it will take that country some time to develop its program, and to build enough of an arsenal to serve as a reliable deterrent. During this time, adversaries such as China or even North Korea would have an incentive to try to disrupt that development to maintain their nuclear superiority. "You have a Trump presidency ... and he decides to pull out troops from Japan and South Korea, you have Japan and South Korea potentially racing to develop nuclear weapons without the benefit of US troops being there</w:t>
      </w:r>
      <w:r w:rsidRPr="003D78B7">
        <w:rPr>
          <w:sz w:val="16"/>
        </w:rPr>
        <w:t>," Miller says. "</w:t>
      </w:r>
      <w:r w:rsidRPr="002945EE">
        <w:rPr>
          <w:u w:val="single"/>
        </w:rPr>
        <w:t>That provides a lot of incentive for countries in the region like China or North Korea to try to stop that process</w:t>
      </w:r>
      <w:r w:rsidRPr="003D78B7">
        <w:rPr>
          <w:sz w:val="16"/>
        </w:rPr>
        <w:t>." As Bell puts it, ominously, "</w:t>
      </w:r>
      <w:r w:rsidRPr="002945EE">
        <w:rPr>
          <w:b/>
          <w:bCs/>
          <w:u w:val="single"/>
        </w:rPr>
        <w:t>We're talking about the remote possibility of an actual nuclear war between Japan and China</w:t>
      </w:r>
      <w:r w:rsidRPr="003D78B7">
        <w:rPr>
          <w:sz w:val="16"/>
        </w:rPr>
        <w:t xml:space="preserve">." That possibility, it is worth stressing, is indeed extremely remote. The risk is not that, for example, China would simply launch a nuclear war against Japan, which would be far too dangerous and costly to be worth it. Rather, </w:t>
      </w:r>
      <w:r w:rsidRPr="002945EE">
        <w:rPr>
          <w:b/>
          <w:bCs/>
          <w:u w:val="single"/>
        </w:rPr>
        <w:t>the risk is that, for example, China might try to bully or threaten Japan out of developing nuclear weapons, and that in a period of tension, this bullying could potentially spiral out of control into a full-blown conflict neither side actually wanted.</w:t>
      </w:r>
      <w:r w:rsidRPr="003D78B7">
        <w:rPr>
          <w:sz w:val="16"/>
        </w:rPr>
        <w:t xml:space="preserve"> And there are other risks. According to scholars, successful nuclear deterrence results in something called the stability/instability paradox: </w:t>
      </w:r>
      <w:r w:rsidRPr="002945EE">
        <w:rPr>
          <w:u w:val="single"/>
        </w:rPr>
        <w:t>The fact that major wars are unlikely makes countries feel safer in engaging in small provocations against one another, knowing that nuclear deterrents make those small provocations unlikely to escalate to full-blown war. Consider, for instance, the South and East China Seas — areas where Japan, South Korea, and China have territorial disputes. If the former two powers are nuclear-armed, and unrestrained by the United States, the chances of low-level conflict could go up.</w:t>
      </w:r>
      <w:r w:rsidRPr="003D78B7">
        <w:rPr>
          <w:sz w:val="16"/>
        </w:rPr>
        <w:t xml:space="preserve"> "Certainly, we would be worried about these sort of lower-level, stability-instability paradox type things," Bell says. That's not an exhaustive list of things that could happen if Trump were elected and followed through on these policies. Since no one can really know what will happen, there's no sense in listing every single hypothetical possibility.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And </w:t>
      </w:r>
      <w:r w:rsidRPr="003D78B7">
        <w:rPr>
          <w:u w:val="single"/>
        </w:rPr>
        <w:t xml:space="preserve">nothing is more serious than nuclear weapons. </w:t>
      </w:r>
      <w:r w:rsidRPr="003D78B7">
        <w:rPr>
          <w:sz w:val="16"/>
        </w:rPr>
        <w:t>So when Trump just throws out ideas like, "Let Japan and South Korea have nuclear weapons," with little apparent thought about the potentially catastrophic consequences, it should worry you. "Things that are of that magnitude, you don't just word-vomit out into the dialogue," Lind says. "There's no sense whatsoever that he understands what our grand strategy is."</w:t>
      </w:r>
    </w:p>
    <w:p w14:paraId="733BD201" w14:textId="77777777" w:rsidR="00B755F2" w:rsidRDefault="00B755F2" w:rsidP="00D87231"/>
    <w:p w14:paraId="30A7285F" w14:textId="77777777" w:rsidR="00137775" w:rsidRDefault="00137775" w:rsidP="00137775">
      <w:pPr>
        <w:pStyle w:val="Heading4"/>
      </w:pPr>
      <w:r>
        <w:t>East Asia proliferation goes nuclear</w:t>
      </w:r>
    </w:p>
    <w:p w14:paraId="17C496C9" w14:textId="77777777" w:rsidR="00137775" w:rsidRDefault="00137775" w:rsidP="00137775">
      <w:r>
        <w:rPr>
          <w:rStyle w:val="StyleStyleBold12pt"/>
        </w:rPr>
        <w:t xml:space="preserve">Adams 14 </w:t>
      </w:r>
      <w:r>
        <w:t xml:space="preserve">(Shar Adams, writer for the </w:t>
      </w:r>
      <w:proofErr w:type="spellStart"/>
      <w:r>
        <w:t>Epcoh</w:t>
      </w:r>
      <w:proofErr w:type="spellEnd"/>
      <w:r>
        <w:t xml:space="preserve"> Times, citing Professor </w:t>
      </w:r>
      <w:proofErr w:type="spellStart"/>
      <w:r>
        <w:t>Desmod</w:t>
      </w:r>
      <w:proofErr w:type="spellEnd"/>
      <w:r>
        <w:t xml:space="preserve"> Ball, senior defense and security expert at the Australian National University, “</w:t>
      </w:r>
      <w:r w:rsidRPr="00180871">
        <w:t>Asian Cold War: Escalating Conflict in North-East Asia Bigger Threat Than War on Terror</w:t>
      </w:r>
      <w:r>
        <w:t xml:space="preserve">”, 10/13/14, </w:t>
      </w:r>
      <w:hyperlink r:id="rId66" w:history="1">
        <w:r>
          <w:rPr>
            <w:rStyle w:val="Hyperlink"/>
          </w:rPr>
          <w:t>https://www.theepochtimes.com/asian-cold-war-escalating-conflict-in-north-east-asia-bigger-threat-than-war-on-terror_1014683.html</w:t>
        </w:r>
      </w:hyperlink>
      <w:r>
        <w:t>, RKK)</w:t>
      </w:r>
    </w:p>
    <w:p w14:paraId="6BD9616D" w14:textId="77777777" w:rsidR="00137775" w:rsidRPr="00180871" w:rsidRDefault="00137775" w:rsidP="00137775">
      <w:pPr>
        <w:rPr>
          <w:rStyle w:val="StyleStyleBold12pt"/>
        </w:rPr>
      </w:pPr>
    </w:p>
    <w:p w14:paraId="0D7B8C96" w14:textId="77777777" w:rsidR="00137775" w:rsidRPr="00180871" w:rsidRDefault="00137775" w:rsidP="00137775">
      <w:pPr>
        <w:rPr>
          <w:sz w:val="16"/>
        </w:rPr>
      </w:pPr>
      <w:r w:rsidRPr="00180871">
        <w:rPr>
          <w:sz w:val="16"/>
        </w:rPr>
        <w:t xml:space="preserve">The world may be focused on the “war on terror”, but </w:t>
      </w:r>
      <w:r w:rsidRPr="0031653F">
        <w:rPr>
          <w:u w:val="single"/>
        </w:rPr>
        <w:t xml:space="preserve">the arms </w:t>
      </w:r>
      <w:proofErr w:type="spellStart"/>
      <w:r w:rsidRPr="0031653F">
        <w:rPr>
          <w:u w:val="single"/>
        </w:rPr>
        <w:t>build up</w:t>
      </w:r>
      <w:proofErr w:type="spellEnd"/>
      <w:r w:rsidRPr="0031653F">
        <w:rPr>
          <w:u w:val="single"/>
        </w:rPr>
        <w:t xml:space="preserve"> in North-East Asia poses a far greater threat to global stability</w:t>
      </w:r>
      <w:r w:rsidRPr="00180871">
        <w:rPr>
          <w:sz w:val="16"/>
        </w:rPr>
        <w:t xml:space="preserve">, says Professor Desmond Ball, a senior </w:t>
      </w:r>
      <w:proofErr w:type="spellStart"/>
      <w:r w:rsidRPr="00180871">
        <w:rPr>
          <w:sz w:val="16"/>
        </w:rPr>
        <w:t>defence</w:t>
      </w:r>
      <w:proofErr w:type="spellEnd"/>
      <w:r w:rsidRPr="00180871">
        <w:rPr>
          <w:sz w:val="16"/>
        </w:rPr>
        <w:t xml:space="preserve"> and security expert at the Australian National University (ANU). A former head of ANU’s Strategic &amp; </w:t>
      </w:r>
      <w:proofErr w:type="spellStart"/>
      <w:r w:rsidRPr="00180871">
        <w:rPr>
          <w:sz w:val="16"/>
        </w:rPr>
        <w:t>Defence</w:t>
      </w:r>
      <w:proofErr w:type="spellEnd"/>
      <w:r w:rsidRPr="00180871">
        <w:rPr>
          <w:sz w:val="16"/>
        </w:rPr>
        <w:t xml:space="preserve"> Studies Centre, Professor Ball is no lightweight when it comes to security concerns. It is Professor Ball’s expertise in command and control systems, particularly in relation to nuclear war, that underlies his concerns about North-East Asia. “</w:t>
      </w:r>
      <w:r w:rsidRPr="0031653F">
        <w:rPr>
          <w:u w:val="single"/>
        </w:rPr>
        <w:t>North-East Asia has now become the most disturbing part of the globe</w:t>
      </w:r>
      <w:r w:rsidRPr="00180871">
        <w:rPr>
          <w:sz w:val="16"/>
        </w:rPr>
        <w:t xml:space="preserve">,” Prof Ball told Epoch Times in an exclusive interview. China, Japan and South Korea – </w:t>
      </w:r>
      <w:r w:rsidRPr="0031653F">
        <w:rPr>
          <w:u w:val="single"/>
        </w:rPr>
        <w:t>countries that are “economic engines of the global economy” – are embroiled in an arms race of unprecedented proportions, punctuated by “very dangerous military activities</w:t>
      </w:r>
      <w:r w:rsidRPr="00180871">
        <w:rPr>
          <w:sz w:val="16"/>
        </w:rPr>
        <w:t xml:space="preserve">”, he says. Unlike the arms race seen during the Cold War, however, </w:t>
      </w:r>
      <w:r w:rsidRPr="0031653F">
        <w:rPr>
          <w:u w:val="single"/>
        </w:rPr>
        <w:t>there are no mechanisms in place to constrain the military escalation in Asia</w:t>
      </w:r>
      <w:r w:rsidRPr="00180871">
        <w:rPr>
          <w:sz w:val="16"/>
        </w:rPr>
        <w:t xml:space="preserve">. “Indeed, </w:t>
      </w:r>
      <w:r w:rsidRPr="0031653F">
        <w:rPr>
          <w:b/>
          <w:bCs/>
          <w:u w:val="single"/>
        </w:rPr>
        <w:t>the escalation dynamic could move very rapidly and strongly to large scale conflict, including nuclear conflict</w:t>
      </w:r>
      <w:r w:rsidRPr="00180871">
        <w:rPr>
          <w:sz w:val="16"/>
        </w:rPr>
        <w:t xml:space="preserve">,” said Prof Ball. “It is happening as we watch.” Military spending in Asia has grown steadily over the last decade.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North-East Asian countries constitute around 85 per cent of military spending in Asia. But what is more disturbing, Prof Ball says, is the motivation for the acquisitions. “The primary reason now for the acquisitions, whether they are air warfare destroyers, missiles or defense submarines, is simply to match what the other [countries] are getting,” he said. While he believes it is likely that Japan would have embarked on military </w:t>
      </w:r>
      <w:proofErr w:type="spellStart"/>
      <w:r w:rsidRPr="00180871">
        <w:rPr>
          <w:sz w:val="16"/>
        </w:rPr>
        <w:t>modernisation</w:t>
      </w:r>
      <w:proofErr w:type="spellEnd"/>
      <w:r w:rsidRPr="00180871">
        <w:rPr>
          <w:sz w:val="16"/>
        </w:rPr>
        <w:t xml:space="preserve">, he says it is China’s military provocation of countries across Asia that is fuelling the build-up. Since China lay claim to </w:t>
      </w:r>
      <w:proofErr w:type="gramStart"/>
      <w:r w:rsidRPr="00180871">
        <w:rPr>
          <w:sz w:val="16"/>
        </w:rPr>
        <w:t>all of</w:t>
      </w:r>
      <w:proofErr w:type="gramEnd"/>
      <w:r w:rsidRPr="00180871">
        <w:rPr>
          <w:sz w:val="16"/>
        </w:rPr>
        <w:t xml:space="preserve"> the South China Sea, it has escalated territorial disputes with Vietnam, the Philippines and Malaysia. What started with skirmishes between locals and Chinese fishing boats or navy vessels has now become territorial grabs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w:t>
      </w:r>
      <w:proofErr w:type="spellStart"/>
      <w:r w:rsidRPr="00180871">
        <w:rPr>
          <w:sz w:val="16"/>
        </w:rPr>
        <w:t>behaviour</w:t>
      </w:r>
      <w:proofErr w:type="spellEnd"/>
      <w:r w:rsidRPr="00180871">
        <w:rPr>
          <w:sz w:val="16"/>
        </w:rPr>
        <w:t xml:space="preserve"> in the South China Sea is provocative, but “in the scale of what we are talking about, that is nothing” compared with conflicts in North-East Asia, where </w:t>
      </w:r>
      <w:r w:rsidRPr="00180871">
        <w:rPr>
          <w:u w:val="single"/>
        </w:rPr>
        <w:t>China and Japan are contesting claims over the Tokyo-controlled Senkaku Islands</w:t>
      </w:r>
      <w:r w:rsidRPr="00180871">
        <w:rPr>
          <w:sz w:val="16"/>
        </w:rPr>
        <w:t xml:space="preserve"> (claimed as the </w:t>
      </w:r>
      <w:proofErr w:type="spellStart"/>
      <w:r w:rsidRPr="00180871">
        <w:rPr>
          <w:sz w:val="16"/>
        </w:rPr>
        <w:t>Diaoyus</w:t>
      </w:r>
      <w:proofErr w:type="spellEnd"/>
      <w:r w:rsidRPr="00180871">
        <w:rPr>
          <w:sz w:val="16"/>
        </w:rPr>
        <w:t xml:space="preserve"> by China). Of the </w:t>
      </w:r>
      <w:proofErr w:type="spellStart"/>
      <w:r w:rsidRPr="00180871">
        <w:rPr>
          <w:sz w:val="16"/>
        </w:rPr>
        <w:t>Senkakus</w:t>
      </w:r>
      <w:proofErr w:type="spellEnd"/>
      <w:r w:rsidRPr="00180871">
        <w:rPr>
          <w:sz w:val="16"/>
        </w:rPr>
        <w:t xml:space="preserve"> conflict, Prof Ball says: “</w:t>
      </w:r>
      <w:r w:rsidRPr="00180871">
        <w:rPr>
          <w:b/>
          <w:bCs/>
          <w:u w:val="single"/>
        </w:rPr>
        <w:t>We are talking about actual footsteps towards nuclear war – submarines and missiles</w:t>
      </w:r>
      <w:r w:rsidRPr="00180871">
        <w:rPr>
          <w:sz w:val="16"/>
        </w:rPr>
        <w:t xml:space="preserve">.” Chinese and Japanese activity in the </w:t>
      </w:r>
      <w:proofErr w:type="spellStart"/>
      <w:r w:rsidRPr="00180871">
        <w:rPr>
          <w:sz w:val="16"/>
        </w:rPr>
        <w:t>Senkakus</w:t>
      </w:r>
      <w:proofErr w:type="spellEnd"/>
      <w:r w:rsidRPr="00180871">
        <w:rPr>
          <w:sz w:val="16"/>
        </w:rPr>
        <w:t xml:space="preserve"> region has escalated to the point where sometimes there are “at least 40 aircraft jostling” over the contested area, he said. Alarm bells were set off near the </w:t>
      </w:r>
      <w:proofErr w:type="spellStart"/>
      <w:r w:rsidRPr="00180871">
        <w:rPr>
          <w:sz w:val="16"/>
        </w:rPr>
        <w:t>Senkakus</w:t>
      </w:r>
      <w:proofErr w:type="spellEnd"/>
      <w:r w:rsidRPr="00180871">
        <w:rPr>
          <w:sz w:val="16"/>
        </w:rPr>
        <w:t xml:space="preserve">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Prof Ball is </w:t>
      </w:r>
      <w:proofErr w:type="spellStart"/>
      <w:r w:rsidRPr="00180871">
        <w:rPr>
          <w:sz w:val="16"/>
        </w:rPr>
        <w:t>recognised</w:t>
      </w:r>
      <w:proofErr w:type="spellEnd"/>
      <w:r w:rsidRPr="00180871">
        <w:rPr>
          <w:sz w:val="16"/>
        </w:rPr>
        <w:t xml:space="preserve">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180871">
        <w:rPr>
          <w:u w:val="single"/>
        </w:rPr>
        <w:t>With so many players in the region and few barriers against conflict escalation, the North-East Asian nuclear arms race is now far more complex and dangerous than the Cold War</w:t>
      </w:r>
      <w:r w:rsidRPr="00180871">
        <w:rPr>
          <w:sz w:val="16"/>
        </w:rPr>
        <w:t xml:space="preserve">, he says. In the Cold War, there were mechanisms at each level of potential confrontation, including a direct hotline between the US and Soviet leaders. </w:t>
      </w:r>
      <w:r w:rsidRPr="00180871">
        <w:rPr>
          <w:u w:val="single"/>
        </w:rPr>
        <w:t>“Once things get serious here, [there is] nothing to slow things down</w:t>
      </w:r>
      <w:r w:rsidRPr="00180871">
        <w:rPr>
          <w:sz w:val="16"/>
        </w:rPr>
        <w:t xml:space="preserve">. On the contrary, you have all the incentives to go first,” he said. As a key ally to Japan and South Korea, the United States would ultimately be involved in any escalated conflict and could play a decisive role in the region. While Prof Ball believes it is too late for arms control mechanisms, he says it is critical that Washington ensures policy development and informed debate. He says there need to be counter measures and counter </w:t>
      </w:r>
      <w:proofErr w:type="spellStart"/>
      <w:r w:rsidRPr="00180871">
        <w:rPr>
          <w:sz w:val="16"/>
        </w:rPr>
        <w:t>counter</w:t>
      </w:r>
      <w:proofErr w:type="spellEnd"/>
      <w:r w:rsidRPr="00180871">
        <w:rPr>
          <w:sz w:val="16"/>
        </w:rPr>
        <w:t xml:space="preserve"> measures developed for each level of escalation – and fast. “Given the high potential for things to go seriously wrong, we need to do all we can to put in place processes to dampen and slow things down,” said Prof Ball.</w:t>
      </w:r>
    </w:p>
    <w:p w14:paraId="195017A1" w14:textId="77777777" w:rsidR="00137775" w:rsidRPr="00D87231" w:rsidRDefault="00137775" w:rsidP="00D87231"/>
    <w:p w14:paraId="78ED5217" w14:textId="412B2C9D" w:rsidR="007F2031" w:rsidRDefault="007F2031" w:rsidP="00EA3890">
      <w:pPr>
        <w:pStyle w:val="Heading3"/>
      </w:pPr>
      <w:r>
        <w:t xml:space="preserve">Japan </w:t>
      </w:r>
      <w:proofErr w:type="spellStart"/>
      <w:r>
        <w:t>Prolif</w:t>
      </w:r>
      <w:proofErr w:type="spellEnd"/>
      <w:r>
        <w:t xml:space="preserve"> = Domino </w:t>
      </w:r>
    </w:p>
    <w:p w14:paraId="305B63C5" w14:textId="77777777" w:rsidR="007F2031" w:rsidRDefault="007F2031" w:rsidP="007F2031">
      <w:pPr>
        <w:pStyle w:val="Heading4"/>
        <w:rPr>
          <w:lang w:eastAsia="zh-CN"/>
        </w:rPr>
      </w:pPr>
      <w:r>
        <w:rPr>
          <w:lang w:eastAsia="zh-CN"/>
        </w:rPr>
        <w:t xml:space="preserve">Japanese </w:t>
      </w:r>
      <w:proofErr w:type="spellStart"/>
      <w:r>
        <w:rPr>
          <w:lang w:eastAsia="zh-CN"/>
        </w:rPr>
        <w:t>prolif</w:t>
      </w:r>
      <w:proofErr w:type="spellEnd"/>
      <w:r>
        <w:rPr>
          <w:lang w:eastAsia="zh-CN"/>
        </w:rPr>
        <w:t xml:space="preserve"> creates regional instability.</w:t>
      </w:r>
    </w:p>
    <w:p w14:paraId="3D0F4326" w14:textId="77777777" w:rsidR="007F2031" w:rsidRPr="00356E57" w:rsidRDefault="007F2031" w:rsidP="007F2031">
      <w:pPr>
        <w:rPr>
          <w:rStyle w:val="StyleStyleBold12pt"/>
        </w:rPr>
      </w:pPr>
      <w:r w:rsidRPr="00356E57">
        <w:rPr>
          <w:rStyle w:val="StyleStyleBold12pt"/>
          <w:b w:val="0"/>
        </w:rPr>
        <w:t>Robert</w:t>
      </w:r>
      <w:r w:rsidRPr="00356E57">
        <w:rPr>
          <w:rStyle w:val="StyleStyleBold12pt"/>
        </w:rPr>
        <w:t xml:space="preserve"> FARLEY, 5/25/</w:t>
      </w:r>
      <w:r w:rsidRPr="00356E57">
        <w:rPr>
          <w:rStyle w:val="StyleStyleBold12pt"/>
          <w:b w:val="0"/>
        </w:rPr>
        <w:t xml:space="preserve">2019, “Imagine This: Japan Builds Nuclear Weapons,” The National Interest, </w:t>
      </w:r>
      <w:hyperlink r:id="rId67" w:history="1">
        <w:r w:rsidRPr="00356E57">
          <w:rPr>
            <w:rStyle w:val="StyleStyleBold12pt"/>
            <w:b w:val="0"/>
          </w:rPr>
          <w:t>https://nationalinterest.org/blog/buzz/imagine-japan-builds-nuclear-weapons-59512</w:t>
        </w:r>
      </w:hyperlink>
    </w:p>
    <w:p w14:paraId="0D8FE6B1" w14:textId="77777777" w:rsidR="007F2031" w:rsidRPr="005034AD" w:rsidRDefault="007F2031" w:rsidP="007F2031">
      <w:pPr>
        <w:rPr>
          <w:color w:val="000000" w:themeColor="text1"/>
          <w:lang w:eastAsia="zh-CN"/>
        </w:rPr>
      </w:pPr>
      <w:r w:rsidRPr="005034AD">
        <w:rPr>
          <w:color w:val="000000" w:themeColor="text1"/>
          <w:u w:val="single"/>
          <w:lang w:eastAsia="zh-CN"/>
        </w:rPr>
        <w:t xml:space="preserve">The biggest immediate impact of </w:t>
      </w:r>
      <w:r w:rsidRPr="005034AD">
        <w:rPr>
          <w:color w:val="000000" w:themeColor="text1"/>
          <w:highlight w:val="yellow"/>
          <w:u w:val="single"/>
          <w:lang w:eastAsia="zh-CN"/>
        </w:rPr>
        <w:t>a Japanese nuclear weapon </w:t>
      </w:r>
      <w:hyperlink r:id="rId68" w:history="1">
        <w:r w:rsidRPr="005034AD">
          <w:rPr>
            <w:color w:val="000000" w:themeColor="text1"/>
            <w:highlight w:val="yellow"/>
            <w:u w:val="single"/>
            <w:lang w:eastAsia="zh-CN"/>
          </w:rPr>
          <w:t xml:space="preserve">would have </w:t>
        </w:r>
        <w:r w:rsidRPr="005034AD">
          <w:rPr>
            <w:color w:val="000000" w:themeColor="text1"/>
            <w:u w:val="single"/>
            <w:lang w:eastAsia="zh-CN"/>
          </w:rPr>
          <w:t>been</w:t>
        </w:r>
        <w:r w:rsidRPr="005034AD">
          <w:rPr>
            <w:color w:val="000000" w:themeColor="text1"/>
            <w:highlight w:val="yellow"/>
            <w:u w:val="single"/>
            <w:lang w:eastAsia="zh-CN"/>
          </w:rPr>
          <w:t xml:space="preserve"> raw panic</w:t>
        </w:r>
      </w:hyperlink>
      <w:r w:rsidRPr="005034AD">
        <w:rPr>
          <w:color w:val="000000" w:themeColor="text1"/>
          <w:u w:val="single"/>
          <w:lang w:eastAsia="zh-CN"/>
        </w:rPr>
        <w:t> </w:t>
      </w:r>
      <w:r w:rsidRPr="005034AD">
        <w:rPr>
          <w:color w:val="000000" w:themeColor="text1"/>
          <w:highlight w:val="yellow"/>
          <w:u w:val="single"/>
          <w:lang w:eastAsia="zh-CN"/>
        </w:rPr>
        <w:t>in Beijing</w:t>
      </w:r>
      <w:r w:rsidRPr="005034AD">
        <w:rPr>
          <w:color w:val="000000" w:themeColor="text1"/>
          <w:u w:val="single"/>
          <w:lang w:eastAsia="zh-CN"/>
        </w:rPr>
        <w:t>.</w:t>
      </w:r>
      <w:r w:rsidRPr="005034AD">
        <w:rPr>
          <w:color w:val="000000" w:themeColor="text1"/>
          <w:lang w:eastAsia="zh-CN"/>
        </w:rPr>
        <w:t xml:space="preserve"> </w:t>
      </w:r>
      <w:r w:rsidRPr="005034AD">
        <w:rPr>
          <w:color w:val="000000" w:themeColor="text1"/>
          <w:u w:val="single"/>
          <w:lang w:eastAsia="zh-CN"/>
        </w:rPr>
        <w:t xml:space="preserve">Nuclear weapons gave China a deterrent against three powers: The United States, the USSR and Japan. As it happened, Japan’s conventional weakness and pacifist political approach made the latter unnecessary. However, the development of </w:t>
      </w:r>
      <w:r w:rsidRPr="005034AD">
        <w:rPr>
          <w:color w:val="000000" w:themeColor="text1"/>
          <w:highlight w:val="yellow"/>
          <w:u w:val="single"/>
          <w:lang w:eastAsia="zh-CN"/>
        </w:rPr>
        <w:t>Japanese nukes would</w:t>
      </w:r>
      <w:r w:rsidRPr="005034AD">
        <w:rPr>
          <w:color w:val="000000" w:themeColor="text1"/>
          <w:u w:val="single"/>
          <w:lang w:eastAsia="zh-CN"/>
        </w:rPr>
        <w:t xml:space="preserve"> have </w:t>
      </w:r>
      <w:r w:rsidRPr="005034AD">
        <w:rPr>
          <w:color w:val="000000" w:themeColor="text1"/>
          <w:highlight w:val="yellow"/>
          <w:u w:val="single"/>
          <w:lang w:eastAsia="zh-CN"/>
        </w:rPr>
        <w:t>force</w:t>
      </w:r>
      <w:r w:rsidRPr="005034AD">
        <w:rPr>
          <w:color w:val="000000" w:themeColor="text1"/>
          <w:u w:val="single"/>
          <w:lang w:eastAsia="zh-CN"/>
        </w:rPr>
        <w:t xml:space="preserve">d </w:t>
      </w:r>
      <w:r w:rsidRPr="005034AD">
        <w:rPr>
          <w:color w:val="000000" w:themeColor="text1"/>
          <w:highlight w:val="yellow"/>
          <w:u w:val="single"/>
          <w:lang w:eastAsia="zh-CN"/>
        </w:rPr>
        <w:t>China to worry</w:t>
      </w:r>
      <w:r w:rsidRPr="005034AD">
        <w:rPr>
          <w:color w:val="000000" w:themeColor="text1"/>
          <w:u w:val="single"/>
          <w:lang w:eastAsia="zh-CN"/>
        </w:rPr>
        <w:t xml:space="preserve"> greatly about the political independence of Tokyo from Washington. </w:t>
      </w:r>
      <w:r w:rsidRPr="005034AD">
        <w:rPr>
          <w:color w:val="000000" w:themeColor="text1"/>
          <w:highlight w:val="yellow"/>
          <w:u w:val="single"/>
          <w:lang w:eastAsia="zh-CN"/>
        </w:rPr>
        <w:t>As long as Japan relied on the United States</w:t>
      </w:r>
      <w:r w:rsidRPr="005034AD">
        <w:rPr>
          <w:color w:val="000000" w:themeColor="text1"/>
          <w:u w:val="single"/>
          <w:lang w:eastAsia="zh-CN"/>
        </w:rPr>
        <w:t xml:space="preserve"> for its nuclear deterrent, </w:t>
      </w:r>
      <w:r w:rsidRPr="005034AD">
        <w:rPr>
          <w:color w:val="000000" w:themeColor="text1"/>
          <w:highlight w:val="yellow"/>
          <w:u w:val="single"/>
          <w:lang w:eastAsia="zh-CN"/>
        </w:rPr>
        <w:t>Washington held the reins</w:t>
      </w:r>
      <w:r w:rsidRPr="005034AD">
        <w:rPr>
          <w:color w:val="000000" w:themeColor="text1"/>
          <w:u w:val="single"/>
          <w:lang w:eastAsia="zh-CN"/>
        </w:rPr>
        <w:t xml:space="preserve">; </w:t>
      </w:r>
      <w:r w:rsidRPr="005034AD">
        <w:rPr>
          <w:color w:val="000000" w:themeColor="text1"/>
          <w:highlight w:val="yellow"/>
          <w:u w:val="single"/>
          <w:lang w:eastAsia="zh-CN"/>
        </w:rPr>
        <w:t>Japanese nukes</w:t>
      </w:r>
      <w:r w:rsidRPr="005034AD">
        <w:rPr>
          <w:color w:val="000000" w:themeColor="text1"/>
          <w:u w:val="single"/>
          <w:lang w:eastAsia="zh-CN"/>
        </w:rPr>
        <w:t xml:space="preserve"> might </w:t>
      </w:r>
      <w:r w:rsidRPr="005034AD">
        <w:rPr>
          <w:color w:val="000000" w:themeColor="text1"/>
          <w:highlight w:val="yellow"/>
          <w:u w:val="single"/>
          <w:lang w:eastAsia="zh-CN"/>
        </w:rPr>
        <w:t>open the door for a return to the pursuit of</w:t>
      </w:r>
      <w:r w:rsidRPr="005034AD">
        <w:rPr>
          <w:color w:val="000000" w:themeColor="text1"/>
          <w:u w:val="single"/>
          <w:lang w:eastAsia="zh-CN"/>
        </w:rPr>
        <w:t xml:space="preserve"> regional </w:t>
      </w:r>
      <w:r w:rsidRPr="005034AD">
        <w:rPr>
          <w:color w:val="000000" w:themeColor="text1"/>
          <w:highlight w:val="yellow"/>
          <w:u w:val="single"/>
          <w:lang w:eastAsia="zh-CN"/>
        </w:rPr>
        <w:t>military hegemony</w:t>
      </w:r>
      <w:r w:rsidRPr="005034AD">
        <w:rPr>
          <w:color w:val="000000" w:themeColor="text1"/>
          <w:u w:val="single"/>
          <w:lang w:eastAsia="zh-CN"/>
        </w:rPr>
        <w:t>.</w:t>
      </w:r>
      <w:r w:rsidRPr="005034AD">
        <w:rPr>
          <w:color w:val="000000" w:themeColor="text1"/>
          <w:lang w:eastAsia="zh-CN"/>
        </w:rPr>
        <w:t xml:space="preserve"> This, consequently, might have driven the Chinese back into the arms of the Russians, or at least accelerated the development of their own nuclear deterrent force.</w:t>
      </w:r>
    </w:p>
    <w:p w14:paraId="6491DEA1" w14:textId="77777777" w:rsidR="007F2031" w:rsidRPr="005034AD" w:rsidRDefault="007F2031" w:rsidP="007F2031">
      <w:pPr>
        <w:rPr>
          <w:color w:val="000000" w:themeColor="text1"/>
          <w:u w:val="single"/>
          <w:lang w:eastAsia="zh-CN"/>
        </w:rPr>
      </w:pPr>
      <w:r w:rsidRPr="005034AD">
        <w:rPr>
          <w:color w:val="000000" w:themeColor="text1"/>
          <w:u w:val="single"/>
          <w:lang w:eastAsia="zh-CN"/>
        </w:rPr>
        <w:t xml:space="preserve">Japanese nukes would have created similar alarm across the region. While </w:t>
      </w:r>
      <w:r w:rsidRPr="005034AD">
        <w:rPr>
          <w:color w:val="000000" w:themeColor="text1"/>
          <w:highlight w:val="yellow"/>
          <w:u w:val="single"/>
          <w:lang w:eastAsia="zh-CN"/>
        </w:rPr>
        <w:t>Seoul</w:t>
      </w:r>
      <w:r w:rsidRPr="005034AD">
        <w:rPr>
          <w:color w:val="000000" w:themeColor="text1"/>
          <w:u w:val="single"/>
          <w:lang w:eastAsia="zh-CN"/>
        </w:rPr>
        <w:t xml:space="preserve">, deeply dependent on the United States for security guarantees, would likely have adopted a “grin and bear it” attitude in the short run, it likely </w:t>
      </w:r>
      <w:r w:rsidRPr="005034AD">
        <w:rPr>
          <w:color w:val="000000" w:themeColor="text1"/>
          <w:highlight w:val="yellow"/>
          <w:u w:val="single"/>
          <w:lang w:eastAsia="zh-CN"/>
        </w:rPr>
        <w:t>would</w:t>
      </w:r>
      <w:r w:rsidRPr="005034AD">
        <w:rPr>
          <w:color w:val="000000" w:themeColor="text1"/>
          <w:u w:val="single"/>
          <w:lang w:eastAsia="zh-CN"/>
        </w:rPr>
        <w:t xml:space="preserve"> have </w:t>
      </w:r>
      <w:r w:rsidRPr="005034AD">
        <w:rPr>
          <w:color w:val="000000" w:themeColor="text1"/>
          <w:highlight w:val="yellow"/>
          <w:u w:val="single"/>
          <w:lang w:eastAsia="zh-CN"/>
        </w:rPr>
        <w:t>pursue</w:t>
      </w:r>
      <w:r w:rsidRPr="005034AD">
        <w:rPr>
          <w:color w:val="000000" w:themeColor="text1"/>
          <w:u w:val="single"/>
          <w:lang w:eastAsia="zh-CN"/>
        </w:rPr>
        <w:t xml:space="preserve">d </w:t>
      </w:r>
      <w:r w:rsidRPr="005034AD">
        <w:rPr>
          <w:color w:val="000000" w:themeColor="text1"/>
          <w:highlight w:val="yellow"/>
          <w:u w:val="single"/>
          <w:lang w:eastAsia="zh-CN"/>
        </w:rPr>
        <w:t>its own program over the long term</w:t>
      </w:r>
      <w:r w:rsidRPr="005034AD">
        <w:rPr>
          <w:color w:val="000000" w:themeColor="text1"/>
          <w:u w:val="single"/>
          <w:lang w:eastAsia="zh-CN"/>
        </w:rPr>
        <w:t xml:space="preserve">. Similarly, </w:t>
      </w:r>
      <w:r w:rsidRPr="005034AD">
        <w:rPr>
          <w:color w:val="000000" w:themeColor="text1"/>
          <w:highlight w:val="yellow"/>
          <w:u w:val="single"/>
          <w:lang w:eastAsia="zh-CN"/>
        </w:rPr>
        <w:t>Japanese proliferation</w:t>
      </w:r>
      <w:r w:rsidRPr="005034AD">
        <w:rPr>
          <w:color w:val="000000" w:themeColor="text1"/>
          <w:u w:val="single"/>
          <w:lang w:eastAsia="zh-CN"/>
        </w:rPr>
        <w:t xml:space="preserve"> </w:t>
      </w:r>
      <w:r w:rsidRPr="003B73C8">
        <w:rPr>
          <w:color w:val="000000" w:themeColor="text1"/>
          <w:highlight w:val="yellow"/>
          <w:u w:val="single"/>
          <w:lang w:eastAsia="zh-CN"/>
        </w:rPr>
        <w:t>would</w:t>
      </w:r>
      <w:r w:rsidRPr="005034AD">
        <w:rPr>
          <w:color w:val="000000" w:themeColor="text1"/>
          <w:u w:val="single"/>
          <w:lang w:eastAsia="zh-CN"/>
        </w:rPr>
        <w:t xml:space="preserve"> have </w:t>
      </w:r>
      <w:r w:rsidRPr="003B73C8">
        <w:rPr>
          <w:color w:val="000000" w:themeColor="text1"/>
          <w:highlight w:val="yellow"/>
          <w:u w:val="single"/>
          <w:lang w:eastAsia="zh-CN"/>
        </w:rPr>
        <w:t>made</w:t>
      </w:r>
      <w:r w:rsidRPr="005034AD">
        <w:rPr>
          <w:color w:val="000000" w:themeColor="text1"/>
          <w:u w:val="single"/>
          <w:lang w:eastAsia="zh-CN"/>
        </w:rPr>
        <w:t xml:space="preserve"> </w:t>
      </w:r>
      <w:r w:rsidRPr="003B73C8">
        <w:rPr>
          <w:color w:val="000000" w:themeColor="text1"/>
          <w:highlight w:val="yellow"/>
          <w:u w:val="single"/>
          <w:lang w:eastAsia="zh-CN"/>
        </w:rPr>
        <w:t>it</w:t>
      </w:r>
      <w:r w:rsidRPr="005034AD">
        <w:rPr>
          <w:color w:val="000000" w:themeColor="text1"/>
          <w:u w:val="single"/>
          <w:lang w:eastAsia="zh-CN"/>
        </w:rPr>
        <w:t xml:space="preserve"> far </w:t>
      </w:r>
      <w:r w:rsidRPr="003B73C8">
        <w:rPr>
          <w:color w:val="000000" w:themeColor="text1"/>
          <w:highlight w:val="yellow"/>
          <w:u w:val="single"/>
          <w:lang w:eastAsia="zh-CN"/>
        </w:rPr>
        <w:t>more difficult for the United States to </w:t>
      </w:r>
      <w:hyperlink r:id="rId69" w:tgtFrame="_blank" w:history="1">
        <w:r w:rsidRPr="003B73C8">
          <w:rPr>
            <w:color w:val="000000" w:themeColor="text1"/>
            <w:highlight w:val="yellow"/>
            <w:u w:val="single"/>
            <w:lang w:eastAsia="zh-CN"/>
          </w:rPr>
          <w:t>restrain Taiwan’s nuclear ambitions</w:t>
        </w:r>
      </w:hyperlink>
      <w:r w:rsidRPr="003B73C8">
        <w:rPr>
          <w:color w:val="000000" w:themeColor="text1"/>
          <w:highlight w:val="yellow"/>
          <w:u w:val="single"/>
          <w:lang w:eastAsia="zh-CN"/>
        </w:rPr>
        <w:t>.</w:t>
      </w:r>
      <w:r w:rsidRPr="005034AD">
        <w:rPr>
          <w:color w:val="000000" w:themeColor="text1"/>
          <w:u w:val="single"/>
          <w:lang w:eastAsia="zh-CN"/>
        </w:rPr>
        <w:t xml:space="preserve"> Not wanting to be left behind, </w:t>
      </w:r>
      <w:r w:rsidRPr="003B73C8">
        <w:rPr>
          <w:color w:val="000000" w:themeColor="text1"/>
          <w:highlight w:val="yellow"/>
          <w:u w:val="single"/>
          <w:lang w:eastAsia="zh-CN"/>
        </w:rPr>
        <w:t>India</w:t>
      </w:r>
      <w:r w:rsidRPr="005034AD">
        <w:rPr>
          <w:color w:val="000000" w:themeColor="text1"/>
          <w:u w:val="single"/>
          <w:lang w:eastAsia="zh-CN"/>
        </w:rPr>
        <w:t xml:space="preserve"> </w:t>
      </w:r>
      <w:r w:rsidRPr="003B73C8">
        <w:rPr>
          <w:color w:val="000000" w:themeColor="text1"/>
          <w:highlight w:val="yellow"/>
          <w:u w:val="single"/>
          <w:lang w:eastAsia="zh-CN"/>
        </w:rPr>
        <w:t>would</w:t>
      </w:r>
      <w:r w:rsidRPr="005034AD">
        <w:rPr>
          <w:color w:val="000000" w:themeColor="text1"/>
          <w:u w:val="single"/>
          <w:lang w:eastAsia="zh-CN"/>
        </w:rPr>
        <w:t xml:space="preserve"> have </w:t>
      </w:r>
      <w:r w:rsidRPr="003B73C8">
        <w:rPr>
          <w:color w:val="000000" w:themeColor="text1"/>
          <w:highlight w:val="yellow"/>
          <w:u w:val="single"/>
          <w:lang w:eastAsia="zh-CN"/>
        </w:rPr>
        <w:t>pursue</w:t>
      </w:r>
      <w:r w:rsidRPr="005034AD">
        <w:rPr>
          <w:color w:val="000000" w:themeColor="text1"/>
          <w:u w:val="single"/>
          <w:lang w:eastAsia="zh-CN"/>
        </w:rPr>
        <w:t xml:space="preserve">d </w:t>
      </w:r>
      <w:r w:rsidRPr="003B73C8">
        <w:rPr>
          <w:color w:val="000000" w:themeColor="text1"/>
          <w:highlight w:val="yellow"/>
          <w:u w:val="single"/>
          <w:lang w:eastAsia="zh-CN"/>
        </w:rPr>
        <w:t>its own program with</w:t>
      </w:r>
      <w:r w:rsidRPr="005034AD">
        <w:rPr>
          <w:color w:val="000000" w:themeColor="text1"/>
          <w:u w:val="single"/>
          <w:lang w:eastAsia="zh-CN"/>
        </w:rPr>
        <w:t xml:space="preserve"> greater </w:t>
      </w:r>
      <w:r w:rsidRPr="003B73C8">
        <w:rPr>
          <w:color w:val="000000" w:themeColor="text1"/>
          <w:highlight w:val="yellow"/>
          <w:u w:val="single"/>
          <w:lang w:eastAsia="zh-CN"/>
        </w:rPr>
        <w:t>vigor and less</w:t>
      </w:r>
      <w:r w:rsidRPr="005034AD">
        <w:rPr>
          <w:color w:val="000000" w:themeColor="text1"/>
          <w:u w:val="single"/>
          <w:lang w:eastAsia="zh-CN"/>
        </w:rPr>
        <w:t xml:space="preserve"> political </w:t>
      </w:r>
      <w:r w:rsidRPr="003B73C8">
        <w:rPr>
          <w:color w:val="000000" w:themeColor="text1"/>
          <w:highlight w:val="yellow"/>
          <w:u w:val="single"/>
          <w:lang w:eastAsia="zh-CN"/>
        </w:rPr>
        <w:t>reticence</w:t>
      </w:r>
      <w:r w:rsidRPr="005034AD">
        <w:rPr>
          <w:color w:val="000000" w:themeColor="text1"/>
          <w:u w:val="single"/>
          <w:lang w:eastAsia="zh-CN"/>
        </w:rPr>
        <w:t>.</w:t>
      </w:r>
    </w:p>
    <w:p w14:paraId="4B16A785" w14:textId="77777777" w:rsidR="007F2031" w:rsidRPr="005034AD" w:rsidRDefault="007F2031" w:rsidP="007F2031">
      <w:pPr>
        <w:rPr>
          <w:color w:val="000000" w:themeColor="text1"/>
          <w:lang w:eastAsia="zh-CN"/>
        </w:rPr>
      </w:pPr>
      <w:r w:rsidRPr="005034AD">
        <w:rPr>
          <w:color w:val="000000" w:themeColor="text1"/>
          <w:lang w:eastAsia="zh-CN"/>
        </w:rPr>
        <w:t>More broadly, a nuclear Japan could not have managed the key role that Tokyo played in the development of the global nonproliferation regime. As history’s only victim of a nuclear attack, Japan’s diplomacy and money carried heavy weight in worldwide antinuclear efforts. These efforts would have suffered with a lack of Japanese participation, possibly with dire effects for the spread of nuclear weapons around the world.</w:t>
      </w:r>
    </w:p>
    <w:p w14:paraId="366E5121" w14:textId="77777777" w:rsidR="007F2031" w:rsidRPr="007F2031" w:rsidRDefault="007F2031" w:rsidP="007F2031"/>
    <w:p w14:paraId="17887A16" w14:textId="12023A45" w:rsidR="00987EAA" w:rsidRDefault="00987EAA" w:rsidP="00EA3890">
      <w:pPr>
        <w:pStyle w:val="Heading3"/>
      </w:pPr>
      <w:r>
        <w:t xml:space="preserve">Japan </w:t>
      </w:r>
      <w:proofErr w:type="spellStart"/>
      <w:r>
        <w:t>Prolif</w:t>
      </w:r>
      <w:proofErr w:type="spellEnd"/>
      <w:r>
        <w:t xml:space="preserve"> = China War</w:t>
      </w:r>
    </w:p>
    <w:p w14:paraId="7A821C17" w14:textId="4A4B7A95" w:rsidR="00987EAA" w:rsidRDefault="00987EAA" w:rsidP="00987EAA">
      <w:pPr>
        <w:pStyle w:val="Heading4"/>
        <w:rPr>
          <w:lang w:eastAsia="zh-CN"/>
        </w:rPr>
      </w:pPr>
      <w:r>
        <w:rPr>
          <w:lang w:eastAsia="zh-CN"/>
        </w:rPr>
        <w:t xml:space="preserve">Japanese </w:t>
      </w:r>
      <w:proofErr w:type="spellStart"/>
      <w:r>
        <w:rPr>
          <w:lang w:eastAsia="zh-CN"/>
        </w:rPr>
        <w:t>prolif</w:t>
      </w:r>
      <w:proofErr w:type="spellEnd"/>
      <w:r>
        <w:rPr>
          <w:lang w:eastAsia="zh-CN"/>
        </w:rPr>
        <w:t xml:space="preserve"> causes China-Japan War.</w:t>
      </w:r>
    </w:p>
    <w:p w14:paraId="6C7C92F1" w14:textId="77777777" w:rsidR="00987EAA" w:rsidRPr="00F532F0" w:rsidRDefault="00987EAA" w:rsidP="00987EAA">
      <w:pPr>
        <w:rPr>
          <w:rStyle w:val="StyleStyleBold12pt"/>
        </w:rPr>
      </w:pPr>
      <w:r w:rsidRPr="00F532F0">
        <w:rPr>
          <w:rStyle w:val="StyleStyleBold12pt"/>
          <w:b w:val="0"/>
        </w:rPr>
        <w:t>Sheila A.</w:t>
      </w:r>
      <w:r w:rsidRPr="00F532F0">
        <w:rPr>
          <w:rStyle w:val="StyleStyleBold12pt"/>
        </w:rPr>
        <w:t xml:space="preserve"> SMITH, </w:t>
      </w:r>
      <w:r w:rsidRPr="00F532F0">
        <w:rPr>
          <w:rStyle w:val="StyleStyleBold12pt"/>
          <w:b w:val="0"/>
        </w:rPr>
        <w:t>4/</w:t>
      </w:r>
      <w:r w:rsidRPr="00F532F0">
        <w:rPr>
          <w:rStyle w:val="StyleStyleBold12pt"/>
        </w:rPr>
        <w:t xml:space="preserve">2013, </w:t>
      </w:r>
      <w:r w:rsidRPr="00F532F0">
        <w:rPr>
          <w:rStyle w:val="StyleStyleBold12pt"/>
          <w:b w:val="0"/>
        </w:rPr>
        <w:t xml:space="preserve">“A Sino-Japanese Clash in the East China Sea,” Council on Foreign Relations, </w:t>
      </w:r>
      <w:hyperlink r:id="rId70" w:history="1">
        <w:r w:rsidRPr="00F532F0">
          <w:rPr>
            <w:rStyle w:val="StyleStyleBold12pt"/>
            <w:b w:val="0"/>
          </w:rPr>
          <w:t>https://cfrd8-files.cfr.org/sites/default/files/pdf/2013/04/CPA_ContingencyMemo_18.pdf</w:t>
        </w:r>
      </w:hyperlink>
    </w:p>
    <w:p w14:paraId="021E19AC" w14:textId="77777777" w:rsidR="00987EAA" w:rsidRDefault="00987EAA" w:rsidP="00987EAA">
      <w:pPr>
        <w:rPr>
          <w:lang w:eastAsia="zh-CN"/>
        </w:rPr>
      </w:pPr>
      <w:r w:rsidRPr="00231D02">
        <w:rPr>
          <w:highlight w:val="yellow"/>
          <w:u w:val="single"/>
          <w:lang w:eastAsia="zh-CN"/>
        </w:rPr>
        <w:t>Sino-Japanese tensions in the East China Sea have been building steadily since 2010</w:t>
      </w:r>
      <w:r w:rsidRPr="00C7647F">
        <w:rPr>
          <w:lang w:eastAsia="zh-CN"/>
        </w:rPr>
        <w:t xml:space="preserve">, when a Chinese fishing trawler rammed two Japan Coast Guard (JCG) vessels in waters near the Senkaku/Diaoyu Islands </w:t>
      </w:r>
      <w:r w:rsidRPr="00231D02">
        <w:rPr>
          <w:highlight w:val="yellow"/>
          <w:lang w:eastAsia="zh-CN"/>
        </w:rPr>
        <w:t>and</w:t>
      </w:r>
      <w:r w:rsidRPr="00C7647F">
        <w:rPr>
          <w:lang w:eastAsia="zh-CN"/>
        </w:rPr>
        <w:t xml:space="preserve"> Japan detained the captain. </w:t>
      </w:r>
      <w:r w:rsidRPr="00BE1B1F">
        <w:rPr>
          <w:u w:val="single"/>
          <w:lang w:eastAsia="zh-CN"/>
        </w:rPr>
        <w:t xml:space="preserve">Although the crisis was eventually defused, the territorial dispute came to a head again in </w:t>
      </w:r>
      <w:r w:rsidRPr="00231D02">
        <w:rPr>
          <w:highlight w:val="yellow"/>
          <w:u w:val="single"/>
          <w:lang w:eastAsia="zh-CN"/>
        </w:rPr>
        <w:t>September 2012</w:t>
      </w:r>
      <w:r w:rsidRPr="00BE1B1F">
        <w:rPr>
          <w:u w:val="single"/>
          <w:lang w:eastAsia="zh-CN"/>
        </w:rPr>
        <w:t>, when Japanese prime minister Yoshihiko Noda announced his government’s decision to purchase three of the five islands. The islands were privately owned, but a new wave of activism, including Chinese attempts to land on the islands and a public campaign by the Tokyo governor to purchase them himself, prompted Noda to attempt to neutralize nationalist pressures.</w:t>
      </w:r>
      <w:r w:rsidRPr="00C7647F">
        <w:rPr>
          <w:lang w:eastAsia="zh-CN"/>
        </w:rPr>
        <w:t xml:space="preserve"> The decision triggered widespread anti-Japanese demonstrations in China, resulting in extensive damage to Japanese companies operating there. Eventually China dampened the popular response, but it has since repeatedly stated its intent to assert its own administrative control over the disputed islands. China’s Marine Surveillance agency intensified its patrols of the waters in and around the islands, and China’s Bureau of Fisheries patrols followed suit. The JCG in turn increased its patrols and put them on 24/7 alert. </w:t>
      </w:r>
    </w:p>
    <w:p w14:paraId="57CB812C" w14:textId="77777777" w:rsidR="00987EAA" w:rsidRPr="00BE1B1F" w:rsidRDefault="00987EAA" w:rsidP="00987EAA">
      <w:pPr>
        <w:rPr>
          <w:u w:val="single"/>
          <w:lang w:eastAsia="zh-CN"/>
        </w:rPr>
      </w:pPr>
      <w:r w:rsidRPr="00231D02">
        <w:rPr>
          <w:highlight w:val="yellow"/>
          <w:u w:val="single"/>
          <w:lang w:eastAsia="zh-CN"/>
        </w:rPr>
        <w:t>The danger of escalation to armed conflict increased when the two militaries became directly involved.</w:t>
      </w:r>
      <w:r w:rsidRPr="00BE1B1F">
        <w:rPr>
          <w:u w:val="single"/>
          <w:lang w:eastAsia="zh-CN"/>
        </w:rPr>
        <w:t xml:space="preserve"> On December 13, 2012, a small Chinese reconnaissance aircraft entered undetected into Japanese airspace above the islands. The JCG alerted Japan’s Air Self-Defense Force (ASDF), which scrambled fighter jets based in Naha, Okinawa; however, they were too late to intercept. In January, China sent its reconnaissance aircraft back toward the islands accompanied by fighter jets, but stopped short of entering Japan’s airspace, and no direct aerial confrontation occurred. Japan’s Maritime Self-Defense Force (MSDF) reported that a Chinese frigate locked its firing radar on the Japanese destroyer </w:t>
      </w:r>
      <w:proofErr w:type="spellStart"/>
      <w:r w:rsidRPr="00BE1B1F">
        <w:rPr>
          <w:u w:val="single"/>
          <w:lang w:eastAsia="zh-CN"/>
        </w:rPr>
        <w:t>Yudachi</w:t>
      </w:r>
      <w:proofErr w:type="spellEnd"/>
      <w:r w:rsidRPr="00BE1B1F">
        <w:rPr>
          <w:u w:val="single"/>
          <w:lang w:eastAsia="zh-CN"/>
        </w:rPr>
        <w:t xml:space="preserve"> on January 30, 2013. Chinese authorities instigated an investigation into the 2 incident in response to Japan’s protest, leading to speculation that Beijing was unaware of the ship captain’s actions. Although China’s Ministry of Defense later denied that the incident took place, it did acknowledge the danger such an act posed. </w:t>
      </w:r>
    </w:p>
    <w:p w14:paraId="35275CD7" w14:textId="77777777" w:rsidR="00987EAA" w:rsidRPr="00BE1B1F" w:rsidRDefault="00987EAA" w:rsidP="00987EAA">
      <w:pPr>
        <w:rPr>
          <w:u w:val="single"/>
          <w:lang w:eastAsia="zh-CN"/>
        </w:rPr>
      </w:pPr>
      <w:r w:rsidRPr="00231D02">
        <w:rPr>
          <w:highlight w:val="yellow"/>
          <w:u w:val="single"/>
          <w:lang w:eastAsia="zh-CN"/>
        </w:rPr>
        <w:t>Given current circumstances in the East China Sea</w:t>
      </w:r>
      <w:r w:rsidRPr="00BE1B1F">
        <w:rPr>
          <w:u w:val="single"/>
          <w:lang w:eastAsia="zh-CN"/>
        </w:rPr>
        <w:t xml:space="preserve">, three contingencies are conceivable: first, an accidental or unintended incident in and around </w:t>
      </w:r>
      <w:r w:rsidRPr="00231D02">
        <w:rPr>
          <w:highlight w:val="yellow"/>
          <w:u w:val="single"/>
          <w:lang w:eastAsia="zh-CN"/>
        </w:rPr>
        <w:t>the disputed islands could trigger a military escalation of the crisis</w:t>
      </w:r>
      <w:r w:rsidRPr="00BE1B1F">
        <w:rPr>
          <w:u w:val="single"/>
          <w:lang w:eastAsia="zh-CN"/>
        </w:rPr>
        <w:t xml:space="preserve">; second, </w:t>
      </w:r>
      <w:r w:rsidRPr="00231D02">
        <w:rPr>
          <w:highlight w:val="yellow"/>
          <w:u w:val="single"/>
          <w:lang w:eastAsia="zh-CN"/>
        </w:rPr>
        <w:t>either country could make a serious political miscalculation in an effort to demonstrate sovereign control</w:t>
      </w:r>
      <w:r w:rsidRPr="00BE1B1F">
        <w:rPr>
          <w:u w:val="single"/>
          <w:lang w:eastAsia="zh-CN"/>
        </w:rPr>
        <w:t xml:space="preserve">; </w:t>
      </w:r>
      <w:r w:rsidRPr="00231D02">
        <w:rPr>
          <w:highlight w:val="yellow"/>
          <w:u w:val="single"/>
          <w:lang w:eastAsia="zh-CN"/>
        </w:rPr>
        <w:t>and</w:t>
      </w:r>
      <w:r w:rsidRPr="00BE1B1F">
        <w:rPr>
          <w:u w:val="single"/>
          <w:lang w:eastAsia="zh-CN"/>
        </w:rPr>
        <w:t xml:space="preserve"> third</w:t>
      </w:r>
      <w:r w:rsidRPr="00231D02">
        <w:rPr>
          <w:highlight w:val="yellow"/>
          <w:u w:val="single"/>
          <w:lang w:eastAsia="zh-CN"/>
        </w:rPr>
        <w:t>, either country could attempt to forcibly control the islands.</w:t>
      </w:r>
    </w:p>
    <w:p w14:paraId="69C05177" w14:textId="77777777" w:rsidR="00987EAA" w:rsidRPr="00987EAA" w:rsidRDefault="00987EAA" w:rsidP="00987EAA"/>
    <w:p w14:paraId="6AF84B3B" w14:textId="70A0E4EC" w:rsidR="00B755F2" w:rsidRDefault="00B755F2" w:rsidP="00EA3890">
      <w:pPr>
        <w:pStyle w:val="Heading3"/>
      </w:pPr>
      <w:r>
        <w:t xml:space="preserve">Japan </w:t>
      </w:r>
      <w:proofErr w:type="spellStart"/>
      <w:r>
        <w:t>Prolif</w:t>
      </w:r>
      <w:proofErr w:type="spellEnd"/>
      <w:r>
        <w:t xml:space="preserve"> </w:t>
      </w:r>
      <w:proofErr w:type="gramStart"/>
      <w:r>
        <w:t>=  War</w:t>
      </w:r>
      <w:proofErr w:type="gramEnd"/>
    </w:p>
    <w:p w14:paraId="677B2E43" w14:textId="77777777" w:rsidR="00B755F2" w:rsidRDefault="00B755F2" w:rsidP="00B755F2">
      <w:pPr>
        <w:pStyle w:val="Heading4"/>
      </w:pPr>
      <w:r>
        <w:t>Japanese rearmament causes wars and an arms race—goes nuclear</w:t>
      </w:r>
    </w:p>
    <w:p w14:paraId="7BAABC58" w14:textId="77777777" w:rsidR="00B755F2" w:rsidRPr="00FE4EC5" w:rsidRDefault="00B755F2" w:rsidP="00B755F2">
      <w:proofErr w:type="spellStart"/>
      <w:r>
        <w:rPr>
          <w:rStyle w:val="StyleStyleBold12pt"/>
        </w:rPr>
        <w:t>Mizokami</w:t>
      </w:r>
      <w:proofErr w:type="spellEnd"/>
      <w:r>
        <w:rPr>
          <w:rStyle w:val="StyleStyleBold12pt"/>
        </w:rPr>
        <w:t xml:space="preserve"> 15 </w:t>
      </w:r>
      <w:r>
        <w:t xml:space="preserve">(Kyle </w:t>
      </w:r>
      <w:proofErr w:type="spellStart"/>
      <w:r>
        <w:t>Mizokami</w:t>
      </w:r>
      <w:proofErr w:type="spellEnd"/>
      <w:r>
        <w:t xml:space="preserve">, </w:t>
      </w:r>
      <w:r w:rsidRPr="00FE4EC5">
        <w:t>defense and national security writer based in San Francisco who has appeared in The Diplomat, Foreign Policy, War is Boring and The Daily Beast. In 2009 he cofounded the defense and security blog Japan Security Watch</w:t>
      </w:r>
      <w:r>
        <w:t>, “</w:t>
      </w:r>
      <w:r w:rsidRPr="00FE4EC5">
        <w:t>China’s Ultimate Nightmare: Japan Armed With Nuclear Weapons</w:t>
      </w:r>
      <w:r>
        <w:t xml:space="preserve">”, 10/31/15, </w:t>
      </w:r>
      <w:hyperlink r:id="rId71" w:history="1">
        <w:r w:rsidRPr="00FE4EC5">
          <w:rPr>
            <w:color w:val="0000FF"/>
            <w:u w:val="single"/>
          </w:rPr>
          <w:t>https://nationalinterest.org/feature/china%E2%80%99s-ultimate-nightmare-japan-armed-nuclear-weapons-14214</w:t>
        </w:r>
      </w:hyperlink>
      <w:r>
        <w:t>, RKK)</w:t>
      </w:r>
    </w:p>
    <w:p w14:paraId="60086D69" w14:textId="77777777" w:rsidR="00B755F2" w:rsidRPr="00FE4EC5" w:rsidRDefault="00B755F2" w:rsidP="00B755F2">
      <w:pPr>
        <w:rPr>
          <w:rStyle w:val="StyleStyleBold12pt"/>
        </w:rPr>
      </w:pPr>
    </w:p>
    <w:p w14:paraId="3E5A2F49" w14:textId="77777777" w:rsidR="00B755F2" w:rsidRDefault="00B755F2" w:rsidP="00B755F2">
      <w:pPr>
        <w:rPr>
          <w:u w:val="single"/>
        </w:rPr>
      </w:pPr>
      <w:r w:rsidRPr="00F6536C">
        <w:rPr>
          <w:u w:val="single"/>
        </w:rPr>
        <w:t>It is perhaps China’s greatest nightmare: a nuclear-armed Japan.</w:t>
      </w:r>
      <w:r w:rsidRPr="003501AA">
        <w:rPr>
          <w:sz w:val="16"/>
        </w:rPr>
        <w:t xml:space="preserve"> Permanently anchored off the Asian mainland, bristling with nuclear weapons, </w:t>
      </w:r>
      <w:r w:rsidRPr="00F6536C">
        <w:rPr>
          <w:u w:val="single"/>
        </w:rPr>
        <w:t>a nuclear Japan would make China’s security situation much more complex than it is now, and force China to revise both its nuclear doctrine and increase its nuclear arsenal</w:t>
      </w:r>
      <w:r w:rsidRPr="003501AA">
        <w:rPr>
          <w:sz w:val="16"/>
        </w:rPr>
        <w:t xml:space="preserve">. To be perfectly clear, Japan has no intention of building nuclear weapons. In fact, it has a strong aversion to nukes, having been the only country to actually be on the receiving end of a nuclear strike on its cities. Japan’s strategic situation would have to grow very dire for it to undertake such a drastic and expensive option. At the same time, China has no interest in provoking Japan into building them. China’s nuclear “no first use” policy is in part aimed at reassuring Japan that, unless it were attacked first with nuclear weapons, it will not use them in wartime. Japan has no nukes, therefore, if China holds to its word, Japan should be reassured. “If” and “should” being the operative words here. Still, it’s an interesting proposition. Nuclear phobias and the lack of a pressing need aside, </w:t>
      </w:r>
      <w:r w:rsidRPr="00F6536C">
        <w:rPr>
          <w:u w:val="single"/>
        </w:rPr>
        <w:t xml:space="preserve">there’s certainly no reason why </w:t>
      </w:r>
      <w:proofErr w:type="spellStart"/>
      <w:proofErr w:type="gramStart"/>
      <w:r w:rsidRPr="00F6536C">
        <w:rPr>
          <w:u w:val="single"/>
        </w:rPr>
        <w:t>Japan,the</w:t>
      </w:r>
      <w:proofErr w:type="spellEnd"/>
      <w:proofErr w:type="gramEnd"/>
      <w:r w:rsidRPr="00F6536C">
        <w:rPr>
          <w:u w:val="single"/>
        </w:rPr>
        <w:t xml:space="preserve"> third largest economy in the world, couldn’t build nukes</w:t>
      </w:r>
      <w:r w:rsidRPr="003501AA">
        <w:rPr>
          <w:sz w:val="16"/>
        </w:rPr>
        <w:t xml:space="preserve">. What would a Japanese nuclear deterrent look like? Let’s examine the traditional nuclear triad of land-based ballistic missiles, strategic bombers and ballistic missile submarines and each leg of the triad’s suitability for Japan’s circumstance. For the sake of argument, let’s say Japan can choose just one leg to invest in. We’ll also set the number of nukes at roughly 300. </w:t>
      </w:r>
      <w:r w:rsidRPr="00F6536C">
        <w:rPr>
          <w:u w:val="single"/>
        </w:rPr>
        <w:t xml:space="preserve">Japan’s high population density would mean that the destruction of just a handful of cities could kill or injure the majority of the country’s civilian population. Against an adversary such as Russia or China, Japan must be able to inflict similar losses. Japan could invest in a small arsenal of land-based missiles, each carrying one or more nuclear warheads. The missiles could be stationed in hardened silos, like the American Minuteman III, or on mobile launchers like the Russian RS-24 </w:t>
      </w:r>
      <w:proofErr w:type="spellStart"/>
      <w:r w:rsidRPr="00F6536C">
        <w:rPr>
          <w:u w:val="single"/>
        </w:rPr>
        <w:t>Yars</w:t>
      </w:r>
      <w:proofErr w:type="spellEnd"/>
      <w:r w:rsidRPr="00F6536C">
        <w:rPr>
          <w:u w:val="single"/>
        </w:rPr>
        <w:t>. A Japanese ICBM would be smaller, not needing the range and fuel to reach North America. The ability to reach all of China, European Russia and the Middle East would be sufficient. Eventually, Japan might settle on a force of 100 intermediate-range ballistic missiles, each equipped with three 100 kiloton warheads. T</w:t>
      </w:r>
      <w:r w:rsidRPr="003501AA">
        <w:rPr>
          <w:sz w:val="16"/>
        </w:rPr>
        <w:t xml:space="preserve">he missiles could be based in hardened silos in eastern Hokkaido, Japan’s northernmost island, or moved around on mobile launchers. This is the least survivable of the three ideas. </w:t>
      </w:r>
      <w:r w:rsidRPr="00FE4EC5">
        <w:rPr>
          <w:u w:val="single"/>
        </w:rPr>
        <w:t xml:space="preserve">Japan’s close proximity to China means that in the event of a nuclear attack from the latter it would need to have a “launch on warning” doctrine to ensure the missiles survived. </w:t>
      </w:r>
      <w:r w:rsidRPr="00FE4EC5">
        <w:rPr>
          <w:b/>
          <w:bCs/>
          <w:u w:val="single"/>
        </w:rPr>
        <w:t>That would considerably increase the possibility of accidental nuclear war</w:t>
      </w:r>
      <w:r w:rsidRPr="00FE4EC5">
        <w:rPr>
          <w:u w:val="single"/>
        </w:rPr>
        <w:t>,</w:t>
      </w:r>
      <w:r w:rsidRPr="003501AA">
        <w:rPr>
          <w:sz w:val="16"/>
        </w:rPr>
        <w:t xml:space="preserve"> as a hardware or software malfunction in Japan’s early warning system could be incorrectly interpreted as an attack. Geography makes land basing even less attractive. Japan’s high population density makes it impossible to find a location for 100 missile silos that </w:t>
      </w:r>
      <w:proofErr w:type="gramStart"/>
      <w:r w:rsidRPr="003501AA">
        <w:rPr>
          <w:sz w:val="16"/>
        </w:rPr>
        <w:t>would not would</w:t>
      </w:r>
      <w:proofErr w:type="gramEnd"/>
      <w:r w:rsidRPr="003501AA">
        <w:rPr>
          <w:sz w:val="16"/>
        </w:rPr>
        <w:t xml:space="preserve"> invite terrible collateral damage in the event of attack. Even basing them in remote places like the northern Island of Hokkaido would incur needless risk. Mobile launchers would be far too large and heavy to travel Japan’s road network, unless a separate track were built somewhere. Even that would make their positioning more predictable. Another option might be to exploit Japan’s extensive rail network. </w:t>
      </w:r>
      <w:r w:rsidRPr="00FE4EC5">
        <w:rPr>
          <w:u w:val="single"/>
        </w:rPr>
        <w:t>Japan could build a wing of stealthy bombers to deliver cruise missiles and nuclear gravity bombs. Such an aircraft could fly nuclear penetration missions against adversaries, knocking out enemy nuclear weapons, command and control and other counterforce targets.</w:t>
      </w:r>
      <w:r w:rsidRPr="003501AA">
        <w:rPr>
          <w:sz w:val="16"/>
        </w:rPr>
        <w:t xml:space="preserve"> Nuclear bombers would give Japanese strategic warfare planners the flexibility to go after multiple targets or change the targets in mid-flight. Nuclear bombers can be recalled at any point in the mission. A bomber scheme could involve three squadrons of twenty-four bombers each, for a total of seventy-two jets, each the size of an FB-111 strike aircraft. Each bomber would carry four short-range attack missiles, each with a 100 kiloton yield, for a total of 288 nuclear weapons. Geography also makes strategic bombers unlikely. A lightning attack against Japan’s bomber bases could wipe out the entire force on the ground before they are given the order to scramble. If tankers are necessary for the bombers to reach their targets, the destruction of the Japanese tanker force would make the bombers irrelevant. Furthermore, advances in air defense technology could make the bombers dangerously vulnerable. Japan could, like the U.S. Air Force’s Strategic Air Command of old, maintain a force of bombers permanently in the air, but that would be expensive and require enough bombers in the air (and aerial tankers) at any one time inflict a punishing blow. The cost and complexity of standing up and maintaining such a force would be prohibitive. This is the most attractive option. </w:t>
      </w:r>
      <w:r w:rsidRPr="00FE4EC5">
        <w:rPr>
          <w:u w:val="single"/>
        </w:rPr>
        <w:t>Ballistic missile submarines are the most survivable platform—as long as at least one were out on patrol at all times</w:t>
      </w:r>
      <w:r w:rsidRPr="003501AA">
        <w:rPr>
          <w:sz w:val="16"/>
        </w:rPr>
        <w:t xml:space="preserve">. Each Japanese “boomer” could just sail east to the Mid-Pacific to relative safety; any anti-submarine warfare ships and planes sent by Russia or China to hunt it would have to get past Japan itself. Japan could persuade the United States to share submarine, missile and warhead technology with it the way it does with the United Kingdom. Of the three basing schemes, the defensive nature of sea-based deterrent is probably the most likely the United States would agree to help with. Depending on the timeline, Japan could even end up funding certain parts of the Ohio Replacement Program—particularly the missile. In a sea-basing scheme Japan could emulate China, France or the United Kingdom, maintaining a force of five ballistic missile submarines, each equipped with sixteen nuclear-tipped missiles. </w:t>
      </w:r>
      <w:r w:rsidRPr="00FE4EC5">
        <w:rPr>
          <w:u w:val="single"/>
        </w:rPr>
        <w:t>Each missile would be equipped with four 100 kiloton warheads</w:t>
      </w:r>
      <w:r w:rsidRPr="003501AA">
        <w:rPr>
          <w:sz w:val="16"/>
        </w:rPr>
        <w:t xml:space="preserve">. The one submarine on patrol at all times would be equipped with sixty-four warheads. There are some drawbacks. Ballistic missile submarines would be more difficult to keep in contact with during a crisis. Finally, if only two out of five submarines are on patrol at any time only 128 warheads would be available. Obviously, under current circumstances, it’s not in anyone’s interests for Japan to have nuclear weapons. </w:t>
      </w:r>
      <w:r w:rsidRPr="00FE4EC5">
        <w:rPr>
          <w:u w:val="single"/>
        </w:rPr>
        <w:t>Still, it must be recognized that if pushed, it could certainly do so. Although a long ways off, all sides should remember that increasingly strained relations between Japan, China, and Russia could make a bad situation much, much worse.</w:t>
      </w:r>
    </w:p>
    <w:p w14:paraId="526B1211" w14:textId="77777777" w:rsidR="00B755F2" w:rsidRPr="00B755F2" w:rsidRDefault="00B755F2" w:rsidP="00B755F2"/>
    <w:p w14:paraId="1197B047" w14:textId="305ED0D0" w:rsidR="00E96B5D" w:rsidRDefault="00E96B5D" w:rsidP="00EA3890">
      <w:pPr>
        <w:pStyle w:val="Heading3"/>
      </w:pPr>
      <w:r>
        <w:t xml:space="preserve">Taiwan </w:t>
      </w:r>
      <w:proofErr w:type="spellStart"/>
      <w:r>
        <w:t>Prolif</w:t>
      </w:r>
      <w:proofErr w:type="spellEnd"/>
      <w:r>
        <w:t xml:space="preserve"> = Domino</w:t>
      </w:r>
    </w:p>
    <w:p w14:paraId="407D9B05" w14:textId="77777777" w:rsidR="00E96B5D" w:rsidRDefault="00E96B5D" w:rsidP="00E96B5D">
      <w:pPr>
        <w:pStyle w:val="Heading4"/>
      </w:pPr>
      <w:r>
        <w:t xml:space="preserve">Taiwan is </w:t>
      </w:r>
      <w:r w:rsidRPr="00550CF8">
        <w:rPr>
          <w:u w:val="single"/>
        </w:rPr>
        <w:t>critical</w:t>
      </w:r>
      <w:r>
        <w:t xml:space="preserve"> to </w:t>
      </w:r>
      <w:r w:rsidRPr="00550CF8">
        <w:rPr>
          <w:u w:val="single"/>
        </w:rPr>
        <w:t>broader non-proliferation</w:t>
      </w:r>
      <w:r>
        <w:t>.</w:t>
      </w:r>
    </w:p>
    <w:p w14:paraId="2DB0F864" w14:textId="77777777" w:rsidR="00E96B5D" w:rsidRDefault="00E96B5D" w:rsidP="00E96B5D">
      <w:proofErr w:type="spellStart"/>
      <w:r w:rsidRPr="00550CF8">
        <w:t>Togzhan</w:t>
      </w:r>
      <w:proofErr w:type="spellEnd"/>
      <w:r w:rsidRPr="00550CF8">
        <w:t xml:space="preserve"> </w:t>
      </w:r>
      <w:proofErr w:type="spellStart"/>
      <w:r w:rsidRPr="00550CF8">
        <w:rPr>
          <w:rStyle w:val="StyleStyleBold12pt"/>
        </w:rPr>
        <w:t>Kassenova</w:t>
      </w:r>
      <w:proofErr w:type="spellEnd"/>
      <w:r w:rsidRPr="00550CF8">
        <w:rPr>
          <w:rStyle w:val="StyleStyleBold12pt"/>
        </w:rPr>
        <w:t xml:space="preserve"> 12</w:t>
      </w:r>
      <w:r w:rsidRPr="00550CF8">
        <w:t xml:space="preserve"> (</w:t>
      </w:r>
      <w:proofErr w:type="spellStart"/>
      <w:r w:rsidRPr="00550CF8">
        <w:t>Togzhan</w:t>
      </w:r>
      <w:proofErr w:type="spellEnd"/>
      <w:r w:rsidRPr="00550CF8">
        <w:t xml:space="preserve"> </w:t>
      </w:r>
      <w:proofErr w:type="spellStart"/>
      <w:r w:rsidRPr="00550CF8">
        <w:t>Kassenova</w:t>
      </w:r>
      <w:proofErr w:type="spellEnd"/>
      <w:r w:rsidRPr="00550CF8">
        <w:t>, nonresident fellow in the Nuclear Policy Program at the Carnegie Endowment., 3-22-2012, "Global Non-Proliferation and the Taiwan Dilemma," Carnegie Endowment for International Peace, https://carnegieendowment.org/2012/03/22/global-non-proliferation-and-taiwan-dilemma-pub-47675, Accessed: 7-11-2019 //</w:t>
      </w:r>
      <w:proofErr w:type="spellStart"/>
      <w:r w:rsidRPr="00550CF8">
        <w:t>kent</w:t>
      </w:r>
      <w:proofErr w:type="spellEnd"/>
      <w:r w:rsidRPr="00550CF8">
        <w:t xml:space="preserve"> </w:t>
      </w:r>
      <w:r>
        <w:t>–</w:t>
      </w:r>
      <w:r w:rsidRPr="00550CF8">
        <w:t xml:space="preserve"> </w:t>
      </w:r>
      <w:proofErr w:type="spellStart"/>
      <w:r w:rsidRPr="00550CF8">
        <w:t>wh</w:t>
      </w:r>
      <w:proofErr w:type="spellEnd"/>
      <w:r>
        <w:t>)</w:t>
      </w:r>
    </w:p>
    <w:p w14:paraId="7935EB8B" w14:textId="77777777" w:rsidR="00E96B5D" w:rsidRPr="00E2419E" w:rsidRDefault="00E96B5D" w:rsidP="00E96B5D">
      <w:pPr>
        <w:rPr>
          <w:sz w:val="16"/>
        </w:rPr>
      </w:pPr>
      <w:r w:rsidRPr="005F135F">
        <w:rPr>
          <w:rStyle w:val="StyleBoldUnderline"/>
        </w:rPr>
        <w:t xml:space="preserve">Taiwan is </w:t>
      </w:r>
      <w:r w:rsidRPr="005F135F">
        <w:rPr>
          <w:rStyle w:val="Emphasis"/>
        </w:rPr>
        <w:t>critical</w:t>
      </w:r>
      <w:r w:rsidRPr="005F135F">
        <w:rPr>
          <w:rStyle w:val="StyleBoldUnderline"/>
        </w:rPr>
        <w:t xml:space="preserve"> to the global non-proliferation regime for a number of reasons</w:t>
      </w:r>
      <w:r w:rsidRPr="00E2419E">
        <w:rPr>
          <w:sz w:val="16"/>
        </w:rPr>
        <w:t xml:space="preserve">. First, </w:t>
      </w:r>
      <w:r w:rsidRPr="005F135F">
        <w:rPr>
          <w:rStyle w:val="StyleBoldUnderline"/>
        </w:rPr>
        <w:t xml:space="preserve">Taiwan is one of the world’s leading producers of </w:t>
      </w:r>
      <w:r w:rsidRPr="005F135F">
        <w:rPr>
          <w:rStyle w:val="Emphasis"/>
        </w:rPr>
        <w:t xml:space="preserve">dual-use, high-tech materials </w:t>
      </w:r>
      <w:r w:rsidRPr="005F135F">
        <w:rPr>
          <w:rStyle w:val="StyleBoldUnderline"/>
        </w:rPr>
        <w:t xml:space="preserve">and technologies. </w:t>
      </w:r>
      <w:r w:rsidRPr="00E2419E">
        <w:rPr>
          <w:sz w:val="16"/>
        </w:rPr>
        <w:t xml:space="preserve">While these materials and technologies are indispensable for many peaceful purposes, </w:t>
      </w:r>
      <w:r w:rsidRPr="005F135F">
        <w:rPr>
          <w:rStyle w:val="StyleBoldUnderline"/>
        </w:rPr>
        <w:t xml:space="preserve">some can also </w:t>
      </w:r>
      <w:r w:rsidRPr="005F135F">
        <w:rPr>
          <w:rStyle w:val="Emphasis"/>
        </w:rPr>
        <w:t>benefit WMD programs</w:t>
      </w:r>
      <w:r w:rsidRPr="005F135F">
        <w:rPr>
          <w:rStyle w:val="StyleBoldUnderline"/>
        </w:rPr>
        <w:t>.</w:t>
      </w:r>
      <w:r w:rsidRPr="00E2419E">
        <w:rPr>
          <w:sz w:val="16"/>
        </w:rPr>
        <w:t xml:space="preserve"> For example, </w:t>
      </w:r>
      <w:r w:rsidRPr="005F135F">
        <w:rPr>
          <w:rStyle w:val="StyleBoldUnderline"/>
        </w:rPr>
        <w:t xml:space="preserve">Taiwan is the world’s leading producer of </w:t>
      </w:r>
      <w:r w:rsidRPr="005F135F">
        <w:rPr>
          <w:rStyle w:val="Emphasis"/>
        </w:rPr>
        <w:t>semi-conductor material</w:t>
      </w:r>
      <w:r w:rsidRPr="005F135F">
        <w:rPr>
          <w:rStyle w:val="StyleBoldUnderline"/>
        </w:rPr>
        <w:t>, which is used to produce computers, telephones and radios, but can also be used for nuclear weapons and missile programs</w:t>
      </w:r>
      <w:r w:rsidRPr="00E2419E">
        <w:rPr>
          <w:sz w:val="16"/>
        </w:rPr>
        <w:t>. In one example from 2006-2007, the Royal Team Corporation, a Taiwanese trading company, carried out 14 transactions to supply precision machinery workstation computers to North Korea. The equipment, it turned out, was destined for North Korea’s missile and nuclear weapon programs.1</w:t>
      </w:r>
    </w:p>
    <w:p w14:paraId="249A1DD2" w14:textId="77777777" w:rsidR="00E96B5D" w:rsidRPr="00E2419E" w:rsidRDefault="00E96B5D" w:rsidP="00E96B5D">
      <w:pPr>
        <w:rPr>
          <w:sz w:val="16"/>
        </w:rPr>
      </w:pPr>
    </w:p>
    <w:p w14:paraId="4776D18A" w14:textId="77777777" w:rsidR="00E96B5D" w:rsidRPr="00E2419E" w:rsidRDefault="00E96B5D" w:rsidP="00E96B5D">
      <w:pPr>
        <w:rPr>
          <w:sz w:val="16"/>
        </w:rPr>
      </w:pPr>
      <w:r w:rsidRPr="005F135F">
        <w:rPr>
          <w:rStyle w:val="StyleBoldUnderline"/>
        </w:rPr>
        <w:t xml:space="preserve">Taiwan can also serve as a </w:t>
      </w:r>
      <w:r w:rsidRPr="005F135F">
        <w:rPr>
          <w:rStyle w:val="Emphasis"/>
        </w:rPr>
        <w:t>transit point</w:t>
      </w:r>
      <w:r w:rsidRPr="005F135F">
        <w:rPr>
          <w:rStyle w:val="StyleBoldUnderline"/>
        </w:rPr>
        <w:t xml:space="preserve"> for WMD-sensitive transfers</w:t>
      </w:r>
      <w:r w:rsidRPr="00E2419E">
        <w:rPr>
          <w:sz w:val="16"/>
        </w:rPr>
        <w:t xml:space="preserve">. For example, in a case that became public in 2006, </w:t>
      </w:r>
      <w:proofErr w:type="spellStart"/>
      <w:r w:rsidRPr="00E2419E">
        <w:rPr>
          <w:sz w:val="16"/>
        </w:rPr>
        <w:t>Meisho</w:t>
      </w:r>
      <w:proofErr w:type="spellEnd"/>
      <w:r w:rsidRPr="00E2419E">
        <w:rPr>
          <w:sz w:val="16"/>
        </w:rPr>
        <w:t xml:space="preserve"> Yoko, a Tokyo-based company, exported freeze-drying equipment that could be used in bio-warfare applications to North Korea. </w:t>
      </w:r>
      <w:proofErr w:type="spellStart"/>
      <w:r w:rsidRPr="00E2419E">
        <w:rPr>
          <w:sz w:val="16"/>
        </w:rPr>
        <w:t>Meisho</w:t>
      </w:r>
      <w:proofErr w:type="spellEnd"/>
      <w:r w:rsidRPr="00E2419E">
        <w:rPr>
          <w:sz w:val="16"/>
        </w:rPr>
        <w:t xml:space="preserve"> Yoko exported the equipment via a trading company in Taiwan.2 In another case, the Japanese company, Tokyo Vacuum, exported vacuum pumps, which are controlled items, to North Korea via a Taiwanese company called Transmeritis.3</w:t>
      </w:r>
    </w:p>
    <w:p w14:paraId="34516337" w14:textId="77777777" w:rsidR="00E96B5D" w:rsidRPr="00E2419E" w:rsidRDefault="00E96B5D" w:rsidP="00E96B5D">
      <w:pPr>
        <w:rPr>
          <w:sz w:val="16"/>
        </w:rPr>
      </w:pPr>
    </w:p>
    <w:p w14:paraId="315804C8" w14:textId="77777777" w:rsidR="00E96B5D" w:rsidRPr="005F135F" w:rsidRDefault="00E96B5D" w:rsidP="00E96B5D">
      <w:pPr>
        <w:rPr>
          <w:rStyle w:val="StyleBoldUnderline"/>
        </w:rPr>
      </w:pPr>
      <w:r w:rsidRPr="005F135F">
        <w:rPr>
          <w:rStyle w:val="StyleBoldUnderline"/>
        </w:rPr>
        <w:t xml:space="preserve">These cases serve as a reminder that the non-proliferation challenge facing the Taiwanese government is </w:t>
      </w:r>
      <w:r w:rsidRPr="005F135F">
        <w:rPr>
          <w:rStyle w:val="Emphasis"/>
        </w:rPr>
        <w:t>not an abstract one</w:t>
      </w:r>
      <w:r w:rsidRPr="00E2419E">
        <w:rPr>
          <w:sz w:val="16"/>
        </w:rPr>
        <w:t xml:space="preserve">. </w:t>
      </w:r>
      <w:r w:rsidRPr="005F135F">
        <w:rPr>
          <w:rStyle w:val="StyleBoldUnderline"/>
        </w:rPr>
        <w:t xml:space="preserve">Taiwan’s geographic location makes it one of the world’s </w:t>
      </w:r>
      <w:r w:rsidRPr="005F135F">
        <w:rPr>
          <w:rStyle w:val="Emphasis"/>
        </w:rPr>
        <w:t>key transit and trans-shipment hubs</w:t>
      </w:r>
      <w:r w:rsidRPr="005F135F">
        <w:rPr>
          <w:rStyle w:val="StyleBoldUnderline"/>
        </w:rPr>
        <w:t xml:space="preserve"> for commodities, in general. As such, Taiwan deals with high volumes of cargo at its ports, rendering it susceptible to </w:t>
      </w:r>
      <w:r w:rsidRPr="005F135F">
        <w:rPr>
          <w:rStyle w:val="Emphasis"/>
        </w:rPr>
        <w:t>malicious actors</w:t>
      </w:r>
      <w:r w:rsidRPr="005F135F">
        <w:rPr>
          <w:rStyle w:val="StyleBoldUnderline"/>
        </w:rPr>
        <w:t xml:space="preserve"> that seek to smuggle WMD</w:t>
      </w:r>
      <w:r w:rsidRPr="00E2419E">
        <w:rPr>
          <w:sz w:val="16"/>
        </w:rPr>
        <w:t xml:space="preserve">. </w:t>
      </w:r>
      <w:r w:rsidRPr="005F135F">
        <w:rPr>
          <w:rStyle w:val="StyleBoldUnderline"/>
        </w:rPr>
        <w:t xml:space="preserve">Taiwan’s commitment to </w:t>
      </w:r>
      <w:r w:rsidRPr="005F135F">
        <w:rPr>
          <w:rStyle w:val="Emphasis"/>
        </w:rPr>
        <w:t>securing its ports</w:t>
      </w:r>
      <w:r w:rsidRPr="005F135F">
        <w:rPr>
          <w:rStyle w:val="StyleBoldUnderline"/>
        </w:rPr>
        <w:t xml:space="preserve"> from being used for WMD transfers is an </w:t>
      </w:r>
      <w:r w:rsidRPr="005F135F">
        <w:rPr>
          <w:rStyle w:val="Emphasis"/>
        </w:rPr>
        <w:t>important component</w:t>
      </w:r>
      <w:r w:rsidRPr="005F135F">
        <w:rPr>
          <w:rStyle w:val="StyleBoldUnderline"/>
        </w:rPr>
        <w:t xml:space="preserve"> of the world’s fight against WMD proliferation.</w:t>
      </w:r>
    </w:p>
    <w:p w14:paraId="18BC314B" w14:textId="77777777" w:rsidR="00E96B5D" w:rsidRPr="00E2419E" w:rsidRDefault="00E96B5D" w:rsidP="00E96B5D">
      <w:pPr>
        <w:rPr>
          <w:sz w:val="16"/>
        </w:rPr>
      </w:pPr>
    </w:p>
    <w:p w14:paraId="06BBCC69" w14:textId="77777777" w:rsidR="00E96B5D" w:rsidRPr="00E2419E" w:rsidRDefault="00E96B5D" w:rsidP="00E96B5D">
      <w:pPr>
        <w:rPr>
          <w:rStyle w:val="StyleBoldUnderline"/>
        </w:rPr>
      </w:pPr>
      <w:r w:rsidRPr="005F135F">
        <w:rPr>
          <w:rStyle w:val="StyleBoldUnderline"/>
        </w:rPr>
        <w:t xml:space="preserve">Taiwan is also among the countries that have </w:t>
      </w:r>
      <w:r w:rsidRPr="005F135F">
        <w:rPr>
          <w:rStyle w:val="Emphasis"/>
        </w:rPr>
        <w:t>advanced nuclear power programs.</w:t>
      </w:r>
      <w:r w:rsidRPr="00E2419E">
        <w:rPr>
          <w:sz w:val="16"/>
        </w:rPr>
        <w:t xml:space="preserve"> Universally, </w:t>
      </w:r>
      <w:r w:rsidRPr="005F135F">
        <w:rPr>
          <w:rStyle w:val="StyleBoldUnderline"/>
        </w:rPr>
        <w:t xml:space="preserve">nuclear power programs have </w:t>
      </w:r>
      <w:r w:rsidRPr="005F135F">
        <w:rPr>
          <w:rStyle w:val="Emphasis"/>
        </w:rPr>
        <w:t>inherent proliferation risks</w:t>
      </w:r>
      <w:r w:rsidRPr="005F135F">
        <w:rPr>
          <w:rStyle w:val="StyleBoldUnderline"/>
        </w:rPr>
        <w:t>.</w:t>
      </w:r>
      <w:r w:rsidRPr="00E2419E">
        <w:rPr>
          <w:sz w:val="16"/>
        </w:rPr>
        <w:t xml:space="preserve"> On the one hand, </w:t>
      </w:r>
      <w:r w:rsidRPr="00E2419E">
        <w:rPr>
          <w:rStyle w:val="StyleBoldUnderline"/>
        </w:rPr>
        <w:t xml:space="preserve">mastering certain elements of the nuclear fuel production process, such as uranium enrichment and spent fuel reprocessing, gives countries the capability to </w:t>
      </w:r>
      <w:r w:rsidRPr="00E2419E">
        <w:rPr>
          <w:rStyle w:val="Emphasis"/>
        </w:rPr>
        <w:t>produce nuclear material</w:t>
      </w:r>
      <w:r w:rsidRPr="00E2419E">
        <w:rPr>
          <w:rStyle w:val="StyleBoldUnderline"/>
        </w:rPr>
        <w:t xml:space="preserve"> for a weapons program</w:t>
      </w:r>
      <w:r w:rsidRPr="00E2419E">
        <w:rPr>
          <w:sz w:val="16"/>
        </w:rPr>
        <w:t xml:space="preserve">;4 on the other hand, peaceful nuclear energy programs rely on material and technology that is by definition dual-use in nature. Although </w:t>
      </w:r>
      <w:r w:rsidRPr="00E2419E">
        <w:rPr>
          <w:rStyle w:val="StyleBoldUnderline"/>
        </w:rPr>
        <w:t>Taiwan</w:t>
      </w:r>
      <w:r w:rsidRPr="00E2419E">
        <w:rPr>
          <w:sz w:val="16"/>
        </w:rPr>
        <w:t xml:space="preserve"> currently does not enrich uranium or reprocess spent fuel, it </w:t>
      </w:r>
      <w:r w:rsidRPr="00E2419E">
        <w:rPr>
          <w:rStyle w:val="StyleBoldUnderline"/>
        </w:rPr>
        <w:t xml:space="preserve">does plan to further expand its </w:t>
      </w:r>
      <w:r w:rsidRPr="00E2419E">
        <w:rPr>
          <w:rStyle w:val="Emphasis"/>
        </w:rPr>
        <w:t>nuclear energy program</w:t>
      </w:r>
      <w:r w:rsidRPr="00E2419E">
        <w:rPr>
          <w:rStyle w:val="StyleBoldUnderline"/>
        </w:rPr>
        <w:t xml:space="preserve"> and will therefore continue to rely on </w:t>
      </w:r>
      <w:r w:rsidRPr="00E2419E">
        <w:rPr>
          <w:rStyle w:val="Emphasis"/>
        </w:rPr>
        <w:t>proliferation-sensitive materials</w:t>
      </w:r>
      <w:r w:rsidRPr="00E2419E">
        <w:rPr>
          <w:rStyle w:val="StyleBoldUnderline"/>
        </w:rPr>
        <w:t xml:space="preserve"> and technologies.</w:t>
      </w:r>
    </w:p>
    <w:p w14:paraId="3BA47D11" w14:textId="77777777" w:rsidR="00E96B5D" w:rsidRPr="00E96B5D" w:rsidRDefault="00E96B5D" w:rsidP="00E96B5D"/>
    <w:p w14:paraId="2625BA55" w14:textId="50B7CE66" w:rsidR="008B3D48" w:rsidRDefault="008B3D48" w:rsidP="00EA3890">
      <w:pPr>
        <w:pStyle w:val="Heading3"/>
      </w:pPr>
      <w:r>
        <w:t>2NC Taiwan Independence Scenario</w:t>
      </w:r>
    </w:p>
    <w:p w14:paraId="57A1D9BF" w14:textId="2AB01AB2" w:rsidR="008B3D48" w:rsidRDefault="008B3D48" w:rsidP="008B3D48">
      <w:pPr>
        <w:pStyle w:val="Heading4"/>
        <w:rPr>
          <w:rFonts w:ascii="Times New Roman" w:hAnsi="Times New Roman" w:cs="Times New Roman"/>
        </w:rPr>
      </w:pPr>
      <w:r>
        <w:rPr>
          <w:rFonts w:ascii="Times New Roman" w:hAnsi="Times New Roman" w:cs="Times New Roman"/>
        </w:rPr>
        <w:t>Abandoned Taiwan gets desperate and declares independence causes war with Taiwan and wrecks the alliance structure – the link alone turns the case</w:t>
      </w:r>
    </w:p>
    <w:p w14:paraId="679DB211" w14:textId="77777777" w:rsidR="008B3D48" w:rsidRPr="002B57EE" w:rsidRDefault="008B3D48" w:rsidP="008B3D48">
      <w:pPr>
        <w:pStyle w:val="NormalWeb"/>
        <w:spacing w:before="0" w:beforeAutospacing="0" w:after="0" w:afterAutospacing="0"/>
      </w:pPr>
      <w:r w:rsidRPr="002B57EE">
        <w:rPr>
          <w:rStyle w:val="StyleStyleBold12pt"/>
          <w:rFonts w:eastAsiaTheme="majorEastAsia"/>
        </w:rPr>
        <w:t xml:space="preserve">Aitken 13 </w:t>
      </w:r>
      <w:r w:rsidRPr="002B57EE">
        <w:t xml:space="preserve">(Aaron Aitken, Graduate of the Master of Arts program at Carleton University’s Norman Paterson School of International Affairs, “The Future of U.S.-Taiwan Arms Sales”, 2/21/13, </w:t>
      </w:r>
      <w:hyperlink r:id="rId72" w:history="1">
        <w:r w:rsidRPr="002B57EE">
          <w:rPr>
            <w:sz w:val="22"/>
            <w:u w:val="single"/>
          </w:rPr>
          <w:t>https://journals.library.ualberta.ca/agora/index.php/ps_sandbox/article/view/19032/14712</w:t>
        </w:r>
      </w:hyperlink>
      <w:r w:rsidRPr="002B57EE">
        <w:t>, RKK)</w:t>
      </w:r>
    </w:p>
    <w:p w14:paraId="27C52A3E" w14:textId="77777777" w:rsidR="008B3D48" w:rsidRPr="002B57EE" w:rsidRDefault="008B3D48" w:rsidP="008B3D48">
      <w:pPr>
        <w:rPr>
          <w:rStyle w:val="StyleStyleBold12pt"/>
          <w:b w:val="0"/>
        </w:rPr>
      </w:pPr>
    </w:p>
    <w:p w14:paraId="51F24DDC" w14:textId="77777777" w:rsidR="008B3D48" w:rsidRPr="00986FCF" w:rsidRDefault="008B3D48" w:rsidP="008B3D48">
      <w:r w:rsidRPr="002B57EE">
        <w:rPr>
          <w:sz w:val="16"/>
        </w:rPr>
        <w:t>Abandoning Taiwan would, however, force the United States to overcome a number of challenging domestic obstacles. The most significant obstacle to halting arms sales is that it would require ending or modifying the TRA. As the TRA is a piece of domestic legislation, this would require the consent of Congress. There are two factors that make this unlikely. First</w:t>
      </w:r>
      <w:r w:rsidRPr="002B57EE">
        <w:rPr>
          <w:u w:val="single"/>
        </w:rPr>
        <w:t>, the domestic defense industry in the United States, which has a powerful lobbying arm, has a vested interest in continuing arms sales to Taiwan</w:t>
      </w:r>
      <w:r w:rsidRPr="002B57EE">
        <w:rPr>
          <w:sz w:val="16"/>
        </w:rPr>
        <w:t xml:space="preserve">. In the 2006-2009 period, Taiwan ranked fourth among global U.S. arms customers.29 As such, the defense lobby has and will likely continue to have a significant impact on Taiwanese policy within the United States. Perhaps most famously, both Clinton and Bush Sr. supported the sale of F-16s to Taiwan in 1992 in hopes of winning votes by protecting the defense industry. 30 Given the current tough economic circumstances in the U.S., such a strategy will likely continue to have considerable appeal for lawmakers, which defense lobbyists will be more than happy to point out. Secondly, </w:t>
      </w:r>
      <w:r w:rsidRPr="002B57EE">
        <w:rPr>
          <w:u w:val="single"/>
        </w:rPr>
        <w:t>Congress has had a longstanding pro-Taiwanese stance</w:t>
      </w:r>
      <w:r w:rsidRPr="002B57EE">
        <w:rPr>
          <w:sz w:val="16"/>
        </w:rPr>
        <w:t>. In 2011, a bipartisan group of over forty-five senators actively supported selling Taiwan new F-16 C/D fighter craft. 31 Given the overwhelming pro-Taiwanese disposition of Congress, ending or modifying the TRA would require the expenditure of considerable political capital on behalf of the administration, and there seems to be no such inclination at this time. Just as designed, the TRA essentially prevents the administration from unilaterally abandoning Taiwan under pressure from China. More importantly</w:t>
      </w:r>
      <w:r w:rsidRPr="002B57EE">
        <w:rPr>
          <w:u w:val="single"/>
        </w:rPr>
        <w:t xml:space="preserve">, even if it were possible to overcome domestic opposition and end arms sales, such a policy would be major strategic error, as it would compromise the U.S.’s regional clout by emboldening the Chinese and </w:t>
      </w:r>
      <w:r w:rsidRPr="002B57EE">
        <w:rPr>
          <w:b/>
          <w:bCs/>
          <w:u w:val="single"/>
        </w:rPr>
        <w:t>casting doubt on U.S. strength in the eyes of its Asian allies</w:t>
      </w:r>
      <w:r w:rsidRPr="002B57EE">
        <w:rPr>
          <w:sz w:val="16"/>
        </w:rPr>
        <w:t xml:space="preserve">. As Nancy Tucker and Bonnie Glaser argue in the fall 2011 issue of The Washington Quarterly, </w:t>
      </w:r>
      <w:r w:rsidRPr="002B57EE">
        <w:rPr>
          <w:u w:val="single"/>
        </w:rPr>
        <w:t>such a move would “prove to an increasingly confident China that Washington has become weak, vacillating, and unreliable</w:t>
      </w:r>
      <w:r w:rsidRPr="002B57EE">
        <w:rPr>
          <w:sz w:val="16"/>
        </w:rPr>
        <w:t xml:space="preserve">.”32 Combined with strong nationalistic sentiments within China, </w:t>
      </w:r>
      <w:r w:rsidRPr="002B57EE">
        <w:rPr>
          <w:u w:val="single"/>
        </w:rPr>
        <w:t>such a perception would only encourage China to continue taking an aggressive stance towards Taiwan. At the same time, without U.S. support to bolster its confidence, Taiwan might put recently improving ties with China on hold. In the worst-case scenario, an abandoned and desperate Taiwan might even declare independence</w:t>
      </w:r>
      <w:r w:rsidRPr="002B57EE">
        <w:rPr>
          <w:sz w:val="16"/>
        </w:rPr>
        <w:t xml:space="preserve">.33 Under the boundaries delineated by China’s ASL, </w:t>
      </w:r>
      <w:r w:rsidRPr="002B57EE">
        <w:rPr>
          <w:u w:val="single"/>
        </w:rPr>
        <w:t>this would almost certainly provoke an immediate military response—creating a major conflict with the potential to shatter the peace in East Asia</w:t>
      </w:r>
      <w:r w:rsidRPr="002B57EE">
        <w:rPr>
          <w:sz w:val="16"/>
        </w:rPr>
        <w:t xml:space="preserve">. </w:t>
      </w:r>
      <w:r w:rsidRPr="002B57EE">
        <w:rPr>
          <w:u w:val="single"/>
        </w:rPr>
        <w:t xml:space="preserve">Even if an abandoned Taiwan did peacefully agree to reunification under increased Chinese pressure, </w:t>
      </w:r>
      <w:r w:rsidRPr="002B57EE">
        <w:rPr>
          <w:b/>
          <w:bCs/>
          <w:u w:val="single"/>
        </w:rPr>
        <w:t>such a move would call the United States’ commitment to democracy and liberal values into question, which would compromise its soft power</w:t>
      </w:r>
      <w:r w:rsidRPr="002B57EE">
        <w:rPr>
          <w:sz w:val="16"/>
        </w:rPr>
        <w:t xml:space="preserve">. </w:t>
      </w:r>
      <w:r w:rsidRPr="002B57EE">
        <w:rPr>
          <w:u w:val="single"/>
        </w:rPr>
        <w:t>America’s support for Taiwan also serves as a barometer by which other Asian nations can measure the United States’ commitment to resisting the hegemonic ambitions of the Chinese</w:t>
      </w:r>
      <w:r w:rsidRPr="002B57EE">
        <w:rPr>
          <w:b/>
          <w:bCs/>
          <w:u w:val="single"/>
        </w:rPr>
        <w:t>. If America suddenly abandoned Taiwan, Pacific nations with strong ties to the United States, like Japan, South Korea, Australia, Thailand, and the Philippines, might be prompted reevaluate their alliances with the United States</w:t>
      </w:r>
      <w:r w:rsidRPr="002B57EE">
        <w:rPr>
          <w:u w:val="single"/>
        </w:rPr>
        <w:t>. This would undoubtedly harm some of the United States’ key interests in the region.</w:t>
      </w:r>
      <w:r w:rsidRPr="002B57EE">
        <w:rPr>
          <w:sz w:val="16"/>
        </w:rPr>
        <w:t xml:space="preserve"> As Secretary of State Hillary Clinton notes, the United States’ alliances with these nations “leverage [America’s] regional presence and enhance [its] regional leadership at a time of evolving security challenges.” 34 As such</w:t>
      </w:r>
      <w:r w:rsidRPr="002B57EE">
        <w:rPr>
          <w:u w:val="single"/>
        </w:rPr>
        <w:t>, there is good reason to think that the negative ramifications of abandoning Taiwan outweigh any of the potential benefits of trying to win Beijing’s favor.</w:t>
      </w:r>
      <w:r>
        <w:rPr>
          <w:u w:val="single"/>
        </w:rPr>
        <w:t xml:space="preserve"> </w:t>
      </w:r>
      <w:r w:rsidRPr="00986FCF">
        <w:rPr>
          <w:sz w:val="16"/>
          <w:szCs w:val="16"/>
        </w:rPr>
        <w:t>If the U.S. should not abandon its commitments to Taipei, should it move towards the opposite end of the spectrum and actually increase arms sales to Taiwan? There is an ardent group of analysts and policy makers who support this very stance. This group is critical of both those in the U.S. who are reluctant to sell arms to Taiwan as well as those in Taiwan who have been reluctant to approve arms sales. This group is particularly concerned about maintaining the military ‘balance of power’ across the Taiwan Strait. As Richard D. Fisher notes, “force of arms remains a key tool for Beijing to achieve its goal of unification under its terms.”35 This claim is supported by the Secretary of Defense’s latest report to Congress, which found that Chinese “defense planers continue to regard Taiwan as the Chinese military’s primary mission.”36 This leads some analysts to argue that the U.S. must do more to help Taiwan maintain the capacity to resist China’s force of arms, and they cite the U.S.’s obligations to Taiwan under the TRA to justify this position. It certainly does seem as if China will soon have the capability to take Taiwan by force. China’s rapid economic growth has been accompanied by a rapid expansion of its military budget and capabilities. In the 2000-2010 period, China’s military spending grew at an average of 12.1 per cent per annum, and total military spending reached $160 billion in 2010. 37 This has effectively allowed China to develop a credible capacity to threaten Taiwan on short notice. China currently has 1000-1200 short ranged ballistic missiles within range of Taiwan, about 400,000 troops deployed in the two military regions across from Taiwan, and over 490 combat aircraft within unrefueled range of Taiwan.38 Taiwan’s military budget, by contrast, peaked in 2000 at $12.9 billion and is projected to decrease to $10.2 billion in 2011.39 Overall defense spending now sits at only 2.1 per cent of Taiwanese GDP, despite a 2005 promise to increase defense spending to 3 per cent of GDP.40 Partly as a result of this significant gap in spending, the Office of the Secretary of Defense argues that although it remains unlikely that the Chinese would currently be able to execute a full-scale invasion of Taiwan, “the balance of military force continues to shift in Beijing’s favor.”41 If this trend continues unabated, it seems likely that China will acquire the capacity to invade within the coming decades, unless of course, Taiwan acquires additional defensive material. This projection forms the basis on which critics argue for increased quantitative and qualitative arms sales to Taiwan, so as to ensure that the PRC cannot invade or seriously threaten it.</w:t>
      </w:r>
    </w:p>
    <w:p w14:paraId="106A1517" w14:textId="77777777" w:rsidR="008B3D48" w:rsidRPr="008B3D48" w:rsidRDefault="008B3D48" w:rsidP="008B3D48"/>
    <w:p w14:paraId="3A4B9F07" w14:textId="392EB05D" w:rsidR="00EA3890" w:rsidRDefault="00EA3890" w:rsidP="00EA3890">
      <w:pPr>
        <w:pStyle w:val="Heading3"/>
      </w:pPr>
      <w:r>
        <w:t>2NC Taiwan Conventional Scenario</w:t>
      </w:r>
    </w:p>
    <w:p w14:paraId="4F30A159" w14:textId="77777777" w:rsidR="00EA3890" w:rsidRDefault="00EA3890" w:rsidP="00EA3890">
      <w:pPr>
        <w:pStyle w:val="Heading4"/>
      </w:pPr>
      <w:r>
        <w:t>Taiwan will develop ballistic missiles if the US stops selling them arms</w:t>
      </w:r>
    </w:p>
    <w:p w14:paraId="17AAC1B4" w14:textId="77777777" w:rsidR="00EA3890" w:rsidRDefault="00EA3890" w:rsidP="00EA3890">
      <w:pPr>
        <w:rPr>
          <w:rFonts w:ascii="Times New Roman" w:hAnsi="Times New Roman"/>
          <w:sz w:val="24"/>
        </w:rPr>
      </w:pPr>
      <w:r>
        <w:rPr>
          <w:rStyle w:val="StyleStyleBold12pt"/>
        </w:rPr>
        <w:t xml:space="preserve">Swaine and Runyon 2, </w:t>
      </w:r>
      <w:r>
        <w:t xml:space="preserve">(Michael D. Swaine, senior associate and codirector of the China Program at the Carnegie Endowment for International Peace, Loren H. Runyon, </w:t>
      </w:r>
      <w:r w:rsidRPr="004C6A13">
        <w:t xml:space="preserve">senior intern at </w:t>
      </w:r>
      <w:r>
        <w:t>the National Bureau of Asian Research, “</w:t>
      </w:r>
      <w:r w:rsidRPr="004C6A13">
        <w:t>Ballistic Missiles and Missile Defense in Asia</w:t>
      </w:r>
      <w:r>
        <w:t xml:space="preserve">”, 2002, </w:t>
      </w:r>
      <w:hyperlink r:id="rId73" w:history="1">
        <w:r>
          <w:rPr>
            <w:rStyle w:val="Hyperlink"/>
          </w:rPr>
          <w:t>https://carnegieendowment.org/files/swainenbr.pdf</w:t>
        </w:r>
      </w:hyperlink>
      <w:r>
        <w:t>, RKK)</w:t>
      </w:r>
    </w:p>
    <w:p w14:paraId="0CD5DF39" w14:textId="77777777" w:rsidR="00EA3890" w:rsidRPr="004C6A13" w:rsidRDefault="00EA3890" w:rsidP="00EA3890">
      <w:pPr>
        <w:rPr>
          <w:rStyle w:val="StyleStyleBold12pt"/>
          <w:rFonts w:ascii="Times New Roman" w:hAnsi="Times New Roman"/>
          <w:b w:val="0"/>
          <w:sz w:val="24"/>
        </w:rPr>
      </w:pPr>
    </w:p>
    <w:p w14:paraId="03E15677" w14:textId="77777777" w:rsidR="00EA3890" w:rsidRDefault="00EA3890" w:rsidP="00EA3890">
      <w:pPr>
        <w:rPr>
          <w:sz w:val="24"/>
          <w:u w:val="single"/>
        </w:rPr>
      </w:pPr>
      <w:r w:rsidRPr="004C6A13">
        <w:rPr>
          <w:sz w:val="16"/>
        </w:rPr>
        <w:t xml:space="preserve">The Ching Feng is a single-stage, liquid-fueled BSRBM similar to the U.S. Lance. Israel is believed to have aided Taiwan in building this missile. However, even though the Ching Feng is believed to have become operational in the early 1980s, it may have been terminated under U.S. pressure. Its short range makes it inadequate as an offensive weapon against the Chinese mainland if launched from Taiwan proper, although it could reach the mainland if launched from Taiwan’s offshore islands.66 </w:t>
      </w:r>
      <w:r w:rsidRPr="00846B93">
        <w:rPr>
          <w:sz w:val="24"/>
          <w:u w:val="single"/>
        </w:rPr>
        <w:t>Some officials of the Taiwanese government have at times denied that Taiwan possesses or is developing any missiles other than the above-mentioned Ching Feng, although other officials and scholars have suggested that at least some research and development is underway on missiles with ranges up to 1,000 km</w:t>
      </w:r>
      <w:r w:rsidRPr="004C6A13">
        <w:rPr>
          <w:sz w:val="16"/>
        </w:rPr>
        <w:t xml:space="preserve">. Reports from China suggest that in 1995 Taiwan began developing a 950 km range solid-fueled missile—the Tien Ma—based on the Tien Kung-2 SAM. Some sources even suggest that these missiles are operational and have been deployed and mixed in with silo-based Tien Kung-2 sites near Taipei and on the offshore islands. However, no concrete evidence exists to confirm an active Taiwanese SRBM or MRBM program.67 </w:t>
      </w:r>
      <w:r w:rsidRPr="00846B93">
        <w:rPr>
          <w:sz w:val="24"/>
          <w:u w:val="single"/>
        </w:rPr>
        <w:t>Taiwan might develop an inventory of mobile SRBMs during the next 10–15 years as part of its ongoing effort to counter China’s increasing military capabilities</w:t>
      </w:r>
      <w:r w:rsidRPr="004C6A13">
        <w:rPr>
          <w:sz w:val="16"/>
        </w:rPr>
        <w:t>. However, the likely size and configuration of such a missile inventory is difficult to assess</w:t>
      </w:r>
      <w:r w:rsidRPr="00846B93">
        <w:rPr>
          <w:sz w:val="24"/>
          <w:u w:val="single"/>
        </w:rPr>
        <w:t xml:space="preserve">. </w:t>
      </w:r>
      <w:r w:rsidRPr="00846B93">
        <w:rPr>
          <w:b/>
          <w:bCs/>
          <w:sz w:val="24"/>
          <w:u w:val="single"/>
        </w:rPr>
        <w:t>Some observers believe that Taiwan might focus greater efforts on acquiring MRBMs (or even IRBMs) as part of a counter-strike deterrence capability against China if the United States decides not to sell Taiwan upper-tier BMD systems or to include Taiwan in a future East Asian BMD system</w:t>
      </w:r>
      <w:r w:rsidRPr="00846B93">
        <w:rPr>
          <w:sz w:val="24"/>
          <w:u w:val="single"/>
        </w:rPr>
        <w:t>.68 However, the United States will almost certainly resist such deployments as an excessively provocative move and a violation of MTCR restrictions.</w:t>
      </w:r>
    </w:p>
    <w:p w14:paraId="04EDE9A9" w14:textId="77777777" w:rsidR="008C5C8C" w:rsidRPr="005B40F8" w:rsidRDefault="008C5C8C" w:rsidP="008C5C8C">
      <w:pPr>
        <w:pStyle w:val="Heading4"/>
      </w:pPr>
      <w:r>
        <w:t xml:space="preserve">Missile </w:t>
      </w:r>
      <w:proofErr w:type="spellStart"/>
      <w:r>
        <w:t>prolif</w:t>
      </w:r>
      <w:proofErr w:type="spellEnd"/>
      <w:r>
        <w:t xml:space="preserve"> causes nuclear war</w:t>
      </w:r>
    </w:p>
    <w:p w14:paraId="3629B2FD" w14:textId="77777777" w:rsidR="008C5C8C" w:rsidRDefault="008C5C8C" w:rsidP="008C5C8C">
      <w:proofErr w:type="spellStart"/>
      <w:r w:rsidRPr="006D1C43">
        <w:rPr>
          <w:rStyle w:val="StyleStyleBold12pt"/>
        </w:rPr>
        <w:t>Minstry</w:t>
      </w:r>
      <w:proofErr w:type="spellEnd"/>
      <w:r w:rsidRPr="006D1C43">
        <w:rPr>
          <w:rStyle w:val="StyleStyleBold12pt"/>
        </w:rPr>
        <w:t xml:space="preserve"> 3</w:t>
      </w:r>
      <w:r>
        <w:t xml:space="preserve"> – </w:t>
      </w:r>
      <w:proofErr w:type="spellStart"/>
      <w:r w:rsidRPr="006D1C43">
        <w:t>Dinshaw</w:t>
      </w:r>
      <w:proofErr w:type="spellEnd"/>
      <w:r w:rsidRPr="006D1C43">
        <w:t xml:space="preserve"> Mistry, 2003. Professor of Political Science at the University of Cincinnati</w:t>
      </w:r>
      <w:r>
        <w:t>,</w:t>
      </w:r>
      <w:r w:rsidRPr="006D1C43">
        <w:t xml:space="preserve"> “Introduction,” in Containing Missile Proliferation: Strategic Technology, Security Regimes, and International Coo</w:t>
      </w:r>
      <w:r>
        <w:t>peration in Arms Control, p. 12</w:t>
      </w:r>
    </w:p>
    <w:p w14:paraId="78C46F65" w14:textId="77777777" w:rsidR="008C5C8C" w:rsidRPr="006D1C43" w:rsidRDefault="008C5C8C" w:rsidP="008C5C8C"/>
    <w:p w14:paraId="22F26D94" w14:textId="77777777" w:rsidR="008C5C8C" w:rsidRDefault="008C5C8C" w:rsidP="008C5C8C">
      <w:pPr>
        <w:rPr>
          <w:sz w:val="18"/>
          <w:szCs w:val="18"/>
        </w:rPr>
      </w:pPr>
      <w:r w:rsidRPr="00A26271">
        <w:rPr>
          <w:rStyle w:val="StyleBoldUnderline"/>
          <w:highlight w:val="yellow"/>
        </w:rPr>
        <w:t>Missile prolif</w:t>
      </w:r>
      <w:r w:rsidRPr="00150DB0">
        <w:rPr>
          <w:rStyle w:val="StyleBoldUnderline"/>
        </w:rPr>
        <w:t>eration can</w:t>
      </w:r>
      <w:r w:rsidRPr="00026A13">
        <w:rPr>
          <w:rStyle w:val="StyleBoldUnderline"/>
        </w:rPr>
        <w:t xml:space="preserve"> also </w:t>
      </w:r>
      <w:r w:rsidRPr="00A26271">
        <w:rPr>
          <w:rStyle w:val="StyleBoldUnderline"/>
          <w:highlight w:val="yellow"/>
        </w:rPr>
        <w:t>increase the likelihood of</w:t>
      </w:r>
      <w:r w:rsidRPr="00026A13">
        <w:rPr>
          <w:rStyle w:val="StyleBoldUnderline"/>
        </w:rPr>
        <w:t xml:space="preserve"> interstate </w:t>
      </w:r>
      <w:r w:rsidRPr="00A26271">
        <w:rPr>
          <w:rStyle w:val="StyleBoldUnderline"/>
          <w:highlight w:val="yellow"/>
        </w:rPr>
        <w:t>conflict</w:t>
      </w:r>
      <w:r w:rsidRPr="006819B3">
        <w:rPr>
          <w:sz w:val="18"/>
          <w:szCs w:val="18"/>
        </w:rPr>
        <w:t xml:space="preserve"> in the long term. </w:t>
      </w:r>
      <w:r w:rsidRPr="00026A13">
        <w:rPr>
          <w:rStyle w:val="StyleBoldUnderline"/>
        </w:rPr>
        <w:t xml:space="preserve">International conflict </w:t>
      </w:r>
      <w:r w:rsidRPr="00A26271">
        <w:rPr>
          <w:rStyle w:val="StyleBoldUnderline"/>
          <w:highlight w:val="yellow"/>
        </w:rPr>
        <w:t>studies suggest</w:t>
      </w:r>
      <w:r w:rsidRPr="00150DB0">
        <w:rPr>
          <w:rStyle w:val="StyleBoldUnderline"/>
        </w:rPr>
        <w:t xml:space="preserve"> that </w:t>
      </w:r>
      <w:r w:rsidRPr="00A26271">
        <w:rPr>
          <w:rStyle w:val="StyleBoldUnderline"/>
          <w:highlight w:val="yellow"/>
        </w:rPr>
        <w:t>neighboring states are more likely to fight</w:t>
      </w:r>
      <w:r w:rsidRPr="00026A13">
        <w:rPr>
          <w:rStyle w:val="StyleBoldUnderline"/>
        </w:rPr>
        <w:t xml:space="preserve"> wars with each other, </w:t>
      </w:r>
      <w:r w:rsidRPr="00A26271">
        <w:rPr>
          <w:rStyle w:val="StyleBoldUnderline"/>
          <w:highlight w:val="yellow"/>
        </w:rPr>
        <w:t>and that proximity correlates</w:t>
      </w:r>
      <w:r w:rsidRPr="00026A13">
        <w:rPr>
          <w:rStyle w:val="StyleBoldUnderline"/>
        </w:rPr>
        <w:t xml:space="preserve"> positively </w:t>
      </w:r>
      <w:r w:rsidRPr="00A26271">
        <w:rPr>
          <w:rStyle w:val="StyleBoldUnderline"/>
          <w:highlight w:val="yellow"/>
        </w:rPr>
        <w:t>with conflict</w:t>
      </w:r>
      <w:r w:rsidRPr="006819B3">
        <w:rPr>
          <w:sz w:val="18"/>
          <w:szCs w:val="18"/>
        </w:rPr>
        <w:t xml:space="preserve">.9 </w:t>
      </w:r>
      <w:r w:rsidRPr="00A26271">
        <w:rPr>
          <w:rStyle w:val="StyleBoldUnderline"/>
          <w:highlight w:val="yellow"/>
        </w:rPr>
        <w:t>Ballistic missiles can</w:t>
      </w:r>
      <w:r w:rsidRPr="00026A13">
        <w:rPr>
          <w:rStyle w:val="StyleBoldUnderline"/>
        </w:rPr>
        <w:t xml:space="preserve"> quickly </w:t>
      </w:r>
      <w:r w:rsidRPr="00A26271">
        <w:rPr>
          <w:rStyle w:val="StyleBoldUnderline"/>
          <w:highlight w:val="yellow"/>
        </w:rPr>
        <w:t>strike distant states</w:t>
      </w:r>
      <w:r w:rsidRPr="00026A13">
        <w:rPr>
          <w:rStyle w:val="StyleBoldUnderline"/>
        </w:rPr>
        <w:t xml:space="preserve"> </w:t>
      </w:r>
      <w:r w:rsidRPr="00472C3C">
        <w:rPr>
          <w:rStyle w:val="StyleBoldUnderline"/>
        </w:rPr>
        <w:t>and thereby bring distant states “closer” to each</w:t>
      </w:r>
      <w:r w:rsidRPr="00026A13">
        <w:rPr>
          <w:rStyle w:val="StyleBoldUnderline"/>
        </w:rPr>
        <w:t xml:space="preserve"> other, </w:t>
      </w:r>
      <w:r w:rsidRPr="00A26271">
        <w:rPr>
          <w:rStyle w:val="StyleBoldUnderline"/>
          <w:highlight w:val="yellow"/>
        </w:rPr>
        <w:t>which</w:t>
      </w:r>
      <w:r w:rsidRPr="006819B3">
        <w:rPr>
          <w:sz w:val="18"/>
          <w:szCs w:val="18"/>
        </w:rPr>
        <w:t xml:space="preserve"> (especially if deterrence stability cannot be attained) </w:t>
      </w:r>
      <w:r w:rsidRPr="00A26271">
        <w:rPr>
          <w:rStyle w:val="StyleBoldUnderline"/>
          <w:highlight w:val="yellow"/>
        </w:rPr>
        <w:t>could increase</w:t>
      </w:r>
      <w:r w:rsidRPr="00026A13">
        <w:rPr>
          <w:rStyle w:val="StyleBoldUnderline"/>
        </w:rPr>
        <w:t xml:space="preserve"> interstate </w:t>
      </w:r>
      <w:r w:rsidRPr="00A26271">
        <w:rPr>
          <w:rStyle w:val="StyleBoldUnderline"/>
          <w:highlight w:val="yellow"/>
        </w:rPr>
        <w:t>tensions and the likelihood of regional conflict</w:t>
      </w:r>
      <w:r>
        <w:rPr>
          <w:rStyle w:val="StyleBoldUnderline"/>
        </w:rPr>
        <w:t xml:space="preserve">. </w:t>
      </w:r>
      <w:r w:rsidRPr="00026A13">
        <w:rPr>
          <w:rStyle w:val="StyleBoldUnderline"/>
        </w:rPr>
        <w:t xml:space="preserve">Moreover, </w:t>
      </w:r>
      <w:r w:rsidRPr="00A26271">
        <w:rPr>
          <w:rStyle w:val="StyleBoldUnderline"/>
          <w:highlight w:val="yellow"/>
        </w:rPr>
        <w:t>missile deployments can be provocative in a region where nuclear weapons are vulnerable to a preemptive strike</w:t>
      </w:r>
      <w:r w:rsidRPr="00A26271">
        <w:rPr>
          <w:sz w:val="18"/>
          <w:szCs w:val="18"/>
          <w:highlight w:val="yellow"/>
        </w:rPr>
        <w:t xml:space="preserve">. </w:t>
      </w:r>
      <w:r w:rsidRPr="00A26271">
        <w:rPr>
          <w:rStyle w:val="StyleBoldUnderline"/>
          <w:highlight w:val="yellow"/>
        </w:rPr>
        <w:t xml:space="preserve">Missiles </w:t>
      </w:r>
      <w:r w:rsidRPr="00472C3C">
        <w:rPr>
          <w:rStyle w:val="StyleBoldUnderline"/>
        </w:rPr>
        <w:t xml:space="preserve">then </w:t>
      </w:r>
      <w:r w:rsidRPr="00A26271">
        <w:rPr>
          <w:rStyle w:val="StyleBoldUnderline"/>
          <w:highlight w:val="yellow"/>
        </w:rPr>
        <w:t>undermine the stability of deterrence</w:t>
      </w:r>
      <w:r w:rsidRPr="006819B3">
        <w:rPr>
          <w:sz w:val="18"/>
          <w:szCs w:val="18"/>
        </w:rPr>
        <w:t>.</w:t>
      </w:r>
    </w:p>
    <w:p w14:paraId="0220A38B" w14:textId="77777777" w:rsidR="00EA3890" w:rsidRPr="00EA3890" w:rsidRDefault="00EA3890" w:rsidP="00EA3890"/>
    <w:p w14:paraId="2B08C064" w14:textId="77777777" w:rsidR="00D14E6A" w:rsidRDefault="00D14E6A" w:rsidP="00D14E6A">
      <w:pPr>
        <w:pStyle w:val="Heading1"/>
      </w:pPr>
      <w:r>
        <w:t xml:space="preserve">2NC Blocks </w:t>
      </w:r>
    </w:p>
    <w:p w14:paraId="3FFCFF0B" w14:textId="03B19CC1" w:rsidR="003B2AA2" w:rsidRDefault="003B2AA2" w:rsidP="00DF5CE7">
      <w:pPr>
        <w:pStyle w:val="Heading3"/>
      </w:pPr>
      <w:r>
        <w:t>A2: Arm Sales Not Key</w:t>
      </w:r>
    </w:p>
    <w:p w14:paraId="4FD74AFD" w14:textId="579FBC8C" w:rsidR="003B2AA2" w:rsidRDefault="003B2AA2" w:rsidP="003B2AA2">
      <w:pPr>
        <w:pStyle w:val="Heading4"/>
      </w:pPr>
      <w:r>
        <w:t xml:space="preserve">Arms sales are </w:t>
      </w:r>
      <w:r w:rsidRPr="009801F8">
        <w:rPr>
          <w:u w:val="single"/>
        </w:rPr>
        <w:t>critical</w:t>
      </w:r>
      <w:r>
        <w:t xml:space="preserve"> to </w:t>
      </w:r>
      <w:r>
        <w:rPr>
          <w:u w:val="single"/>
        </w:rPr>
        <w:t>overall</w:t>
      </w:r>
      <w:r w:rsidRPr="009801F8">
        <w:rPr>
          <w:u w:val="single"/>
        </w:rPr>
        <w:t xml:space="preserve"> alliances</w:t>
      </w:r>
      <w:r>
        <w:t>.</w:t>
      </w:r>
    </w:p>
    <w:p w14:paraId="1164B291" w14:textId="77777777" w:rsidR="003B2AA2" w:rsidRDefault="003B2AA2" w:rsidP="003B2AA2">
      <w:r>
        <w:t xml:space="preserve">Jennifer </w:t>
      </w:r>
      <w:proofErr w:type="spellStart"/>
      <w:r w:rsidRPr="00443A04">
        <w:rPr>
          <w:rStyle w:val="StyleStyleBold12pt"/>
        </w:rPr>
        <w:t>Spindel</w:t>
      </w:r>
      <w:proofErr w:type="spellEnd"/>
      <w:r w:rsidRPr="00443A04">
        <w:rPr>
          <w:rStyle w:val="StyleStyleBold12pt"/>
        </w:rPr>
        <w:t xml:space="preserve"> 18</w:t>
      </w:r>
      <w:r>
        <w:t xml:space="preserve"> (Jennifer </w:t>
      </w:r>
      <w:proofErr w:type="spellStart"/>
      <w:r>
        <w:t>Spindel</w:t>
      </w:r>
      <w:proofErr w:type="spellEnd"/>
      <w:r>
        <w:t xml:space="preserve">, at time of writing </w:t>
      </w:r>
      <w:r w:rsidRPr="0017420A">
        <w:t>M.A., Political Science. University of Minnesota</w:t>
      </w:r>
      <w:r>
        <w:t xml:space="preserve">, now </w:t>
      </w:r>
      <w:r w:rsidRPr="0017420A">
        <w:t>Ph.D., Political Science. University of Minnesota, May 2018</w:t>
      </w:r>
      <w:r>
        <w:t xml:space="preserve">, Assistant Professor, </w:t>
      </w:r>
      <w:r w:rsidRPr="00443A04">
        <w:t>Department of International and Area Studies</w:t>
      </w:r>
      <w:r>
        <w:t>, OU, 5-2018, “Beyond Military Power: The Symbolic Politics of Conventional Weapons Transfers,” dissertation, University of Minnesota, Accessed: 7-10-2019 //</w:t>
      </w:r>
      <w:proofErr w:type="spellStart"/>
      <w:r>
        <w:t>kent</w:t>
      </w:r>
      <w:proofErr w:type="spellEnd"/>
      <w:r>
        <w:t xml:space="preserve"> – </w:t>
      </w:r>
      <w:proofErr w:type="spellStart"/>
      <w:r>
        <w:t>wh</w:t>
      </w:r>
      <w:proofErr w:type="spellEnd"/>
      <w:r>
        <w:t>)</w:t>
      </w:r>
    </w:p>
    <w:p w14:paraId="5F23124E" w14:textId="77777777" w:rsidR="003B2AA2" w:rsidRPr="009801F8" w:rsidRDefault="003B2AA2" w:rsidP="003B2AA2">
      <w:pPr>
        <w:rPr>
          <w:sz w:val="16"/>
        </w:rPr>
      </w:pPr>
      <w:r w:rsidRPr="009801F8">
        <w:rPr>
          <w:sz w:val="16"/>
        </w:rPr>
        <w:t xml:space="preserve">POLITICAL RELATIONSHIPS AND ARMS TRANSFERS What do weapons do for a state? While existing literature acknowledges that states can seek weapons for purposes beyond relative capabilities, there is not yet a coherent description of the political effects of arms transfers. Scholarship generally treats “conventional weapons” as a monolithic category, overlooking differences between planes, tanks, and ICBMs. Any first step toward creating a typology of weapons must therefore take into account the different functions and perceptions of weapons. </w:t>
      </w:r>
      <w:r w:rsidRPr="009801F8">
        <w:rPr>
          <w:rStyle w:val="StyleBoldUnderline"/>
        </w:rPr>
        <w:t xml:space="preserve">Weapons quite obviously affect </w:t>
      </w:r>
      <w:r w:rsidRPr="009801F8">
        <w:rPr>
          <w:rStyle w:val="Emphasis"/>
        </w:rPr>
        <w:t>relative capabilities</w:t>
      </w:r>
      <w:r w:rsidRPr="009801F8">
        <w:rPr>
          <w:rStyle w:val="StyleBoldUnderline"/>
        </w:rPr>
        <w:t>.</w:t>
      </w:r>
      <w:r w:rsidRPr="009801F8">
        <w:rPr>
          <w:sz w:val="16"/>
        </w:rPr>
        <w:t xml:space="preserve"> Greater capabilities give a state increased ability to coerce its adversaries or to conduct military operations. </w:t>
      </w:r>
      <w:r w:rsidRPr="009801F8">
        <w:rPr>
          <w:rStyle w:val="StyleBoldUnderline"/>
        </w:rPr>
        <w:t xml:space="preserve">However, the effects of capabilities are not universal. </w:t>
      </w:r>
      <w:r w:rsidRPr="009801F8">
        <w:rPr>
          <w:sz w:val="16"/>
        </w:rPr>
        <w:t xml:space="preserve">A tank enables a very different type of fighting than long-range bombers; a refueling plane is quite different from a submarine. A logical first cut for differentiating among types of weapons is based on their military utility. Second, scholars have a sense that weapons can be acquired for reasons other than relative capabilities, but have not explored these purposes. With the exception of ambiguous statements that some weapons are more “symbolic” than others, non-military reasons for weapons acquisition are, in the conventional realm, largely ignored. Linguistic politics approaches suggest the salient point of information is the name of the weapon,56 whereas others have argued the weapon itself is a symbol, and that supersonic aircraft are particularly notable because they are “expensive, visible, and get a great deal of attention in the policy-making process.”57 Other weapons thought to receive significant attention are submarines and main battle tanks.58 It’s not clear, though, why submarines, supersonic aircraft, and tanks are conceptually distinct from other types of weapons. There is, however, a sense that weapons can be used as political signals. Arms can be part of a reciprocal agreement for some other good, or they can be a means of gaining influence in the receiving state.59 As I show later, </w:t>
      </w:r>
      <w:r w:rsidRPr="009801F8">
        <w:rPr>
          <w:rStyle w:val="StyleBoldUnderline"/>
        </w:rPr>
        <w:t xml:space="preserve">weapons are long-term investments and providing (or denying) new technologies to a state is a central process in the development </w:t>
      </w:r>
      <w:r w:rsidRPr="009801F8">
        <w:rPr>
          <w:rStyle w:val="Emphasis"/>
        </w:rPr>
        <w:t>of status hierarchies</w:t>
      </w:r>
      <w:r w:rsidRPr="009801F8">
        <w:rPr>
          <w:sz w:val="16"/>
        </w:rPr>
        <w:t xml:space="preserve">. Unlike iPads, </w:t>
      </w:r>
      <w:r w:rsidRPr="009801F8">
        <w:rPr>
          <w:rStyle w:val="Emphasis"/>
        </w:rPr>
        <w:t>new fighter jet models are not released every year</w:t>
      </w:r>
      <w:r w:rsidRPr="009801F8">
        <w:rPr>
          <w:sz w:val="16"/>
        </w:rPr>
        <w:t xml:space="preserve">. </w:t>
      </w:r>
      <w:r w:rsidRPr="009801F8">
        <w:rPr>
          <w:rStyle w:val="StyleBoldUnderline"/>
        </w:rPr>
        <w:t xml:space="preserve">The transfer of high-tech weapons thus creates </w:t>
      </w:r>
      <w:r w:rsidRPr="009801F8">
        <w:rPr>
          <w:rStyle w:val="Emphasis"/>
        </w:rPr>
        <w:t>durable status hierarchies</w:t>
      </w:r>
      <w:r w:rsidRPr="009801F8">
        <w:rPr>
          <w:rStyle w:val="StyleBoldUnderline"/>
        </w:rPr>
        <w:t xml:space="preserve"> between and within groups of states.</w:t>
      </w:r>
      <w:r w:rsidRPr="009801F8">
        <w:rPr>
          <w:sz w:val="16"/>
        </w:rPr>
        <w:t xml:space="preserve"> Additionally, </w:t>
      </w:r>
      <w:r w:rsidRPr="009801F8">
        <w:rPr>
          <w:rStyle w:val="StyleBoldUnderline"/>
        </w:rPr>
        <w:t>arms can send signals ranging from “</w:t>
      </w:r>
      <w:r w:rsidRPr="009801F8">
        <w:rPr>
          <w:rStyle w:val="Emphasis"/>
        </w:rPr>
        <w:t>gestures of political support</w:t>
      </w:r>
      <w:r w:rsidRPr="009801F8">
        <w:rPr>
          <w:rStyle w:val="StyleBoldUnderline"/>
        </w:rPr>
        <w:t xml:space="preserve">,” to </w:t>
      </w:r>
      <w:r w:rsidRPr="009801F8">
        <w:rPr>
          <w:rStyle w:val="Emphasis"/>
        </w:rPr>
        <w:t>friendship</w:t>
      </w:r>
      <w:r w:rsidRPr="009801F8">
        <w:rPr>
          <w:rStyle w:val="StyleBoldUnderline"/>
        </w:rPr>
        <w:t xml:space="preserve"> and </w:t>
      </w:r>
      <w:r w:rsidRPr="009801F8">
        <w:rPr>
          <w:rStyle w:val="Emphasis"/>
        </w:rPr>
        <w:t>trust</w:t>
      </w:r>
      <w:r w:rsidRPr="009801F8">
        <w:rPr>
          <w:rStyle w:val="StyleBoldUnderline"/>
        </w:rPr>
        <w:t xml:space="preserve">, to signals of </w:t>
      </w:r>
      <w:r w:rsidRPr="009801F8">
        <w:rPr>
          <w:rStyle w:val="Emphasis"/>
        </w:rPr>
        <w:t>technological modernity</w:t>
      </w:r>
      <w:r w:rsidRPr="009801F8">
        <w:rPr>
          <w:sz w:val="16"/>
        </w:rPr>
        <w:t xml:space="preserve">.60 In sum, </w:t>
      </w:r>
      <w:r w:rsidRPr="009801F8">
        <w:rPr>
          <w:rStyle w:val="StyleBoldUnderline"/>
        </w:rPr>
        <w:t>arms can do things, but there is no consensus about which arms or what things.</w:t>
      </w:r>
      <w:r w:rsidRPr="009801F8">
        <w:rPr>
          <w:sz w:val="16"/>
        </w:rPr>
        <w:t xml:space="preserve"> There is also a startling lack of attention to the decision not to sell arms, even though withholding arms can be an act of great political import. Freedman is a rare exception, accurately observing that, “</w:t>
      </w:r>
      <w:r w:rsidRPr="009801F8">
        <w:rPr>
          <w:rStyle w:val="StyleBoldUnderline"/>
        </w:rPr>
        <w:t xml:space="preserve">though only limited political benefits can normally be expected from agreeing to sell arms, since this is seen in commercial terms, refusing to sell arms is a </w:t>
      </w:r>
      <w:r w:rsidRPr="009801F8">
        <w:rPr>
          <w:rStyle w:val="Emphasis"/>
        </w:rPr>
        <w:t>major political act</w:t>
      </w:r>
      <w:r w:rsidRPr="009801F8">
        <w:rPr>
          <w:rStyle w:val="StyleBoldUnderline"/>
        </w:rPr>
        <w:t xml:space="preserve">. It appears as a </w:t>
      </w:r>
      <w:r w:rsidRPr="009801F8">
        <w:rPr>
          <w:rStyle w:val="Emphasis"/>
        </w:rPr>
        <w:t>calculated insult</w:t>
      </w:r>
      <w:r w:rsidRPr="009801F8">
        <w:rPr>
          <w:rStyle w:val="StyleBoldUnderline"/>
        </w:rPr>
        <w:t xml:space="preserve">, reflecting on the </w:t>
      </w:r>
      <w:r w:rsidRPr="009801F8">
        <w:rPr>
          <w:rStyle w:val="Emphasis"/>
        </w:rPr>
        <w:t>stability</w:t>
      </w:r>
      <w:r w:rsidRPr="009801F8">
        <w:rPr>
          <w:rStyle w:val="StyleBoldUnderline"/>
        </w:rPr>
        <w:t xml:space="preserve">, </w:t>
      </w:r>
      <w:r w:rsidRPr="009801F8">
        <w:rPr>
          <w:rStyle w:val="Emphasis"/>
        </w:rPr>
        <w:t>trust</w:t>
      </w:r>
      <w:r w:rsidRPr="009801F8">
        <w:rPr>
          <w:rStyle w:val="StyleBoldUnderline"/>
        </w:rPr>
        <w:t xml:space="preserve">, and </w:t>
      </w:r>
      <w:r w:rsidRPr="009801F8">
        <w:rPr>
          <w:rStyle w:val="Emphasis"/>
        </w:rPr>
        <w:t>credit-worthiness</w:t>
      </w:r>
      <w:r w:rsidRPr="009801F8">
        <w:rPr>
          <w:rStyle w:val="StyleBoldUnderline"/>
        </w:rPr>
        <w:t>, or technical competence of the would-be recipient</w:t>
      </w:r>
      <w:r w:rsidRPr="009801F8">
        <w:rPr>
          <w:sz w:val="16"/>
        </w:rPr>
        <w:t>.”61 However, other researchers have not pursued this line of thinking, perhaps because the usual databases focus on the arms transfers that come to fruition. Since withholding arms means a transfer does not appear in these databases, the act is usually ignored.62</w:t>
      </w:r>
    </w:p>
    <w:p w14:paraId="781CCB56" w14:textId="77777777" w:rsidR="003B2AA2" w:rsidRPr="003B2AA2" w:rsidRDefault="003B2AA2" w:rsidP="003B2AA2"/>
    <w:p w14:paraId="1603E908" w14:textId="038DF2D4" w:rsidR="00C47F3B" w:rsidRDefault="00C47F3B" w:rsidP="00DF5CE7">
      <w:pPr>
        <w:pStyle w:val="Heading3"/>
      </w:pPr>
      <w:r>
        <w:t>A2: Trump Thumps</w:t>
      </w:r>
    </w:p>
    <w:p w14:paraId="77A95B72" w14:textId="2B832783" w:rsidR="00C47F3B" w:rsidRDefault="00C47F3B" w:rsidP="00C47F3B">
      <w:pPr>
        <w:pStyle w:val="Heading4"/>
      </w:pPr>
      <w:r>
        <w:rPr>
          <w:rFonts w:eastAsia="Calibri"/>
        </w:rPr>
        <w:t xml:space="preserve">Trump supports </w:t>
      </w:r>
      <w:r w:rsidR="00975D3A">
        <w:rPr>
          <w:rFonts w:eastAsia="Calibri"/>
        </w:rPr>
        <w:t xml:space="preserve">Taiwan </w:t>
      </w:r>
      <w:r>
        <w:rPr>
          <w:rFonts w:eastAsia="Calibri"/>
        </w:rPr>
        <w:t xml:space="preserve">more than previous Presidents </w:t>
      </w:r>
    </w:p>
    <w:p w14:paraId="3726199A" w14:textId="77777777" w:rsidR="00C47F3B" w:rsidRDefault="00C47F3B" w:rsidP="00C47F3B">
      <w:r>
        <w:rPr>
          <w:rFonts w:eastAsia="Calibri"/>
          <w:b/>
          <w:bCs/>
          <w:sz w:val="26"/>
          <w:szCs w:val="26"/>
        </w:rPr>
        <w:t>Horton 19</w:t>
      </w:r>
      <w:r>
        <w:rPr>
          <w:rFonts w:eastAsia="Calibri"/>
        </w:rPr>
        <w:t xml:space="preserve"> (Chris Horton is a journalist based in Taiwan who has been writing about Asia for more than a decade), 07-08-2019, The Atlantic, "Taiwan’s Status is a Geopolitical Absurdity", https://www.theatlantic.com/international/archive/2019/07/taiwans-status-geopolitical-absurdity/593371 //</w:t>
      </w:r>
      <w:proofErr w:type="spellStart"/>
      <w:r>
        <w:rPr>
          <w:rFonts w:eastAsia="Calibri"/>
        </w:rPr>
        <w:t>uxm</w:t>
      </w:r>
      <w:proofErr w:type="spellEnd"/>
    </w:p>
    <w:p w14:paraId="4BB10615" w14:textId="77777777" w:rsidR="00C47F3B" w:rsidRPr="004B1B0E" w:rsidRDefault="00C47F3B" w:rsidP="00C47F3B">
      <w:pPr>
        <w:rPr>
          <w:sz w:val="16"/>
        </w:rPr>
      </w:pPr>
      <w:r w:rsidRPr="004B1B0E">
        <w:rPr>
          <w:rFonts w:eastAsia="Calibri"/>
          <w:sz w:val="16"/>
        </w:rPr>
        <w:t xml:space="preserve"> Today in Taipei, the legacy of forced Sinicization under Chiang, and then his son, Chiang Ching-</w:t>
      </w:r>
      <w:proofErr w:type="spellStart"/>
      <w:r w:rsidRPr="004B1B0E">
        <w:rPr>
          <w:rFonts w:eastAsia="Calibri"/>
          <w:sz w:val="16"/>
        </w:rPr>
        <w:t>kuo</w:t>
      </w:r>
      <w:proofErr w:type="spellEnd"/>
      <w:r w:rsidRPr="004B1B0E">
        <w:rPr>
          <w:rFonts w:eastAsia="Calibri"/>
          <w:sz w:val="16"/>
        </w:rPr>
        <w:t>, is visible everywhere. When I grab a coffee at a 7-Eleven here, the time stamp on my receipt doesn’t mark the year as 2019, but 108—Taiwan counts years beginning from the founding of the Republic of China, in 1911, when the island was still known as Japanese Formosa to the outside world. Roads, city districts, schools, and universities throughout Taiwan are named after Chiang, often using his adopted name of Zhongzheng. Many streets here in Taipei are also named after Chinese cities—ones that the ROC was one day going to retake from the “Communist bandits,” as Mao’s government was called here during the Cold War. (Interestingly, no streets in China are named after Mao.) The ROC constitution, meanwhile, still claims Taiwan, China, Mongolia, and the entire South China Sea as its territory, reflecting Chiang’s desire to restore control over areas the Qing Dynasty ruled or claimed at its height, before European, Japanese, and American colonialism began eating away at it. The legacy of Chiang’s obsession with retaking China is also manifest in Taiwan’s international presence. In 1971, he withdrew the Republic of China from the United Nations, just before it was about to lose a vote that would give the China seat on the Security Council to the government in Beijing. Years earlier, the U.S. had pushed him in vain to give up the seat in exchange for a Taiwan seat, as the myth of the Republic of China being the sole legal government of all of China (and Taiwan) began to unravel. After Chiang’s death, in 1975, his son maintained the delusion that the Republic of China would triumphantly cross the Taiwan Strait and retake mainland China. In 1981, Chiang Ching-</w:t>
      </w:r>
      <w:proofErr w:type="spellStart"/>
      <w:r w:rsidRPr="004B1B0E">
        <w:rPr>
          <w:rFonts w:eastAsia="Calibri"/>
          <w:sz w:val="16"/>
        </w:rPr>
        <w:t>kuo’s</w:t>
      </w:r>
      <w:proofErr w:type="spellEnd"/>
      <w:r w:rsidRPr="004B1B0E">
        <w:rPr>
          <w:rFonts w:eastAsia="Calibri"/>
          <w:sz w:val="16"/>
        </w:rPr>
        <w:t xml:space="preserve"> government rejected the International Olympic Committee’s suggestion of competing in the Olympics under the name Taiwan, insisting on a name with a connection to China, settling on the one that Taiwanese athletes still compete under today: Chinese Taipei. Two years earlier, Jimmy Carter decided to abandon official diplomatic relations with Taipei in order to recognize Beijing, finalizing a process begun in 1972 by Richard Nixon and Henry Kissinger. Carter hadn’t notified Congress—whose Cold Warriors steadfastly supported the authoritarian Chiang regime against the Communists across the strait—and as a result, there was no mechanism for continuing relations with Taiwan on an unofficial level. A perhaps unexpected protagonist, the American Chamber of Commerce, stepped into the fray to help Congress draft a vision for future relations, arguing for clear legal frameworks to underpin the substantial U.S. investments in Taiwan, as well as a system for providing Taiwan with the means of defending itself from China. From this came the Taiwan Relations Act, the 40th anniversary of which dozens of American officials, led by former House Speaker Paul Ryan, celebrated here in April. </w:t>
      </w:r>
      <w:r w:rsidRPr="007E1586">
        <w:rPr>
          <w:rFonts w:eastAsia="Calibri"/>
          <w:u w:val="single"/>
        </w:rPr>
        <w:t xml:space="preserve">The TRA was passed by Congress with a veto-proof supermajority. </w:t>
      </w:r>
      <w:r w:rsidRPr="007E1586">
        <w:rPr>
          <w:color w:val="000000"/>
          <w:u w:val="single"/>
        </w:rPr>
        <w:t xml:space="preserve">Hailing the TRA as “the cornerstone of U.S.-Taiwan relations,” Senator Marco Rubio, who was not part of the delegation, echoed the strong sentiment in Congress about the importance of Taiwan to American interests. “We must continue to strengthen our alliance with Taiwan, a fellow democracy, in the face of China’s rising aggression in the region,” he told me. </w:t>
      </w:r>
      <w:r w:rsidRPr="007E1586">
        <w:rPr>
          <w:color w:val="000000"/>
          <w:highlight w:val="yellow"/>
          <w:u w:val="single"/>
        </w:rPr>
        <w:t>“Taiwan is a critical security partner</w:t>
      </w:r>
      <w:r w:rsidRPr="007E1586">
        <w:rPr>
          <w:color w:val="000000"/>
          <w:u w:val="single"/>
        </w:rPr>
        <w:t xml:space="preserve"> in achieving our shared goal of a free and open Indo-Pacific.” Key components of the TRA include acknowledging, but not recognizing, Beijing’s claim to Taiwan; considering Taiwan’s status undetermined, but something that must be resolved peacefully; viewing any attempt by China to coerce Taiwan into unification as a grave threat to American security; authorizing the sale of military equipment of a defensive nature to Taiwan in order to keep China at bay; and establishing the American Institute in Taiwan.</w:t>
      </w:r>
      <w:r w:rsidRPr="004B1B0E">
        <w:rPr>
          <w:color w:val="000000"/>
          <w:sz w:val="16"/>
        </w:rPr>
        <w:t xml:space="preserve"> The first three of those points have held steady, from Carter through Trump, yet the sale of military equipment began to slow after a deal in 1992 in which George H. W. Bush sold 150 F-16 jet fighters to Taipei. In the face of China’s economic and political rise, </w:t>
      </w:r>
      <w:r w:rsidRPr="007E1586">
        <w:rPr>
          <w:color w:val="000000"/>
          <w:u w:val="single"/>
        </w:rPr>
        <w:t xml:space="preserve">Bill </w:t>
      </w:r>
      <w:r w:rsidRPr="00E64B13">
        <w:rPr>
          <w:color w:val="000000"/>
          <w:highlight w:val="yellow"/>
          <w:u w:val="single"/>
        </w:rPr>
        <w:t>Clinton</w:t>
      </w:r>
      <w:r w:rsidRPr="007E1586">
        <w:rPr>
          <w:color w:val="000000"/>
          <w:u w:val="single"/>
        </w:rPr>
        <w:t xml:space="preserve">, George W. </w:t>
      </w:r>
      <w:r w:rsidRPr="00E64B13">
        <w:rPr>
          <w:color w:val="000000"/>
          <w:highlight w:val="yellow"/>
          <w:u w:val="single"/>
        </w:rPr>
        <w:t>Bush,</w:t>
      </w:r>
      <w:r w:rsidRPr="007E1586">
        <w:rPr>
          <w:color w:val="000000"/>
          <w:u w:val="single"/>
        </w:rPr>
        <w:t xml:space="preserve"> </w:t>
      </w:r>
      <w:r w:rsidRPr="00E64B13">
        <w:rPr>
          <w:color w:val="000000"/>
          <w:highlight w:val="yellow"/>
          <w:u w:val="single"/>
        </w:rPr>
        <w:t>and</w:t>
      </w:r>
      <w:r w:rsidRPr="007E1586">
        <w:rPr>
          <w:color w:val="000000"/>
          <w:u w:val="single"/>
        </w:rPr>
        <w:t xml:space="preserve"> Barack </w:t>
      </w:r>
      <w:r w:rsidRPr="00E64B13">
        <w:rPr>
          <w:color w:val="000000"/>
          <w:highlight w:val="yellow"/>
          <w:u w:val="single"/>
        </w:rPr>
        <w:t>Obama</w:t>
      </w:r>
      <w:r w:rsidRPr="007E1586">
        <w:rPr>
          <w:color w:val="000000"/>
          <w:u w:val="single"/>
        </w:rPr>
        <w:t xml:space="preserve"> were largely deferential. They </w:t>
      </w:r>
      <w:r w:rsidRPr="00E64B13">
        <w:rPr>
          <w:color w:val="000000"/>
          <w:highlight w:val="yellow"/>
          <w:u w:val="single"/>
        </w:rPr>
        <w:t>were</w:t>
      </w:r>
      <w:r w:rsidRPr="007E1586">
        <w:rPr>
          <w:color w:val="000000"/>
          <w:u w:val="single"/>
        </w:rPr>
        <w:t xml:space="preserve"> </w:t>
      </w:r>
      <w:r w:rsidRPr="00E64B13">
        <w:rPr>
          <w:color w:val="000000"/>
          <w:highlight w:val="yellow"/>
          <w:u w:val="single"/>
        </w:rPr>
        <w:t>reluctant to approve large</w:t>
      </w:r>
      <w:r w:rsidRPr="007E1586">
        <w:rPr>
          <w:color w:val="000000"/>
          <w:u w:val="single"/>
        </w:rPr>
        <w:t xml:space="preserve"> or regular </w:t>
      </w:r>
      <w:r w:rsidRPr="00E64B13">
        <w:rPr>
          <w:color w:val="000000"/>
          <w:highlight w:val="yellow"/>
          <w:u w:val="single"/>
        </w:rPr>
        <w:t>arms deals to Taiwan</w:t>
      </w:r>
      <w:r w:rsidRPr="007E1586">
        <w:rPr>
          <w:color w:val="000000"/>
          <w:u w:val="single"/>
        </w:rPr>
        <w:t xml:space="preserve">, out of fear of angering Beijing, preferring to bundle medium-size deals that were only approved when they wanted to send a message that they were displeased with China. That is changing under </w:t>
      </w:r>
      <w:r w:rsidRPr="00E64B13">
        <w:rPr>
          <w:color w:val="000000"/>
          <w:highlight w:val="yellow"/>
          <w:u w:val="single"/>
        </w:rPr>
        <w:t>Trump</w:t>
      </w:r>
      <w:r w:rsidRPr="007E1586">
        <w:rPr>
          <w:color w:val="000000"/>
          <w:u w:val="single"/>
        </w:rPr>
        <w:t xml:space="preserve">, who is engaged in a trade war with China and </w:t>
      </w:r>
      <w:r w:rsidRPr="00E64B13">
        <w:rPr>
          <w:color w:val="000000"/>
          <w:highlight w:val="yellow"/>
          <w:u w:val="single"/>
        </w:rPr>
        <w:t>is</w:t>
      </w:r>
      <w:r w:rsidRPr="007E1586">
        <w:rPr>
          <w:color w:val="000000"/>
          <w:u w:val="single"/>
        </w:rPr>
        <w:t xml:space="preserve"> heading what is easily </w:t>
      </w:r>
      <w:r w:rsidRPr="00E64B13">
        <w:rPr>
          <w:color w:val="000000"/>
          <w:highlight w:val="yellow"/>
          <w:u w:val="single"/>
        </w:rPr>
        <w:t xml:space="preserve">the most pro-Taiwan White House </w:t>
      </w:r>
      <w:r w:rsidRPr="00E64B13">
        <w:rPr>
          <w:color w:val="000000"/>
          <w:u w:val="single"/>
        </w:rPr>
        <w:t>since the TRA went into effect</w:t>
      </w:r>
      <w:r w:rsidRPr="007E1586">
        <w:rPr>
          <w:color w:val="000000"/>
          <w:u w:val="single"/>
        </w:rPr>
        <w:t xml:space="preserve">. The State Department and Pentagon are </w:t>
      </w:r>
      <w:r w:rsidRPr="00E64B13">
        <w:rPr>
          <w:color w:val="000000"/>
          <w:highlight w:val="yellow"/>
          <w:u w:val="single"/>
        </w:rPr>
        <w:t>stacked with China hawks and friends of Taiwan</w:t>
      </w:r>
      <w:r w:rsidRPr="007E1586">
        <w:rPr>
          <w:color w:val="000000"/>
          <w:u w:val="single"/>
        </w:rPr>
        <w:t xml:space="preserve">, and there is an obvious </w:t>
      </w:r>
      <w:r w:rsidRPr="00E64B13">
        <w:rPr>
          <w:color w:val="000000"/>
          <w:highlight w:val="yellow"/>
          <w:u w:val="single"/>
        </w:rPr>
        <w:t xml:space="preserve">push for normalization of arms packages, both big and </w:t>
      </w:r>
      <w:r w:rsidRPr="00B255F7">
        <w:rPr>
          <w:color w:val="000000"/>
          <w:highlight w:val="yellow"/>
          <w:u w:val="single"/>
        </w:rPr>
        <w:t>small. A $500 million F-16</w:t>
      </w:r>
      <w:r w:rsidRPr="007E1586">
        <w:rPr>
          <w:color w:val="000000"/>
          <w:u w:val="single"/>
        </w:rPr>
        <w:t xml:space="preserve"> training-and-parts package was approved </w:t>
      </w:r>
      <w:r w:rsidRPr="00B255F7">
        <w:rPr>
          <w:color w:val="000000"/>
          <w:highlight w:val="yellow"/>
          <w:u w:val="single"/>
        </w:rPr>
        <w:t>in April</w:t>
      </w:r>
      <w:r w:rsidRPr="007E1586">
        <w:rPr>
          <w:color w:val="000000"/>
          <w:u w:val="single"/>
        </w:rPr>
        <w:t xml:space="preserve">, suggesting that approval for a late-February request from Taiwan for 66 F-16 fighters is forthcoming. </w:t>
      </w:r>
      <w:r w:rsidRPr="00B255F7">
        <w:rPr>
          <w:color w:val="000000"/>
          <w:highlight w:val="yellow"/>
          <w:u w:val="single"/>
        </w:rPr>
        <w:t>In early June</w:t>
      </w:r>
      <w:r w:rsidRPr="007E1586">
        <w:rPr>
          <w:color w:val="000000"/>
          <w:u w:val="single"/>
        </w:rPr>
        <w:t xml:space="preserve">, Reuters </w:t>
      </w:r>
      <w:hyperlink r:id="rId74" w:history="1">
        <w:r w:rsidRPr="007E1586">
          <w:rPr>
            <w:rStyle w:val="Hyperlink"/>
            <w:color w:val="000000"/>
          </w:rPr>
          <w:t>reported</w:t>
        </w:r>
      </w:hyperlink>
      <w:r w:rsidRPr="007E1586">
        <w:rPr>
          <w:color w:val="000000"/>
          <w:u w:val="single"/>
        </w:rPr>
        <w:t xml:space="preserve"> </w:t>
      </w:r>
      <w:r w:rsidRPr="00B255F7">
        <w:rPr>
          <w:color w:val="000000"/>
          <w:highlight w:val="yellow"/>
          <w:u w:val="single"/>
        </w:rPr>
        <w:t>a</w:t>
      </w:r>
      <w:r w:rsidRPr="007E1586">
        <w:rPr>
          <w:color w:val="000000"/>
          <w:u w:val="single"/>
        </w:rPr>
        <w:t xml:space="preserve"> </w:t>
      </w:r>
      <w:r w:rsidRPr="00B255F7">
        <w:rPr>
          <w:color w:val="000000"/>
          <w:u w:val="single"/>
        </w:rPr>
        <w:t>separate</w:t>
      </w:r>
      <w:r w:rsidRPr="007E1586">
        <w:rPr>
          <w:color w:val="000000"/>
          <w:u w:val="single"/>
        </w:rPr>
        <w:t xml:space="preserve"> pending </w:t>
      </w:r>
      <w:r w:rsidRPr="00B255F7">
        <w:rPr>
          <w:color w:val="000000"/>
          <w:highlight w:val="yellow"/>
          <w:u w:val="single"/>
        </w:rPr>
        <w:t>sale of $2 billion in hardware</w:t>
      </w:r>
      <w:r w:rsidRPr="007E1586">
        <w:rPr>
          <w:color w:val="000000"/>
          <w:u w:val="single"/>
        </w:rPr>
        <w:t>, including 108 M1A2 Abrams tanks, drawing protests from China, with a spokesman in Beijing urging the U.S. “to see the high sensitivity and severe harm of arms sales to Taiwan.”</w:t>
      </w:r>
      <w:r w:rsidRPr="004B1B0E">
        <w:rPr>
          <w:color w:val="000000"/>
          <w:sz w:val="16"/>
        </w:rPr>
        <w:t xml:space="preserve"> As Taiwan prepares for presidential and legislative elections in January—amid concerns over an intense Chinese influence campaign—expect members of Congress and Trump administration officials who see Tsai as a safe pair of hands and view the China-friendly Kuomintang warily to pursue a relationship with Taiwan that is more like one between official diplomatic allies. Tsai’s two “transit” stops in the US in the coming days will last two nights—previous protocol had limited Taiwanese presidents to one-night stopovers. This trend is likely to continue in the run-up to Taiwan’s elections in January, and to elicit greater rhetorical vitriol from Beijing—and perhaps military intimidation or the poaching of Taiwan’s remaining diplomatic allies—as relations between Washington and Taipei gradually change. </w:t>
      </w:r>
    </w:p>
    <w:p w14:paraId="2F0F932D" w14:textId="77777777" w:rsidR="00C47F3B" w:rsidRDefault="00C47F3B" w:rsidP="00C47F3B"/>
    <w:p w14:paraId="6A899BE3" w14:textId="348995AF" w:rsidR="006D6B21" w:rsidRPr="007E782C" w:rsidRDefault="006D6B21" w:rsidP="006D6B21">
      <w:pPr>
        <w:pStyle w:val="Heading4"/>
      </w:pPr>
      <w:r w:rsidRPr="007E782C">
        <w:t xml:space="preserve">The US-Japan Alliance remains popular despite Trump </w:t>
      </w:r>
    </w:p>
    <w:p w14:paraId="3C2E50F8" w14:textId="77777777" w:rsidR="006D6B21" w:rsidRPr="007E782C" w:rsidRDefault="006D6B21" w:rsidP="006D6B21">
      <w:pPr>
        <w:rPr>
          <w:rStyle w:val="StyleStyleBold12pt"/>
        </w:rPr>
      </w:pPr>
      <w:r w:rsidRPr="007E782C">
        <w:rPr>
          <w:rStyle w:val="StyleStyleBold12pt"/>
        </w:rPr>
        <w:t>CSIS 19</w:t>
      </w:r>
    </w:p>
    <w:p w14:paraId="57E51D73" w14:textId="77777777" w:rsidR="006D6B21" w:rsidRPr="007E782C" w:rsidRDefault="006D6B21" w:rsidP="006D6B21">
      <w:r w:rsidRPr="007E782C">
        <w:t xml:space="preserve">Center for Strategic and International Studies “2019 U.S.-Japan Security Seminar: Challenges and Opportunities for the Alliance” </w:t>
      </w:r>
      <w:hyperlink r:id="rId75" w:history="1">
        <w:r w:rsidRPr="007E782C">
          <w:rPr>
            <w:rStyle w:val="Hyperlink"/>
          </w:rPr>
          <w:t>https://www.csis.org/analysis/2019-us-japan-security-seminar-challenges-and-opportunities-alliance</w:t>
        </w:r>
      </w:hyperlink>
    </w:p>
    <w:p w14:paraId="0BA79913" w14:textId="77777777" w:rsidR="006D6B21" w:rsidRPr="007E782C" w:rsidRDefault="006D6B21" w:rsidP="006D6B21">
      <w:r w:rsidRPr="007E782C">
        <w:t xml:space="preserve">MR. GREEN:  Interesting.  Ken, can I ask you to give us a last word before we turn to the audience in particular about the state of U.S.-Japan relations?  </w:t>
      </w:r>
      <w:r w:rsidRPr="007E782C">
        <w:rPr>
          <w:rStyle w:val="StyleBoldUnderline"/>
        </w:rPr>
        <w:t>Eighty-five percent in polls in Japan support the alliance.  In the U.S., the numbers are very high</w:t>
      </w:r>
      <w:r w:rsidRPr="007E782C">
        <w:t xml:space="preserve">.  In Chicago Council on Global Affairs and others, the highest they’ve ever been.  </w:t>
      </w:r>
      <w:r w:rsidRPr="007E782C">
        <w:rPr>
          <w:rStyle w:val="StyleBoldUnderline"/>
        </w:rPr>
        <w:t>Americans in polls rank Japan one of the top three or four most trustworthy countries</w:t>
      </w:r>
      <w:r w:rsidRPr="007E782C">
        <w:t>.  But one of our participants yesterday pointed to a new Yomiuri poll where the number of Japanese who are anxious about where the U.S. is going has really gone up.  Or, actually, I think that confidence in the U.S. went down.  It was one or the other.  So not everything’s perfect.  What’s your sense of where we are?</w:t>
      </w:r>
    </w:p>
    <w:p w14:paraId="37A82EA4" w14:textId="77777777" w:rsidR="006D6B21" w:rsidRPr="007E782C" w:rsidRDefault="006D6B21" w:rsidP="006D6B21">
      <w:r w:rsidRPr="007E782C">
        <w:t xml:space="preserve"> MR. SASAE:  Well, I think </w:t>
      </w:r>
      <w:r w:rsidRPr="007E782C">
        <w:rPr>
          <w:rStyle w:val="StyleBoldUnderline"/>
        </w:rPr>
        <w:t>even though this impact of American political debate – divided debates is also felt by Japanese audience</w:t>
      </w:r>
      <w:r w:rsidRPr="007E782C">
        <w:t xml:space="preserve"> – and there are lots of, you know, reporters even here.  I mean, people – (inaudible) – America is divided and talking and right or left and, you know, up and down and so forth.  (Laughter.)  And so it is obvious that America seems to be a bit in turmoil of authority.  And that gives an impact on the general public.  I mean, you don’t have to listen to CNN every day.  I mean, so </w:t>
      </w:r>
      <w:r w:rsidRPr="007E782C">
        <w:rPr>
          <w:rStyle w:val="StyleBoldUnderline"/>
        </w:rPr>
        <w:t xml:space="preserve">it doesn’t mean that Japanese public at large are losing their confidence about the United States capacity to come back.  </w:t>
      </w:r>
      <w:r w:rsidRPr="007E782C">
        <w:t xml:space="preserve">I think that is pretty sure. </w:t>
      </w:r>
    </w:p>
    <w:p w14:paraId="4A122105" w14:textId="77777777" w:rsidR="006D6B21" w:rsidRPr="007E782C" w:rsidRDefault="006D6B21" w:rsidP="006D6B21">
      <w:r w:rsidRPr="007E782C">
        <w:t xml:space="preserve"> You know, all the confusion.  There is Congress.  There is, you know, Supreme Court working, in spite of some of the debate there.  And mass media, divided.  But they have free press.  Different from what we see in other parts of the world.  So I hope and I trust the Americans’ possibility to come back to the United States of America.</w:t>
      </w:r>
    </w:p>
    <w:p w14:paraId="114DA397" w14:textId="77777777" w:rsidR="006D6B21" w:rsidRPr="00C47F3B" w:rsidRDefault="006D6B21" w:rsidP="00C47F3B"/>
    <w:p w14:paraId="1B770DCE" w14:textId="54CB0436" w:rsidR="009C3539" w:rsidRDefault="009C3539" w:rsidP="00DF5CE7">
      <w:pPr>
        <w:pStyle w:val="Heading3"/>
      </w:pPr>
      <w:r>
        <w:t>A2: Fitzpatrick</w:t>
      </w:r>
    </w:p>
    <w:p w14:paraId="0B6D5C3E" w14:textId="77777777" w:rsidR="009C3539" w:rsidRDefault="009C3539" w:rsidP="009C3539">
      <w:pPr>
        <w:pStyle w:val="Heading4"/>
      </w:pPr>
      <w:r>
        <w:t>Fitzpatrick’s metrics are wrong and don’t support his conclusion that norms prevent proliferation</w:t>
      </w:r>
    </w:p>
    <w:p w14:paraId="7D787B14" w14:textId="77777777" w:rsidR="009C3539" w:rsidRDefault="009C3539" w:rsidP="009C3539">
      <w:r>
        <w:rPr>
          <w:rStyle w:val="StyleStyleBold12pt"/>
        </w:rPr>
        <w:t xml:space="preserve">Dalton 17 </w:t>
      </w:r>
      <w:r>
        <w:t>(Toby Dalton, co-director and a senior fellow of the Nuclear Policy Program at the Carnegie Endowment, “</w:t>
      </w:r>
      <w:r w:rsidRPr="0056487E">
        <w:t>Prognosticating proliferation in Asia</w:t>
      </w:r>
      <w:r>
        <w:t xml:space="preserve">”, 3/10/17, </w:t>
      </w:r>
      <w:hyperlink r:id="rId76" w:history="1">
        <w:r>
          <w:rPr>
            <w:rStyle w:val="Hyperlink"/>
            <w:rFonts w:eastAsiaTheme="majorEastAsia"/>
          </w:rPr>
          <w:t>https://www.tandfonline.com/doi/pdf/10.1080/10736700.2016.1239675?needAccess=true</w:t>
        </w:r>
      </w:hyperlink>
      <w:r>
        <w:t>, RKK)</w:t>
      </w:r>
    </w:p>
    <w:p w14:paraId="1216B630" w14:textId="77777777" w:rsidR="009C3539" w:rsidRDefault="009C3539" w:rsidP="009C3539"/>
    <w:p w14:paraId="0C581619" w14:textId="77777777" w:rsidR="009C3539" w:rsidRPr="0056487E" w:rsidRDefault="009C3539" w:rsidP="009C3539">
      <w:pPr>
        <w:rPr>
          <w:sz w:val="16"/>
        </w:rPr>
      </w:pPr>
      <w:r w:rsidRPr="0056487E">
        <w:rPr>
          <w:u w:val="single"/>
        </w:rPr>
        <w:t>Throughout Asia’s Latent Nuclear Powers, Fitzpatrick offers public-opinion polling as evidence to support various contentions</w:t>
      </w:r>
      <w:r w:rsidRPr="0056487E">
        <w:rPr>
          <w:sz w:val="16"/>
        </w:rPr>
        <w:t xml:space="preserve">. </w:t>
      </w:r>
      <w:r w:rsidRPr="0056487E">
        <w:rPr>
          <w:u w:val="single"/>
        </w:rPr>
        <w:t xml:space="preserve">Public attitudes are important in considering proliferation norms, drivers, and constraints, but </w:t>
      </w:r>
      <w:r w:rsidRPr="0056487E">
        <w:rPr>
          <w:b/>
          <w:bCs/>
          <w:u w:val="single"/>
        </w:rPr>
        <w:t>whether public opinion has causal significance is an open question</w:t>
      </w:r>
      <w:r w:rsidRPr="0056487E">
        <w:rPr>
          <w:u w:val="single"/>
        </w:rPr>
        <w:t>. The author does not introduce much context about the polls in question— the ideological leanings of the groups administering them, whether there were similar margins of error in polling, whether the same questions were asked in each survey, and so forth</w:t>
      </w:r>
      <w:r w:rsidRPr="0056487E">
        <w:rPr>
          <w:sz w:val="16"/>
        </w:rPr>
        <w:t xml:space="preserve">. </w:t>
      </w:r>
      <w:r w:rsidRPr="0056487E">
        <w:rPr>
          <w:b/>
          <w:bCs/>
          <w:u w:val="single"/>
        </w:rPr>
        <w:t>These methodological issues are crucial given the sensitivity of polling to potential biases</w:t>
      </w:r>
      <w:r w:rsidRPr="0056487E">
        <w:rPr>
          <w:sz w:val="16"/>
        </w:rPr>
        <w:t xml:space="preserve">. </w:t>
      </w:r>
      <w:r w:rsidRPr="0056487E">
        <w:rPr>
          <w:u w:val="single"/>
        </w:rPr>
        <w:t>For instance, South Korean public-opinion polls on the possession of nuclear weapons conducted by two different organizations in March 2016 revealed as much as 15 percent variation in stated support, depending on how the poll questions were framed</w:t>
      </w:r>
      <w:r w:rsidRPr="0056487E">
        <w:rPr>
          <w:sz w:val="16"/>
        </w:rPr>
        <w:t xml:space="preserve">.15 </w:t>
      </w:r>
      <w:r w:rsidRPr="0056487E">
        <w:rPr>
          <w:b/>
          <w:bCs/>
          <w:u w:val="single"/>
        </w:rPr>
        <w:t>While opinion polls provide interesting data, they require greater contextualization. Fitzpatrick’s conclusions about nonproliferation norms seem overly influenced by public</w:t>
      </w:r>
      <w:r>
        <w:rPr>
          <w:b/>
          <w:bCs/>
          <w:u w:val="single"/>
        </w:rPr>
        <w:t xml:space="preserve"> </w:t>
      </w:r>
      <w:r w:rsidRPr="0056487E">
        <w:rPr>
          <w:b/>
          <w:bCs/>
          <w:u w:val="single"/>
        </w:rPr>
        <w:t>opinion polling, but without adequately establishing a connection between the two</w:t>
      </w:r>
      <w:r w:rsidRPr="0056487E">
        <w:rPr>
          <w:sz w:val="16"/>
        </w:rPr>
        <w:t xml:space="preserve">. He judges, for instance, that “South Korea is a more likely candidate for nuclear breakout. This is due not only to the proximity of the nuclear threat it faces from North Korea, but also to popular opinion polls supporting nuclear-weapons possession.” These polls, he asserts, “demonstrate the consistent weakness of the nonproliferation norm in South Korea.” Based on this assessment, he prescribes “[a] stronger educational effort by the government and civil society … to strengthen South Korea’s nonproliferation norm.” The prescription seems reasonable, but the diagnosis of a weak norm is tenuous. Fitzpatrick earlier cites a Korean Foreign Ministry poll (which isn’t publicly available) that apparently indicated support for nuclear-weapons possession as less than 50 percent when participants are made aware of the potential consequences of a decision to seek nuclear weapons. This suggests an information problem, not necessarily a normative one. </w:t>
      </w:r>
      <w:r w:rsidRPr="0056487E">
        <w:rPr>
          <w:b/>
          <w:bCs/>
          <w:u w:val="single"/>
        </w:rPr>
        <w:t>Given methodological uncertainties about public opinion polling and questions about the relevance of such polling to proliferation decision making, the assertion of a robust relationship between public opinion and the strength of nonproliferation norms is questionable</w:t>
      </w:r>
      <w:r w:rsidRPr="0056487E">
        <w:rPr>
          <w:sz w:val="16"/>
        </w:rPr>
        <w:t xml:space="preserve">. Fitzpatrick rightly asserts that norms matter, and his discussion of the development of nonproliferation norms in Taiwan and Japan is stronger in this regard. But his treatment of how and why norms operate to constrain proliferation lacks structure, which undermines his conclusion that nonproliferation norms are weaker in South Korea than in Japan, for instance. </w:t>
      </w:r>
      <w:r w:rsidRPr="0056487E">
        <w:rPr>
          <w:u w:val="single"/>
        </w:rPr>
        <w:t>Public-opinion polling on support for possession of nuclear weapons may be an indicator of variation in norms, but this relationship needs more explanation.</w:t>
      </w:r>
      <w:r w:rsidRPr="0056487E">
        <w:rPr>
          <w:sz w:val="16"/>
        </w:rPr>
        <w:t xml:space="preserve"> For instance, how nonproliferation norms are institutionalized in government bureaucracies and the standard practices of nuclear scientific establishments would seem to be more important indicators—as explored in many of the alternative explanations of proliferation cited. And as Monash University’s Maria </w:t>
      </w:r>
      <w:proofErr w:type="spellStart"/>
      <w:r w:rsidRPr="0056487E">
        <w:rPr>
          <w:sz w:val="16"/>
        </w:rPr>
        <w:t>Rost</w:t>
      </w:r>
      <w:proofErr w:type="spellEnd"/>
      <w:r w:rsidRPr="0056487E">
        <w:rPr>
          <w:sz w:val="16"/>
        </w:rPr>
        <w:t xml:space="preserve"> </w:t>
      </w:r>
      <w:proofErr w:type="spellStart"/>
      <w:r w:rsidRPr="0056487E">
        <w:rPr>
          <w:sz w:val="16"/>
        </w:rPr>
        <w:t>Rublee’s</w:t>
      </w:r>
      <w:proofErr w:type="spellEnd"/>
      <w:r w:rsidRPr="0056487E">
        <w:rPr>
          <w:sz w:val="16"/>
        </w:rPr>
        <w:t xml:space="preserve"> work on nonproliferation norms underscores, elite conceptions of national security, and the extent to which these are sensitive to international social pressures regarding the role of nuclear weapons, are vital to nuclear forbearance.16 In this regard, Fitzpatrick cites senior Korean government officials dismissing public-opinion polling as merely a “nationalistic impulse,” which would potentially indicate that the nonproliferation norm is stronger among Korean national-security elites than public-opinion polling alone would suggest.17 </w:t>
      </w:r>
      <w:r w:rsidRPr="0056487E">
        <w:rPr>
          <w:u w:val="single"/>
        </w:rPr>
        <w:t>All of this leaves the reader a bit confused about the state of nonproliferation norms and the extent to which they play an overarching role in constraining proliferation in the region</w:t>
      </w:r>
      <w:r w:rsidRPr="0056487E">
        <w:rPr>
          <w:sz w:val="16"/>
        </w:rPr>
        <w:t>. Mark Fitzpatrick should be commended for a strong piece of policy analysis that serves as a timely reminder about what is at stake for proliferation in East Asia if the United States decides to walk back defense commitments to its allies. Yet, as the discussion above should make clear, policy makers must also consider other meaningful proliferation drivers and constraints when contemplating how to ensure that Asia’s latent nuclear powers stay latent. Thus, complementary approaches to an emphasis on extended deterrence are in order.</w:t>
      </w:r>
    </w:p>
    <w:p w14:paraId="0BC662DA" w14:textId="77777777" w:rsidR="009C3539" w:rsidRPr="009C3539" w:rsidRDefault="009C3539" w:rsidP="009C3539"/>
    <w:p w14:paraId="0FB59FD7" w14:textId="5E2D2A82" w:rsidR="00DF5CE7" w:rsidRDefault="00DF5CE7" w:rsidP="00DF5CE7">
      <w:pPr>
        <w:pStyle w:val="Heading3"/>
      </w:pPr>
      <w:r>
        <w:t>A2: Impact D – No Domino</w:t>
      </w:r>
    </w:p>
    <w:p w14:paraId="05C494F9" w14:textId="08567475" w:rsidR="00DF5CE7" w:rsidRDefault="00DF5CE7" w:rsidP="00DF5CE7">
      <w:pPr>
        <w:pStyle w:val="Heading4"/>
      </w:pPr>
      <w:r>
        <w:t xml:space="preserve">Japan alone would cause a </w:t>
      </w:r>
      <w:proofErr w:type="gramStart"/>
      <w:r>
        <w:t>domino  effect</w:t>
      </w:r>
      <w:proofErr w:type="gramEnd"/>
      <w:r>
        <w:t xml:space="preserve"> across Asia</w:t>
      </w:r>
    </w:p>
    <w:p w14:paraId="6193BC78" w14:textId="77777777" w:rsidR="00DF5CE7" w:rsidRPr="00FE75CE" w:rsidRDefault="00DF5CE7" w:rsidP="00DF5CE7">
      <w:r w:rsidRPr="00CA1CB8">
        <w:rPr>
          <w:rStyle w:val="StyleStyleBold12pt"/>
        </w:rPr>
        <w:t>Farley 5-25</w:t>
      </w:r>
      <w:r>
        <w:t xml:space="preserve"> [</w:t>
      </w:r>
      <w:r w:rsidRPr="00CA1CB8">
        <w:t>Robert Farley,  Visiting Professor at the United States Army War College, 5-25</w:t>
      </w:r>
      <w:r w:rsidRPr="00FE75CE">
        <w:t xml:space="preserve">-2019, "Imagine This: Japan Builds Nuclear Weapons," National Interest, </w:t>
      </w:r>
      <w:hyperlink r:id="rId77" w:history="1">
        <w:r w:rsidRPr="00D35F6B">
          <w:rPr>
            <w:rStyle w:val="Hyperlink"/>
          </w:rPr>
          <w:t>https://nationalinterest.org/blog/buzz/imagine-japan-builds-nuclear-weapons-59512</w:t>
        </w:r>
      </w:hyperlink>
      <w:r>
        <w:t>, Reagan KP]</w:t>
      </w:r>
    </w:p>
    <w:p w14:paraId="7BB22148" w14:textId="77777777" w:rsidR="00DF5CE7" w:rsidRDefault="00DF5CE7" w:rsidP="00DF5CE7">
      <w:r w:rsidRPr="00FE75CE">
        <w:t>Impact</w:t>
      </w:r>
      <w:r>
        <w:t xml:space="preserve"> </w:t>
      </w:r>
      <w:r w:rsidRPr="00CA1CB8">
        <w:rPr>
          <w:rStyle w:val="StyleBoldUnderline"/>
        </w:rPr>
        <w:t xml:space="preserve">The biggest immediate impact of a Japanese nuclear weapon </w:t>
      </w:r>
      <w:hyperlink r:id="rId78" w:history="1">
        <w:r w:rsidRPr="00CA1CB8">
          <w:rPr>
            <w:rStyle w:val="StyleBoldUnderline"/>
          </w:rPr>
          <w:t xml:space="preserve">would have been </w:t>
        </w:r>
        <w:r w:rsidRPr="00CA1CB8">
          <w:rPr>
            <w:rStyle w:val="Emphasis"/>
          </w:rPr>
          <w:t>raw</w:t>
        </w:r>
        <w:r w:rsidRPr="00CA1CB8">
          <w:rPr>
            <w:rStyle w:val="StyleBoldUnderline"/>
          </w:rPr>
          <w:t xml:space="preserve"> </w:t>
        </w:r>
        <w:r w:rsidRPr="00CA1CB8">
          <w:rPr>
            <w:rStyle w:val="Emphasis"/>
          </w:rPr>
          <w:t>panic</w:t>
        </w:r>
      </w:hyperlink>
      <w:r w:rsidRPr="00CA1CB8">
        <w:rPr>
          <w:rStyle w:val="StyleBoldUnderline"/>
        </w:rPr>
        <w:t xml:space="preserve"> </w:t>
      </w:r>
      <w:r w:rsidRPr="00CA1CB8">
        <w:rPr>
          <w:rStyle w:val="Emphasis"/>
        </w:rPr>
        <w:t>in</w:t>
      </w:r>
      <w:r w:rsidRPr="00CA1CB8">
        <w:rPr>
          <w:rStyle w:val="StyleBoldUnderline"/>
        </w:rPr>
        <w:t xml:space="preserve"> </w:t>
      </w:r>
      <w:r w:rsidRPr="00CA1CB8">
        <w:rPr>
          <w:rStyle w:val="Emphasis"/>
        </w:rPr>
        <w:t>Beijing</w:t>
      </w:r>
      <w:r w:rsidRPr="00CA1CB8">
        <w:rPr>
          <w:rStyle w:val="StyleBoldUnderline"/>
        </w:rPr>
        <w:t>.</w:t>
      </w:r>
      <w:r w:rsidRPr="00FE75CE">
        <w:t xml:space="preserve"> Nuclear weapons gave China a deterrent against three powers: the United States, the USSR and Japan. As it happened, Japan’s conventional weakness and pacifist political approach made the latter unnecessary. However, </w:t>
      </w:r>
      <w:r w:rsidRPr="00CA1CB8">
        <w:rPr>
          <w:rStyle w:val="StyleBoldUnderline"/>
        </w:rPr>
        <w:t>the development of Japanese nukes would have forced China to worry greatly about the political independence of Tokyo from Washington.</w:t>
      </w:r>
      <w:r w:rsidRPr="00FE75CE">
        <w:t xml:space="preserve"> As long as Japan relied on the United States for its nuclear deterrent, Washington held the reins; </w:t>
      </w:r>
      <w:r w:rsidRPr="00CA1CB8">
        <w:rPr>
          <w:rStyle w:val="Emphasis"/>
        </w:rPr>
        <w:t>Japanese nukes might open the door for a return to the pursuit of regional military hegemony</w:t>
      </w:r>
      <w:r w:rsidRPr="00FE75CE">
        <w:t xml:space="preserve">. </w:t>
      </w:r>
      <w:r w:rsidRPr="00CA1CB8">
        <w:rPr>
          <w:rStyle w:val="StyleBoldUnderline"/>
        </w:rPr>
        <w:t>This</w:t>
      </w:r>
      <w:r w:rsidRPr="00FE75CE">
        <w:t xml:space="preserve">, consequently, </w:t>
      </w:r>
      <w:r w:rsidRPr="00CA1CB8">
        <w:rPr>
          <w:rStyle w:val="StyleBoldUnderline"/>
        </w:rPr>
        <w:t>might have driven the Chinese back into the arms of the Russians</w:t>
      </w:r>
      <w:r w:rsidRPr="00FE75CE">
        <w:t xml:space="preserve">, </w:t>
      </w:r>
      <w:r w:rsidRPr="00CA1CB8">
        <w:rPr>
          <w:rStyle w:val="StyleBoldUnderline"/>
        </w:rPr>
        <w:t>or</w:t>
      </w:r>
      <w:r w:rsidRPr="00FE75CE">
        <w:t xml:space="preserve"> at least </w:t>
      </w:r>
      <w:r w:rsidRPr="00CA1CB8">
        <w:rPr>
          <w:rStyle w:val="StyleBoldUnderline"/>
        </w:rPr>
        <w:t>accelerated</w:t>
      </w:r>
      <w:r w:rsidRPr="00FE75CE">
        <w:t xml:space="preserve"> </w:t>
      </w:r>
      <w:r w:rsidRPr="00CA1CB8">
        <w:rPr>
          <w:rStyle w:val="StyleBoldUnderline"/>
        </w:rPr>
        <w:t>the development of their own nuclear deterrent force</w:t>
      </w:r>
      <w:r w:rsidRPr="00CA1CB8">
        <w:rPr>
          <w:rStyle w:val="Emphasis"/>
        </w:rPr>
        <w:t>. Japanese nukes would have created similar alarm across the region</w:t>
      </w:r>
      <w:r w:rsidRPr="00FE75CE">
        <w:t xml:space="preserve">. While Seoul, deeply dependent on the United States for security guarantees, would likely have adopted a “grin and bear it” attitude in the short run, it likely would have pursued its own program over the long term. Similarly, </w:t>
      </w:r>
      <w:r w:rsidRPr="00CA1CB8">
        <w:rPr>
          <w:rStyle w:val="Emphasis"/>
        </w:rPr>
        <w:t xml:space="preserve">Japanese proliferation would have made it far more difficult for the United States to </w:t>
      </w:r>
      <w:hyperlink r:id="rId79" w:tgtFrame="_blank" w:history="1">
        <w:r w:rsidRPr="00CA1CB8">
          <w:rPr>
            <w:rStyle w:val="Emphasis"/>
          </w:rPr>
          <w:t>restrain Taiwan’s nuclear ambitions</w:t>
        </w:r>
      </w:hyperlink>
      <w:r w:rsidRPr="00FE75CE">
        <w:t xml:space="preserve">. Not wanting to be left behind, </w:t>
      </w:r>
      <w:r w:rsidRPr="00CA1CB8">
        <w:rPr>
          <w:rStyle w:val="Emphasis"/>
        </w:rPr>
        <w:t>India would have pursued its own program with greater vigor and less political reticence.</w:t>
      </w:r>
      <w:r>
        <w:t xml:space="preserve"> </w:t>
      </w:r>
      <w:r w:rsidRPr="00FE75CE">
        <w:t xml:space="preserve">More broadly, </w:t>
      </w:r>
      <w:r w:rsidRPr="00CA1CB8">
        <w:rPr>
          <w:rStyle w:val="StyleBoldUnderline"/>
        </w:rPr>
        <w:t>a nuclear Japan could not have managed the key role that Tokyo played in the development of the global nonproliferation regime.</w:t>
      </w:r>
      <w:r w:rsidRPr="00FE75CE">
        <w:t xml:space="preserve"> As history’s only victim of a nuclear attack, </w:t>
      </w:r>
      <w:r w:rsidRPr="00CA1CB8">
        <w:rPr>
          <w:rStyle w:val="StyleBoldUnderline"/>
        </w:rPr>
        <w:t>Japan’s</w:t>
      </w:r>
      <w:r w:rsidRPr="00FE75CE">
        <w:t xml:space="preserve"> </w:t>
      </w:r>
      <w:r w:rsidRPr="00CA1CB8">
        <w:rPr>
          <w:rStyle w:val="StyleBoldUnderline"/>
        </w:rPr>
        <w:t>diplomacy</w:t>
      </w:r>
      <w:r w:rsidRPr="00FE75CE">
        <w:t xml:space="preserve"> and money </w:t>
      </w:r>
      <w:r w:rsidRPr="00CA1CB8">
        <w:rPr>
          <w:rStyle w:val="StyleBoldUnderline"/>
        </w:rPr>
        <w:t>carried heavy weight in worldwide antinuclear efforts</w:t>
      </w:r>
      <w:r w:rsidRPr="00FE75CE">
        <w:t xml:space="preserve">. </w:t>
      </w:r>
      <w:r w:rsidRPr="00CA1CB8">
        <w:rPr>
          <w:rStyle w:val="StyleBoldUnderline"/>
        </w:rPr>
        <w:t xml:space="preserve">These efforts would have suffered with a lack of Japanese participation, </w:t>
      </w:r>
      <w:r w:rsidRPr="00CA1CB8">
        <w:rPr>
          <w:rStyle w:val="Emphasis"/>
        </w:rPr>
        <w:t>possibly</w:t>
      </w:r>
      <w:r w:rsidRPr="00CA1CB8">
        <w:rPr>
          <w:rStyle w:val="StyleBoldUnderline"/>
        </w:rPr>
        <w:t xml:space="preserve"> </w:t>
      </w:r>
      <w:r w:rsidRPr="00CA1CB8">
        <w:rPr>
          <w:rStyle w:val="Emphasis"/>
        </w:rPr>
        <w:t>with</w:t>
      </w:r>
      <w:r w:rsidRPr="00CA1CB8">
        <w:rPr>
          <w:rStyle w:val="StyleBoldUnderline"/>
        </w:rPr>
        <w:t xml:space="preserve"> dire effects for the </w:t>
      </w:r>
      <w:r w:rsidRPr="00CA1CB8">
        <w:rPr>
          <w:rStyle w:val="Emphasis"/>
        </w:rPr>
        <w:t>spread</w:t>
      </w:r>
      <w:r w:rsidRPr="00CA1CB8">
        <w:rPr>
          <w:rStyle w:val="StyleBoldUnderline"/>
        </w:rPr>
        <w:t xml:space="preserve"> </w:t>
      </w:r>
      <w:r w:rsidRPr="00CA1CB8">
        <w:rPr>
          <w:rStyle w:val="Emphasis"/>
        </w:rPr>
        <w:t>of nuclear weapons around the world</w:t>
      </w:r>
      <w:r w:rsidRPr="00CA1CB8">
        <w:rPr>
          <w:rStyle w:val="StyleBoldUnderline"/>
        </w:rPr>
        <w:t xml:space="preserve">. </w:t>
      </w:r>
      <w:r w:rsidRPr="00FE75CE">
        <w:t xml:space="preserve">In the long view, the decision on Washington’s part to curtail Japanese nuclear ambitions played out well. China moved farther and farther from Russia, Japan remained dependent on the United States, and both </w:t>
      </w:r>
      <w:r w:rsidRPr="00CA1CB8">
        <w:rPr>
          <w:rStyle w:val="StyleBoldUnderline"/>
        </w:rPr>
        <w:t>the regional and global nonproliferation regimes made critically important achievements</w:t>
      </w:r>
      <w:r w:rsidRPr="00FE75CE">
        <w:t>. However, had the United States misread Sino-Soviet relations, or had certain segments of the Japanese government pressed harder, a much different reality might have ensued—one in which not just Japan, but many states across the region and the world, held nuclear weapons.</w:t>
      </w:r>
    </w:p>
    <w:p w14:paraId="303B8AFC" w14:textId="77777777" w:rsidR="00BA18ED" w:rsidRDefault="00BA18ED" w:rsidP="00DF5CE7"/>
    <w:p w14:paraId="774FB365" w14:textId="3C569C44" w:rsidR="00BA18ED" w:rsidRDefault="00BA18ED" w:rsidP="00BA18ED">
      <w:pPr>
        <w:pStyle w:val="Heading2"/>
      </w:pPr>
      <w:r>
        <w:t xml:space="preserve">A2: Japan Can’t </w:t>
      </w:r>
      <w:proofErr w:type="spellStart"/>
      <w:r>
        <w:t>Prolif</w:t>
      </w:r>
      <w:proofErr w:type="spellEnd"/>
    </w:p>
    <w:p w14:paraId="25104F69" w14:textId="75825347" w:rsidR="00C01243" w:rsidRDefault="00C01243" w:rsidP="00BA18ED">
      <w:pPr>
        <w:pStyle w:val="Heading3"/>
      </w:pPr>
      <w:r>
        <w:t>A2: Expertise/Capabilities</w:t>
      </w:r>
    </w:p>
    <w:p w14:paraId="23C1BC50" w14:textId="77777777" w:rsidR="00C01243" w:rsidRDefault="00C01243" w:rsidP="00C01243">
      <w:pPr>
        <w:pStyle w:val="Heading4"/>
      </w:pPr>
      <w:r>
        <w:t>Yes capabilities</w:t>
      </w:r>
    </w:p>
    <w:p w14:paraId="5A6203BB" w14:textId="77777777" w:rsidR="00C01243" w:rsidRDefault="00C01243" w:rsidP="00C01243">
      <w:r w:rsidRPr="005C1D6B">
        <w:rPr>
          <w:rStyle w:val="StyleStyleBold12pt"/>
        </w:rPr>
        <w:t>Fitzpatrick ’16</w:t>
      </w:r>
      <w:r>
        <w:t xml:space="preserve"> [</w:t>
      </w:r>
      <w:r w:rsidRPr="005C1D6B">
        <w:t xml:space="preserve">Mark Fitzpatrick, 2-5-2016, "Japan," Taylor &amp;amp; Francis, </w:t>
      </w:r>
      <w:hyperlink r:id="rId80" w:history="1">
        <w:r w:rsidRPr="003B64CF">
          <w:rPr>
            <w:rStyle w:val="Hyperlink"/>
          </w:rPr>
          <w:t>https://www.tandfonline.com/doi/full/10.1080/19445571.2015.1146022</w:t>
        </w:r>
      </w:hyperlink>
      <w:r>
        <w:t>]</w:t>
      </w:r>
    </w:p>
    <w:p w14:paraId="7D35FF63" w14:textId="77777777" w:rsidR="00C01243" w:rsidRPr="00AE708F" w:rsidRDefault="00C01243" w:rsidP="00C01243">
      <w:pPr>
        <w:rPr>
          <w:rStyle w:val="StyleBoldUnderline"/>
        </w:rPr>
      </w:pPr>
      <w:r w:rsidRPr="00AE708F">
        <w:rPr>
          <w:rStyle w:val="StyleBoldUnderline"/>
        </w:rPr>
        <w:t xml:space="preserve">Evolving </w:t>
      </w:r>
      <w:proofErr w:type="spellStart"/>
      <w:r w:rsidRPr="00AE708F">
        <w:rPr>
          <w:rStyle w:val="StyleBoldUnderline"/>
        </w:rPr>
        <w:t>defence</w:t>
      </w:r>
      <w:proofErr w:type="spellEnd"/>
      <w:r w:rsidRPr="00AE708F">
        <w:rPr>
          <w:rStyle w:val="StyleBoldUnderline"/>
        </w:rPr>
        <w:t xml:space="preserve"> policies</w:t>
      </w:r>
    </w:p>
    <w:p w14:paraId="1B936CBB" w14:textId="77777777" w:rsidR="00C01243" w:rsidRPr="009E741C" w:rsidRDefault="00C01243" w:rsidP="00C01243">
      <w:pPr>
        <w:rPr>
          <w:sz w:val="16"/>
        </w:rPr>
      </w:pPr>
      <w:r w:rsidRPr="00AE708F">
        <w:rPr>
          <w:rStyle w:val="StyleBoldUnderline"/>
        </w:rPr>
        <w:t xml:space="preserve">Many Koreans and Chinese believe that recent changes in Japan's </w:t>
      </w:r>
      <w:proofErr w:type="spellStart"/>
      <w:r w:rsidRPr="00AE708F">
        <w:rPr>
          <w:rStyle w:val="StyleBoldUnderline"/>
        </w:rPr>
        <w:t>defence</w:t>
      </w:r>
      <w:proofErr w:type="spellEnd"/>
      <w:r w:rsidRPr="00AE708F">
        <w:rPr>
          <w:rStyle w:val="StyleBoldUnderline"/>
        </w:rPr>
        <w:t xml:space="preserve"> policies could lead to a change in the non-nuclear stance as well.</w:t>
      </w:r>
      <w:r w:rsidRPr="009E741C">
        <w:rPr>
          <w:sz w:val="16"/>
        </w:rPr>
        <w:t xml:space="preserve"> In recent years, </w:t>
      </w:r>
      <w:r w:rsidRPr="00AE708F">
        <w:rPr>
          <w:rStyle w:val="StyleBoldUnderline"/>
        </w:rPr>
        <w:t xml:space="preserve">Japan has shed most of the constraints that defined its </w:t>
      </w:r>
      <w:proofErr w:type="spellStart"/>
      <w:r w:rsidRPr="00AE708F">
        <w:rPr>
          <w:rStyle w:val="StyleBoldUnderline"/>
        </w:rPr>
        <w:t>defence</w:t>
      </w:r>
      <w:proofErr w:type="spellEnd"/>
      <w:r w:rsidRPr="00AE708F">
        <w:rPr>
          <w:rStyle w:val="StyleBoldUnderline"/>
        </w:rPr>
        <w:t xml:space="preserve"> policy for the majority of the Cold War era</w:t>
      </w:r>
      <w:r w:rsidRPr="009E741C">
        <w:rPr>
          <w:sz w:val="16"/>
        </w:rPr>
        <w:t>.</w:t>
      </w:r>
      <w:hyperlink r:id="rId81" w:history="1">
        <w:r w:rsidRPr="009E741C">
          <w:rPr>
            <w:rStyle w:val="Hyperlink"/>
            <w:sz w:val="16"/>
          </w:rPr>
          <w:t>32</w:t>
        </w:r>
      </w:hyperlink>
      <w:r w:rsidRPr="009E741C">
        <w:rPr>
          <w:sz w:val="16"/>
        </w:rPr>
        <w:t>32 Examples drawn from Kenneth J. Pyle, Japan Rising: The Resurgence of Japanese Power and Purpose (Cambridge, MA: The Century Foundation, 2007), pp. 366–8.View all notes </w:t>
      </w:r>
      <w:r w:rsidRPr="00AE708F">
        <w:rPr>
          <w:rStyle w:val="StyleBoldUnderline"/>
        </w:rPr>
        <w:t>A prohibition on foreign deployment was lifted in 1992 to enable the JSDF to join a UN peacekeeping mission to Cambodia</w:t>
      </w:r>
      <w:r w:rsidRPr="009E741C">
        <w:rPr>
          <w:sz w:val="16"/>
        </w:rPr>
        <w:t xml:space="preserve">. Although JSDF peacekeeping forces have typically been deployed unarmed, in 2004–06 Japan sent an armed JSDF contingent to assist the US-led reconstruction of Iraq in a humanitarian role. </w:t>
      </w:r>
      <w:r w:rsidRPr="00AE708F">
        <w:rPr>
          <w:rStyle w:val="StyleBoldUnderline"/>
        </w:rPr>
        <w:t xml:space="preserve">A ban on power projection was effectively loosened in 2001 to procure in-flight </w:t>
      </w:r>
      <w:proofErr w:type="spellStart"/>
      <w:r w:rsidRPr="00AE708F">
        <w:rPr>
          <w:rStyle w:val="StyleBoldUnderline"/>
        </w:rPr>
        <w:t>refuelling</w:t>
      </w:r>
      <w:proofErr w:type="spellEnd"/>
      <w:r w:rsidRPr="00AE708F">
        <w:rPr>
          <w:rStyle w:val="StyleBoldUnderline"/>
        </w:rPr>
        <w:t xml:space="preserve"> tankers and later to produce helicopter destroyers, which are akin to aircraft carriers</w:t>
      </w:r>
      <w:r w:rsidRPr="009E741C">
        <w:rPr>
          <w:sz w:val="16"/>
        </w:rPr>
        <w:t>. And a ban on the military use of space was changed in 2008 to enable Japan to employ sophisticated military satellites.</w:t>
      </w:r>
    </w:p>
    <w:p w14:paraId="01BF0DD7" w14:textId="77777777" w:rsidR="00C01243" w:rsidRPr="009E741C" w:rsidRDefault="00C01243" w:rsidP="00C01243">
      <w:pPr>
        <w:rPr>
          <w:sz w:val="16"/>
        </w:rPr>
      </w:pPr>
      <w:r w:rsidRPr="009E741C">
        <w:rPr>
          <w:sz w:val="16"/>
        </w:rPr>
        <w:t xml:space="preserve">In the </w:t>
      </w:r>
      <w:proofErr w:type="spellStart"/>
      <w:r w:rsidRPr="009E741C">
        <w:rPr>
          <w:sz w:val="16"/>
        </w:rPr>
        <w:t>defence</w:t>
      </w:r>
      <w:proofErr w:type="spellEnd"/>
      <w:r w:rsidRPr="009E741C">
        <w:rPr>
          <w:sz w:val="16"/>
        </w:rPr>
        <w:t xml:space="preserve"> development realm, a ban on joint military research was lifted in 2003 when Japan announced that it would explore the joint development of ballistic-missile </w:t>
      </w:r>
      <w:proofErr w:type="spellStart"/>
      <w:r w:rsidRPr="009E741C">
        <w:rPr>
          <w:sz w:val="16"/>
        </w:rPr>
        <w:t>defence</w:t>
      </w:r>
      <w:proofErr w:type="spellEnd"/>
      <w:r w:rsidRPr="009E741C">
        <w:rPr>
          <w:sz w:val="16"/>
        </w:rPr>
        <w:t xml:space="preserve"> with the US, and </w:t>
      </w:r>
      <w:r w:rsidRPr="00AE708F">
        <w:rPr>
          <w:rStyle w:val="StyleBoldUnderline"/>
        </w:rPr>
        <w:t>an arms export ban was lifted in 2014, when Japan announced it would supply missile interceptor parts to the US and the United Kingdo</w:t>
      </w:r>
      <w:r w:rsidRPr="009E741C">
        <w:rPr>
          <w:sz w:val="16"/>
        </w:rPr>
        <w:t xml:space="preserve">m. Meanwhile, subordination of the </w:t>
      </w:r>
      <w:proofErr w:type="spellStart"/>
      <w:r w:rsidRPr="009E741C">
        <w:rPr>
          <w:sz w:val="16"/>
        </w:rPr>
        <w:t>defence</w:t>
      </w:r>
      <w:proofErr w:type="spellEnd"/>
      <w:r w:rsidRPr="009E741C">
        <w:rPr>
          <w:sz w:val="16"/>
        </w:rPr>
        <w:t xml:space="preserve"> establishment was changed in 2007 when the JDA was upgraded to a ministry.</w:t>
      </w:r>
    </w:p>
    <w:p w14:paraId="1982A4A9" w14:textId="77777777" w:rsidR="00C01243" w:rsidRPr="009E741C" w:rsidRDefault="00C01243" w:rsidP="00C01243">
      <w:pPr>
        <w:rPr>
          <w:sz w:val="16"/>
        </w:rPr>
      </w:pPr>
      <w:r w:rsidRPr="00AE708F">
        <w:rPr>
          <w:rStyle w:val="StyleBoldUnderline"/>
        </w:rPr>
        <w:t>A former South Korean ambassador to Japan</w:t>
      </w:r>
      <w:r w:rsidRPr="009E741C">
        <w:rPr>
          <w:sz w:val="16"/>
        </w:rPr>
        <w:t xml:space="preserve">, Kwon </w:t>
      </w:r>
      <w:proofErr w:type="spellStart"/>
      <w:r w:rsidRPr="009E741C">
        <w:rPr>
          <w:sz w:val="16"/>
        </w:rPr>
        <w:t>Chulhyun</w:t>
      </w:r>
      <w:proofErr w:type="spellEnd"/>
      <w:r w:rsidRPr="009E741C">
        <w:rPr>
          <w:sz w:val="16"/>
        </w:rPr>
        <w:t xml:space="preserve">, </w:t>
      </w:r>
      <w:r w:rsidRPr="00AE708F">
        <w:rPr>
          <w:rStyle w:val="StyleBoldUnderline"/>
        </w:rPr>
        <w:t>concluded in 2012 that Japan was ‘getting rid of the obstacles one by one as the opportunity offers.</w:t>
      </w:r>
      <w:r w:rsidRPr="009E741C">
        <w:rPr>
          <w:sz w:val="16"/>
        </w:rPr>
        <w:t xml:space="preserve"> In the long term, </w:t>
      </w:r>
      <w:r w:rsidRPr="00AE708F">
        <w:rPr>
          <w:rStyle w:val="Emphasis"/>
        </w:rPr>
        <w:t>I guess it is preparing for a nuclear weapon</w:t>
      </w:r>
      <w:r w:rsidRPr="009E741C">
        <w:rPr>
          <w:sz w:val="16"/>
        </w:rPr>
        <w:t>.’</w:t>
      </w:r>
      <w:hyperlink r:id="rId82" w:history="1">
        <w:r w:rsidRPr="009E741C">
          <w:rPr>
            <w:rStyle w:val="Hyperlink"/>
            <w:sz w:val="16"/>
          </w:rPr>
          <w:t>33</w:t>
        </w:r>
      </w:hyperlink>
      <w:r w:rsidRPr="009E741C">
        <w:rPr>
          <w:sz w:val="16"/>
        </w:rPr>
        <w:t>33 Sang-Moo Hwang, ‘</w:t>
      </w:r>
      <w:proofErr w:type="spellStart"/>
      <w:r w:rsidRPr="009E741C">
        <w:rPr>
          <w:sz w:val="16"/>
        </w:rPr>
        <w:t>Ilbon</w:t>
      </w:r>
      <w:proofErr w:type="spellEnd"/>
      <w:r w:rsidRPr="009E741C">
        <w:rPr>
          <w:sz w:val="16"/>
        </w:rPr>
        <w:t xml:space="preserve"> </w:t>
      </w:r>
      <w:proofErr w:type="spellStart"/>
      <w:r w:rsidRPr="009E741C">
        <w:rPr>
          <w:sz w:val="16"/>
        </w:rPr>
        <w:t>Eui</w:t>
      </w:r>
      <w:proofErr w:type="spellEnd"/>
      <w:r w:rsidRPr="009E741C">
        <w:rPr>
          <w:sz w:val="16"/>
        </w:rPr>
        <w:t xml:space="preserve"> </w:t>
      </w:r>
      <w:proofErr w:type="spellStart"/>
      <w:r w:rsidRPr="009E741C">
        <w:rPr>
          <w:sz w:val="16"/>
        </w:rPr>
        <w:t>Haekmujang</w:t>
      </w:r>
      <w:proofErr w:type="spellEnd"/>
      <w:r w:rsidRPr="009E741C">
        <w:rPr>
          <w:sz w:val="16"/>
        </w:rPr>
        <w:t xml:space="preserve"> </w:t>
      </w:r>
      <w:proofErr w:type="spellStart"/>
      <w:r w:rsidRPr="009E741C">
        <w:rPr>
          <w:sz w:val="16"/>
        </w:rPr>
        <w:t>Chujinkwah</w:t>
      </w:r>
      <w:proofErr w:type="spellEnd"/>
      <w:r w:rsidRPr="009E741C">
        <w:rPr>
          <w:sz w:val="16"/>
        </w:rPr>
        <w:t xml:space="preserve"> </w:t>
      </w:r>
      <w:proofErr w:type="spellStart"/>
      <w:r w:rsidRPr="009E741C">
        <w:rPr>
          <w:sz w:val="16"/>
        </w:rPr>
        <w:t>Dongbukah</w:t>
      </w:r>
      <w:proofErr w:type="spellEnd"/>
      <w:r w:rsidRPr="009E741C">
        <w:rPr>
          <w:sz w:val="16"/>
        </w:rPr>
        <w:t xml:space="preserve"> </w:t>
      </w:r>
      <w:proofErr w:type="spellStart"/>
      <w:r w:rsidRPr="009E741C">
        <w:rPr>
          <w:sz w:val="16"/>
        </w:rPr>
        <w:t>Jungsae</w:t>
      </w:r>
      <w:proofErr w:type="spellEnd"/>
      <w:r w:rsidRPr="009E741C">
        <w:rPr>
          <w:sz w:val="16"/>
        </w:rPr>
        <w:t xml:space="preserve">’, KBS, 1 July 2012, cited in Samuels and </w:t>
      </w:r>
      <w:proofErr w:type="spellStart"/>
      <w:r w:rsidRPr="009E741C">
        <w:rPr>
          <w:sz w:val="16"/>
        </w:rPr>
        <w:t>Schoff</w:t>
      </w:r>
      <w:proofErr w:type="spellEnd"/>
      <w:r w:rsidRPr="009E741C">
        <w:rPr>
          <w:sz w:val="16"/>
        </w:rPr>
        <w:t>, ‘Japan's Nuclear Hedge’, p. 256.View all notes</w:t>
      </w:r>
    </w:p>
    <w:p w14:paraId="43F399AD" w14:textId="77777777" w:rsidR="00C01243" w:rsidRPr="009E741C" w:rsidRDefault="00C01243" w:rsidP="00C01243">
      <w:pPr>
        <w:rPr>
          <w:sz w:val="16"/>
        </w:rPr>
      </w:pPr>
      <w:r w:rsidRPr="00AE708F">
        <w:rPr>
          <w:rStyle w:val="StyleBoldUnderline"/>
        </w:rPr>
        <w:t>All of these changes have made Japan more of a ‘normal’ military power commensurate with its leading economic status</w:t>
      </w:r>
      <w:r w:rsidRPr="009E741C">
        <w:rPr>
          <w:sz w:val="16"/>
        </w:rPr>
        <w:t xml:space="preserve">. The evolution has accelerated since </w:t>
      </w:r>
      <w:r w:rsidRPr="00AE708F">
        <w:rPr>
          <w:rStyle w:val="StyleBoldUnderline"/>
        </w:rPr>
        <w:t>Abe</w:t>
      </w:r>
      <w:r w:rsidRPr="009E741C">
        <w:rPr>
          <w:sz w:val="16"/>
        </w:rPr>
        <w:t xml:space="preserve"> became prime minister for the second time in December 2012. In particular, </w:t>
      </w:r>
      <w:r w:rsidRPr="00AE708F">
        <w:rPr>
          <w:rStyle w:val="StyleBoldUnderline"/>
        </w:rPr>
        <w:t xml:space="preserve">he has sought to push through the reinterpretation of the constitution to allow exercise of the right of collective </w:t>
      </w:r>
      <w:proofErr w:type="spellStart"/>
      <w:r w:rsidRPr="00AE708F">
        <w:rPr>
          <w:rStyle w:val="StyleBoldUnderline"/>
        </w:rPr>
        <w:t>self-defence</w:t>
      </w:r>
      <w:proofErr w:type="spellEnd"/>
      <w:r w:rsidRPr="00AE708F">
        <w:rPr>
          <w:rStyle w:val="StyleBoldUnderline"/>
        </w:rPr>
        <w:t xml:space="preserve"> if an ally is attacked</w:t>
      </w:r>
      <w:r w:rsidRPr="009E741C">
        <w:rPr>
          <w:sz w:val="16"/>
        </w:rPr>
        <w:t xml:space="preserve">. The reinterpretation, as decided ad referendum by the cabinet in July 2014, to allow use of force in </w:t>
      </w:r>
      <w:proofErr w:type="spellStart"/>
      <w:r w:rsidRPr="009E741C">
        <w:rPr>
          <w:sz w:val="16"/>
        </w:rPr>
        <w:t>defence</w:t>
      </w:r>
      <w:proofErr w:type="spellEnd"/>
      <w:r w:rsidRPr="009E741C">
        <w:rPr>
          <w:sz w:val="16"/>
        </w:rPr>
        <w:t xml:space="preserve"> of an ally is constrained by three conditions. </w:t>
      </w:r>
      <w:r w:rsidRPr="00AE708F">
        <w:rPr>
          <w:rStyle w:val="StyleBoldUnderline"/>
        </w:rPr>
        <w:t>There must be: 1) a clear danger to the Japanese people's right to ‘life, liberty and happiness’; 2) no other appropriate means to repel an attack and ensure Japan's survival; and 3) a limit on the use of force to the minimum extent necessary.</w:t>
      </w:r>
      <w:r w:rsidRPr="009E741C">
        <w:rPr>
          <w:sz w:val="16"/>
        </w:rPr>
        <w:t xml:space="preserve"> The reinterpretation was approved by the Diet in September 2015, but not without an intense political fight and more than 60% opposition in public opinion polls.</w:t>
      </w:r>
    </w:p>
    <w:p w14:paraId="735B47C1" w14:textId="77777777" w:rsidR="00C01243" w:rsidRPr="009E741C" w:rsidRDefault="00C01243" w:rsidP="00C01243">
      <w:pPr>
        <w:rPr>
          <w:sz w:val="16"/>
        </w:rPr>
      </w:pPr>
      <w:r w:rsidRPr="009E741C">
        <w:rPr>
          <w:sz w:val="16"/>
        </w:rPr>
        <w:t xml:space="preserve">The nuclear taboo is of another order of magnitude and remains firm. As political scientist </w:t>
      </w:r>
      <w:proofErr w:type="spellStart"/>
      <w:r w:rsidRPr="009E741C">
        <w:rPr>
          <w:sz w:val="16"/>
        </w:rPr>
        <w:t>Etel</w:t>
      </w:r>
      <w:proofErr w:type="spellEnd"/>
      <w:r w:rsidRPr="009E741C">
        <w:rPr>
          <w:sz w:val="16"/>
        </w:rPr>
        <w:t xml:space="preserve"> Solingen notes, becoming ‘normal’ is not necessarily a prelude to becoming ‘nuclear’; for the vast majority of states, ‘normal’ means being non-nuclear.</w:t>
      </w:r>
      <w:hyperlink r:id="rId83" w:history="1">
        <w:r w:rsidRPr="009E741C">
          <w:rPr>
            <w:rStyle w:val="Hyperlink"/>
            <w:sz w:val="16"/>
          </w:rPr>
          <w:t>34</w:t>
        </w:r>
      </w:hyperlink>
      <w:r w:rsidRPr="009E741C">
        <w:rPr>
          <w:sz w:val="16"/>
        </w:rPr>
        <w:t>34 According to a close adviser to Abe, the prime minister has no interest in acquiring nuclear weapons.</w:t>
      </w:r>
      <w:hyperlink r:id="rId84" w:history="1">
        <w:r w:rsidRPr="009E741C">
          <w:rPr>
            <w:rStyle w:val="Hyperlink"/>
            <w:sz w:val="16"/>
          </w:rPr>
          <w:t>35</w:t>
        </w:r>
      </w:hyperlink>
      <w:r w:rsidRPr="009E741C">
        <w:rPr>
          <w:sz w:val="16"/>
        </w:rPr>
        <w:t xml:space="preserve">35 Even if Abe wanted to, Japanese political and societal dynamics would constrain any such impulse, short of some </w:t>
      </w:r>
      <w:proofErr w:type="spellStart"/>
      <w:r w:rsidRPr="009E741C">
        <w:rPr>
          <w:sz w:val="16"/>
        </w:rPr>
        <w:t>catalysing</w:t>
      </w:r>
      <w:proofErr w:type="spellEnd"/>
      <w:r w:rsidRPr="009E741C">
        <w:rPr>
          <w:sz w:val="16"/>
        </w:rPr>
        <w:t xml:space="preserve"> event. As a group of leading American foreign-policy experts concluded after an October 2014 visit to Japan: ‘the Japanese public and much of the ruling elite continue to be strongly unwilling to take risks or to significantly change a tradition of peaceful development and positive contributions to both the region and the international community that has become firmly rooted in Japan over the past 70 years.’</w:t>
      </w:r>
      <w:hyperlink r:id="rId85" w:history="1">
        <w:r w:rsidRPr="009E741C">
          <w:rPr>
            <w:rStyle w:val="Hyperlink"/>
            <w:sz w:val="16"/>
          </w:rPr>
          <w:t>36</w:t>
        </w:r>
      </w:hyperlink>
      <w:r w:rsidRPr="009E741C">
        <w:rPr>
          <w:sz w:val="16"/>
        </w:rPr>
        <w:t xml:space="preserve">36 </w:t>
      </w:r>
    </w:p>
    <w:p w14:paraId="0FDCA303" w14:textId="77777777" w:rsidR="00C01243" w:rsidRPr="00AE708F" w:rsidRDefault="00C01243" w:rsidP="00C01243">
      <w:pPr>
        <w:rPr>
          <w:rStyle w:val="StyleBoldUnderline"/>
        </w:rPr>
      </w:pPr>
      <w:r w:rsidRPr="00AE708F">
        <w:rPr>
          <w:rStyle w:val="StyleBoldUnderline"/>
        </w:rPr>
        <w:t>Nuclear hedging</w:t>
      </w:r>
    </w:p>
    <w:p w14:paraId="1E667326" w14:textId="77777777" w:rsidR="00C01243" w:rsidRPr="00AE708F" w:rsidRDefault="00C01243" w:rsidP="00C01243">
      <w:pPr>
        <w:rPr>
          <w:rStyle w:val="StyleBoldUnderline"/>
        </w:rPr>
      </w:pPr>
      <w:r w:rsidRPr="00AE708F">
        <w:rPr>
          <w:rStyle w:val="StyleBoldUnderline"/>
        </w:rPr>
        <w:t xml:space="preserve">For much of the past half-century, Japan has had a </w:t>
      </w:r>
      <w:proofErr w:type="spellStart"/>
      <w:r w:rsidRPr="00AE708F">
        <w:rPr>
          <w:rStyle w:val="StyleBoldUnderline"/>
        </w:rPr>
        <w:t>quasi nuclear</w:t>
      </w:r>
      <w:proofErr w:type="spellEnd"/>
      <w:r w:rsidRPr="00AE708F">
        <w:rPr>
          <w:rStyle w:val="StyleBoldUnderline"/>
        </w:rPr>
        <w:t>-hedging strategy, usually implicit in nature, which is the flip side of its posture of nuclear restraint.</w:t>
      </w:r>
      <w:r w:rsidRPr="009E741C">
        <w:rPr>
          <w:sz w:val="16"/>
        </w:rPr>
        <w:t xml:space="preserve"> Some analysts disagree with the hedging interpretation. </w:t>
      </w:r>
      <w:r w:rsidRPr="00AE708F">
        <w:rPr>
          <w:rStyle w:val="Emphasis"/>
        </w:rPr>
        <w:t>International relations scholar Jacques Hymans sees Japan's nuclear policy mix as the result of ‘powerful forces of inertia’, for example</w:t>
      </w:r>
      <w:r w:rsidRPr="009E741C">
        <w:rPr>
          <w:sz w:val="16"/>
        </w:rPr>
        <w:t>.</w:t>
      </w:r>
      <w:hyperlink r:id="rId86" w:history="1">
        <w:r w:rsidRPr="009E741C">
          <w:rPr>
            <w:rStyle w:val="Hyperlink"/>
            <w:sz w:val="16"/>
          </w:rPr>
          <w:t>37</w:t>
        </w:r>
      </w:hyperlink>
      <w:r w:rsidRPr="009E741C">
        <w:rPr>
          <w:sz w:val="16"/>
        </w:rPr>
        <w:t xml:space="preserve">37 Jacques E.C. Hymans, ‘Veto Players, Nuclear Energy, and Non-proliferation: Domestic Institutional Barriers to a Japanese Bomb’, International Security, vol. 36, no. 2, October 2011, p. 188. Llewelyn Hughes also argues that </w:t>
      </w:r>
      <w:r w:rsidRPr="00AE708F">
        <w:rPr>
          <w:rStyle w:val="StyleBoldUnderline"/>
        </w:rPr>
        <w:t>Japan has not implemented hedging as a ‘coherent national strategy’</w:t>
      </w:r>
      <w:r w:rsidRPr="009E741C">
        <w:rPr>
          <w:sz w:val="16"/>
        </w:rPr>
        <w:t xml:space="preserve">. See Hughes, ‘Why Japan Will Not Go Nuclear (Yet)’, p. </w:t>
      </w:r>
      <w:proofErr w:type="gramStart"/>
      <w:r w:rsidRPr="009E741C">
        <w:rPr>
          <w:sz w:val="16"/>
        </w:rPr>
        <w:t>69.View</w:t>
      </w:r>
      <w:proofErr w:type="gramEnd"/>
      <w:r w:rsidRPr="009E741C">
        <w:rPr>
          <w:sz w:val="16"/>
        </w:rPr>
        <w:t xml:space="preserve"> all notes But many policymakers appear to quietly understand the hedging strategy. </w:t>
      </w:r>
      <w:r w:rsidRPr="00AE708F">
        <w:rPr>
          <w:rStyle w:val="StyleBoldUnderline"/>
        </w:rPr>
        <w:t>Japanese officials occasionally express it explicitly, with varying degrees of frankness and political acceptability.</w:t>
      </w:r>
    </w:p>
    <w:p w14:paraId="5B5C301A" w14:textId="77777777" w:rsidR="00C01243" w:rsidRPr="009E741C" w:rsidRDefault="00C01243" w:rsidP="00C01243">
      <w:pPr>
        <w:rPr>
          <w:sz w:val="16"/>
        </w:rPr>
      </w:pPr>
      <w:r w:rsidRPr="009E741C">
        <w:rPr>
          <w:sz w:val="16"/>
        </w:rPr>
        <w:t xml:space="preserve">As with Sato's 1964 comments about seeking nuclear parity with China, </w:t>
      </w:r>
      <w:r w:rsidRPr="00C73F7A">
        <w:rPr>
          <w:rStyle w:val="StyleBoldUnderline"/>
        </w:rPr>
        <w:t>the hedging strategy is often seen as a means of diplomatic leverage.</w:t>
      </w:r>
      <w:r w:rsidRPr="009E741C">
        <w:rPr>
          <w:sz w:val="16"/>
        </w:rPr>
        <w:t xml:space="preserve"> In an internal 1971 personal memo, Takuya Kubo, a senior JDA official, contended:</w:t>
      </w:r>
    </w:p>
    <w:p w14:paraId="7AAE313B" w14:textId="77777777" w:rsidR="00C01243" w:rsidRPr="009E741C" w:rsidRDefault="00C01243" w:rsidP="00C01243">
      <w:pPr>
        <w:rPr>
          <w:sz w:val="16"/>
        </w:rPr>
      </w:pPr>
      <w:r w:rsidRPr="00C73F7A">
        <w:rPr>
          <w:rStyle w:val="StyleBoldUnderline"/>
        </w:rPr>
        <w:t>If Japan prepares latent nuclear capability by which it would enable Japan to develop significant nuclear armament at any time</w:t>
      </w:r>
      <w:r w:rsidRPr="009E741C">
        <w:rPr>
          <w:sz w:val="16"/>
        </w:rPr>
        <w:t> … the United States would hope to sustain the Japan–US security system by providing a nuclear guarantee to Japan, because otherwise, the US would be afraid of a rapid deterioration of the stability in … international relations triggered by nuclear proliferation.</w:t>
      </w:r>
      <w:hyperlink r:id="rId87" w:history="1">
        <w:r w:rsidRPr="009E741C">
          <w:rPr>
            <w:rStyle w:val="Hyperlink"/>
            <w:sz w:val="16"/>
          </w:rPr>
          <w:t>38</w:t>
        </w:r>
      </w:hyperlink>
      <w:r w:rsidRPr="009E741C">
        <w:rPr>
          <w:sz w:val="16"/>
        </w:rPr>
        <w:t xml:space="preserve">38 </w:t>
      </w:r>
    </w:p>
    <w:p w14:paraId="07A391D5" w14:textId="77777777" w:rsidR="00C01243" w:rsidRPr="009E741C" w:rsidRDefault="00C01243" w:rsidP="00C01243">
      <w:pPr>
        <w:rPr>
          <w:sz w:val="16"/>
        </w:rPr>
      </w:pPr>
      <w:r w:rsidRPr="009E741C">
        <w:rPr>
          <w:sz w:val="16"/>
        </w:rPr>
        <w:t xml:space="preserve">In his memoirs published in 1983, </w:t>
      </w:r>
      <w:proofErr w:type="spellStart"/>
      <w:r w:rsidRPr="00C73F7A">
        <w:rPr>
          <w:rStyle w:val="StyleBoldUnderline"/>
        </w:rPr>
        <w:t>Kishi</w:t>
      </w:r>
      <w:proofErr w:type="spellEnd"/>
      <w:r w:rsidRPr="00C73F7A">
        <w:rPr>
          <w:rStyle w:val="StyleBoldUnderline"/>
        </w:rPr>
        <w:t xml:space="preserve"> wrote in connection with a visit to the newly established Japan Atomic Energy Research Institute at Tokai in January 1958 that while Japan would concentrate on the peaceful uses of its nuclear technologies, ‘as the level of our nuclear technologies increases for peaceful purposes</w:t>
      </w:r>
      <w:r w:rsidRPr="00C73F7A">
        <w:rPr>
          <w:rStyle w:val="Emphasis"/>
        </w:rPr>
        <w:t>, it will increase for military purposes</w:t>
      </w:r>
      <w:r w:rsidRPr="00C73F7A">
        <w:rPr>
          <w:rStyle w:val="StyleBoldUnderline"/>
        </w:rPr>
        <w:t>, too’</w:t>
      </w:r>
      <w:r w:rsidRPr="009E741C">
        <w:rPr>
          <w:sz w:val="16"/>
        </w:rPr>
        <w:t>. He added that ‘even without nuclear weapons, Japan would have a stronger say in the international arena – as in arms control and nuclear test-ban issues – by improving its nuclear latency potential’.</w:t>
      </w:r>
      <w:hyperlink r:id="rId88" w:history="1">
        <w:r w:rsidRPr="009E741C">
          <w:rPr>
            <w:rStyle w:val="Hyperlink"/>
            <w:sz w:val="16"/>
          </w:rPr>
          <w:t>39</w:t>
        </w:r>
      </w:hyperlink>
      <w:r w:rsidRPr="009E741C">
        <w:rPr>
          <w:sz w:val="16"/>
        </w:rPr>
        <w:t xml:space="preserve">39 Quoted in </w:t>
      </w:r>
      <w:proofErr w:type="spellStart"/>
      <w:r w:rsidRPr="009E741C">
        <w:rPr>
          <w:sz w:val="16"/>
        </w:rPr>
        <w:t>Daitoku</w:t>
      </w:r>
      <w:proofErr w:type="spellEnd"/>
      <w:r w:rsidRPr="009E741C">
        <w:rPr>
          <w:sz w:val="16"/>
        </w:rPr>
        <w:t xml:space="preserve">, ‘The Construction of a Virtual Nuclear </w:t>
      </w:r>
      <w:proofErr w:type="spellStart"/>
      <w:r w:rsidRPr="009E741C">
        <w:rPr>
          <w:sz w:val="16"/>
        </w:rPr>
        <w:t>State’.View</w:t>
      </w:r>
      <w:proofErr w:type="spellEnd"/>
      <w:r w:rsidRPr="009E741C">
        <w:rPr>
          <w:sz w:val="16"/>
        </w:rPr>
        <w:t xml:space="preserve"> all notes</w:t>
      </w:r>
    </w:p>
    <w:p w14:paraId="291E5359" w14:textId="77777777" w:rsidR="00C01243" w:rsidRPr="009E741C" w:rsidRDefault="00C01243" w:rsidP="00C01243">
      <w:pPr>
        <w:rPr>
          <w:sz w:val="16"/>
        </w:rPr>
      </w:pPr>
      <w:r w:rsidRPr="009E741C">
        <w:rPr>
          <w:sz w:val="16"/>
        </w:rPr>
        <w:t xml:space="preserve">At other times, </w:t>
      </w:r>
      <w:r w:rsidRPr="00C73F7A">
        <w:rPr>
          <w:rStyle w:val="Emphasis"/>
        </w:rPr>
        <w:t>hedging statements have more directly foreseen a potential need for nuclear weapons</w:t>
      </w:r>
      <w:r w:rsidRPr="009E741C">
        <w:rPr>
          <w:sz w:val="16"/>
        </w:rPr>
        <w:t xml:space="preserve">. In 1967, ambassador to the US </w:t>
      </w:r>
      <w:proofErr w:type="spellStart"/>
      <w:r w:rsidRPr="009E741C">
        <w:rPr>
          <w:sz w:val="16"/>
        </w:rPr>
        <w:t>Takeso</w:t>
      </w:r>
      <w:proofErr w:type="spellEnd"/>
      <w:r w:rsidRPr="009E741C">
        <w:rPr>
          <w:sz w:val="16"/>
        </w:rPr>
        <w:t xml:space="preserve"> </w:t>
      </w:r>
      <w:proofErr w:type="spellStart"/>
      <w:r w:rsidRPr="009E741C">
        <w:rPr>
          <w:sz w:val="16"/>
        </w:rPr>
        <w:t>Shimoda</w:t>
      </w:r>
      <w:proofErr w:type="spellEnd"/>
      <w:r w:rsidRPr="009E741C">
        <w:rPr>
          <w:sz w:val="16"/>
        </w:rPr>
        <w:t xml:space="preserve"> sparked a controversy by saying that, because the evolution of China's nuclear threat could not be predicted, ‘the choice of whether or not Japan may become a nuclear weapon state should be left in the hands of Japan's future generation’.</w:t>
      </w:r>
      <w:hyperlink r:id="rId89" w:history="1">
        <w:r w:rsidRPr="009E741C">
          <w:rPr>
            <w:rStyle w:val="Hyperlink"/>
            <w:sz w:val="16"/>
          </w:rPr>
          <w:t>40</w:t>
        </w:r>
      </w:hyperlink>
      <w:r w:rsidRPr="009E741C">
        <w:rPr>
          <w:sz w:val="16"/>
        </w:rPr>
        <w:t xml:space="preserve">40 The next year, agriculture and forestry minister </w:t>
      </w:r>
      <w:proofErr w:type="spellStart"/>
      <w:r w:rsidRPr="009E741C">
        <w:rPr>
          <w:sz w:val="16"/>
        </w:rPr>
        <w:t>Tadao</w:t>
      </w:r>
      <w:proofErr w:type="spellEnd"/>
      <w:r w:rsidRPr="009E741C">
        <w:rPr>
          <w:sz w:val="16"/>
        </w:rPr>
        <w:t xml:space="preserve"> </w:t>
      </w:r>
      <w:proofErr w:type="spellStart"/>
      <w:r w:rsidRPr="009E741C">
        <w:rPr>
          <w:sz w:val="16"/>
        </w:rPr>
        <w:t>Kuraishi</w:t>
      </w:r>
      <w:proofErr w:type="spellEnd"/>
      <w:r w:rsidRPr="009E741C">
        <w:rPr>
          <w:sz w:val="16"/>
        </w:rPr>
        <w:t xml:space="preserve"> had to resign for advocating an indigenous nuclear deterrent to protect Japanese fishermen from the perceived Soviet threat.</w:t>
      </w:r>
      <w:hyperlink r:id="rId90" w:history="1">
        <w:r w:rsidRPr="009E741C">
          <w:rPr>
            <w:rStyle w:val="Hyperlink"/>
            <w:sz w:val="16"/>
          </w:rPr>
          <w:t>41</w:t>
        </w:r>
      </w:hyperlink>
      <w:r w:rsidRPr="009E741C">
        <w:rPr>
          <w:sz w:val="16"/>
        </w:rPr>
        <w:t>41 His was a unique case of a cabinet member calling for nuclear-weapons development, not just hedging.</w:t>
      </w:r>
    </w:p>
    <w:p w14:paraId="0B70554D" w14:textId="77777777" w:rsidR="00C01243" w:rsidRPr="009E741C" w:rsidRDefault="00C01243" w:rsidP="00C01243">
      <w:pPr>
        <w:rPr>
          <w:sz w:val="16"/>
        </w:rPr>
      </w:pPr>
      <w:r w:rsidRPr="009E741C">
        <w:rPr>
          <w:sz w:val="16"/>
        </w:rPr>
        <w:t xml:space="preserve">In the past two decades, </w:t>
      </w:r>
      <w:r w:rsidRPr="00C73F7A">
        <w:rPr>
          <w:rStyle w:val="Emphasis"/>
        </w:rPr>
        <w:t>Japanese leaders have spoken more frequently about a nuclear capability</w:t>
      </w:r>
      <w:r w:rsidRPr="009E741C">
        <w:rPr>
          <w:sz w:val="16"/>
        </w:rPr>
        <w:t xml:space="preserve">. In July 1993, </w:t>
      </w:r>
      <w:r w:rsidRPr="00C73F7A">
        <w:rPr>
          <w:rStyle w:val="StyleBoldUnderline"/>
        </w:rPr>
        <w:t xml:space="preserve">in the context of stating support for indefinite extension of the NPT, foreign minister </w:t>
      </w:r>
      <w:proofErr w:type="spellStart"/>
      <w:r w:rsidRPr="00C73F7A">
        <w:rPr>
          <w:rStyle w:val="StyleBoldUnderline"/>
        </w:rPr>
        <w:t>Kabun</w:t>
      </w:r>
      <w:proofErr w:type="spellEnd"/>
      <w:r w:rsidRPr="00C73F7A">
        <w:rPr>
          <w:rStyle w:val="StyleBoldUnderline"/>
        </w:rPr>
        <w:t xml:space="preserve"> Muto </w:t>
      </w:r>
      <w:r w:rsidRPr="00C73F7A">
        <w:rPr>
          <w:rStyle w:val="Emphasis"/>
        </w:rPr>
        <w:t>reminded Japanese reporters of the Article X withdrawal clause</w:t>
      </w:r>
      <w:r w:rsidRPr="009E741C">
        <w:rPr>
          <w:sz w:val="16"/>
        </w:rPr>
        <w:t xml:space="preserve">. He added: ‘If North Korea develops nuclear weapons and that becomes a threat to Japan, first there is the nuclear umbrella of the US upon which we can rely. </w:t>
      </w:r>
      <w:r w:rsidRPr="00C73F7A">
        <w:rPr>
          <w:rStyle w:val="Emphasis"/>
        </w:rPr>
        <w:t>But if it comes down to a crunch, possessing the will that “we can do it” is important.</w:t>
      </w:r>
      <w:r w:rsidRPr="009E741C">
        <w:rPr>
          <w:sz w:val="16"/>
        </w:rPr>
        <w:t>’</w:t>
      </w:r>
      <w:hyperlink r:id="rId91" w:history="1">
        <w:r w:rsidRPr="009E741C">
          <w:rPr>
            <w:rStyle w:val="Hyperlink"/>
            <w:sz w:val="16"/>
          </w:rPr>
          <w:t>42</w:t>
        </w:r>
      </w:hyperlink>
      <w:r w:rsidRPr="009E741C">
        <w:rPr>
          <w:sz w:val="16"/>
        </w:rPr>
        <w:t xml:space="preserve">42 In 1994, in response to a question in the Diet, </w:t>
      </w:r>
      <w:r w:rsidRPr="00C73F7A">
        <w:rPr>
          <w:rStyle w:val="StyleBoldUnderline"/>
        </w:rPr>
        <w:t>prime minister</w:t>
      </w:r>
      <w:r w:rsidRPr="009E741C">
        <w:rPr>
          <w:sz w:val="16"/>
        </w:rPr>
        <w:t xml:space="preserve"> Tsutomu </w:t>
      </w:r>
      <w:proofErr w:type="spellStart"/>
      <w:r w:rsidRPr="00C73F7A">
        <w:rPr>
          <w:rStyle w:val="StyleBoldUnderline"/>
        </w:rPr>
        <w:t>Hata</w:t>
      </w:r>
      <w:proofErr w:type="spellEnd"/>
      <w:r w:rsidRPr="009E741C">
        <w:rPr>
          <w:sz w:val="16"/>
        </w:rPr>
        <w:t xml:space="preserve"> </w:t>
      </w:r>
      <w:r w:rsidRPr="00C73F7A">
        <w:rPr>
          <w:rStyle w:val="StyleBoldUnderline"/>
        </w:rPr>
        <w:t>made an</w:t>
      </w:r>
      <w:r w:rsidRPr="009E741C">
        <w:rPr>
          <w:sz w:val="16"/>
        </w:rPr>
        <w:t xml:space="preserve"> unprecedented </w:t>
      </w:r>
      <w:r w:rsidRPr="00C73F7A">
        <w:rPr>
          <w:rStyle w:val="StyleBoldUnderline"/>
        </w:rPr>
        <w:t>statement</w:t>
      </w:r>
      <w:r w:rsidRPr="009E741C">
        <w:rPr>
          <w:sz w:val="16"/>
        </w:rPr>
        <w:t xml:space="preserve"> </w:t>
      </w:r>
      <w:r w:rsidRPr="00C73F7A">
        <w:rPr>
          <w:rStyle w:val="StyleBoldUnderline"/>
        </w:rPr>
        <w:t xml:space="preserve">to the effect that ‘Japan has the capability to produce nuclear weapons’. </w:t>
      </w:r>
      <w:r w:rsidRPr="009E741C">
        <w:rPr>
          <w:sz w:val="16"/>
        </w:rPr>
        <w:t>Backtracking from what was said to be a ‘slip of the tongue’, the Foreign Ministry issued a statement saying ‘mere possession of high-level nuclear technology and scientific technology does not signify the capability of producing nuclear weapons’. It then added: ‘Japan does not have any expertise or experience in producing nuclear weapons. This means that Japan does not have the capability to produce them.’</w:t>
      </w:r>
      <w:hyperlink r:id="rId92" w:history="1">
        <w:r w:rsidRPr="009E741C">
          <w:rPr>
            <w:rStyle w:val="Hyperlink"/>
            <w:sz w:val="16"/>
          </w:rPr>
          <w:t>43</w:t>
        </w:r>
      </w:hyperlink>
      <w:r w:rsidRPr="009E741C">
        <w:rPr>
          <w:sz w:val="16"/>
        </w:rPr>
        <w:t xml:space="preserve">43 </w:t>
      </w:r>
    </w:p>
    <w:p w14:paraId="6F8527E3" w14:textId="77777777" w:rsidR="00C01243" w:rsidRPr="009E741C" w:rsidRDefault="00C01243" w:rsidP="00C01243">
      <w:pPr>
        <w:rPr>
          <w:sz w:val="16"/>
        </w:rPr>
      </w:pPr>
      <w:r w:rsidRPr="009E741C">
        <w:rPr>
          <w:sz w:val="16"/>
        </w:rPr>
        <w:t xml:space="preserve">Four years later, </w:t>
      </w:r>
      <w:r w:rsidRPr="00C73F7A">
        <w:rPr>
          <w:rStyle w:val="StyleBoldUnderline"/>
        </w:rPr>
        <w:t>former prime minister</w:t>
      </w:r>
      <w:r w:rsidRPr="009E741C">
        <w:rPr>
          <w:sz w:val="16"/>
        </w:rPr>
        <w:t xml:space="preserve"> </w:t>
      </w:r>
      <w:proofErr w:type="spellStart"/>
      <w:r w:rsidRPr="009E741C">
        <w:rPr>
          <w:sz w:val="16"/>
        </w:rPr>
        <w:t>Morihiro</w:t>
      </w:r>
      <w:proofErr w:type="spellEnd"/>
      <w:r w:rsidRPr="009E741C">
        <w:rPr>
          <w:sz w:val="16"/>
        </w:rPr>
        <w:t xml:space="preserve"> </w:t>
      </w:r>
      <w:r w:rsidRPr="00C73F7A">
        <w:rPr>
          <w:rStyle w:val="StyleBoldUnderline"/>
        </w:rPr>
        <w:t>Hosokawa referred to the latent capability when he wrote: ‘It is in the interest of the United States, so long as it does not wish to see Japan withdraw from the NPT and develop its own nuclear deterrent, to maintain its alliance with Japan and continue to provide a nuclear umbrell</w:t>
      </w:r>
      <w:r w:rsidRPr="009E741C">
        <w:rPr>
          <w:sz w:val="16"/>
        </w:rPr>
        <w:t>a.’</w:t>
      </w:r>
      <w:hyperlink r:id="rId93" w:history="1">
        <w:r w:rsidRPr="009E741C">
          <w:rPr>
            <w:rStyle w:val="Hyperlink"/>
            <w:sz w:val="16"/>
          </w:rPr>
          <w:t>44</w:t>
        </w:r>
      </w:hyperlink>
      <w:r w:rsidRPr="009E741C">
        <w:rPr>
          <w:sz w:val="16"/>
        </w:rPr>
        <w:t xml:space="preserve">44 </w:t>
      </w:r>
      <w:r w:rsidRPr="00C73F7A">
        <w:rPr>
          <w:rStyle w:val="Emphasis"/>
        </w:rPr>
        <w:t>Hosokawa's statement reflects a consistent Japanese preference for relying on the US nuclear umbrella over indigenous nuclear development</w:t>
      </w:r>
      <w:r w:rsidRPr="009E741C">
        <w:rPr>
          <w:sz w:val="16"/>
        </w:rPr>
        <w:t xml:space="preserve">. </w:t>
      </w:r>
      <w:r w:rsidRPr="00C73F7A">
        <w:rPr>
          <w:rStyle w:val="StyleBoldUnderline"/>
        </w:rPr>
        <w:t>It</w:t>
      </w:r>
      <w:r w:rsidRPr="009E741C">
        <w:rPr>
          <w:sz w:val="16"/>
        </w:rPr>
        <w:t xml:space="preserve"> also re</w:t>
      </w:r>
      <w:r w:rsidRPr="00C73F7A">
        <w:rPr>
          <w:rStyle w:val="StyleBoldUnderline"/>
        </w:rPr>
        <w:t>peated a consistent pattern of using the recessed nuclear capability as leverage to ensure the continued strength of the US commitment.</w:t>
      </w:r>
      <w:hyperlink r:id="rId94" w:history="1">
        <w:r w:rsidRPr="009E741C">
          <w:rPr>
            <w:rStyle w:val="Hyperlink"/>
            <w:sz w:val="16"/>
          </w:rPr>
          <w:t>45</w:t>
        </w:r>
      </w:hyperlink>
      <w:r w:rsidRPr="009E741C">
        <w:rPr>
          <w:sz w:val="16"/>
        </w:rPr>
        <w:t>45 Ariel Levite, ‘Never Say Never Again: Nuclear Reversal Revisited’, International Security, vol. 27, no. 3, Winter 2002–03, p. 71.View all notes</w:t>
      </w:r>
    </w:p>
    <w:p w14:paraId="62582327" w14:textId="77777777" w:rsidR="00C01243" w:rsidRPr="009E741C" w:rsidRDefault="00C01243" w:rsidP="00C01243">
      <w:pPr>
        <w:rPr>
          <w:sz w:val="16"/>
        </w:rPr>
      </w:pPr>
      <w:r w:rsidRPr="009E741C">
        <w:rPr>
          <w:sz w:val="16"/>
        </w:rPr>
        <w:t>Soon after Hosokawa's article was published, North Korea's test launch of a </w:t>
      </w:r>
      <w:proofErr w:type="spellStart"/>
      <w:r w:rsidRPr="009E741C">
        <w:rPr>
          <w:sz w:val="16"/>
        </w:rPr>
        <w:t>Taepodong</w:t>
      </w:r>
      <w:proofErr w:type="spellEnd"/>
      <w:r w:rsidRPr="009E741C">
        <w:rPr>
          <w:sz w:val="16"/>
        </w:rPr>
        <w:t xml:space="preserve"> missile that overflew Japan sparked a debate about </w:t>
      </w:r>
      <w:proofErr w:type="spellStart"/>
      <w:r w:rsidRPr="009E741C">
        <w:rPr>
          <w:sz w:val="16"/>
        </w:rPr>
        <w:t>nuclearisation</w:t>
      </w:r>
      <w:proofErr w:type="spellEnd"/>
      <w:r w:rsidRPr="009E741C">
        <w:rPr>
          <w:sz w:val="16"/>
        </w:rPr>
        <w:t xml:space="preserve"> in Japan. Prime Minister </w:t>
      </w:r>
      <w:proofErr w:type="spellStart"/>
      <w:r w:rsidRPr="009E741C">
        <w:rPr>
          <w:sz w:val="16"/>
        </w:rPr>
        <w:t>Keizo</w:t>
      </w:r>
      <w:proofErr w:type="spellEnd"/>
      <w:r w:rsidRPr="009E741C">
        <w:rPr>
          <w:sz w:val="16"/>
        </w:rPr>
        <w:t xml:space="preserve"> Obuchi reiterated the nation's non-nuclear weapons principles, </w:t>
      </w:r>
      <w:r w:rsidRPr="009E741C">
        <w:rPr>
          <w:rStyle w:val="StyleBoldUnderline"/>
        </w:rPr>
        <w:t>but the next year right-wing parliamentary vice minister of defense Shingo Nishimura said in an interview that ‘Japan may be better off if it armed itself with nuclear weapons</w:t>
      </w:r>
      <w:r w:rsidRPr="009E741C">
        <w:rPr>
          <w:sz w:val="16"/>
        </w:rPr>
        <w:t>’ and that failure to do so left the nation vulnerable to international ‘rape’, comments for which he was dismissed.</w:t>
      </w:r>
      <w:hyperlink r:id="rId95" w:history="1">
        <w:r w:rsidRPr="009E741C">
          <w:rPr>
            <w:rStyle w:val="Hyperlink"/>
            <w:sz w:val="16"/>
          </w:rPr>
          <w:t>46</w:t>
        </w:r>
      </w:hyperlink>
      <w:r w:rsidRPr="009E741C">
        <w:rPr>
          <w:sz w:val="16"/>
        </w:rPr>
        <w:t xml:space="preserve">46 </w:t>
      </w:r>
    </w:p>
    <w:p w14:paraId="6A497A63" w14:textId="77777777" w:rsidR="00C01243" w:rsidRPr="009E741C" w:rsidRDefault="00C01243" w:rsidP="00C01243">
      <w:pPr>
        <w:rPr>
          <w:sz w:val="16"/>
        </w:rPr>
      </w:pPr>
      <w:r w:rsidRPr="009E741C">
        <w:rPr>
          <w:rStyle w:val="StyleBoldUnderline"/>
        </w:rPr>
        <w:t>Comments about nuclear hedging accelerated in 2002</w:t>
      </w:r>
      <w:r w:rsidRPr="009E741C">
        <w:rPr>
          <w:sz w:val="16"/>
        </w:rPr>
        <w:t xml:space="preserve">. In April, leader of the opposition Liberal Party Ichiro Ozawa said he told Chinese leaders in Beijing that, ‘if </w:t>
      </w:r>
      <w:r w:rsidRPr="009E741C">
        <w:rPr>
          <w:rStyle w:val="Emphasis"/>
        </w:rPr>
        <w:t>Japan desires, it can possess thousands of nuclear warheads. Japan has enough plutonium in use at its nuclear plants for three to four thousand. If that should happen, we wouldn't lose [to China] in terms of military strength.</w:t>
      </w:r>
      <w:r w:rsidRPr="009E741C">
        <w:rPr>
          <w:sz w:val="16"/>
        </w:rPr>
        <w:t>’</w:t>
      </w:r>
      <w:hyperlink r:id="rId96" w:history="1">
        <w:r w:rsidRPr="009E741C">
          <w:rPr>
            <w:rStyle w:val="Hyperlink"/>
            <w:sz w:val="16"/>
          </w:rPr>
          <w:t>47</w:t>
        </w:r>
      </w:hyperlink>
      <w:r w:rsidRPr="009E741C">
        <w:rPr>
          <w:sz w:val="16"/>
        </w:rPr>
        <w:t xml:space="preserve">47 ‘Tokyo Politician Warns Beijing It Can Go Nuclear “Overnight”’, </w:t>
      </w:r>
      <w:proofErr w:type="spellStart"/>
      <w:r w:rsidRPr="009E741C">
        <w:rPr>
          <w:sz w:val="16"/>
        </w:rPr>
        <w:t>Agence</w:t>
      </w:r>
      <w:proofErr w:type="spellEnd"/>
      <w:r w:rsidRPr="009E741C">
        <w:rPr>
          <w:sz w:val="16"/>
        </w:rPr>
        <w:t xml:space="preserve"> France-Presse, 8 April 2002.View all notes In May, </w:t>
      </w:r>
      <w:r w:rsidRPr="009E741C">
        <w:rPr>
          <w:rStyle w:val="Emphasis"/>
        </w:rPr>
        <w:t>chief cabinet secretary Yasuo Fukuda suggested</w:t>
      </w:r>
      <w:r w:rsidRPr="009E741C">
        <w:rPr>
          <w:sz w:val="16"/>
        </w:rPr>
        <w:t xml:space="preserve"> that </w:t>
      </w:r>
      <w:r w:rsidRPr="009E741C">
        <w:rPr>
          <w:rStyle w:val="Emphasis"/>
        </w:rPr>
        <w:t>Japan might reconsider its decade-long commitment to the three nuclear principles if the international security environment changed dramatically for the worse</w:t>
      </w:r>
      <w:r w:rsidRPr="009E741C">
        <w:rPr>
          <w:sz w:val="16"/>
        </w:rPr>
        <w:t>.</w:t>
      </w:r>
      <w:hyperlink r:id="rId97" w:history="1">
        <w:r w:rsidRPr="009E741C">
          <w:rPr>
            <w:rStyle w:val="Hyperlink"/>
            <w:sz w:val="16"/>
          </w:rPr>
          <w:t>48</w:t>
        </w:r>
      </w:hyperlink>
      <w:r w:rsidRPr="009E741C">
        <w:rPr>
          <w:sz w:val="16"/>
        </w:rPr>
        <w:t>48 Howard W. French, ‘Koizumi Aide Hints at Change to No Nuclear Policy’, New York Times, 4 June 2002, p. 10.View all notes In June, prime minister Junichiro Koizumi sought to close the issue by calling Fukuda's comments a ‘slip of the tongue’ and repeating the non-nuclear principles, but he added a hedging comment: ‘it is significant that although we could have them, we don't.’</w:t>
      </w:r>
      <w:hyperlink r:id="rId98" w:history="1">
        <w:r w:rsidRPr="009E741C">
          <w:rPr>
            <w:rStyle w:val="Hyperlink"/>
            <w:sz w:val="16"/>
          </w:rPr>
          <w:t>49</w:t>
        </w:r>
      </w:hyperlink>
      <w:r w:rsidRPr="009E741C">
        <w:rPr>
          <w:sz w:val="16"/>
        </w:rPr>
        <w:t>49 ‘The next year both Fukuda and deputy chief cabinet secretary Shinzo Abe said that, while the cabinet had no intention of developing nuclear weapons at present, future makers of foreign policy should have the right to decide that question.</w:t>
      </w:r>
      <w:hyperlink r:id="rId99" w:history="1">
        <w:r w:rsidRPr="009E741C">
          <w:rPr>
            <w:rStyle w:val="Hyperlink"/>
            <w:sz w:val="16"/>
          </w:rPr>
          <w:t>50</w:t>
        </w:r>
      </w:hyperlink>
      <w:r w:rsidRPr="009E741C">
        <w:rPr>
          <w:sz w:val="16"/>
        </w:rPr>
        <w:t xml:space="preserve">50 </w:t>
      </w:r>
    </w:p>
    <w:p w14:paraId="1FE92566" w14:textId="77777777" w:rsidR="00C01243" w:rsidRPr="009E741C" w:rsidRDefault="00C01243" w:rsidP="00C01243">
      <w:pPr>
        <w:rPr>
          <w:sz w:val="16"/>
        </w:rPr>
      </w:pPr>
      <w:proofErr w:type="spellStart"/>
      <w:r w:rsidRPr="009E741C">
        <w:rPr>
          <w:sz w:val="16"/>
        </w:rPr>
        <w:t>Kyorin</w:t>
      </w:r>
      <w:proofErr w:type="spellEnd"/>
      <w:r w:rsidRPr="009E741C">
        <w:rPr>
          <w:sz w:val="16"/>
        </w:rPr>
        <w:t xml:space="preserve"> University professor </w:t>
      </w:r>
      <w:proofErr w:type="spellStart"/>
      <w:r w:rsidRPr="009E741C">
        <w:rPr>
          <w:sz w:val="16"/>
        </w:rPr>
        <w:t>Tadae</w:t>
      </w:r>
      <w:proofErr w:type="spellEnd"/>
      <w:r w:rsidRPr="009E741C">
        <w:rPr>
          <w:sz w:val="16"/>
        </w:rPr>
        <w:t xml:space="preserve"> </w:t>
      </w:r>
      <w:proofErr w:type="spellStart"/>
      <w:r w:rsidRPr="009E741C">
        <w:rPr>
          <w:sz w:val="16"/>
        </w:rPr>
        <w:t>Takubo</w:t>
      </w:r>
      <w:proofErr w:type="spellEnd"/>
      <w:r w:rsidRPr="009E741C">
        <w:rPr>
          <w:sz w:val="16"/>
        </w:rPr>
        <w:t xml:space="preserve"> and </w:t>
      </w:r>
      <w:r w:rsidRPr="009E741C">
        <w:rPr>
          <w:rStyle w:val="StyleBoldUnderline"/>
        </w:rPr>
        <w:t>former Japanese ambassador</w:t>
      </w:r>
      <w:r w:rsidRPr="009E741C">
        <w:rPr>
          <w:sz w:val="16"/>
        </w:rPr>
        <w:t xml:space="preserve"> to Poland, Nagao </w:t>
      </w:r>
      <w:proofErr w:type="spellStart"/>
      <w:r w:rsidRPr="009E741C">
        <w:rPr>
          <w:sz w:val="16"/>
        </w:rPr>
        <w:t>Hyodo</w:t>
      </w:r>
      <w:proofErr w:type="spellEnd"/>
      <w:r w:rsidRPr="009E741C">
        <w:rPr>
          <w:sz w:val="16"/>
        </w:rPr>
        <w:t xml:space="preserve">, </w:t>
      </w:r>
      <w:r w:rsidRPr="009E741C">
        <w:rPr>
          <w:rStyle w:val="StyleBoldUnderline"/>
        </w:rPr>
        <w:t>made the point more bluntly</w:t>
      </w:r>
      <w:r w:rsidRPr="009E741C">
        <w:rPr>
          <w:sz w:val="16"/>
        </w:rPr>
        <w:t xml:space="preserve"> </w:t>
      </w:r>
      <w:r w:rsidRPr="009E741C">
        <w:rPr>
          <w:rStyle w:val="StyleBoldUnderline"/>
        </w:rPr>
        <w:t>when</w:t>
      </w:r>
      <w:r w:rsidRPr="009E741C">
        <w:rPr>
          <w:sz w:val="16"/>
        </w:rPr>
        <w:t xml:space="preserve"> </w:t>
      </w:r>
      <w:r w:rsidRPr="009E741C">
        <w:rPr>
          <w:rStyle w:val="StyleBoldUnderline"/>
        </w:rPr>
        <w:t>they</w:t>
      </w:r>
      <w:r w:rsidRPr="009E741C">
        <w:rPr>
          <w:sz w:val="16"/>
        </w:rPr>
        <w:t xml:space="preserve"> </w:t>
      </w:r>
      <w:r w:rsidRPr="009E741C">
        <w:rPr>
          <w:rStyle w:val="StyleBoldUnderline"/>
        </w:rPr>
        <w:t>wrote that international politics was dominated by the principle of ‘never say never’ and that Japan should never say that it will never have nuclear weapons</w:t>
      </w:r>
      <w:r w:rsidRPr="009E741C">
        <w:rPr>
          <w:sz w:val="16"/>
        </w:rPr>
        <w:t>.</w:t>
      </w:r>
      <w:hyperlink r:id="rId100" w:history="1">
        <w:r w:rsidRPr="009E741C">
          <w:rPr>
            <w:rStyle w:val="Hyperlink"/>
            <w:sz w:val="16"/>
          </w:rPr>
          <w:t>51</w:t>
        </w:r>
      </w:hyperlink>
      <w:r w:rsidRPr="009E741C">
        <w:rPr>
          <w:sz w:val="16"/>
        </w:rPr>
        <w:t xml:space="preserve">51 </w:t>
      </w:r>
    </w:p>
    <w:p w14:paraId="4E4C7014" w14:textId="77777777" w:rsidR="00C01243" w:rsidRPr="009E741C" w:rsidRDefault="00C01243" w:rsidP="00C01243">
      <w:pPr>
        <w:rPr>
          <w:sz w:val="16"/>
        </w:rPr>
      </w:pPr>
      <w:r w:rsidRPr="009E741C">
        <w:rPr>
          <w:sz w:val="16"/>
        </w:rPr>
        <w:t xml:space="preserve">North Korea's nuclear test in October 2006 ended Japan's taboo on discussing nuclear-weapons options. Foreign minister Taro </w:t>
      </w:r>
      <w:proofErr w:type="spellStart"/>
      <w:r w:rsidRPr="009E741C">
        <w:rPr>
          <w:sz w:val="16"/>
        </w:rPr>
        <w:t>Aso</w:t>
      </w:r>
      <w:proofErr w:type="spellEnd"/>
      <w:r w:rsidRPr="009E741C">
        <w:rPr>
          <w:sz w:val="16"/>
        </w:rPr>
        <w:t xml:space="preserve"> called for a public debate on the conditions that should trigger reconsideration of the non-nuclear policy. His main intent, however, was probably to elicit US confirmation of its extended-deterrence commitment, which indeed was dutifully repeated by secretary of state Condoleezza Rice in a visit to Tokyo that month.</w:t>
      </w:r>
    </w:p>
    <w:p w14:paraId="657487AE" w14:textId="77777777" w:rsidR="00C01243" w:rsidRPr="009E741C" w:rsidRDefault="00C01243" w:rsidP="00C01243">
      <w:pPr>
        <w:rPr>
          <w:sz w:val="16"/>
        </w:rPr>
      </w:pPr>
      <w:r w:rsidRPr="009E741C">
        <w:rPr>
          <w:sz w:val="16"/>
        </w:rPr>
        <w:t xml:space="preserve">In the wake of the Fukushima nuclear disaster in 2011, when many Japanese questioned the merits of nuclear power, former </w:t>
      </w:r>
      <w:proofErr w:type="spellStart"/>
      <w:r w:rsidRPr="009E741C">
        <w:rPr>
          <w:sz w:val="16"/>
        </w:rPr>
        <w:t>defence</w:t>
      </w:r>
      <w:proofErr w:type="spellEnd"/>
      <w:r w:rsidRPr="009E741C">
        <w:rPr>
          <w:sz w:val="16"/>
        </w:rPr>
        <w:t xml:space="preserve"> minister Shigeru </w:t>
      </w:r>
      <w:proofErr w:type="spellStart"/>
      <w:r w:rsidRPr="009E741C">
        <w:rPr>
          <w:sz w:val="16"/>
        </w:rPr>
        <w:t>Ishiba</w:t>
      </w:r>
      <w:proofErr w:type="spellEnd"/>
      <w:r w:rsidRPr="009E741C">
        <w:rPr>
          <w:sz w:val="16"/>
        </w:rPr>
        <w:t xml:space="preserve"> said ‘</w:t>
      </w:r>
      <w:r w:rsidRPr="009E741C">
        <w:rPr>
          <w:rStyle w:val="StyleBoldUnderline"/>
        </w:rPr>
        <w:t>We should keep [the] nuclear fuel cycle, which is backed by enrichment and reprocessing’ in order to maintain ‘technical deterrence’</w:t>
      </w:r>
      <w:r w:rsidRPr="009E741C">
        <w:rPr>
          <w:sz w:val="16"/>
        </w:rPr>
        <w:t>.</w:t>
      </w:r>
      <w:hyperlink r:id="rId101" w:history="1">
        <w:r w:rsidRPr="009E741C">
          <w:rPr>
            <w:rStyle w:val="Hyperlink"/>
            <w:sz w:val="16"/>
          </w:rPr>
          <w:t>52</w:t>
        </w:r>
      </w:hyperlink>
      <w:r w:rsidRPr="009E741C">
        <w:rPr>
          <w:sz w:val="16"/>
        </w:rPr>
        <w:t xml:space="preserve">52 In two editorials, Yomiuri Shimbun, Japan's largest circulation newspaper, echoed </w:t>
      </w:r>
      <w:proofErr w:type="spellStart"/>
      <w:r w:rsidRPr="009E741C">
        <w:rPr>
          <w:sz w:val="16"/>
        </w:rPr>
        <w:t>Ishiba's</w:t>
      </w:r>
      <w:proofErr w:type="spellEnd"/>
      <w:r w:rsidRPr="009E741C">
        <w:rPr>
          <w:sz w:val="16"/>
        </w:rPr>
        <w:t xml:space="preserve"> call, saying that </w:t>
      </w:r>
      <w:r w:rsidRPr="009E741C">
        <w:rPr>
          <w:rStyle w:val="StyleBoldUnderline"/>
        </w:rPr>
        <w:t>the nation's stockpile of plutonium ‘functioned diplomatically as a potential nuclear deterrent’.</w:t>
      </w:r>
      <w:hyperlink r:id="rId102" w:history="1">
        <w:r w:rsidRPr="009E741C">
          <w:rPr>
            <w:rStyle w:val="Hyperlink"/>
            <w:sz w:val="16"/>
          </w:rPr>
          <w:t>53</w:t>
        </w:r>
      </w:hyperlink>
      <w:r w:rsidRPr="009E741C">
        <w:rPr>
          <w:sz w:val="16"/>
        </w:rPr>
        <w:t xml:space="preserve">53 ‘Before becoming </w:t>
      </w:r>
      <w:proofErr w:type="spellStart"/>
      <w:r w:rsidRPr="009E741C">
        <w:rPr>
          <w:sz w:val="16"/>
        </w:rPr>
        <w:t>defence</w:t>
      </w:r>
      <w:proofErr w:type="spellEnd"/>
      <w:r w:rsidRPr="009E741C">
        <w:rPr>
          <w:sz w:val="16"/>
        </w:rPr>
        <w:t xml:space="preserve"> minister in 2012, Satoshi Morimoto similarly said that commercial nuclear power reactors have ‘very great defensive deterrent functions’.</w:t>
      </w:r>
      <w:hyperlink r:id="rId103" w:history="1">
        <w:r w:rsidRPr="009E741C">
          <w:rPr>
            <w:rStyle w:val="Hyperlink"/>
            <w:sz w:val="16"/>
          </w:rPr>
          <w:t>54</w:t>
        </w:r>
      </w:hyperlink>
      <w:r w:rsidRPr="009E741C">
        <w:rPr>
          <w:sz w:val="16"/>
        </w:rPr>
        <w:t xml:space="preserve">54 </w:t>
      </w:r>
    </w:p>
    <w:p w14:paraId="428604F0" w14:textId="77777777" w:rsidR="00C01243" w:rsidRPr="009E741C" w:rsidRDefault="00C01243" w:rsidP="00C01243">
      <w:pPr>
        <w:rPr>
          <w:sz w:val="16"/>
        </w:rPr>
      </w:pPr>
      <w:r w:rsidRPr="009E741C">
        <w:rPr>
          <w:rStyle w:val="StyleBoldUnderline"/>
        </w:rPr>
        <w:t>Such statements are sometimes referred to as a ‘bomb in the basement’ deterrence strategy, to keep potential adversaries such as China and North Korea guessing about Japan's capabilities.</w:t>
      </w:r>
      <w:hyperlink r:id="rId104" w:history="1">
        <w:r w:rsidRPr="009E741C">
          <w:rPr>
            <w:rStyle w:val="Hyperlink"/>
            <w:sz w:val="16"/>
          </w:rPr>
          <w:t>55</w:t>
        </w:r>
      </w:hyperlink>
      <w:r w:rsidRPr="009E741C">
        <w:rPr>
          <w:sz w:val="16"/>
        </w:rPr>
        <w:t xml:space="preserve">55 As one Japanese </w:t>
      </w:r>
      <w:proofErr w:type="spellStart"/>
      <w:r w:rsidRPr="009E741C">
        <w:rPr>
          <w:sz w:val="16"/>
        </w:rPr>
        <w:t>defence</w:t>
      </w:r>
      <w:proofErr w:type="spellEnd"/>
      <w:r w:rsidRPr="009E741C">
        <w:rPr>
          <w:sz w:val="16"/>
        </w:rPr>
        <w:t xml:space="preserve"> official told this author, ‘if China thinks the reprocessing is a deterrent, fine’.</w:t>
      </w:r>
      <w:hyperlink r:id="rId105" w:history="1">
        <w:r w:rsidRPr="009E741C">
          <w:rPr>
            <w:rStyle w:val="Hyperlink"/>
            <w:sz w:val="16"/>
          </w:rPr>
          <w:t>56</w:t>
        </w:r>
      </w:hyperlink>
      <w:r w:rsidRPr="009E741C">
        <w:rPr>
          <w:sz w:val="16"/>
        </w:rPr>
        <w:t xml:space="preserve">56 Interview, January 2015.View all notes The hedging strategy also requires maintenance of the capabilities. In 2014, a well-placed Japanese foreign-ministry official was reported to have informally asked US deputy secretary of energy Daniel </w:t>
      </w:r>
      <w:proofErr w:type="spellStart"/>
      <w:r w:rsidRPr="009E741C">
        <w:rPr>
          <w:sz w:val="16"/>
        </w:rPr>
        <w:t>Poneman</w:t>
      </w:r>
      <w:proofErr w:type="spellEnd"/>
      <w:r w:rsidRPr="009E741C">
        <w:rPr>
          <w:sz w:val="16"/>
        </w:rPr>
        <w:t xml:space="preserve"> to continue to allow Japan to reprocess plutonium because it was important for both energy security and national security. The official said US continued support for reprocessing was a fundamental of the US–Japan alliance.</w:t>
      </w:r>
      <w:hyperlink r:id="rId106" w:history="1">
        <w:r w:rsidRPr="009E741C">
          <w:rPr>
            <w:rStyle w:val="Hyperlink"/>
            <w:sz w:val="16"/>
          </w:rPr>
          <w:t>57</w:t>
        </w:r>
      </w:hyperlink>
    </w:p>
    <w:p w14:paraId="2A784627" w14:textId="77777777" w:rsidR="00C01243" w:rsidRPr="009E741C" w:rsidRDefault="00C01243" w:rsidP="00C01243">
      <w:pPr>
        <w:rPr>
          <w:sz w:val="16"/>
        </w:rPr>
      </w:pPr>
    </w:p>
    <w:p w14:paraId="63280D46" w14:textId="77777777" w:rsidR="00C01243" w:rsidRPr="009E741C" w:rsidRDefault="00C01243" w:rsidP="00C01243">
      <w:pPr>
        <w:rPr>
          <w:sz w:val="16"/>
        </w:rPr>
      </w:pPr>
      <w:r w:rsidRPr="009E741C">
        <w:rPr>
          <w:rStyle w:val="StyleBoldUnderline"/>
        </w:rPr>
        <w:t>While the intentions behind Japan's nuclear-hedging strategy are often kept hidden, the capabilities are clearly visible</w:t>
      </w:r>
      <w:r w:rsidRPr="009E741C">
        <w:rPr>
          <w:sz w:val="16"/>
        </w:rPr>
        <w:t xml:space="preserve">. Japan has the largest number of civilian nuclear facilities of any non-weapons state and is the only one with complete fuel-cycle technologies, including both enrichment and reprocessing. A </w:t>
      </w:r>
      <w:r w:rsidRPr="009E741C">
        <w:rPr>
          <w:rStyle w:val="StyleBoldUnderline"/>
        </w:rPr>
        <w:t xml:space="preserve">robust space launch </w:t>
      </w:r>
      <w:proofErr w:type="spellStart"/>
      <w:r w:rsidRPr="009E741C">
        <w:rPr>
          <w:rStyle w:val="StyleBoldUnderline"/>
        </w:rPr>
        <w:t>programme</w:t>
      </w:r>
      <w:proofErr w:type="spellEnd"/>
      <w:r w:rsidRPr="009E741C">
        <w:rPr>
          <w:rStyle w:val="StyleBoldUnderline"/>
        </w:rPr>
        <w:t xml:space="preserve"> adds a potential delivery capability to the nuclear latency. These capabilities are all dual</w:t>
      </w:r>
      <w:r>
        <w:rPr>
          <w:rStyle w:val="StyleBoldUnderline"/>
        </w:rPr>
        <w:t xml:space="preserve"> </w:t>
      </w:r>
      <w:r w:rsidRPr="009E741C">
        <w:rPr>
          <w:rStyle w:val="StyleBoldUnderline"/>
        </w:rPr>
        <w:t>use</w:t>
      </w:r>
      <w:r w:rsidRPr="009E741C">
        <w:rPr>
          <w:sz w:val="16"/>
        </w:rPr>
        <w:t>; in the post-war period Japan has never been known to pursue any exclusively military-related nuclear technologies.</w:t>
      </w:r>
      <w:hyperlink r:id="rId107" w:history="1">
        <w:r w:rsidRPr="009E741C">
          <w:rPr>
            <w:rStyle w:val="Hyperlink"/>
            <w:sz w:val="16"/>
          </w:rPr>
          <w:t>58</w:t>
        </w:r>
      </w:hyperlink>
      <w:r w:rsidRPr="009E741C">
        <w:rPr>
          <w:sz w:val="16"/>
        </w:rPr>
        <w:t xml:space="preserve">58 Some authors claim Japan has developed electronic triggers and other parts necessary for nuclear bombs. The source for these claims is a 1994 article in the Sunday Times, citing a purported UK Ministry of </w:t>
      </w:r>
      <w:proofErr w:type="spellStart"/>
      <w:r w:rsidRPr="009E741C">
        <w:rPr>
          <w:sz w:val="16"/>
        </w:rPr>
        <w:t>Defence</w:t>
      </w:r>
      <w:proofErr w:type="spellEnd"/>
      <w:r w:rsidRPr="009E741C">
        <w:rPr>
          <w:sz w:val="16"/>
        </w:rPr>
        <w:t xml:space="preserve"> report to the Joint Intelligence Committee (Nick </w:t>
      </w:r>
      <w:proofErr w:type="spellStart"/>
      <w:r w:rsidRPr="009E741C">
        <w:rPr>
          <w:sz w:val="16"/>
        </w:rPr>
        <w:t>Rufford</w:t>
      </w:r>
      <w:proofErr w:type="spellEnd"/>
      <w:r w:rsidRPr="009E741C">
        <w:rPr>
          <w:sz w:val="16"/>
        </w:rPr>
        <w:t xml:space="preserve">, ‘Japan to “Go Nuclear” in Asian Arms Race’, Sunday Times, 30 January 1994). The newspaper has a reputation for sensationalism and does not require double sourcing for its exposés. It has no known expertise in nuclear </w:t>
      </w:r>
      <w:proofErr w:type="spellStart"/>
      <w:r w:rsidRPr="009E741C">
        <w:rPr>
          <w:sz w:val="16"/>
        </w:rPr>
        <w:t>weaponisation</w:t>
      </w:r>
      <w:proofErr w:type="spellEnd"/>
      <w:r w:rsidRPr="009E741C">
        <w:rPr>
          <w:sz w:val="16"/>
        </w:rPr>
        <w:t xml:space="preserve"> or military involvement in nuclear technology. The transparency of the nuclear activities and the nation's unsullied record of cooperation with the IAEA provide confirmation that Japan does not have a nuclear-weapons </w:t>
      </w:r>
      <w:proofErr w:type="spellStart"/>
      <w:r w:rsidRPr="009E741C">
        <w:rPr>
          <w:sz w:val="16"/>
        </w:rPr>
        <w:t>programme</w:t>
      </w:r>
      <w:proofErr w:type="spellEnd"/>
      <w:r w:rsidRPr="009E741C">
        <w:rPr>
          <w:sz w:val="16"/>
        </w:rPr>
        <w:t>. The quasi-hedging strategy only keeps options open for the future. Nuclear-policy expert James Acton calls this strategy ‘existential hedging’: maintaining a nuclear infrastructure without a deliberate policy to enable rapid proliferation.</w:t>
      </w:r>
      <w:hyperlink r:id="rId108" w:history="1">
        <w:r w:rsidRPr="009E741C">
          <w:rPr>
            <w:rStyle w:val="Hyperlink"/>
            <w:sz w:val="16"/>
          </w:rPr>
          <w:t>59</w:t>
        </w:r>
      </w:hyperlink>
      <w:r w:rsidRPr="009E741C">
        <w:rPr>
          <w:sz w:val="16"/>
        </w:rPr>
        <w:t xml:space="preserve">59 </w:t>
      </w:r>
    </w:p>
    <w:p w14:paraId="3D07F658" w14:textId="77777777" w:rsidR="00C01243" w:rsidRPr="00C01243" w:rsidRDefault="00C01243" w:rsidP="00C01243"/>
    <w:p w14:paraId="6C9F6FB7" w14:textId="123F7D3E" w:rsidR="00BA18ED" w:rsidRDefault="00BA18ED" w:rsidP="00BA18ED">
      <w:pPr>
        <w:pStyle w:val="Heading3"/>
      </w:pPr>
      <w:r>
        <w:t>A2: Capacity</w:t>
      </w:r>
    </w:p>
    <w:p w14:paraId="3B8DA888" w14:textId="77777777" w:rsidR="00BA18ED" w:rsidRDefault="00BA18ED" w:rsidP="00BA18ED">
      <w:pPr>
        <w:pStyle w:val="Heading4"/>
      </w:pPr>
      <w:r>
        <w:t>Japan has the will and capacity to modernize its military to offer offensive capabilities – decreasing assurances catalyzes the process and ensures conflict</w:t>
      </w:r>
    </w:p>
    <w:p w14:paraId="4487365C" w14:textId="77777777" w:rsidR="00BA18ED" w:rsidRPr="009D1E11" w:rsidRDefault="00BA18ED" w:rsidP="00BA18ED">
      <w:r w:rsidRPr="009D1E11">
        <w:rPr>
          <w:rStyle w:val="StyleStyleBold12pt"/>
        </w:rPr>
        <w:t>Carpenter 19</w:t>
      </w:r>
      <w:r>
        <w:t xml:space="preserve"> [Matthew Edwin Carpenter is a reporter for Real Clear Defense, “Japan's High-Tech Militarization: Asserting Independence in an Uncertain World,” </w:t>
      </w:r>
      <w:proofErr w:type="spellStart"/>
      <w:r>
        <w:rPr>
          <w:i/>
          <w:iCs/>
        </w:rPr>
        <w:t>RealClear</w:t>
      </w:r>
      <w:proofErr w:type="spellEnd"/>
      <w:r>
        <w:rPr>
          <w:i/>
          <w:iCs/>
        </w:rPr>
        <w:t xml:space="preserve"> Defense,</w:t>
      </w:r>
      <w:r>
        <w:t xml:space="preserve"> </w:t>
      </w:r>
      <w:hyperlink r:id="rId109" w:history="1">
        <w:r w:rsidRPr="00E00EAD">
          <w:rPr>
            <w:rStyle w:val="Hyperlink"/>
          </w:rPr>
          <w:t>https://www.realcleardefense.com/articles/2019/06/04/japans_high-tech_militarization_asserting_independence_in_an_uncertain_world_114475.html</w:t>
        </w:r>
      </w:hyperlink>
      <w:r>
        <w:t>, 6/4/19, accessed 7/10/19]</w:t>
      </w:r>
    </w:p>
    <w:p w14:paraId="123D2FCE" w14:textId="77777777" w:rsidR="00BA18ED" w:rsidRPr="009D1E11" w:rsidRDefault="00BA18ED" w:rsidP="00BA18ED">
      <w:pPr>
        <w:rPr>
          <w:rStyle w:val="StyleBoldUnderline"/>
        </w:rPr>
      </w:pPr>
      <w:r w:rsidRPr="009D1E11">
        <w:rPr>
          <w:rStyle w:val="StyleBoldUnderline"/>
        </w:rPr>
        <w:t xml:space="preserve">Japan is committed to its alliance out of both desire and necessity, but the reality is Japan has no choice but independence. </w:t>
      </w:r>
      <w:r>
        <w:t xml:space="preserve">In its foreign policy, </w:t>
      </w:r>
      <w:r w:rsidRPr="009D1E11">
        <w:rPr>
          <w:rStyle w:val="StyleBoldUnderline"/>
        </w:rPr>
        <w:t>Japan has shown both the will and capacity for independent action, as noted in its efforts to drive forward the Comprehensive and Progressive Agreement for Trans-Pacific Partnership after Trump pulled the United States out of the negotiations for the precursor pact.</w:t>
      </w:r>
      <w:r>
        <w:t xml:space="preserve"> This independent streak is spilling over into defense policy as well: Japan is already conducting military drills abroad — a first step toward chipping away at the constitution's pacifist restraints. And within Japan, </w:t>
      </w:r>
      <w:r w:rsidRPr="009D1E11">
        <w:rPr>
          <w:rStyle w:val="StyleBoldUnderline"/>
        </w:rPr>
        <w:t>there are increasing calls to amend Article 9 — despite the controversial nature of doing so. If implemented, such a revision would give Tokyo greater options to flex its military muscle and advance with an even more robust militarization policy.</w:t>
      </w:r>
    </w:p>
    <w:p w14:paraId="505FB725" w14:textId="77777777" w:rsidR="00BA18ED" w:rsidRDefault="00BA18ED" w:rsidP="00BA18ED"/>
    <w:p w14:paraId="0301E0F5" w14:textId="77777777" w:rsidR="00BA18ED" w:rsidRDefault="00BA18ED" w:rsidP="00BA18ED">
      <w:r>
        <w:t xml:space="preserve">While maintaining ties with the United States and the Trump administration, </w:t>
      </w:r>
      <w:r w:rsidRPr="009D1E11">
        <w:rPr>
          <w:rStyle w:val="StyleBoldUnderline"/>
        </w:rPr>
        <w:t>Tokyo is laying the groundwork for an independent defense policy</w:t>
      </w:r>
      <w:r>
        <w:t xml:space="preserve">, as evidenced by its commitment to a smart, tight, high-tech military and the development of a military-industrial complex. Surrounded by acute potential threats, engulfed in formidable demographic problems and committed to a security treaty with a declining and unpredictable ally, </w:t>
      </w:r>
      <w:r w:rsidRPr="009D1E11">
        <w:rPr>
          <w:rStyle w:val="StyleBoldUnderline"/>
        </w:rPr>
        <w:t>Japan has no choice but to continue blazing a trail toward greater independence in its defense policy</w:t>
      </w:r>
      <w:r>
        <w:t>.</w:t>
      </w:r>
    </w:p>
    <w:p w14:paraId="7B3B6213" w14:textId="77777777" w:rsidR="00130A69" w:rsidRDefault="00130A69" w:rsidP="00BA18ED"/>
    <w:p w14:paraId="7D930C20" w14:textId="7BD74F18" w:rsidR="00130A69" w:rsidRDefault="00130A69" w:rsidP="00130A69">
      <w:pPr>
        <w:pStyle w:val="Heading3"/>
      </w:pPr>
      <w:r>
        <w:t>A2: Cost</w:t>
      </w:r>
    </w:p>
    <w:p w14:paraId="0D452967" w14:textId="77777777" w:rsidR="00130A69" w:rsidRDefault="00130A69" w:rsidP="00130A69">
      <w:pPr>
        <w:pStyle w:val="Heading4"/>
      </w:pPr>
      <w:r>
        <w:t>Japan can reallocate resources from maintenance to building a bomb</w:t>
      </w:r>
    </w:p>
    <w:p w14:paraId="31521EF9" w14:textId="77777777" w:rsidR="00130A69" w:rsidRPr="006C15D1" w:rsidRDefault="00130A69" w:rsidP="00130A69">
      <w:proofErr w:type="spellStart"/>
      <w:r w:rsidRPr="006C15D1">
        <w:rPr>
          <w:rStyle w:val="StyleStyleBold12pt"/>
        </w:rPr>
        <w:t>Pickar</w:t>
      </w:r>
      <w:proofErr w:type="spellEnd"/>
      <w:r w:rsidRPr="006C15D1">
        <w:rPr>
          <w:rStyle w:val="StyleStyleBold12pt"/>
        </w:rPr>
        <w:t xml:space="preserve"> 16</w:t>
      </w:r>
      <w:r>
        <w:t xml:space="preserve"> [Josh </w:t>
      </w:r>
      <w:proofErr w:type="spellStart"/>
      <w:r>
        <w:t>Pickar</w:t>
      </w:r>
      <w:proofErr w:type="spellEnd"/>
      <w:r>
        <w:t xml:space="preserve"> is an associate in the Litigation Department at </w:t>
      </w:r>
      <w:proofErr w:type="spellStart"/>
      <w:r>
        <w:t>Debevoise</w:t>
      </w:r>
      <w:proofErr w:type="spellEnd"/>
      <w:r>
        <w:t xml:space="preserve"> and Plimpton, “Japan 's Defensive Constitution : Nuclear Weapons as a Better Alternative Than Expanding Collective Self-Defense,” </w:t>
      </w:r>
      <w:r>
        <w:rPr>
          <w:i/>
          <w:iCs/>
        </w:rPr>
        <w:t>The University of Chicago law School – Chicago Unbound</w:t>
      </w:r>
      <w:r>
        <w:t xml:space="preserve">, </w:t>
      </w:r>
      <w:hyperlink r:id="rId110" w:history="1">
        <w:r w:rsidRPr="006002C7">
          <w:rPr>
            <w:rStyle w:val="Hyperlink"/>
          </w:rPr>
          <w:t>https://chicagounbound.uchicago.edu/cgi/viewcontent.cgi</w:t>
        </w:r>
      </w:hyperlink>
      <w:r>
        <w:t xml:space="preserve"> </w:t>
      </w:r>
      <w:r w:rsidRPr="006C15D1">
        <w:t>article=1025&amp;context=</w:t>
      </w:r>
      <w:proofErr w:type="spellStart"/>
      <w:r w:rsidRPr="006C15D1">
        <w:t>international_immersion_program_papers</w:t>
      </w:r>
      <w:proofErr w:type="spellEnd"/>
    </w:p>
    <w:p w14:paraId="367B0608" w14:textId="77777777" w:rsidR="00130A69" w:rsidRPr="006C15D1" w:rsidRDefault="00130A69" w:rsidP="00130A69">
      <w:pPr>
        <w:rPr>
          <w:rStyle w:val="StyleBoldUnderline"/>
        </w:rPr>
      </w:pPr>
      <w:r w:rsidRPr="006C15D1">
        <w:rPr>
          <w:sz w:val="16"/>
          <w:szCs w:val="16"/>
        </w:rPr>
        <w:t>Importantly, the idea of acquiring nuclear weapons under the constraints of Article 9 is not</w:t>
      </w:r>
      <w:r>
        <w:rPr>
          <w:sz w:val="16"/>
          <w:szCs w:val="16"/>
        </w:rPr>
        <w:t xml:space="preserve"> </w:t>
      </w:r>
      <w:r w:rsidRPr="006C15D1">
        <w:rPr>
          <w:sz w:val="16"/>
          <w:szCs w:val="16"/>
        </w:rPr>
        <w:t>novel. As early as 1965, only two decades after the drafting of the Constitution, the CLB determined</w:t>
      </w:r>
      <w:r>
        <w:rPr>
          <w:sz w:val="16"/>
          <w:szCs w:val="16"/>
        </w:rPr>
        <w:t xml:space="preserve"> </w:t>
      </w:r>
      <w:r w:rsidRPr="006C15D1">
        <w:rPr>
          <w:sz w:val="16"/>
          <w:szCs w:val="16"/>
        </w:rPr>
        <w:t>that the possession of nuclear weapons would not run counter to the prohibition against war</w:t>
      </w:r>
      <w:r>
        <w:rPr>
          <w:sz w:val="16"/>
          <w:szCs w:val="16"/>
        </w:rPr>
        <w:t xml:space="preserve"> </w:t>
      </w:r>
      <w:r w:rsidRPr="006C15D1">
        <w:rPr>
          <w:sz w:val="16"/>
          <w:szCs w:val="16"/>
        </w:rPr>
        <w:t>potential under Article 9.167 Further, “Successive administrations have reinforced the CLB</w:t>
      </w:r>
      <w:r>
        <w:rPr>
          <w:sz w:val="16"/>
          <w:szCs w:val="16"/>
        </w:rPr>
        <w:t xml:space="preserve"> </w:t>
      </w:r>
      <w:r w:rsidRPr="006C15D1">
        <w:rPr>
          <w:sz w:val="16"/>
          <w:szCs w:val="16"/>
        </w:rPr>
        <w:t>interpretation by consistently declaring that Article [9] does not prohibit the possession of nuclear</w:t>
      </w:r>
      <w:r>
        <w:rPr>
          <w:sz w:val="16"/>
          <w:szCs w:val="16"/>
        </w:rPr>
        <w:t xml:space="preserve"> </w:t>
      </w:r>
      <w:r w:rsidRPr="006C15D1">
        <w:rPr>
          <w:sz w:val="16"/>
          <w:szCs w:val="16"/>
        </w:rPr>
        <w:t>weapons,” reminding that the distinction between defensive and offensive nuclear weapons remains</w:t>
      </w:r>
      <w:r>
        <w:rPr>
          <w:sz w:val="16"/>
          <w:szCs w:val="16"/>
        </w:rPr>
        <w:t xml:space="preserve"> </w:t>
      </w:r>
      <w:r w:rsidRPr="006C15D1">
        <w:rPr>
          <w:sz w:val="16"/>
          <w:szCs w:val="16"/>
        </w:rPr>
        <w:t>relevant to an analysis of the prohibitions under Article 9.168</w:t>
      </w:r>
      <w:r>
        <w:rPr>
          <w:sz w:val="16"/>
          <w:szCs w:val="16"/>
        </w:rPr>
        <w:t xml:space="preserve"> </w:t>
      </w:r>
      <w:r w:rsidRPr="006C15D1">
        <w:rPr>
          <w:rStyle w:val="StyleBoldUnderline"/>
        </w:rPr>
        <w:t>A further problem for Japan in creating collective security forces as compared to nuclear</w:t>
      </w:r>
      <w:r>
        <w:rPr>
          <w:rStyle w:val="StyleBoldUnderline"/>
        </w:rPr>
        <w:t xml:space="preserve"> </w:t>
      </w:r>
      <w:r w:rsidRPr="006C15D1">
        <w:rPr>
          <w:rStyle w:val="StyleBoldUnderline"/>
        </w:rPr>
        <w:t>weapons is the cost. The price to refurbish an existing nuclear weapon would be approximately $2</w:t>
      </w:r>
      <w:r>
        <w:rPr>
          <w:rStyle w:val="StyleBoldUnderline"/>
        </w:rPr>
        <w:t xml:space="preserve"> </w:t>
      </w:r>
      <w:r w:rsidRPr="006C15D1">
        <w:rPr>
          <w:rStyle w:val="StyleBoldUnderline"/>
        </w:rPr>
        <w:t>million, while Japan spends upwards of $4 billion per year on maintenance of U.S. bases and the</w:t>
      </w:r>
      <w:r>
        <w:rPr>
          <w:rStyle w:val="StyleBoldUnderline"/>
        </w:rPr>
        <w:t xml:space="preserve"> </w:t>
      </w:r>
      <w:r w:rsidRPr="006C15D1">
        <w:rPr>
          <w:rStyle w:val="StyleBoldUnderline"/>
        </w:rPr>
        <w:t>SDF</w:t>
      </w:r>
      <w:r>
        <w:t xml:space="preserve">.169 </w:t>
      </w:r>
      <w:r w:rsidRPr="006C15D1">
        <w:rPr>
          <w:rStyle w:val="StyleBoldUnderline"/>
        </w:rPr>
        <w:t>This figure would only expand were Japan to engage in collective security</w:t>
      </w:r>
      <w:r>
        <w:t xml:space="preserve">. </w:t>
      </w:r>
      <w:r w:rsidRPr="006C15D1">
        <w:rPr>
          <w:rStyle w:val="StyleBoldUnderline"/>
        </w:rPr>
        <w:t>This fiscal</w:t>
      </w:r>
      <w:r>
        <w:rPr>
          <w:rStyle w:val="StyleBoldUnderline"/>
        </w:rPr>
        <w:t xml:space="preserve"> </w:t>
      </w:r>
      <w:r w:rsidRPr="006C15D1">
        <w:rPr>
          <w:rStyle w:val="StyleBoldUnderline"/>
        </w:rPr>
        <w:t>concern should lead both the U.S. and Japan to seriously consider proliferation of defensive nuclear</w:t>
      </w:r>
      <w:r>
        <w:rPr>
          <w:rStyle w:val="StyleBoldUnderline"/>
        </w:rPr>
        <w:t xml:space="preserve"> </w:t>
      </w:r>
      <w:r w:rsidRPr="006C15D1">
        <w:rPr>
          <w:rStyle w:val="StyleBoldUnderline"/>
        </w:rPr>
        <w:t>weapons as a viable alternative. Therefore, both in terms of finances and popular support, Japan</w:t>
      </w:r>
      <w:r>
        <w:rPr>
          <w:rStyle w:val="StyleBoldUnderline"/>
        </w:rPr>
        <w:t xml:space="preserve"> </w:t>
      </w:r>
      <w:r w:rsidRPr="006C15D1">
        <w:rPr>
          <w:rStyle w:val="StyleBoldUnderline"/>
        </w:rPr>
        <w:t>should acquire defensive nuclear weapons as opposed to creating collective self-defense forces.</w:t>
      </w:r>
    </w:p>
    <w:p w14:paraId="28A33700" w14:textId="30EFD54E" w:rsidR="00130A69" w:rsidRDefault="00130A69" w:rsidP="00130A69">
      <w:pPr>
        <w:pStyle w:val="Heading3"/>
      </w:pPr>
      <w:r>
        <w:t>A2: Materials</w:t>
      </w:r>
    </w:p>
    <w:p w14:paraId="1881C987" w14:textId="77777777" w:rsidR="00130A69" w:rsidRDefault="00130A69" w:rsidP="00130A69">
      <w:pPr>
        <w:pStyle w:val="Heading4"/>
      </w:pPr>
      <w:r>
        <w:t>Japan has the materials necessary to proliferate</w:t>
      </w:r>
    </w:p>
    <w:p w14:paraId="461D014E" w14:textId="77777777" w:rsidR="00130A69" w:rsidRPr="00FE344C" w:rsidRDefault="00130A69" w:rsidP="00130A69">
      <w:r w:rsidRPr="00FE344C">
        <w:rPr>
          <w:rStyle w:val="StyleStyleBold12pt"/>
        </w:rPr>
        <w:t>Rich 18</w:t>
      </w:r>
      <w:r>
        <w:t xml:space="preserve"> [Motoko Rich is a writer for the New York times who covers international policy, “Japan Has Enough Nuclear Material to Build an Arsenal. Its Plan: Recycle,” </w:t>
      </w:r>
      <w:r>
        <w:rPr>
          <w:i/>
          <w:iCs/>
        </w:rPr>
        <w:t xml:space="preserve">the New York Times, </w:t>
      </w:r>
      <w:hyperlink r:id="rId111" w:history="1">
        <w:r w:rsidRPr="006002C7">
          <w:rPr>
            <w:rStyle w:val="Hyperlink"/>
          </w:rPr>
          <w:t>https://www.nytimes.com/2018/09/22/world/asia/japan-nuclear-weapon-recycle.html</w:t>
        </w:r>
      </w:hyperlink>
      <w:r>
        <w:t>, 9/22/18, accessed 7/9/19]</w:t>
      </w:r>
    </w:p>
    <w:p w14:paraId="61C7EF31" w14:textId="77777777" w:rsidR="00130A69" w:rsidRPr="00FE344C" w:rsidRDefault="00130A69" w:rsidP="00130A69">
      <w:pPr>
        <w:rPr>
          <w:sz w:val="16"/>
          <w:szCs w:val="16"/>
        </w:rPr>
      </w:pPr>
      <w:r w:rsidRPr="00FE344C">
        <w:rPr>
          <w:sz w:val="16"/>
          <w:szCs w:val="16"/>
        </w:rPr>
        <w:t>It is a predicament with global ramifications</w:t>
      </w:r>
      <w:r>
        <w:t xml:space="preserve">. </w:t>
      </w:r>
      <w:r w:rsidRPr="006C15D1">
        <w:rPr>
          <w:rStyle w:val="StyleBoldUnderline"/>
        </w:rPr>
        <w:t>While waiting for the plant to be built, Japan has amassed a stockpile of 47 metric tons of plutonium, raising concerns about nuclear proliferation and Tokyo’s commitment to refrain from building nuclear arms even as it joins the United States in pressing North Korea to give up its arsenal.</w:t>
      </w:r>
      <w:r>
        <w:rPr>
          <w:b/>
          <w:u w:val="single"/>
        </w:rPr>
        <w:t xml:space="preserve"> </w:t>
      </w:r>
      <w:r w:rsidRPr="00FE344C">
        <w:rPr>
          <w:sz w:val="16"/>
          <w:szCs w:val="16"/>
        </w:rPr>
        <w:t xml:space="preserve">In August, North Korea’s state-run </w:t>
      </w:r>
      <w:proofErr w:type="spellStart"/>
      <w:r w:rsidRPr="00FE344C">
        <w:rPr>
          <w:sz w:val="16"/>
          <w:szCs w:val="16"/>
        </w:rPr>
        <w:t>Rodong</w:t>
      </w:r>
      <w:proofErr w:type="spellEnd"/>
      <w:r w:rsidRPr="00FE344C">
        <w:rPr>
          <w:sz w:val="16"/>
          <w:szCs w:val="16"/>
        </w:rPr>
        <w:t xml:space="preserve"> </w:t>
      </w:r>
      <w:proofErr w:type="spellStart"/>
      <w:r w:rsidRPr="00FE344C">
        <w:rPr>
          <w:sz w:val="16"/>
          <w:szCs w:val="16"/>
        </w:rPr>
        <w:t>Sinmun</w:t>
      </w:r>
      <w:proofErr w:type="spellEnd"/>
      <w:r w:rsidRPr="00FE344C">
        <w:rPr>
          <w:sz w:val="16"/>
          <w:szCs w:val="16"/>
        </w:rPr>
        <w:t xml:space="preserve"> newspaper accused Japan of accumulating plutonium “for its nuclear armament.” Japan pledged for the first time this past summer to reduce the stockpile, saying the recycling plant would convert the plutonium into fuel for use in Japanese reactors</w:t>
      </w:r>
      <w:r>
        <w:t xml:space="preserve">. </w:t>
      </w:r>
      <w:r w:rsidRPr="00FE344C">
        <w:rPr>
          <w:rStyle w:val="StyleBoldUnderline"/>
        </w:rPr>
        <w:t>But if the plant opens as scheduled in four years, the nation’s hoard of plutonium could grow rather than shrink.</w:t>
      </w:r>
      <w:r>
        <w:rPr>
          <w:rStyle w:val="StyleBoldUnderline"/>
        </w:rPr>
        <w:t xml:space="preserve"> </w:t>
      </w:r>
      <w:r w:rsidRPr="00FE344C">
        <w:rPr>
          <w:rStyle w:val="StyleBoldUnderline"/>
        </w:rPr>
        <w:t>That is because only four of Japan’s working reactors are technically capable of using the new fuel, and at least a dozen more would need to be upgraded and operating to consume the plutonium that the recycling plant would extract each year from nuclear waste.</w:t>
      </w:r>
      <w:r>
        <w:rPr>
          <w:rStyle w:val="StyleBoldUnderline"/>
        </w:rPr>
        <w:t xml:space="preserve"> </w:t>
      </w:r>
      <w:r w:rsidRPr="00FE344C">
        <w:rPr>
          <w:rStyle w:val="StyleBoldUnderline"/>
        </w:rPr>
        <w:t>“At the end of the day, Japan is really in a vise of its own making,</w:t>
      </w:r>
      <w:r>
        <w:t xml:space="preserve">” </w:t>
      </w:r>
      <w:r w:rsidRPr="00FE344C">
        <w:rPr>
          <w:sz w:val="16"/>
          <w:szCs w:val="16"/>
        </w:rPr>
        <w:t>said James M. Acton, a researcher at the Carnegie Endowment for International Peace in Washington. “There is no easy way forward, and all those ways forward have significant costs associated with it.”</w:t>
      </w:r>
    </w:p>
    <w:p w14:paraId="4E300D2E" w14:textId="6AF0A01C" w:rsidR="00130A69" w:rsidRPr="00C31686" w:rsidRDefault="00130A69" w:rsidP="00130A69">
      <w:pPr>
        <w:pStyle w:val="Heading3"/>
        <w:rPr>
          <w:rStyle w:val="StyleBoldUnderline"/>
          <w:b w:val="0"/>
          <w:bCs/>
          <w:sz w:val="32"/>
          <w:szCs w:val="32"/>
        </w:rPr>
      </w:pPr>
      <w:r>
        <w:rPr>
          <w:rStyle w:val="StyleBoldUnderline"/>
          <w:sz w:val="32"/>
          <w:szCs w:val="32"/>
        </w:rPr>
        <w:t>A2:</w:t>
      </w:r>
      <w:r w:rsidRPr="00C31686">
        <w:rPr>
          <w:rStyle w:val="StyleBoldUnderline"/>
          <w:sz w:val="32"/>
          <w:szCs w:val="32"/>
        </w:rPr>
        <w:t xml:space="preserve"> CTBT</w:t>
      </w:r>
    </w:p>
    <w:p w14:paraId="24768A82" w14:textId="77777777" w:rsidR="00130A69" w:rsidRPr="00130A69" w:rsidRDefault="00130A69" w:rsidP="00130A69">
      <w:pPr>
        <w:pStyle w:val="Heading4"/>
      </w:pPr>
      <w:r w:rsidRPr="00130A69">
        <w:t>The CTBT is not enforced and allows for Japanese proliferation without repercussions</w:t>
      </w:r>
    </w:p>
    <w:p w14:paraId="72AC6D2C" w14:textId="77777777" w:rsidR="00130A69" w:rsidRPr="006C15D1" w:rsidRDefault="00130A69" w:rsidP="00130A69">
      <w:proofErr w:type="spellStart"/>
      <w:r w:rsidRPr="006C15D1">
        <w:rPr>
          <w:rStyle w:val="StyleStyleBold12pt"/>
        </w:rPr>
        <w:t>Pickar</w:t>
      </w:r>
      <w:proofErr w:type="spellEnd"/>
      <w:r w:rsidRPr="006C15D1">
        <w:rPr>
          <w:rStyle w:val="StyleStyleBold12pt"/>
        </w:rPr>
        <w:t xml:space="preserve"> 16</w:t>
      </w:r>
      <w:r>
        <w:t xml:space="preserve"> [Josh </w:t>
      </w:r>
      <w:proofErr w:type="spellStart"/>
      <w:r>
        <w:t>Pickar</w:t>
      </w:r>
      <w:proofErr w:type="spellEnd"/>
      <w:r>
        <w:t xml:space="preserve"> is an associate in the Litigation Department at </w:t>
      </w:r>
      <w:proofErr w:type="spellStart"/>
      <w:r>
        <w:t>Debevoise</w:t>
      </w:r>
      <w:proofErr w:type="spellEnd"/>
      <w:r>
        <w:t xml:space="preserve"> and Plimpton, “Japan 's Defensive Constitution : Nuclear Weapons as a Better Alternative Than Expanding Collective Self-Defense,” </w:t>
      </w:r>
      <w:r>
        <w:rPr>
          <w:i/>
          <w:iCs/>
        </w:rPr>
        <w:t>The University of Chicago law School – Chicago Unbound</w:t>
      </w:r>
      <w:r>
        <w:t xml:space="preserve">, </w:t>
      </w:r>
      <w:hyperlink r:id="rId112" w:history="1">
        <w:r w:rsidRPr="006002C7">
          <w:rPr>
            <w:rStyle w:val="Hyperlink"/>
          </w:rPr>
          <w:t>https://chicagounbound.uchicago.edu/cgi/viewcontent.cgi</w:t>
        </w:r>
      </w:hyperlink>
      <w:r>
        <w:t xml:space="preserve"> </w:t>
      </w:r>
      <w:r w:rsidRPr="006C15D1">
        <w:t>article=1025&amp;context=</w:t>
      </w:r>
      <w:proofErr w:type="spellStart"/>
      <w:r w:rsidRPr="006C15D1">
        <w:t>international_immersion_program_papers</w:t>
      </w:r>
      <w:proofErr w:type="spellEnd"/>
    </w:p>
    <w:p w14:paraId="5BE529EB" w14:textId="77777777" w:rsidR="00130A69" w:rsidRPr="00130A69" w:rsidRDefault="00130A69" w:rsidP="00130A69">
      <w:pPr>
        <w:tabs>
          <w:tab w:val="center" w:pos="5593"/>
        </w:tabs>
      </w:pPr>
      <w:r>
        <w:rPr>
          <w:rStyle w:val="StyleBoldUnderline"/>
          <w:bCs/>
        </w:rPr>
        <w:t xml:space="preserve"> </w:t>
      </w:r>
      <w:r w:rsidRPr="00130A69">
        <w:t>Additionally</w:t>
      </w:r>
      <w:r>
        <w:rPr>
          <w:rStyle w:val="StyleBoldUnderline"/>
          <w:bCs/>
        </w:rPr>
        <w:t xml:space="preserve">, </w:t>
      </w:r>
      <w:r w:rsidRPr="00316781">
        <w:rPr>
          <w:rStyle w:val="StyleBoldUnderline"/>
        </w:rPr>
        <w:t>Japan is a state-party to the Comprehensive Test</w:t>
      </w:r>
      <w:r>
        <w:rPr>
          <w:rStyle w:val="StyleBoldUnderline"/>
        </w:rPr>
        <w:t xml:space="preserve"> </w:t>
      </w:r>
      <w:r w:rsidRPr="00316781">
        <w:rPr>
          <w:rStyle w:val="StyleBoldUnderline"/>
        </w:rPr>
        <w:t>Ban Treaty (“CTBT”</w:t>
      </w:r>
      <w:r>
        <w:rPr>
          <w:rStyle w:val="StyleBoldUnderline"/>
          <w:bCs/>
        </w:rPr>
        <w:t>).</w:t>
      </w:r>
      <w:r w:rsidRPr="00130A69">
        <w:t>124 Although</w:t>
      </w:r>
      <w:r>
        <w:rPr>
          <w:rStyle w:val="StyleBoldUnderline"/>
          <w:bCs/>
        </w:rPr>
        <w:t xml:space="preserve"> </w:t>
      </w:r>
      <w:r w:rsidRPr="00316781">
        <w:rPr>
          <w:rStyle w:val="StyleBoldUnderline"/>
        </w:rPr>
        <w:t>the CTBT has not yet entered into force</w:t>
      </w:r>
      <w:r>
        <w:rPr>
          <w:rStyle w:val="StyleBoldUnderline"/>
          <w:bCs/>
        </w:rPr>
        <w:t xml:space="preserve">, </w:t>
      </w:r>
      <w:r w:rsidRPr="00316781">
        <w:rPr>
          <w:rStyle w:val="StyleBoldUnderline"/>
        </w:rPr>
        <w:t>it prohibits state parties</w:t>
      </w:r>
      <w:r>
        <w:rPr>
          <w:rStyle w:val="StyleBoldUnderline"/>
        </w:rPr>
        <w:t xml:space="preserve"> </w:t>
      </w:r>
      <w:r w:rsidRPr="00316781">
        <w:rPr>
          <w:rStyle w:val="StyleBoldUnderline"/>
        </w:rPr>
        <w:t>from “conducting any nuclear test explosions or any other nuclear explosions and establishes a</w:t>
      </w:r>
      <w:r>
        <w:rPr>
          <w:rStyle w:val="StyleBoldUnderline"/>
        </w:rPr>
        <w:t xml:space="preserve"> </w:t>
      </w:r>
      <w:r w:rsidRPr="00316781">
        <w:rPr>
          <w:rStyle w:val="StyleBoldUnderline"/>
        </w:rPr>
        <w:t>comprehensive worldwide verification regime to monitor compliance</w:t>
      </w:r>
      <w:r>
        <w:rPr>
          <w:rStyle w:val="StyleBoldUnderline"/>
          <w:bCs/>
        </w:rPr>
        <w:t>.”</w:t>
      </w:r>
      <w:r w:rsidRPr="00130A69">
        <w:t>125 Despite the fact that the CTBT has not entered into force</w:t>
      </w:r>
      <w:r>
        <w:rPr>
          <w:rStyle w:val="StyleBoldUnderline"/>
          <w:bCs/>
        </w:rPr>
        <w:t xml:space="preserve">, </w:t>
      </w:r>
      <w:r w:rsidRPr="00316781">
        <w:rPr>
          <w:rStyle w:val="StyleBoldUnderline"/>
        </w:rPr>
        <w:t>Japan</w:t>
      </w:r>
      <w:r>
        <w:rPr>
          <w:rStyle w:val="StyleBoldUnderline"/>
          <w:bCs/>
        </w:rPr>
        <w:t xml:space="preserve">, </w:t>
      </w:r>
      <w:r w:rsidRPr="00130A69">
        <w:t>as a signatory</w:t>
      </w:r>
      <w:r>
        <w:rPr>
          <w:rStyle w:val="StyleBoldUnderline"/>
          <w:bCs/>
        </w:rPr>
        <w:t xml:space="preserve">, </w:t>
      </w:r>
      <w:r w:rsidRPr="00316781">
        <w:rPr>
          <w:rStyle w:val="StyleBoldUnderline"/>
        </w:rPr>
        <w:t>is bound not to violate the object and</w:t>
      </w:r>
      <w:r>
        <w:rPr>
          <w:rStyle w:val="StyleBoldUnderline"/>
        </w:rPr>
        <w:t xml:space="preserve"> </w:t>
      </w:r>
      <w:r w:rsidRPr="00316781">
        <w:rPr>
          <w:rStyle w:val="StyleBoldUnderline"/>
        </w:rPr>
        <w:t>purpose of the treaty</w:t>
      </w:r>
      <w:r>
        <w:rPr>
          <w:rStyle w:val="StyleBoldUnderline"/>
          <w:bCs/>
        </w:rPr>
        <w:t>,</w:t>
      </w:r>
      <w:r w:rsidRPr="00130A69">
        <w:t>126 and one could argue that acquisition of nuclear weapons would violate the object and purpose. Finally, Japan has bilateral nuclear energy agreements with the United States, the United Kingdom, France, China and Australia. 128</w:t>
      </w:r>
      <w:r>
        <w:rPr>
          <w:rStyle w:val="StyleBoldUnderline"/>
          <w:bCs/>
        </w:rPr>
        <w:t xml:space="preserve"> </w:t>
      </w:r>
      <w:r w:rsidRPr="00316781">
        <w:rPr>
          <w:rStyle w:val="StyleBoldUnderline"/>
        </w:rPr>
        <w:t>In these agreements, the aforementioned</w:t>
      </w:r>
      <w:r>
        <w:rPr>
          <w:rStyle w:val="StyleBoldUnderline"/>
        </w:rPr>
        <w:t xml:space="preserve"> </w:t>
      </w:r>
      <w:r w:rsidRPr="00316781">
        <w:rPr>
          <w:rStyle w:val="StyleBoldUnderline"/>
        </w:rPr>
        <w:t>countries provide the necessary materials for the nuclear fuel cycle, while Japan agrees to use such</w:t>
      </w:r>
      <w:r>
        <w:rPr>
          <w:rStyle w:val="StyleBoldUnderline"/>
        </w:rPr>
        <w:t xml:space="preserve"> </w:t>
      </w:r>
      <w:r w:rsidRPr="00316781">
        <w:rPr>
          <w:rStyle w:val="StyleBoldUnderline"/>
        </w:rPr>
        <w:t>equipment only for non-military purposes.</w:t>
      </w:r>
      <w:r w:rsidRPr="00130A69">
        <w:t>129 Importantly, “[W]ere Japan to violate any of these agreements, sanctions would be severe and would include immediate return of all materials and equipment to the supplying country. Japan would then be blocked from world supplies of natural and enriched uranium and related equipment.”130 This could be devastating for Japan’s economy and, therefore, Japan would need to act thoughtfully and purposefully in determining whether to breach such treaties. Yet</w:t>
      </w:r>
      <w:r>
        <w:rPr>
          <w:rStyle w:val="StyleBoldUnderline"/>
          <w:bCs/>
        </w:rPr>
        <w:t xml:space="preserve">, </w:t>
      </w:r>
      <w:r w:rsidRPr="00316781">
        <w:rPr>
          <w:rStyle w:val="StyleBoldUnderline"/>
        </w:rPr>
        <w:t>were the countries with which Japan had these bilateral agreements to</w:t>
      </w:r>
      <w:r>
        <w:rPr>
          <w:rStyle w:val="StyleBoldUnderline"/>
        </w:rPr>
        <w:t xml:space="preserve"> </w:t>
      </w:r>
      <w:r w:rsidRPr="00316781">
        <w:rPr>
          <w:rStyle w:val="StyleBoldUnderline"/>
        </w:rPr>
        <w:t>allow Japan to acquire nuclear weapons, there would be no such devastation.</w:t>
      </w:r>
      <w:r>
        <w:rPr>
          <w:rStyle w:val="StyleBoldUnderline"/>
        </w:rPr>
        <w:t xml:space="preserve"> </w:t>
      </w:r>
      <w:r>
        <w:rPr>
          <w:rStyle w:val="StyleBoldUnderline"/>
          <w:bCs/>
        </w:rPr>
        <w:t xml:space="preserve">Recently, </w:t>
      </w:r>
      <w:r w:rsidRPr="00316781">
        <w:rPr>
          <w:rStyle w:val="StyleBoldUnderline"/>
        </w:rPr>
        <w:t>scholars have criticized the efficacy of the international nuclear non-proliferation</w:t>
      </w:r>
      <w:r>
        <w:rPr>
          <w:rStyle w:val="StyleBoldUnderline"/>
        </w:rPr>
        <w:t xml:space="preserve"> </w:t>
      </w:r>
      <w:r w:rsidRPr="00316781">
        <w:rPr>
          <w:rStyle w:val="StyleBoldUnderline"/>
        </w:rPr>
        <w:t xml:space="preserve">regime, </w:t>
      </w:r>
      <w:r w:rsidRPr="00130A69">
        <w:t>particularly given that India, Pakistan, North Korea, and Israel are not member states of many relevant international agreements.131 As professor David Jonas argues</w:t>
      </w:r>
      <w:r>
        <w:rPr>
          <w:rStyle w:val="StyleBoldUnderline"/>
          <w:bCs/>
        </w:rPr>
        <w:t xml:space="preserve">, </w:t>
      </w:r>
      <w:r w:rsidRPr="00316781">
        <w:rPr>
          <w:rStyle w:val="StyleBoldUnderline"/>
        </w:rPr>
        <w:t>the nonproliferation</w:t>
      </w:r>
      <w:r>
        <w:rPr>
          <w:rStyle w:val="StyleBoldUnderline"/>
        </w:rPr>
        <w:t xml:space="preserve"> </w:t>
      </w:r>
      <w:r w:rsidRPr="00316781">
        <w:rPr>
          <w:rStyle w:val="StyleBoldUnderline"/>
        </w:rPr>
        <w:t>regime will not survive without these countries as members.</w:t>
      </w:r>
      <w:r>
        <w:rPr>
          <w:rStyle w:val="StyleBoldUnderline"/>
          <w:bCs/>
        </w:rPr>
        <w:t xml:space="preserve">132 Legally, </w:t>
      </w:r>
      <w:r w:rsidRPr="00316781">
        <w:rPr>
          <w:rStyle w:val="StyleBoldUnderline"/>
        </w:rPr>
        <w:t>it would not be difficult for</w:t>
      </w:r>
      <w:r>
        <w:rPr>
          <w:rStyle w:val="StyleBoldUnderline"/>
        </w:rPr>
        <w:t xml:space="preserve"> </w:t>
      </w:r>
      <w:r w:rsidRPr="00316781">
        <w:rPr>
          <w:rStyle w:val="StyleBoldUnderline"/>
        </w:rPr>
        <w:t>Japan to leave the NPT, as it requires only providing three months’ notice and a showing that,</w:t>
      </w:r>
      <w:r>
        <w:rPr>
          <w:rStyle w:val="StyleBoldUnderline"/>
        </w:rPr>
        <w:t xml:space="preserve"> </w:t>
      </w:r>
      <w:r w:rsidRPr="00316781">
        <w:rPr>
          <w:rStyle w:val="StyleBoldUnderline"/>
        </w:rPr>
        <w:t>“[E]</w:t>
      </w:r>
      <w:proofErr w:type="spellStart"/>
      <w:r w:rsidRPr="00316781">
        <w:rPr>
          <w:rStyle w:val="StyleBoldUnderline"/>
        </w:rPr>
        <w:t>xtraordinary</w:t>
      </w:r>
      <w:proofErr w:type="spellEnd"/>
      <w:r w:rsidRPr="00316781">
        <w:rPr>
          <w:rStyle w:val="StyleBoldUnderline"/>
        </w:rPr>
        <w:t xml:space="preserve"> events . . . have jeopardized [Japan’s] supreme interests.”</w:t>
      </w:r>
      <w:r>
        <w:rPr>
          <w:rStyle w:val="StyleBoldUnderline"/>
          <w:bCs/>
        </w:rPr>
        <w:t xml:space="preserve">133 </w:t>
      </w:r>
      <w:r w:rsidRPr="00316781">
        <w:rPr>
          <w:rStyle w:val="StyleBoldUnderline"/>
        </w:rPr>
        <w:t>The requirements to</w:t>
      </w:r>
      <w:r>
        <w:rPr>
          <w:rStyle w:val="StyleBoldUnderline"/>
        </w:rPr>
        <w:t xml:space="preserve"> </w:t>
      </w:r>
      <w:r w:rsidRPr="00316781">
        <w:rPr>
          <w:rStyle w:val="StyleBoldUnderline"/>
        </w:rPr>
        <w:t>withdraw from the CTBT are identical</w:t>
      </w:r>
      <w:r>
        <w:rPr>
          <w:rStyle w:val="StyleBoldUnderline"/>
          <w:bCs/>
        </w:rPr>
        <w:t xml:space="preserve">, </w:t>
      </w:r>
      <w:r w:rsidRPr="00130A69">
        <w:t>except a state party must provide six months’ notice instead of three.134 Therefore, were Japan to desire nuclear weapons, it could easily withdraw from the international agreements that bind it in order to acquire them. Despite the fact that Japan’s acquisition of defensive nuclear weapons would violate its international treaty obligations (unless it were to withdraw, in which case it may still violate the United Kingdom, France, China and Australia.</w:t>
      </w:r>
    </w:p>
    <w:p w14:paraId="0185FCCF" w14:textId="13D7DA0B" w:rsidR="00130A69" w:rsidRPr="00C31686" w:rsidRDefault="00130A69" w:rsidP="00130A69">
      <w:pPr>
        <w:pStyle w:val="Heading3"/>
        <w:rPr>
          <w:rStyle w:val="StyleBoldUnderline"/>
          <w:b w:val="0"/>
          <w:bCs/>
          <w:sz w:val="32"/>
          <w:szCs w:val="32"/>
        </w:rPr>
      </w:pPr>
      <w:r>
        <w:rPr>
          <w:rStyle w:val="StyleBoldUnderline"/>
          <w:sz w:val="32"/>
          <w:szCs w:val="32"/>
        </w:rPr>
        <w:t>A2:</w:t>
      </w:r>
      <w:r w:rsidRPr="00C31686">
        <w:rPr>
          <w:rStyle w:val="StyleBoldUnderline"/>
          <w:sz w:val="32"/>
          <w:szCs w:val="32"/>
        </w:rPr>
        <w:t xml:space="preserve"> NPT</w:t>
      </w:r>
    </w:p>
    <w:p w14:paraId="0C403BE9" w14:textId="77777777" w:rsidR="00130A69" w:rsidRDefault="00130A69" w:rsidP="00130A69">
      <w:pPr>
        <w:pStyle w:val="Heading4"/>
        <w:rPr>
          <w:rStyle w:val="Emphasis"/>
          <w:b/>
          <w:bCs/>
          <w:sz w:val="26"/>
          <w:u w:val="none"/>
        </w:rPr>
      </w:pPr>
      <w:r w:rsidRPr="00C31686">
        <w:rPr>
          <w:rStyle w:val="Emphasis"/>
          <w:b/>
          <w:sz w:val="26"/>
          <w:u w:val="none"/>
        </w:rPr>
        <w:t>Japan can violate the NPT and other countries would not care</w:t>
      </w:r>
    </w:p>
    <w:p w14:paraId="174721A8" w14:textId="77777777" w:rsidR="00130A69" w:rsidRPr="006C15D1" w:rsidRDefault="00130A69" w:rsidP="00130A69">
      <w:proofErr w:type="spellStart"/>
      <w:r w:rsidRPr="006C15D1">
        <w:rPr>
          <w:rStyle w:val="StyleStyleBold12pt"/>
        </w:rPr>
        <w:t>Pickar</w:t>
      </w:r>
      <w:proofErr w:type="spellEnd"/>
      <w:r w:rsidRPr="006C15D1">
        <w:rPr>
          <w:rStyle w:val="StyleStyleBold12pt"/>
        </w:rPr>
        <w:t xml:space="preserve"> 16</w:t>
      </w:r>
      <w:r>
        <w:t xml:space="preserve"> [Josh </w:t>
      </w:r>
      <w:proofErr w:type="spellStart"/>
      <w:r>
        <w:t>Pickar</w:t>
      </w:r>
      <w:proofErr w:type="spellEnd"/>
      <w:r>
        <w:t xml:space="preserve"> is an associate in the Litigation Department at </w:t>
      </w:r>
      <w:proofErr w:type="spellStart"/>
      <w:r>
        <w:t>Debevoise</w:t>
      </w:r>
      <w:proofErr w:type="spellEnd"/>
      <w:r>
        <w:t xml:space="preserve"> and Plimpton, “Japan 's Defensive Constitution : Nuclear Weapons as a Better Alternative Than Expanding Collective Self-Defense,” </w:t>
      </w:r>
      <w:r>
        <w:rPr>
          <w:i/>
          <w:iCs/>
        </w:rPr>
        <w:t>The University of Chicago law School – Chicago Unbound</w:t>
      </w:r>
      <w:r>
        <w:t xml:space="preserve">, </w:t>
      </w:r>
      <w:hyperlink r:id="rId113" w:history="1">
        <w:r w:rsidRPr="006002C7">
          <w:rPr>
            <w:rStyle w:val="Hyperlink"/>
          </w:rPr>
          <w:t>https://chicagounbound.uchicago.edu/cgi/viewcontent.cgi</w:t>
        </w:r>
      </w:hyperlink>
      <w:r>
        <w:t xml:space="preserve"> </w:t>
      </w:r>
      <w:r w:rsidRPr="006C15D1">
        <w:t>article=1025&amp;context=</w:t>
      </w:r>
      <w:proofErr w:type="spellStart"/>
      <w:r w:rsidRPr="006C15D1">
        <w:t>international_immersion_program_papers</w:t>
      </w:r>
      <w:proofErr w:type="spellEnd"/>
    </w:p>
    <w:p w14:paraId="1EE2D801" w14:textId="77777777" w:rsidR="00130A69" w:rsidRPr="00C31686" w:rsidRDefault="00130A69" w:rsidP="00130A69">
      <w:pPr>
        <w:rPr>
          <w:rStyle w:val="StyleBoldUnderline"/>
          <w:rFonts w:eastAsiaTheme="majorEastAsia" w:cstheme="majorBidi"/>
          <w:iCs/>
        </w:rPr>
      </w:pPr>
      <w:r w:rsidRPr="00316781">
        <w:rPr>
          <w:rStyle w:val="StyleBoldUnderline"/>
        </w:rPr>
        <w:t xml:space="preserve"> Japan’s acquisition of nuclear weapons would almost certainly violate its international</w:t>
      </w:r>
      <w:r>
        <w:rPr>
          <w:rStyle w:val="StyleBoldUnderline"/>
        </w:rPr>
        <w:t xml:space="preserve"> </w:t>
      </w:r>
      <w:r w:rsidRPr="00316781">
        <w:rPr>
          <w:rStyle w:val="StyleBoldUnderline"/>
        </w:rPr>
        <w:t>obligations under the NPT</w:t>
      </w:r>
      <w:r>
        <w:rPr>
          <w:rStyle w:val="StyleBoldUnderline"/>
          <w:bCs/>
        </w:rPr>
        <w:t xml:space="preserve">, as Japan is non-nuclear </w:t>
      </w:r>
      <w:r w:rsidRPr="00130A69">
        <w:t>weapons state ratifying party; however</w:t>
      </w:r>
      <w:r>
        <w:rPr>
          <w:rStyle w:val="StyleBoldUnderline"/>
          <w:bCs/>
        </w:rPr>
        <w:t xml:space="preserve">, </w:t>
      </w:r>
      <w:r w:rsidRPr="00316781">
        <w:rPr>
          <w:rStyle w:val="StyleBoldUnderline"/>
        </w:rPr>
        <w:t>given</w:t>
      </w:r>
      <w:r>
        <w:rPr>
          <w:rStyle w:val="StyleBoldUnderline"/>
        </w:rPr>
        <w:t xml:space="preserve"> </w:t>
      </w:r>
      <w:r w:rsidRPr="00316781">
        <w:rPr>
          <w:rStyle w:val="StyleBoldUnderline"/>
        </w:rPr>
        <w:t>that the U.S. would save a large amount of money by reducing troops in the region, and NATO</w:t>
      </w:r>
      <w:r>
        <w:rPr>
          <w:rStyle w:val="StyleBoldUnderline"/>
        </w:rPr>
        <w:t xml:space="preserve"> </w:t>
      </w:r>
      <w:r w:rsidRPr="00316781">
        <w:rPr>
          <w:rStyle w:val="StyleBoldUnderline"/>
        </w:rPr>
        <w:t>member states would welcome an Asian nation gaining membership, they may acquiesce to Japan’s</w:t>
      </w:r>
      <w:r>
        <w:rPr>
          <w:rStyle w:val="StyleBoldUnderline"/>
        </w:rPr>
        <w:t xml:space="preserve"> </w:t>
      </w:r>
      <w:r w:rsidRPr="00316781">
        <w:rPr>
          <w:rStyle w:val="StyleBoldUnderline"/>
        </w:rPr>
        <w:t>nuclear acquisition</w:t>
      </w:r>
      <w:r>
        <w:rPr>
          <w:rStyle w:val="StyleBoldUnderline"/>
          <w:bCs/>
        </w:rPr>
        <w:t xml:space="preserve">. </w:t>
      </w:r>
      <w:r w:rsidRPr="00130A69">
        <w:t>First, it is important to recall that, under Japan’s treaty obligations, it is able to act for the purposes of self-defense, and its decision to limit its “war potential” is a wholly domestic decision without repercussions for international law.122 Therefore, we must consider whether the acquisition of nuclear weapons would violate international law—not domestic law. Not only is Japan an NNWS ratifying party of the NPT, but it is also a signatory of a number of other international commitments in the broader non-proliferation regime, which would preclude it from acquiring nuclear weapons. For example, Japan is a state party to the Additional Protocol of the NPT which, “[S]</w:t>
      </w:r>
      <w:proofErr w:type="spellStart"/>
      <w:r w:rsidRPr="00130A69">
        <w:t>ignificantly</w:t>
      </w:r>
      <w:proofErr w:type="spellEnd"/>
      <w:r w:rsidRPr="00130A69">
        <w:t xml:space="preserve"> expands [Japan’s] reporting responsibility to the International Atomic Energy Agency (“IAEA”) and enables inspections of declared and suspected undeclared sites at short notice.”123</w:t>
      </w:r>
    </w:p>
    <w:p w14:paraId="0845DA8C" w14:textId="6CBEB455" w:rsidR="000C21DB" w:rsidRDefault="000C21DB" w:rsidP="00130A69">
      <w:pPr>
        <w:pStyle w:val="Heading3"/>
      </w:pPr>
      <w:r>
        <w:t>A2: Chinese First Strikes/US Sanctions</w:t>
      </w:r>
    </w:p>
    <w:p w14:paraId="5932771E" w14:textId="77777777" w:rsidR="000C21DB" w:rsidRDefault="000C21DB" w:rsidP="000C21DB">
      <w:pPr>
        <w:pStyle w:val="Heading4"/>
        <w:rPr>
          <w:rStyle w:val="StyleStyleBold12pt"/>
          <w:b/>
          <w:bCs w:val="0"/>
        </w:rPr>
      </w:pPr>
      <w:r>
        <w:rPr>
          <w:rStyle w:val="StyleStyleBold12pt"/>
          <w:b/>
          <w:bCs w:val="0"/>
        </w:rPr>
        <w:t>No checks on Japanese nuclear proliferation—US sanctions won’t matter and China can’t strike first</w:t>
      </w:r>
    </w:p>
    <w:p w14:paraId="00108DF9" w14:textId="77777777" w:rsidR="000C21DB" w:rsidRPr="005E344A" w:rsidRDefault="000C21DB" w:rsidP="000C21DB">
      <w:r>
        <w:rPr>
          <w:rStyle w:val="StyleStyleBold12pt"/>
        </w:rPr>
        <w:t xml:space="preserve">Debs and Monteiro 18 </w:t>
      </w:r>
      <w:r>
        <w:t xml:space="preserve">(Alexandre Debs, </w:t>
      </w:r>
      <w:r w:rsidRPr="005E344A">
        <w:t>Associate Professor of Political Science at Yale University. His research focuses on the causes of war, nuclear proliferation, and democratization</w:t>
      </w:r>
      <w:r>
        <w:t xml:space="preserve">, Nuno P. Monteiro, </w:t>
      </w:r>
      <w:r w:rsidRPr="005E344A">
        <w:t>Director of International Security Studies and Associate Professor of Political Science at Yale University. Dr. Monteiro's research focuses on International Relations theory and security studies</w:t>
      </w:r>
      <w:r>
        <w:t>, “</w:t>
      </w:r>
      <w:r w:rsidRPr="005E344A">
        <w:t>Cascading Chaos in Nuclear Northeast Asia</w:t>
      </w:r>
      <w:r>
        <w:t xml:space="preserve">”, 3/26/18, </w:t>
      </w:r>
      <w:hyperlink r:id="rId114" w:history="1">
        <w:r w:rsidRPr="005E344A">
          <w:rPr>
            <w:color w:val="0000FF"/>
            <w:u w:val="single"/>
          </w:rPr>
          <w:t>https://www.tandfonline.com/doi/full/10.1080/0163660X.2018.1445902</w:t>
        </w:r>
      </w:hyperlink>
      <w:r>
        <w:t>, RKK)</w:t>
      </w:r>
    </w:p>
    <w:p w14:paraId="1623354B" w14:textId="77777777" w:rsidR="000C21DB" w:rsidRPr="005E344A" w:rsidRDefault="000C21DB" w:rsidP="000C21DB">
      <w:pPr>
        <w:rPr>
          <w:rStyle w:val="StyleStyleBold12pt"/>
        </w:rPr>
      </w:pPr>
    </w:p>
    <w:p w14:paraId="5FC03BB0" w14:textId="77777777" w:rsidR="000C21DB" w:rsidRDefault="000C21DB" w:rsidP="000C21DB">
      <w:pPr>
        <w:rPr>
          <w:sz w:val="16"/>
        </w:rPr>
      </w:pPr>
      <w:r w:rsidRPr="005E344A">
        <w:rPr>
          <w:sz w:val="16"/>
        </w:rPr>
        <w:t xml:space="preserve">Since the end of the Cold War, Japan’s security concerns focus on a rising and revisionist China and on North Korea provocations. When Pyongyang first tested a nuclear weapon in 2006, Prime Minister Shinzo Abe reaffirmed Japan’s A reliable U.S. nuclear umbrella has always been necessary for Japan’s nuclear forbearance. adherence to the three nonnuclear principles, while President George W. Bush reasserted the U.S. commitment to Japanese security.42 President Barack Obama offered similar assurances after each subsequent North Korean nuclear test.43 </w:t>
      </w:r>
      <w:r w:rsidRPr="00154E1D">
        <w:rPr>
          <w:u w:val="single"/>
        </w:rPr>
        <w:t xml:space="preserve">Japan’s nuclear forbearance is certainly made easier by Japanese public opinion, which is frequently described as allergic to nuclear weapons as a result of the attacks on Hiroshima and Nagasaki, a feeling that was only reinforced with the disaster at Fukushima.44 </w:t>
      </w:r>
      <w:r w:rsidRPr="00154E1D">
        <w:rPr>
          <w:b/>
          <w:bCs/>
          <w:u w:val="single"/>
        </w:rPr>
        <w:t>Nevertheless, reliable U.S. security assurances, supported by the presence of a large number of U.S. troops in Japan, have played a key role in maintaining Japan’s unique forbearance against nuclear weapons</w:t>
      </w:r>
      <w:r w:rsidRPr="005E344A">
        <w:rPr>
          <w:sz w:val="16"/>
        </w:rPr>
        <w:t xml:space="preserve">. After all, Japan is the world’s third largest economy and possesses full control of the nuclear fuel cycle, yet remains a nonnuclear state. </w:t>
      </w:r>
      <w:r w:rsidRPr="00154E1D">
        <w:rPr>
          <w:b/>
          <w:bCs/>
          <w:u w:val="single"/>
        </w:rPr>
        <w:t>Faced with a rising and increasingly assertive China and with a rapidly growing North Korean nuclear ability to target the Japanese islands, Tokyo more than ever relies on U.S. security guarantees to be able to deter aggression without its own autonomous nuclear arsenal. Should the Trump administration question U.S. commitments to its East Asian allies, Tokyo may be pushed to change its policy of nuclear forbearance.</w:t>
      </w:r>
      <w:r w:rsidRPr="005E344A">
        <w:rPr>
          <w:sz w:val="16"/>
        </w:rPr>
        <w:t xml:space="preserve"> As with South Korea, </w:t>
      </w:r>
      <w:r w:rsidRPr="00154E1D">
        <w:rPr>
          <w:u w:val="single"/>
        </w:rPr>
        <w:t>Washington might still attempt to deter Japanese nuclearization by imposing economic sanctions on Japan while denying it credible security guarantees</w:t>
      </w:r>
      <w:r w:rsidRPr="005E344A">
        <w:rPr>
          <w:sz w:val="16"/>
        </w:rPr>
        <w:t xml:space="preserve">. In our view, </w:t>
      </w:r>
      <w:r w:rsidRPr="00DB48CE">
        <w:rPr>
          <w:u w:val="single"/>
        </w:rPr>
        <w:t xml:space="preserve">despite the deep level of international integration of the Japanese economy and the strong preference of Japanese leaders to remain embedded in the U.S.-led economic order, </w:t>
      </w:r>
      <w:r w:rsidRPr="00DB48CE">
        <w:rPr>
          <w:b/>
          <w:bCs/>
          <w:u w:val="single"/>
        </w:rPr>
        <w:t>the dire security situation in which Japan would be left in this scenario would likely lead Tokyo to push toward nuclear acquisition despite any sanctions.</w:t>
      </w:r>
      <w:r w:rsidRPr="005E344A">
        <w:rPr>
          <w:sz w:val="16"/>
        </w:rPr>
        <w:t xml:space="preserve"> The key source of instability in this scenario, however, would stem from Beijing’s likely reaction to a Japanese proliferation effort. </w:t>
      </w:r>
      <w:r w:rsidRPr="00DB48CE">
        <w:rPr>
          <w:u w:val="single"/>
        </w:rPr>
        <w:t>Given the short breakout period Tokyo enjoys, Beijing’s leadership would have to decide fast on China’s policy</w:t>
      </w:r>
      <w:r w:rsidRPr="00DB48CE">
        <w:rPr>
          <w:b/>
          <w:bCs/>
          <w:u w:val="single"/>
        </w:rPr>
        <w:t>. A preventive counterproliferation strike against Japan would be exceedingly costly and, for now, likely to be beyond the technical capability of the Chinese military</w:t>
      </w:r>
      <w:r w:rsidRPr="005E344A">
        <w:rPr>
          <w:sz w:val="16"/>
        </w:rPr>
        <w:t xml:space="preserve">, but a forceful Chinese reaction, including threats of military action, is not beyond the realm of the possible. This risk of Japanese nuclear acquisition would, of course, be compounded by eventual South Korean nuclearization. Were Seoul to build an autonomous nuclear arsenal, Tokyo would be greatly tempted to do so as well. In what concerns U.S. nuclear nonproliferation policy, then, U.S. security commitments to each of its two main East Asian allies are deeply interconnected. </w:t>
      </w:r>
      <w:r w:rsidRPr="00DB48CE">
        <w:rPr>
          <w:u w:val="single"/>
        </w:rPr>
        <w:t>The removal of U.S. security guarantees to either South Korea or Japan would trigger a process that would vastly augment instability in East Asi</w:t>
      </w:r>
      <w:r w:rsidRPr="005E344A">
        <w:rPr>
          <w:sz w:val="16"/>
        </w:rPr>
        <w:t>a. Any U.S. administration must choose how much it should prioritize nonproliferation among all its other foreign policy goals. Based on little more than one year in office, the Trump administration appears to value nonproliferation relatively less than its predecessors, privileging instead what it sees as greater U.S. freedom of action vis-à-vis its adversaries as well as a more substantial shouldering of the financial burdens of defense by its protégés. As such, the Trump administration seems both willing to entertain the possibility of a war that would bring catastrophic costs to U.S. allies and unwilling to extend reliable security guarantees to these same allies.</w:t>
      </w:r>
    </w:p>
    <w:p w14:paraId="15F5F955" w14:textId="77777777" w:rsidR="000C21DB" w:rsidRPr="000C21DB" w:rsidRDefault="000C21DB" w:rsidP="000C21DB"/>
    <w:p w14:paraId="7F854F66" w14:textId="4C9669AD" w:rsidR="00130A69" w:rsidRDefault="00130A69" w:rsidP="00130A69">
      <w:pPr>
        <w:pStyle w:val="Heading3"/>
      </w:pPr>
      <w:r>
        <w:t>A2: Pacifism/Public Support</w:t>
      </w:r>
    </w:p>
    <w:p w14:paraId="38440AFB" w14:textId="77777777" w:rsidR="00130A69" w:rsidRPr="00250764" w:rsidRDefault="00130A69" w:rsidP="00130A69">
      <w:pPr>
        <w:pStyle w:val="Heading4"/>
      </w:pPr>
      <w:r>
        <w:t xml:space="preserve">Despite failing to deter adversaries, Japanese </w:t>
      </w:r>
      <w:proofErr w:type="spellStart"/>
      <w:r>
        <w:t>prolif</w:t>
      </w:r>
      <w:proofErr w:type="spellEnd"/>
      <w:r>
        <w:t xml:space="preserve"> coheres with national pacifist ideals </w:t>
      </w:r>
    </w:p>
    <w:p w14:paraId="25661846" w14:textId="77777777" w:rsidR="00130A69" w:rsidRPr="006C15D1" w:rsidRDefault="00130A69" w:rsidP="00130A69">
      <w:proofErr w:type="spellStart"/>
      <w:r w:rsidRPr="006C15D1">
        <w:rPr>
          <w:rStyle w:val="StyleStyleBold12pt"/>
        </w:rPr>
        <w:t>Pickar</w:t>
      </w:r>
      <w:proofErr w:type="spellEnd"/>
      <w:r w:rsidRPr="006C15D1">
        <w:rPr>
          <w:rStyle w:val="StyleStyleBold12pt"/>
        </w:rPr>
        <w:t xml:space="preserve"> 16</w:t>
      </w:r>
      <w:r>
        <w:t xml:space="preserve"> [Josh </w:t>
      </w:r>
      <w:proofErr w:type="spellStart"/>
      <w:r>
        <w:t>Pickar</w:t>
      </w:r>
      <w:proofErr w:type="spellEnd"/>
      <w:r>
        <w:t xml:space="preserve"> is an associate in the Litigation Department at </w:t>
      </w:r>
      <w:proofErr w:type="spellStart"/>
      <w:r>
        <w:t>Debevoise</w:t>
      </w:r>
      <w:proofErr w:type="spellEnd"/>
      <w:r>
        <w:t xml:space="preserve"> and Plimpton, “Japan 's Defensive Constitution : Nuclear Weapons as a Better Alternative Than Expanding Collective Self-Defense,” </w:t>
      </w:r>
      <w:r>
        <w:rPr>
          <w:i/>
          <w:iCs/>
        </w:rPr>
        <w:t>The University of Chicago law School – Chicago Unbound</w:t>
      </w:r>
      <w:r>
        <w:t xml:space="preserve">, </w:t>
      </w:r>
      <w:hyperlink r:id="rId115" w:history="1">
        <w:r w:rsidRPr="006002C7">
          <w:rPr>
            <w:rStyle w:val="Hyperlink"/>
          </w:rPr>
          <w:t>https://chicagounbound.uchicago.edu/cgi/viewcontent.cgi</w:t>
        </w:r>
      </w:hyperlink>
      <w:r>
        <w:t xml:space="preserve"> </w:t>
      </w:r>
      <w:r w:rsidRPr="006C15D1">
        <w:t>article=1025&amp;context=</w:t>
      </w:r>
      <w:proofErr w:type="spellStart"/>
      <w:r w:rsidRPr="006C15D1">
        <w:t>international_immersion_program_papers</w:t>
      </w:r>
      <w:proofErr w:type="spellEnd"/>
    </w:p>
    <w:p w14:paraId="58BE0E25" w14:textId="77777777" w:rsidR="00130A69" w:rsidRPr="006C15D1" w:rsidRDefault="00130A69" w:rsidP="00130A69">
      <w:pPr>
        <w:rPr>
          <w:b/>
          <w:u w:val="single"/>
        </w:rPr>
      </w:pPr>
      <w:r w:rsidRPr="00C31686">
        <w:rPr>
          <w:sz w:val="16"/>
          <w:szCs w:val="16"/>
        </w:rPr>
        <w:t>Not only would defensive</w:t>
      </w:r>
      <w:r>
        <w:t xml:space="preserve"> </w:t>
      </w:r>
      <w:r w:rsidRPr="00C31686">
        <w:rPr>
          <w:rStyle w:val="StyleBoldUnderline"/>
        </w:rPr>
        <w:t>nuclear weapons</w:t>
      </w:r>
      <w:r>
        <w:t xml:space="preserve"> </w:t>
      </w:r>
      <w:r w:rsidRPr="00C31686">
        <w:rPr>
          <w:sz w:val="16"/>
          <w:szCs w:val="16"/>
        </w:rPr>
        <w:t>be normatively preferable to Japan as compared to collective self-defense forces because defensive nuclear weapons will stabilize the region, but</w:t>
      </w:r>
      <w:r>
        <w:t xml:space="preserve"> </w:t>
      </w:r>
      <w:r w:rsidRPr="00C31686">
        <w:rPr>
          <w:rStyle w:val="StyleBoldUnderline"/>
        </w:rPr>
        <w:t>they</w:t>
      </w:r>
      <w:r>
        <w:rPr>
          <w:rStyle w:val="StyleBoldUnderline"/>
        </w:rPr>
        <w:t xml:space="preserve"> </w:t>
      </w:r>
      <w:r w:rsidRPr="00C31686">
        <w:rPr>
          <w:rStyle w:val="StyleBoldUnderline"/>
        </w:rPr>
        <w:t>are also preferable because they will calm citizens’ fears of Japan becoming an international</w:t>
      </w:r>
      <w:r>
        <w:rPr>
          <w:rStyle w:val="StyleBoldUnderline"/>
        </w:rPr>
        <w:t xml:space="preserve"> </w:t>
      </w:r>
      <w:r w:rsidRPr="00C31686">
        <w:rPr>
          <w:rStyle w:val="StyleBoldUnderline"/>
        </w:rPr>
        <w:t>aggressor through an expanded military</w:t>
      </w:r>
      <w:r>
        <w:t xml:space="preserve">. </w:t>
      </w:r>
      <w:r w:rsidRPr="00C31686">
        <w:rPr>
          <w:sz w:val="16"/>
          <w:szCs w:val="16"/>
        </w:rPr>
        <w:t>As explored above</w:t>
      </w:r>
      <w:r w:rsidRPr="00C31686">
        <w:rPr>
          <w:rStyle w:val="StyleBoldUnderline"/>
        </w:rPr>
        <w:t>, a large proportion of Japanese citizens</w:t>
      </w:r>
      <w:r>
        <w:rPr>
          <w:rStyle w:val="StyleBoldUnderline"/>
        </w:rPr>
        <w:t xml:space="preserve"> </w:t>
      </w:r>
      <w:r w:rsidRPr="00C31686">
        <w:rPr>
          <w:rStyle w:val="StyleBoldUnderline"/>
        </w:rPr>
        <w:t>believe that Japan should exercise its right to self-defense to a limited extent</w:t>
      </w:r>
      <w:r>
        <w:t>.</w:t>
      </w:r>
      <w:r w:rsidRPr="00C31686">
        <w:rPr>
          <w:sz w:val="16"/>
          <w:szCs w:val="16"/>
        </w:rPr>
        <w:t>153 However, the citizenry fears that collective self-defense forces would allow Japan to revert to the international aggressor it was during World War II, as the government could send troops anywhere in the world without public input, straying away from Japan’s pacifist disposition.154</w:t>
      </w:r>
      <w:r>
        <w:t xml:space="preserve"> </w:t>
      </w:r>
      <w:r w:rsidRPr="00C31686">
        <w:rPr>
          <w:rStyle w:val="StyleBoldUnderline"/>
        </w:rPr>
        <w:t>Given the strong public</w:t>
      </w:r>
      <w:r>
        <w:rPr>
          <w:rStyle w:val="StyleBoldUnderline"/>
        </w:rPr>
        <w:t xml:space="preserve"> </w:t>
      </w:r>
      <w:r w:rsidRPr="00C31686">
        <w:rPr>
          <w:rStyle w:val="StyleBoldUnderline"/>
        </w:rPr>
        <w:t>backlash against Prime Minister Abe’s unilateral reinterpretation of the Constitution,155 defensive</w:t>
      </w:r>
      <w:r>
        <w:rPr>
          <w:rStyle w:val="StyleBoldUnderline"/>
        </w:rPr>
        <w:t xml:space="preserve"> </w:t>
      </w:r>
      <w:r w:rsidRPr="00C31686">
        <w:rPr>
          <w:rStyle w:val="StyleBoldUnderline"/>
        </w:rPr>
        <w:t>nuclear proliferation could both provide the collective defense that the Prime Minister desires, while</w:t>
      </w:r>
      <w:r>
        <w:rPr>
          <w:rStyle w:val="StyleBoldUnderline"/>
        </w:rPr>
        <w:t xml:space="preserve"> </w:t>
      </w:r>
      <w:r w:rsidRPr="00C31686">
        <w:rPr>
          <w:rStyle w:val="StyleBoldUnderline"/>
        </w:rPr>
        <w:t xml:space="preserve">responding to the cries of pacifism from the citizenry. </w:t>
      </w:r>
      <w:r>
        <w:t>According to CNN, “</w:t>
      </w:r>
      <w:r w:rsidRPr="00C31686">
        <w:rPr>
          <w:rStyle w:val="StyleBoldUnderline"/>
        </w:rPr>
        <w:t>Opponents of the</w:t>
      </w:r>
      <w:r>
        <w:rPr>
          <w:rStyle w:val="StyleBoldUnderline"/>
        </w:rPr>
        <w:t xml:space="preserve"> </w:t>
      </w:r>
      <w:r w:rsidRPr="00C31686">
        <w:rPr>
          <w:rStyle w:val="StyleBoldUnderline"/>
        </w:rPr>
        <w:t>legislation say seven decades of Japanese postwar pacifism are simply being tossed away without</w:t>
      </w:r>
      <w:r>
        <w:rPr>
          <w:rStyle w:val="StyleBoldUnderline"/>
        </w:rPr>
        <w:t xml:space="preserve"> </w:t>
      </w:r>
      <w:r w:rsidRPr="00C31686">
        <w:rPr>
          <w:rStyle w:val="StyleBoldUnderline"/>
        </w:rPr>
        <w:t>proper public debate or discourse</w:t>
      </w:r>
      <w:r>
        <w:t>. [</w:t>
      </w:r>
      <w:r w:rsidRPr="00C31686">
        <w:rPr>
          <w:rStyle w:val="StyleBoldUnderline"/>
        </w:rPr>
        <w:t>They] worry about the consequences of potentially sending</w:t>
      </w:r>
      <w:r>
        <w:rPr>
          <w:rStyle w:val="StyleBoldUnderline"/>
        </w:rPr>
        <w:t xml:space="preserve"> </w:t>
      </w:r>
      <w:r w:rsidRPr="00C31686">
        <w:rPr>
          <w:rStyle w:val="StyleBoldUnderline"/>
        </w:rPr>
        <w:t>troops into battle without actual combat experience.”</w:t>
      </w:r>
      <w:r>
        <w:t xml:space="preserve">156 </w:t>
      </w:r>
      <w:r w:rsidRPr="00C31686">
        <w:rPr>
          <w:rStyle w:val="StyleBoldUnderline"/>
        </w:rPr>
        <w:t>Proliferation solves these dual concerns: (1)</w:t>
      </w:r>
      <w:r>
        <w:rPr>
          <w:rStyle w:val="StyleBoldUnderline"/>
        </w:rPr>
        <w:t xml:space="preserve"> </w:t>
      </w:r>
      <w:r w:rsidRPr="00C31686">
        <w:rPr>
          <w:rStyle w:val="StyleBoldUnderline"/>
        </w:rPr>
        <w:t>abandoning Japan’s pacifist foreign policy and (2) a lack of military preparedness. Defensive nuclear</w:t>
      </w:r>
      <w:r>
        <w:rPr>
          <w:rStyle w:val="StyleBoldUnderline"/>
        </w:rPr>
        <w:t xml:space="preserve"> </w:t>
      </w:r>
      <w:r w:rsidRPr="00C31686">
        <w:rPr>
          <w:rStyle w:val="StyleBoldUnderline"/>
        </w:rPr>
        <w:t>weapons present a more pacifist, deterrence-based policy than collective self-defense forces</w:t>
      </w:r>
      <w:r>
        <w:t xml:space="preserve">. </w:t>
      </w:r>
      <w:r w:rsidRPr="00C31686">
        <w:rPr>
          <w:sz w:val="16"/>
          <w:szCs w:val="16"/>
        </w:rPr>
        <w:t>Japan certainly retains a right to self-defense.157 However, Japan’s Constitution prohibits the government from maintaining ground forces; in fact, it is unclear whether it would even be constitutional for a citizen’s militia to form were an attack to occur.158 Many scholars argue that the national right of self-defense emanates from Article 51 of the United Nations Charter.159 As Article 51 states, “Nothing in the present Charter shall impair the inherent right of individual or collective self-defense if an armed attack occurs . . . until the Security Council has taken measures necessary to maintain international peace and security.”160</w:t>
      </w:r>
      <w:r>
        <w:t xml:space="preserve"> </w:t>
      </w:r>
      <w:r w:rsidRPr="00C31686">
        <w:rPr>
          <w:rStyle w:val="StyleBoldUnderline"/>
        </w:rPr>
        <w:t>Japan’s continued self-defense policies are important,</w:t>
      </w:r>
      <w:r>
        <w:rPr>
          <w:rStyle w:val="StyleBoldUnderline"/>
        </w:rPr>
        <w:t xml:space="preserve"> </w:t>
      </w:r>
      <w:r w:rsidRPr="00C31686">
        <w:rPr>
          <w:rStyle w:val="StyleBoldUnderline"/>
        </w:rPr>
        <w:t>but they must take into account the citizens’ clear cries for pacifism.</w:t>
      </w:r>
      <w:r>
        <w:rPr>
          <w:rStyle w:val="StyleBoldUnderline"/>
        </w:rPr>
        <w:t xml:space="preserve"> </w:t>
      </w:r>
      <w:r w:rsidRPr="00C31686">
        <w:rPr>
          <w:rStyle w:val="StyleBoldUnderline"/>
        </w:rPr>
        <w:t>A major concern for those opposing Japanese proliferation is that proliferation is not</w:t>
      </w:r>
      <w:r>
        <w:rPr>
          <w:rStyle w:val="StyleBoldUnderline"/>
        </w:rPr>
        <w:t xml:space="preserve"> </w:t>
      </w:r>
      <w:r w:rsidRPr="00C31686">
        <w:rPr>
          <w:rStyle w:val="StyleBoldUnderline"/>
        </w:rPr>
        <w:t>pacifist. Yet, “pacifism,” as a concept, exists along a spectrum. Some argue that Japan would never</w:t>
      </w:r>
      <w:r>
        <w:rPr>
          <w:rStyle w:val="StyleBoldUnderline"/>
        </w:rPr>
        <w:t xml:space="preserve"> </w:t>
      </w:r>
      <w:r w:rsidRPr="00C31686">
        <w:rPr>
          <w:rStyle w:val="StyleBoldUnderline"/>
        </w:rPr>
        <w:t>opt to obtain nuclear weapons because of Japanese reticence towards nuclear power after the</w:t>
      </w:r>
      <w:r>
        <w:rPr>
          <w:rStyle w:val="StyleBoldUnderline"/>
        </w:rPr>
        <w:t xml:space="preserve"> </w:t>
      </w:r>
      <w:r w:rsidRPr="00C31686">
        <w:rPr>
          <w:rStyle w:val="StyleBoldUnderline"/>
        </w:rPr>
        <w:t>Fukushima disaster and because the U.S. opposes Japanese acquisition of nuclear weapons.161 And</w:t>
      </w:r>
      <w:r>
        <w:rPr>
          <w:rStyle w:val="StyleBoldUnderline"/>
        </w:rPr>
        <w:t xml:space="preserve"> </w:t>
      </w:r>
      <w:r w:rsidRPr="00C31686">
        <w:rPr>
          <w:rStyle w:val="StyleBoldUnderline"/>
        </w:rPr>
        <w:t>some reiterate that Japan is the only country to experience a nuclear attack, and the fallout of that</w:t>
      </w:r>
      <w:r>
        <w:rPr>
          <w:rStyle w:val="StyleBoldUnderline"/>
        </w:rPr>
        <w:t xml:space="preserve"> </w:t>
      </w:r>
      <w:r w:rsidRPr="00C31686">
        <w:rPr>
          <w:rStyle w:val="StyleBoldUnderline"/>
        </w:rPr>
        <w:t>attack is still ingrained in the minds of its citizens.162 In any case, the better solution is to view</w:t>
      </w:r>
      <w:r>
        <w:rPr>
          <w:rStyle w:val="StyleBoldUnderline"/>
        </w:rPr>
        <w:t xml:space="preserve"> </w:t>
      </w:r>
      <w:r w:rsidRPr="00C31686">
        <w:rPr>
          <w:rStyle w:val="StyleBoldUnderline"/>
        </w:rPr>
        <w:t>nuclear proliferation as a compromise between the government’s proposal and the citizens’ cries—</w:t>
      </w:r>
      <w:r>
        <w:rPr>
          <w:rStyle w:val="StyleBoldUnderline"/>
        </w:rPr>
        <w:t xml:space="preserve"> </w:t>
      </w:r>
      <w:r w:rsidRPr="00C31686">
        <w:rPr>
          <w:rStyle w:val="StyleBoldUnderline"/>
        </w:rPr>
        <w:t>nuclear proliferation may not be wholly pacifist but, as discussed below, it is more pacifist than</w:t>
      </w:r>
      <w:r>
        <w:rPr>
          <w:rStyle w:val="StyleBoldUnderline"/>
        </w:rPr>
        <w:t xml:space="preserve"> </w:t>
      </w:r>
      <w:r w:rsidRPr="00C31686">
        <w:rPr>
          <w:rStyle w:val="StyleBoldUnderline"/>
        </w:rPr>
        <w:t>collective self-defense forces and, therefore, is an option more true to Japan’s pacifist ethos</w:t>
      </w:r>
      <w:r>
        <w:t xml:space="preserve">. Not unsurprisingly, </w:t>
      </w:r>
      <w:r w:rsidRPr="00C31686">
        <w:rPr>
          <w:rStyle w:val="StyleBoldUnderline"/>
        </w:rPr>
        <w:t>a large source of the anger toward Prime Minister Abe is from the</w:t>
      </w:r>
      <w:r>
        <w:rPr>
          <w:rStyle w:val="StyleBoldUnderline"/>
        </w:rPr>
        <w:t xml:space="preserve"> </w:t>
      </w:r>
      <w:r w:rsidRPr="00C31686">
        <w:rPr>
          <w:rStyle w:val="StyleBoldUnderline"/>
        </w:rPr>
        <w:t>Japanese citizens of Hiroshima and Nagasaki—the only two cities in the world to have actually felt</w:t>
      </w:r>
      <w:r>
        <w:rPr>
          <w:rStyle w:val="StyleBoldUnderline"/>
        </w:rPr>
        <w:t xml:space="preserve"> </w:t>
      </w:r>
      <w:r w:rsidRPr="00C31686">
        <w:rPr>
          <w:rStyle w:val="StyleBoldUnderline"/>
        </w:rPr>
        <w:t>the power and fallout of a nuclear attack</w:t>
      </w:r>
      <w:r>
        <w:t>.</w:t>
      </w:r>
      <w:r w:rsidRPr="00C31686">
        <w:rPr>
          <w:sz w:val="16"/>
          <w:szCs w:val="16"/>
        </w:rPr>
        <w:t xml:space="preserve">163 Former Prime Minister </w:t>
      </w:r>
      <w:proofErr w:type="spellStart"/>
      <w:r w:rsidRPr="00C31686">
        <w:rPr>
          <w:sz w:val="16"/>
          <w:szCs w:val="16"/>
        </w:rPr>
        <w:t>Tomiichi</w:t>
      </w:r>
      <w:proofErr w:type="spellEnd"/>
      <w:r w:rsidRPr="00C31686">
        <w:rPr>
          <w:sz w:val="16"/>
          <w:szCs w:val="16"/>
        </w:rPr>
        <w:t xml:space="preserve"> Murayama stands by the citizens of Hiroshima and Nagasaki in their aversion to nuclear weapons: “Those in Hiroshima and Nagasaki suffered the first atomic bombs. People know these things well—that is why we made a vow that we will not repeat the same mistake.”164 The historical memory of those living where the attacks occurred is a concern in advocating for the acquisition of nuclear weapons. But</w:t>
      </w:r>
      <w:r>
        <w:t xml:space="preserve"> </w:t>
      </w:r>
      <w:r w:rsidRPr="00C31686">
        <w:rPr>
          <w:rStyle w:val="StyleBoldUnderline"/>
        </w:rPr>
        <w:t>by acquiring</w:t>
      </w:r>
      <w:r>
        <w:rPr>
          <w:rStyle w:val="StyleBoldUnderline"/>
        </w:rPr>
        <w:t xml:space="preserve"> </w:t>
      </w:r>
      <w:r w:rsidRPr="00C31686">
        <w:rPr>
          <w:rStyle w:val="StyleBoldUnderline"/>
        </w:rPr>
        <w:t>exclusively defensive nuclear weapons, Japan will ensure that such an experience never occurs again,</w:t>
      </w:r>
      <w:r>
        <w:rPr>
          <w:rStyle w:val="StyleBoldUnderline"/>
        </w:rPr>
        <w:t xml:space="preserve"> </w:t>
      </w:r>
      <w:r w:rsidRPr="00C31686">
        <w:rPr>
          <w:rStyle w:val="StyleBoldUnderline"/>
        </w:rPr>
        <w:t>instead of leaving itself defenseless, as it currently stands.</w:t>
      </w:r>
      <w:r>
        <w:rPr>
          <w:rStyle w:val="StyleBoldUnderline"/>
        </w:rPr>
        <w:t xml:space="preserve"> </w:t>
      </w:r>
      <w:r>
        <w:t xml:space="preserve">While on their face nuclear weapons may not appear pacifist, </w:t>
      </w:r>
      <w:r w:rsidRPr="00C31686">
        <w:rPr>
          <w:rStyle w:val="StyleBoldUnderline"/>
        </w:rPr>
        <w:t>the acquisition of nuclear</w:t>
      </w:r>
      <w:r>
        <w:rPr>
          <w:rStyle w:val="StyleBoldUnderline"/>
        </w:rPr>
        <w:t xml:space="preserve"> </w:t>
      </w:r>
      <w:r w:rsidRPr="00C31686">
        <w:rPr>
          <w:rStyle w:val="StyleBoldUnderline"/>
        </w:rPr>
        <w:t>weapons can cohere with a pacifist policy</w:t>
      </w:r>
      <w:r>
        <w:t xml:space="preserve">. </w:t>
      </w:r>
      <w:r w:rsidRPr="00C31686">
        <w:rPr>
          <w:sz w:val="16"/>
          <w:szCs w:val="16"/>
        </w:rPr>
        <w:t xml:space="preserve">Black’s Law Dictionary defines pacifism as “The advocacy of peaceful methods rather than war as a means of solving disputes.”165 Further, Black’s acknowledges that the concept of “armed peace” is possible as “a situation in which two or more countries, while at peace, are actually armed for possible or probable hostilities.”166 </w:t>
      </w:r>
      <w:r w:rsidRPr="00C31686">
        <w:rPr>
          <w:rStyle w:val="StyleBoldUnderline"/>
        </w:rPr>
        <w:t>While not pacifist</w:t>
      </w:r>
      <w:r>
        <w:rPr>
          <w:rStyle w:val="StyleBoldUnderline"/>
        </w:rPr>
        <w:t xml:space="preserve"> </w:t>
      </w:r>
      <w:r w:rsidRPr="00C31686">
        <w:rPr>
          <w:rStyle w:val="StyleBoldUnderline"/>
        </w:rPr>
        <w:t>by nature, defensive nuclear weapons are consistent with Japan’s pacifistic objectives, where (1) all</w:t>
      </w:r>
      <w:r>
        <w:rPr>
          <w:rStyle w:val="StyleBoldUnderline"/>
        </w:rPr>
        <w:t xml:space="preserve"> </w:t>
      </w:r>
      <w:r w:rsidRPr="00C31686">
        <w:rPr>
          <w:rStyle w:val="StyleBoldUnderline"/>
        </w:rPr>
        <w:t>attempts are made to solve conflicts peaceably first; and (2) weapons are employed only to defend</w:t>
      </w:r>
      <w:r>
        <w:rPr>
          <w:rStyle w:val="StyleBoldUnderline"/>
        </w:rPr>
        <w:t xml:space="preserve"> </w:t>
      </w:r>
      <w:r w:rsidRPr="00C31686">
        <w:rPr>
          <w:rStyle w:val="StyleBoldUnderline"/>
        </w:rPr>
        <w:t>oneself from another state’s aggression.</w:t>
      </w:r>
      <w:r>
        <w:t xml:space="preserve"> </w:t>
      </w:r>
      <w:r w:rsidRPr="00C31686">
        <w:rPr>
          <w:sz w:val="16"/>
          <w:szCs w:val="16"/>
        </w:rPr>
        <w:t>Whereas collective self-defense forces retain the ability to travel anywhere in the world and affirmatively launch invasions, defensive nuclear weapons are exclusively responsive, and can only ensure Japan’s continue security without the possibility of undertaking an expansionist regime</w:t>
      </w:r>
      <w:r>
        <w:t xml:space="preserve">. </w:t>
      </w:r>
      <w:r w:rsidRPr="00130A69">
        <w:t>The keystone of Japan’s foreign policy will be deterrence, and history has demonstrated that defensive nuclear weapons further this goal.</w:t>
      </w:r>
    </w:p>
    <w:p w14:paraId="0E317DAE" w14:textId="45C18A02" w:rsidR="00130A69" w:rsidRDefault="00130A69" w:rsidP="00130A69">
      <w:pPr>
        <w:pStyle w:val="Heading3"/>
      </w:pPr>
      <w:r>
        <w:t>A2:  Constitution</w:t>
      </w:r>
    </w:p>
    <w:p w14:paraId="1BAF46B1" w14:textId="77777777" w:rsidR="00130A69" w:rsidRDefault="00130A69" w:rsidP="00130A69">
      <w:pPr>
        <w:pStyle w:val="Heading4"/>
      </w:pPr>
      <w:r>
        <w:t>Japan could constitutionally acquire nuclear weapons under Article 9 under Abe’s interpretation</w:t>
      </w:r>
    </w:p>
    <w:p w14:paraId="2E37BCE8" w14:textId="77777777" w:rsidR="00130A69" w:rsidRPr="006C15D1" w:rsidRDefault="00130A69" w:rsidP="00130A69">
      <w:proofErr w:type="spellStart"/>
      <w:r w:rsidRPr="006C15D1">
        <w:rPr>
          <w:rStyle w:val="StyleStyleBold12pt"/>
        </w:rPr>
        <w:t>Pickar</w:t>
      </w:r>
      <w:proofErr w:type="spellEnd"/>
      <w:r w:rsidRPr="006C15D1">
        <w:rPr>
          <w:rStyle w:val="StyleStyleBold12pt"/>
        </w:rPr>
        <w:t xml:space="preserve"> 16</w:t>
      </w:r>
      <w:r>
        <w:t xml:space="preserve"> [Josh </w:t>
      </w:r>
      <w:proofErr w:type="spellStart"/>
      <w:r>
        <w:t>Pickar</w:t>
      </w:r>
      <w:proofErr w:type="spellEnd"/>
      <w:r>
        <w:t xml:space="preserve"> is an associate in the Litigation Department at </w:t>
      </w:r>
      <w:proofErr w:type="spellStart"/>
      <w:r>
        <w:t>Debevoise</w:t>
      </w:r>
      <w:proofErr w:type="spellEnd"/>
      <w:r>
        <w:t xml:space="preserve"> and Plimpton, “Japan 's Defensive Constitution : Nuclear Weapons as a Better Alternative Than Expanding Collective Self-Defense,” </w:t>
      </w:r>
      <w:r>
        <w:rPr>
          <w:i/>
          <w:iCs/>
        </w:rPr>
        <w:t>The University of Chicago law School – Chicago Unbound</w:t>
      </w:r>
      <w:r>
        <w:t xml:space="preserve">, </w:t>
      </w:r>
      <w:hyperlink r:id="rId116" w:history="1">
        <w:r w:rsidRPr="006002C7">
          <w:rPr>
            <w:rStyle w:val="Hyperlink"/>
          </w:rPr>
          <w:t>https://chicagounbound.uchicago.edu/cgi/viewcontent.cgi</w:t>
        </w:r>
      </w:hyperlink>
      <w:r>
        <w:t xml:space="preserve"> </w:t>
      </w:r>
      <w:r w:rsidRPr="006C15D1">
        <w:t>article=1025&amp;context=</w:t>
      </w:r>
      <w:proofErr w:type="spellStart"/>
      <w:r w:rsidRPr="006C15D1">
        <w:t>international_immersion_program_papers</w:t>
      </w:r>
      <w:proofErr w:type="spellEnd"/>
    </w:p>
    <w:p w14:paraId="2B56EA7F" w14:textId="77777777" w:rsidR="00130A69" w:rsidRDefault="00130A69" w:rsidP="00130A69">
      <w:pPr>
        <w:rPr>
          <w:rStyle w:val="StyleBoldUnderline"/>
          <w:b/>
          <w:bCs/>
        </w:rPr>
      </w:pPr>
      <w:r w:rsidRPr="00A46652">
        <w:rPr>
          <w:rStyle w:val="StyleBoldUnderline"/>
        </w:rPr>
        <w:t>Japan’s new interpretation of Article 9 allows the country to obtain defensive nuclear</w:t>
      </w:r>
      <w:r>
        <w:rPr>
          <w:rStyle w:val="StyleBoldUnderline"/>
        </w:rPr>
        <w:t xml:space="preserve"> </w:t>
      </w:r>
      <w:r w:rsidRPr="00A46652">
        <w:rPr>
          <w:rStyle w:val="StyleBoldUnderline"/>
        </w:rPr>
        <w:t>weapons.</w:t>
      </w:r>
      <w:r w:rsidRPr="00130A69">
        <w:rPr>
          <w:sz w:val="14"/>
        </w:rPr>
        <w:t xml:space="preserve"> </w:t>
      </w:r>
      <w:r w:rsidRPr="00130A69">
        <w:rPr>
          <w:sz w:val="14"/>
          <w:szCs w:val="16"/>
        </w:rPr>
        <w:t xml:space="preserve">As compared to maintaining a standing military to engage in collective security, acquisition of defensive nuclear weapons should be normatively preferable to Japan, as they would help in stabilizing the region as well as in calming the concerns of its citizens that, with a standing military, Japan would again become an international aggressor. Nuclear weapons would be a force of good for Japan and greater Asia, and would serve the United </w:t>
      </w:r>
      <w:proofErr w:type="spellStart"/>
      <w:r w:rsidRPr="00130A69">
        <w:rPr>
          <w:sz w:val="14"/>
          <w:szCs w:val="16"/>
        </w:rPr>
        <w:t>States’s</w:t>
      </w:r>
      <w:proofErr w:type="spellEnd"/>
      <w:r w:rsidRPr="00130A69">
        <w:rPr>
          <w:sz w:val="14"/>
          <w:szCs w:val="16"/>
        </w:rPr>
        <w:t xml:space="preserve"> greater geopolitical interests as well. a. Japan Could Constitutionally Obtain Defensive Nuclear Weapons</w:t>
      </w:r>
      <w:r w:rsidRPr="00130A69">
        <w:rPr>
          <w:sz w:val="14"/>
        </w:rPr>
        <w:t xml:space="preserve"> </w:t>
      </w:r>
      <w:r w:rsidRPr="00316781">
        <w:rPr>
          <w:rStyle w:val="StyleBoldUnderline"/>
        </w:rPr>
        <w:t>Both under the old interpretation of Article 9 and under Prime Minister Abe’s new</w:t>
      </w:r>
      <w:r>
        <w:rPr>
          <w:rStyle w:val="StyleBoldUnderline"/>
        </w:rPr>
        <w:t xml:space="preserve"> </w:t>
      </w:r>
      <w:r w:rsidRPr="00316781">
        <w:rPr>
          <w:rStyle w:val="StyleBoldUnderline"/>
        </w:rPr>
        <w:t>interpretation, Japan could constitutionally obtain defensive nuclear weapons. Given the large-scale</w:t>
      </w:r>
      <w:r>
        <w:rPr>
          <w:rStyle w:val="StyleBoldUnderline"/>
        </w:rPr>
        <w:t xml:space="preserve"> </w:t>
      </w:r>
      <w:r w:rsidRPr="00316781">
        <w:rPr>
          <w:rStyle w:val="StyleBoldUnderline"/>
        </w:rPr>
        <w:t>pushback against the new interpretation of Article 9</w:t>
      </w:r>
      <w:r w:rsidRPr="00130A69">
        <w:rPr>
          <w:sz w:val="14"/>
        </w:rPr>
        <w:t xml:space="preserve">,116 </w:t>
      </w:r>
      <w:r w:rsidRPr="00316781">
        <w:rPr>
          <w:rStyle w:val="StyleBoldUnderline"/>
        </w:rPr>
        <w:t>the current government may normatively</w:t>
      </w:r>
      <w:r>
        <w:rPr>
          <w:rStyle w:val="StyleBoldUnderline"/>
        </w:rPr>
        <w:t xml:space="preserve"> </w:t>
      </w:r>
      <w:r w:rsidRPr="00316781">
        <w:rPr>
          <w:rStyle w:val="StyleBoldUnderline"/>
        </w:rPr>
        <w:t>prefer to acquire such weapons under the standards of the old interpretation.</w:t>
      </w:r>
      <w:r w:rsidRPr="00130A69">
        <w:rPr>
          <w:sz w:val="14"/>
        </w:rPr>
        <w:t xml:space="preserve"> </w:t>
      </w:r>
      <w:r w:rsidRPr="00130A69">
        <w:rPr>
          <w:sz w:val="14"/>
          <w:szCs w:val="16"/>
        </w:rPr>
        <w:t>Nonetheless, even under</w:t>
      </w:r>
      <w:r w:rsidRPr="00130A69">
        <w:rPr>
          <w:sz w:val="14"/>
        </w:rPr>
        <w:t xml:space="preserve"> </w:t>
      </w:r>
      <w:r w:rsidRPr="00316781">
        <w:rPr>
          <w:rStyle w:val="StyleBoldUnderline"/>
        </w:rPr>
        <w:t>the new interpretation, which allows for collective self-defense, acquisition of defensive</w:t>
      </w:r>
      <w:r>
        <w:rPr>
          <w:rStyle w:val="StyleBoldUnderline"/>
        </w:rPr>
        <w:t xml:space="preserve"> </w:t>
      </w:r>
      <w:r w:rsidRPr="00316781">
        <w:rPr>
          <w:rStyle w:val="StyleBoldUnderline"/>
        </w:rPr>
        <w:t>nuclear weapons would quell the concerns of the citizens and would be preferable.</w:t>
      </w:r>
      <w:r>
        <w:rPr>
          <w:rStyle w:val="StyleBoldUnderline"/>
        </w:rPr>
        <w:t xml:space="preserve"> </w:t>
      </w:r>
      <w:r w:rsidRPr="00316781">
        <w:rPr>
          <w:rStyle w:val="StyleBoldUnderline"/>
        </w:rPr>
        <w:t>Japan’s Constitution has no affirmative prohibition against nuclear weapons</w:t>
      </w:r>
      <w:r w:rsidRPr="00130A69">
        <w:rPr>
          <w:sz w:val="14"/>
        </w:rPr>
        <w:t>.</w:t>
      </w:r>
      <w:r w:rsidRPr="00130A69">
        <w:rPr>
          <w:sz w:val="14"/>
          <w:szCs w:val="16"/>
        </w:rPr>
        <w:t>117 The portion of the Constitution that could preclude nuclear proliferation is Article 9, the prohibition against “war potential.”118 Yet</w:t>
      </w:r>
      <w:r w:rsidRPr="00316781">
        <w:rPr>
          <w:rStyle w:val="StyleBoldUnderline"/>
        </w:rPr>
        <w:t>, no Japanese court decision considered the constitutionality of nuclear weapons</w:t>
      </w:r>
      <w:r>
        <w:rPr>
          <w:rStyle w:val="StyleBoldUnderline"/>
        </w:rPr>
        <w:t xml:space="preserve"> </w:t>
      </w:r>
      <w:r w:rsidRPr="00130A69">
        <w:rPr>
          <w:sz w:val="14"/>
        </w:rPr>
        <w:t>because, like in the United States,</w:t>
      </w:r>
      <w:r w:rsidRPr="00316781">
        <w:rPr>
          <w:rStyle w:val="StyleBoldUnderline"/>
          <w:bCs/>
        </w:rPr>
        <w:t xml:space="preserve"> </w:t>
      </w:r>
      <w:r w:rsidRPr="00316781">
        <w:rPr>
          <w:rStyle w:val="StyleBoldUnderline"/>
        </w:rPr>
        <w:t>Japanese courts only review cases and controversies and, given</w:t>
      </w:r>
      <w:r>
        <w:rPr>
          <w:rStyle w:val="StyleBoldUnderline"/>
        </w:rPr>
        <w:t xml:space="preserve"> </w:t>
      </w:r>
      <w:r w:rsidRPr="00316781">
        <w:rPr>
          <w:rStyle w:val="StyleBoldUnderline"/>
        </w:rPr>
        <w:t>that Japan never had nuclear weapons, nobody challenged such an acquisition.</w:t>
      </w:r>
      <w:r>
        <w:rPr>
          <w:rStyle w:val="StyleBoldUnderline"/>
        </w:rPr>
        <w:t xml:space="preserve"> </w:t>
      </w:r>
      <w:r w:rsidRPr="00130A69">
        <w:rPr>
          <w:sz w:val="14"/>
        </w:rPr>
        <w:t>119 While arguments exist on both sides for whether nuclear proliferation would be constitutional, it is clear that obtaining nuclear weapons would be at least as permissible as expanding ground forces to engage in collective security. Given the nature of cases challenging the SDF,120 Prime Minister Abe’s plan to expand self-defense forces is likely unconstitutional. But, even if Abe’s assertions were indeed unconstitutional, this would not be dispositive of the constitutionality of nuclear weapons. Whereas self-defense forces could be seen as “war potential,” defensive nuclear weapons are just the opposite. They are strictly responsive, never meant to provoke, and they would not initiate war, but defend against it. While the Constitution itself may even preclude attacks taken in self-defense, 121 this view has been poorly received and even, under this view, one can reason that</w:t>
      </w:r>
      <w:r w:rsidRPr="00316781">
        <w:rPr>
          <w:rStyle w:val="StyleBoldUnderline"/>
          <w:bCs/>
        </w:rPr>
        <w:t xml:space="preserve"> </w:t>
      </w:r>
      <w:r w:rsidRPr="00316781">
        <w:rPr>
          <w:rStyle w:val="StyleBoldUnderline"/>
        </w:rPr>
        <w:t>defensive nuclear weapons function as defensive insurance against</w:t>
      </w:r>
      <w:r>
        <w:rPr>
          <w:rStyle w:val="StyleBoldUnderline"/>
        </w:rPr>
        <w:t xml:space="preserve"> </w:t>
      </w:r>
      <w:r w:rsidRPr="00316781">
        <w:rPr>
          <w:rStyle w:val="StyleBoldUnderline"/>
        </w:rPr>
        <w:t>other states’ offensive attacks, not as an attack taken out of self-defense</w:t>
      </w:r>
      <w:r w:rsidRPr="00316781">
        <w:rPr>
          <w:rStyle w:val="StyleBoldUnderline"/>
          <w:bCs/>
        </w:rPr>
        <w:t>.</w:t>
      </w:r>
      <w:r>
        <w:rPr>
          <w:rStyle w:val="StyleBoldUnderline"/>
          <w:bCs/>
        </w:rPr>
        <w:t xml:space="preserve"> </w:t>
      </w:r>
    </w:p>
    <w:p w14:paraId="46C5D6B6" w14:textId="77777777" w:rsidR="00130A69" w:rsidRDefault="00130A69" w:rsidP="00130A69">
      <w:pPr>
        <w:pStyle w:val="Heading4"/>
      </w:pPr>
      <w:r>
        <w:t>Prime Minister Abe has recharacterized Article 9 to include offensive capabilities registered under defensive capabilities</w:t>
      </w:r>
    </w:p>
    <w:p w14:paraId="2ECAD32B" w14:textId="77777777" w:rsidR="00130A69" w:rsidRPr="006A362C" w:rsidRDefault="00130A69" w:rsidP="00130A69">
      <w:proofErr w:type="spellStart"/>
      <w:r w:rsidRPr="006A362C">
        <w:rPr>
          <w:rStyle w:val="StyleStyleBold12pt"/>
        </w:rPr>
        <w:t>Ragge</w:t>
      </w:r>
      <w:proofErr w:type="spellEnd"/>
      <w:r w:rsidRPr="006A362C">
        <w:rPr>
          <w:rStyle w:val="StyleStyleBold12pt"/>
        </w:rPr>
        <w:t xml:space="preserve"> 18</w:t>
      </w:r>
      <w:r>
        <w:t xml:space="preserve"> [Alina </w:t>
      </w:r>
      <w:proofErr w:type="spellStart"/>
      <w:r>
        <w:t>Ragge</w:t>
      </w:r>
      <w:proofErr w:type="spellEnd"/>
      <w:r>
        <w:t xml:space="preserve"> is a sponsored Scholar </w:t>
      </w:r>
      <w:proofErr w:type="spellStart"/>
      <w:r>
        <w:t>Defence</w:t>
      </w:r>
      <w:proofErr w:type="spellEnd"/>
      <w:r>
        <w:t xml:space="preserve"> and Military Analysis </w:t>
      </w:r>
      <w:proofErr w:type="spellStart"/>
      <w:r>
        <w:t>Programme</w:t>
      </w:r>
      <w:proofErr w:type="spellEnd"/>
      <w:r>
        <w:t xml:space="preserve"> Internship, “Japan: plans for electronic-warfare and hypersonic capabilities,” </w:t>
      </w:r>
      <w:r>
        <w:rPr>
          <w:i/>
          <w:iCs/>
        </w:rPr>
        <w:t>The international Institute for Strategic Studies</w:t>
      </w:r>
      <w:r>
        <w:t xml:space="preserve">, </w:t>
      </w:r>
      <w:hyperlink r:id="rId117" w:history="1">
        <w:r w:rsidRPr="00E00EAD">
          <w:rPr>
            <w:rStyle w:val="Hyperlink"/>
          </w:rPr>
          <w:t>https://www.iiss.org/blogs/military-balance/2018/12/japan-plans-hypersonic-capabilities</w:t>
        </w:r>
      </w:hyperlink>
      <w:r>
        <w:t>, 12/3/18, accessed 7/10/19]</w:t>
      </w:r>
    </w:p>
    <w:p w14:paraId="3613E44D" w14:textId="77777777" w:rsidR="00130A69" w:rsidRDefault="00130A69" w:rsidP="00130A69">
      <w:r w:rsidRPr="006A362C">
        <w:rPr>
          <w:sz w:val="16"/>
          <w:szCs w:val="16"/>
        </w:rPr>
        <w:t>Once deployed</w:t>
      </w:r>
      <w:r>
        <w:t xml:space="preserve">, </w:t>
      </w:r>
      <w:r w:rsidRPr="006A362C">
        <w:rPr>
          <w:rStyle w:val="StyleBoldUnderline"/>
        </w:rPr>
        <w:t>a</w:t>
      </w:r>
      <w:r>
        <w:t xml:space="preserve"> </w:t>
      </w:r>
      <w:r w:rsidRPr="006A362C">
        <w:rPr>
          <w:sz w:val="16"/>
          <w:szCs w:val="16"/>
        </w:rPr>
        <w:t>hypersonic</w:t>
      </w:r>
      <w:r>
        <w:t xml:space="preserve"> </w:t>
      </w:r>
      <w:r w:rsidRPr="006A362C">
        <w:rPr>
          <w:rStyle w:val="StyleBoldUnderline"/>
        </w:rPr>
        <w:t>weapon would provide Tokyo with a flexible capability to be able to engage a range of targets,</w:t>
      </w:r>
      <w:r>
        <w:t xml:space="preserve"> </w:t>
      </w:r>
      <w:r w:rsidRPr="006A362C">
        <w:rPr>
          <w:rStyle w:val="StyleBoldUnderline"/>
        </w:rPr>
        <w:t xml:space="preserve">where </w:t>
      </w:r>
      <w:proofErr w:type="spellStart"/>
      <w:r w:rsidRPr="006A362C">
        <w:rPr>
          <w:rStyle w:val="StyleBoldUnderline"/>
        </w:rPr>
        <w:t>minimising</w:t>
      </w:r>
      <w:proofErr w:type="spellEnd"/>
      <w:r w:rsidRPr="006A362C">
        <w:rPr>
          <w:rStyle w:val="StyleBoldUnderline"/>
        </w:rPr>
        <w:t xml:space="preserve"> the engagement time is important</w:t>
      </w:r>
      <w:r>
        <w:t xml:space="preserve">. </w:t>
      </w:r>
      <w:r w:rsidRPr="006A362C">
        <w:rPr>
          <w:sz w:val="16"/>
          <w:szCs w:val="16"/>
        </w:rPr>
        <w:t>High-value mobile targets such as ballistic missile transporter-erector-launcher vehicles and long-range surface-to-air missile systems would likely form part of the target set. The HGVP would also provide Japan with offensive strike options to deter attacks on Japan’s remote islands, especially the disputed Senkaku/Diaoyu Islands.</w:t>
      </w:r>
    </w:p>
    <w:p w14:paraId="342A22FC" w14:textId="77777777" w:rsidR="00130A69" w:rsidRPr="006A362C" w:rsidRDefault="00130A69" w:rsidP="00130A69">
      <w:pPr>
        <w:rPr>
          <w:rStyle w:val="StyleBoldUnderline"/>
        </w:rPr>
      </w:pPr>
      <w:r w:rsidRPr="006A362C">
        <w:rPr>
          <w:rStyle w:val="StyleBoldUnderline"/>
        </w:rPr>
        <w:t>Critics argue that these capabilities are offensive in character and violate Japan’s constitution</w:t>
      </w:r>
      <w:r>
        <w:t xml:space="preserve">. </w:t>
      </w:r>
      <w:r w:rsidRPr="006A362C">
        <w:rPr>
          <w:rStyle w:val="StyleBoldUnderline"/>
        </w:rPr>
        <w:t>They reflect</w:t>
      </w:r>
      <w:r>
        <w:t xml:space="preserve">, so the argument goes, </w:t>
      </w:r>
      <w:r w:rsidRPr="006A362C">
        <w:rPr>
          <w:rStyle w:val="StyleBoldUnderline"/>
        </w:rPr>
        <w:t>Japan’s gradual move away from its pacifist constitution and bring Prime Minister Shinzo Abe closer to his long-standing goal not only of reforming the role of the JSDF but also reframing the Article 9 ‘peace clause’ by expanding the concept from ‘</w:t>
      </w:r>
      <w:proofErr w:type="spellStart"/>
      <w:r w:rsidRPr="006A362C">
        <w:rPr>
          <w:rStyle w:val="StyleBoldUnderline"/>
        </w:rPr>
        <w:t>self-defence</w:t>
      </w:r>
      <w:proofErr w:type="spellEnd"/>
      <w:r w:rsidRPr="006A362C">
        <w:rPr>
          <w:rStyle w:val="StyleBoldUnderline"/>
        </w:rPr>
        <w:t xml:space="preserve">’ to ’collective </w:t>
      </w:r>
      <w:proofErr w:type="spellStart"/>
      <w:r w:rsidRPr="006A362C">
        <w:rPr>
          <w:rStyle w:val="StyleBoldUnderline"/>
        </w:rPr>
        <w:t>self-defence</w:t>
      </w:r>
      <w:proofErr w:type="spellEnd"/>
      <w:r w:rsidRPr="006A362C">
        <w:rPr>
          <w:rStyle w:val="StyleBoldUnderline"/>
        </w:rPr>
        <w:t>’</w:t>
      </w:r>
      <w:r>
        <w:t xml:space="preserve">. </w:t>
      </w:r>
      <w:r w:rsidRPr="006A362C">
        <w:rPr>
          <w:sz w:val="16"/>
          <w:szCs w:val="16"/>
        </w:rPr>
        <w:t xml:space="preserve">The government denies that such weapon acquisitions are intended to give the country an offensive strike capability, referring to the country’s policy of exclusive </w:t>
      </w:r>
      <w:proofErr w:type="spellStart"/>
      <w:r w:rsidRPr="006A362C">
        <w:rPr>
          <w:sz w:val="16"/>
          <w:szCs w:val="16"/>
        </w:rPr>
        <w:t>self-defence</w:t>
      </w:r>
      <w:proofErr w:type="spellEnd"/>
      <w:r w:rsidRPr="006A362C">
        <w:rPr>
          <w:sz w:val="16"/>
          <w:szCs w:val="16"/>
        </w:rPr>
        <w:t>. Officially, Tokyo still sees the US–Japan alliance as the cornerstone of its security, although</w:t>
      </w:r>
      <w:r>
        <w:t xml:space="preserve"> </w:t>
      </w:r>
      <w:r w:rsidRPr="006A362C">
        <w:rPr>
          <w:rStyle w:val="StyleBoldUnderline"/>
        </w:rPr>
        <w:t>the advent of the Trump administration may have planted some seeds of doubt about Washington’s commitment, and could be helping to propel some of these initiatives as well as a clear effort by Japan to bolster its other security relationships.</w:t>
      </w:r>
    </w:p>
    <w:p w14:paraId="489993BF" w14:textId="77777777" w:rsidR="00130A69" w:rsidRDefault="00130A69" w:rsidP="00130A69">
      <w:pPr>
        <w:rPr>
          <w:rStyle w:val="StyleBoldUnderline"/>
          <w:b/>
          <w:bCs/>
        </w:rPr>
      </w:pPr>
    </w:p>
    <w:p w14:paraId="12196B56" w14:textId="14CDB57E" w:rsidR="00D66FBE" w:rsidRDefault="00D66FBE" w:rsidP="00130A69">
      <w:pPr>
        <w:pStyle w:val="Heading3"/>
        <w:rPr>
          <w:rStyle w:val="StyleBoldUnderline"/>
          <w:b w:val="0"/>
          <w:sz w:val="32"/>
          <w:szCs w:val="32"/>
        </w:rPr>
      </w:pPr>
      <w:r>
        <w:rPr>
          <w:rStyle w:val="StyleBoldUnderline"/>
          <w:sz w:val="32"/>
          <w:szCs w:val="32"/>
        </w:rPr>
        <w:t>A2: Leaders/Elites Stop it</w:t>
      </w:r>
    </w:p>
    <w:p w14:paraId="32B852A7" w14:textId="77777777" w:rsidR="00D66FBE" w:rsidRDefault="00D66FBE" w:rsidP="00D66FBE">
      <w:pPr>
        <w:pStyle w:val="Heading4"/>
      </w:pPr>
      <w:r>
        <w:t>If the US abandons Japan, Japan will try to elect leaders in favor of building nukes.</w:t>
      </w:r>
    </w:p>
    <w:p w14:paraId="6447AD21" w14:textId="77777777" w:rsidR="00D66FBE" w:rsidRPr="00530702" w:rsidRDefault="00D66FBE" w:rsidP="00D66FBE">
      <w:pPr>
        <w:rPr>
          <w:rFonts w:ascii="Times New Roman" w:eastAsia="Times New Roman" w:hAnsi="Times New Roman" w:cs="Times New Roman"/>
          <w:sz w:val="24"/>
          <w:lang w:eastAsia="zh-CN"/>
        </w:rPr>
      </w:pPr>
      <w:r>
        <w:rPr>
          <w:rFonts w:ascii="Times New Roman" w:eastAsia="Times New Roman" w:hAnsi="Times New Roman" w:cs="Times New Roman"/>
          <w:sz w:val="24"/>
          <w:lang w:eastAsia="zh-CN"/>
        </w:rPr>
        <w:t>(</w:t>
      </w:r>
      <w:r>
        <w:rPr>
          <w:rStyle w:val="StyleStyleBold12pt"/>
          <w:b w:val="0"/>
        </w:rPr>
        <w:t xml:space="preserve">Patrick </w:t>
      </w:r>
      <w:r>
        <w:rPr>
          <w:rStyle w:val="StyleStyleBold12pt"/>
        </w:rPr>
        <w:t>WINN</w:t>
      </w:r>
      <w:r>
        <w:rPr>
          <w:rStyle w:val="StyleStyleBold12pt"/>
          <w:b w:val="0"/>
        </w:rPr>
        <w:t xml:space="preserve">, </w:t>
      </w:r>
      <w:r>
        <w:rPr>
          <w:rStyle w:val="StyleStyleBold12pt"/>
        </w:rPr>
        <w:t>3/14</w:t>
      </w:r>
      <w:r>
        <w:rPr>
          <w:rStyle w:val="StyleStyleBold12pt"/>
          <w:b w:val="0"/>
        </w:rPr>
        <w:t>/2019, “Japan Has Plutonium, Rockets, and Rivals. Will It Ever Build a Nuke?,” Global Security,</w:t>
      </w:r>
      <w:r>
        <w:rPr>
          <w:rFonts w:ascii="Times New Roman" w:eastAsia="Times New Roman" w:hAnsi="Times New Roman" w:cs="Times New Roman"/>
          <w:sz w:val="24"/>
          <w:lang w:eastAsia="zh-CN"/>
        </w:rPr>
        <w:t xml:space="preserve"> </w:t>
      </w:r>
      <w:hyperlink r:id="rId118" w:history="1">
        <w:r w:rsidRPr="0060269A">
          <w:rPr>
            <w:rStyle w:val="StyleStyleBold12pt"/>
            <w:b w:val="0"/>
            <w:lang w:eastAsia="zh-CN"/>
          </w:rPr>
          <w:t>https://interactive.pri.org/2019/03/japan-nuclear/index.html</w:t>
        </w:r>
      </w:hyperlink>
      <w:r w:rsidRPr="0060269A">
        <w:rPr>
          <w:rStyle w:val="StyleStyleBold12pt"/>
          <w:b w:val="0"/>
        </w:rPr>
        <w:t>)</w:t>
      </w:r>
    </w:p>
    <w:p w14:paraId="2CC9AA60" w14:textId="77777777" w:rsidR="00D66FBE" w:rsidRPr="009017B6" w:rsidRDefault="00D66FBE" w:rsidP="00D66FBE">
      <w:pPr>
        <w:rPr>
          <w:color w:val="000000" w:themeColor="text1"/>
          <w:u w:val="single"/>
          <w:lang w:eastAsia="zh-CN"/>
        </w:rPr>
      </w:pPr>
      <w:r w:rsidRPr="009017B6">
        <w:rPr>
          <w:color w:val="000000" w:themeColor="text1"/>
          <w:u w:val="single"/>
          <w:lang w:eastAsia="zh-CN"/>
        </w:rPr>
        <w:t>Most of the world’s nuke-ready plutonium is held by a </w:t>
      </w:r>
      <w:hyperlink r:id="rId119" w:history="1">
        <w:r w:rsidRPr="009017B6">
          <w:rPr>
            <w:color w:val="000000" w:themeColor="text1"/>
            <w:u w:val="single"/>
            <w:lang w:eastAsia="zh-CN"/>
          </w:rPr>
          <w:t>few countries</w:t>
        </w:r>
      </w:hyperlink>
      <w:r w:rsidRPr="009017B6">
        <w:rPr>
          <w:color w:val="000000" w:themeColor="text1"/>
          <w:u w:val="single"/>
          <w:lang w:eastAsia="zh-CN"/>
        </w:rPr>
        <w:t> with powerful militaries: the United States, Russia, Israel, India, China, Pakistan, France and the United Kingdom.</w:t>
      </w:r>
    </w:p>
    <w:p w14:paraId="4F99E11E" w14:textId="77777777" w:rsidR="00D66FBE" w:rsidRPr="009017B6" w:rsidRDefault="00D66FBE" w:rsidP="00D66FBE">
      <w:pPr>
        <w:rPr>
          <w:color w:val="000000" w:themeColor="text1"/>
          <w:u w:val="single"/>
          <w:lang w:eastAsia="zh-CN"/>
        </w:rPr>
      </w:pPr>
      <w:r w:rsidRPr="009017B6">
        <w:rPr>
          <w:color w:val="000000" w:themeColor="text1"/>
          <w:u w:val="single"/>
          <w:lang w:eastAsia="zh-CN"/>
        </w:rPr>
        <w:t>And then there’s Japan.</w:t>
      </w:r>
    </w:p>
    <w:p w14:paraId="5D5E173C" w14:textId="77777777" w:rsidR="00D66FBE" w:rsidRPr="009017B6" w:rsidRDefault="00D66FBE" w:rsidP="00D66FBE">
      <w:pPr>
        <w:rPr>
          <w:color w:val="000000" w:themeColor="text1"/>
          <w:u w:val="single"/>
          <w:lang w:eastAsia="zh-CN"/>
        </w:rPr>
      </w:pPr>
      <w:r w:rsidRPr="009017B6">
        <w:rPr>
          <w:color w:val="000000" w:themeColor="text1"/>
          <w:lang w:eastAsia="zh-CN"/>
        </w:rPr>
        <w:t xml:space="preserve">Japan is perhaps the most pacifist, large nation on Earth. </w:t>
      </w:r>
      <w:r w:rsidRPr="009017B6">
        <w:rPr>
          <w:color w:val="000000" w:themeColor="text1"/>
          <w:u w:val="single"/>
          <w:lang w:eastAsia="zh-CN"/>
        </w:rPr>
        <w:t>It also happens to own 100,000 pounds of primo, weapons-grade plutonium. That could be enough to </w:t>
      </w:r>
      <w:hyperlink r:id="rId120" w:history="1">
        <w:r w:rsidRPr="009017B6">
          <w:rPr>
            <w:color w:val="000000" w:themeColor="text1"/>
            <w:u w:val="single"/>
            <w:lang w:eastAsia="zh-CN"/>
          </w:rPr>
          <w:t>create more than 5,000 nuclear bombs</w:t>
        </w:r>
      </w:hyperlink>
      <w:r w:rsidRPr="009017B6">
        <w:rPr>
          <w:color w:val="000000" w:themeColor="text1"/>
          <w:u w:val="single"/>
          <w:lang w:eastAsia="zh-CN"/>
        </w:rPr>
        <w:t>.</w:t>
      </w:r>
    </w:p>
    <w:p w14:paraId="7DAE42BE" w14:textId="77777777" w:rsidR="00D66FBE" w:rsidRPr="00C1524E" w:rsidRDefault="00D66FBE" w:rsidP="00D66FBE">
      <w:pPr>
        <w:rPr>
          <w:color w:val="000000" w:themeColor="text1"/>
          <w:sz w:val="10"/>
          <w:szCs w:val="10"/>
          <w:lang w:eastAsia="zh-CN"/>
        </w:rPr>
      </w:pPr>
      <w:r w:rsidRPr="00C1524E">
        <w:rPr>
          <w:color w:val="000000" w:themeColor="text1"/>
          <w:sz w:val="10"/>
          <w:szCs w:val="10"/>
          <w:lang w:eastAsia="zh-CN"/>
        </w:rPr>
        <w:t>All of this plutonium has been processed, Japanese officials say, with the </w:t>
      </w:r>
      <w:hyperlink r:id="rId121" w:history="1">
        <w:r w:rsidRPr="00C1524E">
          <w:rPr>
            <w:color w:val="000000" w:themeColor="text1"/>
            <w:sz w:val="10"/>
            <w:szCs w:val="10"/>
            <w:lang w:eastAsia="zh-CN"/>
          </w:rPr>
          <w:t>intention of generating electricity</w:t>
        </w:r>
      </w:hyperlink>
      <w:r w:rsidRPr="00C1524E">
        <w:rPr>
          <w:color w:val="000000" w:themeColor="text1"/>
          <w:sz w:val="10"/>
          <w:szCs w:val="10"/>
          <w:lang w:eastAsia="zh-CN"/>
        </w:rPr>
        <w:t xml:space="preserve">. Moreover, every last lump is monitored by the International Atomic Energy Agency, says </w:t>
      </w:r>
      <w:proofErr w:type="spellStart"/>
      <w:r w:rsidRPr="00C1524E">
        <w:rPr>
          <w:color w:val="000000" w:themeColor="text1"/>
          <w:sz w:val="10"/>
          <w:szCs w:val="10"/>
          <w:lang w:eastAsia="zh-CN"/>
        </w:rPr>
        <w:t>Tomohiko</w:t>
      </w:r>
      <w:proofErr w:type="spellEnd"/>
      <w:r w:rsidRPr="00C1524E">
        <w:rPr>
          <w:color w:val="000000" w:themeColor="text1"/>
          <w:sz w:val="10"/>
          <w:szCs w:val="10"/>
          <w:lang w:eastAsia="zh-CN"/>
        </w:rPr>
        <w:t xml:space="preserve"> Taniguchi, a special adviser to Japanese Prime Minister </w:t>
      </w:r>
      <w:proofErr w:type="spellStart"/>
      <w:r w:rsidRPr="00C1524E">
        <w:rPr>
          <w:color w:val="000000" w:themeColor="text1"/>
          <w:sz w:val="10"/>
          <w:szCs w:val="10"/>
          <w:lang w:eastAsia="zh-CN"/>
        </w:rPr>
        <w:t>Shinzō</w:t>
      </w:r>
      <w:proofErr w:type="spellEnd"/>
      <w:r w:rsidRPr="00C1524E">
        <w:rPr>
          <w:color w:val="000000" w:themeColor="text1"/>
          <w:sz w:val="10"/>
          <w:szCs w:val="10"/>
          <w:lang w:eastAsia="zh-CN"/>
        </w:rPr>
        <w:t xml:space="preserve"> Abe.</w:t>
      </w:r>
    </w:p>
    <w:p w14:paraId="21436D15" w14:textId="77777777" w:rsidR="00D66FBE" w:rsidRPr="00F35144" w:rsidRDefault="00D66FBE" w:rsidP="00D66FBE">
      <w:pPr>
        <w:rPr>
          <w:sz w:val="16"/>
          <w:szCs w:val="16"/>
        </w:rPr>
      </w:pPr>
      <w:r w:rsidRPr="00F35144">
        <w:rPr>
          <w:sz w:val="16"/>
          <w:szCs w:val="16"/>
        </w:rPr>
        <w:t>For foreign inspectors, Japan’s plutonium storage units are “like 7-Eleven convenience stores,” Taniguchi says. “They’re open at 11 o’clock in the evening, and you can see everything from outside.”</w:t>
      </w:r>
    </w:p>
    <w:p w14:paraId="32BC946C" w14:textId="77777777" w:rsidR="00D66FBE" w:rsidRPr="00F35144" w:rsidRDefault="00D66FBE" w:rsidP="00D66FBE">
      <w:pPr>
        <w:rPr>
          <w:sz w:val="16"/>
          <w:szCs w:val="16"/>
        </w:rPr>
      </w:pPr>
      <w:r w:rsidRPr="00F35144">
        <w:rPr>
          <w:sz w:val="16"/>
          <w:szCs w:val="16"/>
        </w:rPr>
        <w:t>“So, even if there may be some who’d wish to build those weapons in just a couple of months — even if Japanese technology is capable of doing so — there’s a process.” Clearing that process, Taniguchi says, would require the Japanese public allowing elected leaders to build nukes in full view of a disapproving world.</w:t>
      </w:r>
    </w:p>
    <w:p w14:paraId="0796CC41" w14:textId="77777777" w:rsidR="00D66FBE" w:rsidRPr="00F35144" w:rsidRDefault="00D66FBE" w:rsidP="00D66FBE">
      <w:pPr>
        <w:rPr>
          <w:sz w:val="16"/>
          <w:szCs w:val="16"/>
        </w:rPr>
      </w:pPr>
      <w:r w:rsidRPr="00F35144">
        <w:rPr>
          <w:sz w:val="16"/>
          <w:szCs w:val="16"/>
        </w:rPr>
        <w:t>No one sees that happening anytime soon, he says. “The parliamentary process, plus our budgetary process, media checks and balances — they all make it impossible for Japan to do anything like that.”</w:t>
      </w:r>
    </w:p>
    <w:p w14:paraId="3F2684FF" w14:textId="77777777" w:rsidR="00D66FBE" w:rsidRPr="00F35144" w:rsidRDefault="00D66FBE" w:rsidP="00D66FBE">
      <w:pPr>
        <w:rPr>
          <w:sz w:val="16"/>
          <w:szCs w:val="16"/>
        </w:rPr>
      </w:pPr>
      <w:r w:rsidRPr="00F35144">
        <w:rPr>
          <w:sz w:val="16"/>
          <w:szCs w:val="16"/>
        </w:rPr>
        <w:t>Or next to impossible, at least.</w:t>
      </w:r>
    </w:p>
    <w:p w14:paraId="43C90AFF" w14:textId="77777777" w:rsidR="00D66FBE" w:rsidRPr="00C1524E" w:rsidRDefault="00D66FBE" w:rsidP="00D66FBE">
      <w:pPr>
        <w:rPr>
          <w:color w:val="000000" w:themeColor="text1"/>
          <w:sz w:val="10"/>
          <w:szCs w:val="10"/>
          <w:lang w:eastAsia="zh-CN"/>
        </w:rPr>
      </w:pPr>
      <w:r w:rsidRPr="00C1524E">
        <w:rPr>
          <w:color w:val="000000" w:themeColor="text1"/>
          <w:sz w:val="10"/>
          <w:szCs w:val="10"/>
          <w:lang w:eastAsia="zh-CN"/>
        </w:rPr>
        <w:t>Only </w:t>
      </w:r>
      <w:hyperlink r:id="rId122" w:history="1">
        <w:r w:rsidRPr="00C1524E">
          <w:rPr>
            <w:color w:val="000000" w:themeColor="text1"/>
            <w:sz w:val="10"/>
            <w:szCs w:val="10"/>
            <w:lang w:eastAsia="zh-CN"/>
          </w:rPr>
          <w:t>1 in 10</w:t>
        </w:r>
      </w:hyperlink>
      <w:r w:rsidRPr="00C1524E">
        <w:rPr>
          <w:color w:val="000000" w:themeColor="text1"/>
          <w:sz w:val="10"/>
          <w:szCs w:val="10"/>
          <w:lang w:eastAsia="zh-CN"/>
        </w:rPr>
        <w:t> Japanese people want their government to acquire nuclear weapons. The horrors of Hiroshima and Nagasaki still resonate. Conventional wisdom says that disdain for nuclear weapons is baked into the Japanese psyche.</w:t>
      </w:r>
    </w:p>
    <w:p w14:paraId="12B7A2BE" w14:textId="77777777" w:rsidR="00D66FBE" w:rsidRPr="00C1524E" w:rsidRDefault="00D66FBE" w:rsidP="00D66FBE">
      <w:pPr>
        <w:rPr>
          <w:rFonts w:ascii="Times New Roman" w:eastAsia="Times New Roman" w:hAnsi="Times New Roman"/>
          <w:color w:val="000000" w:themeColor="text1"/>
          <w:sz w:val="10"/>
          <w:szCs w:val="10"/>
          <w:lang w:eastAsia="zh-CN"/>
        </w:rPr>
      </w:pPr>
      <w:r w:rsidRPr="009017B6">
        <w:rPr>
          <w:rFonts w:eastAsia="Times New Roman"/>
          <w:color w:val="000000" w:themeColor="text1"/>
          <w:u w:val="single"/>
          <w:shd w:val="clear" w:color="auto" w:fill="FFFFFF"/>
          <w:lang w:eastAsia="zh-CN"/>
        </w:rPr>
        <w:t>But Japan’s identity is also in flux, and there are scattered groups working hard to tilt the status quo.</w:t>
      </w:r>
      <w:r w:rsidRPr="009017B6">
        <w:rPr>
          <w:rFonts w:eastAsia="Times New Roman"/>
          <w:color w:val="000000" w:themeColor="text1"/>
          <w:shd w:val="clear" w:color="auto" w:fill="FFFFFF"/>
          <w:lang w:eastAsia="zh-CN"/>
        </w:rPr>
        <w:t xml:space="preserve"> </w:t>
      </w:r>
      <w:r w:rsidRPr="00C1524E">
        <w:rPr>
          <w:rFonts w:eastAsia="Times New Roman"/>
          <w:color w:val="000000" w:themeColor="text1"/>
          <w:sz w:val="10"/>
          <w:szCs w:val="10"/>
          <w:shd w:val="clear" w:color="auto" w:fill="FFFFFF"/>
          <w:lang w:eastAsia="zh-CN"/>
        </w:rPr>
        <w:t>They often pop up on street corners in Tokyo, yelling at passersby, determined to jolt their fellow Japanese from a pacifist slumber.</w:t>
      </w:r>
    </w:p>
    <w:p w14:paraId="29EB1F27" w14:textId="77777777" w:rsidR="00D66FBE" w:rsidRPr="009017B6" w:rsidRDefault="00D66FBE" w:rsidP="00D66FBE">
      <w:pPr>
        <w:rPr>
          <w:color w:val="000000" w:themeColor="text1"/>
          <w:u w:val="single"/>
          <w:lang w:eastAsia="zh-CN"/>
        </w:rPr>
      </w:pPr>
      <w:r w:rsidRPr="009017B6">
        <w:rPr>
          <w:color w:val="000000" w:themeColor="text1"/>
          <w:u w:val="single"/>
          <w:lang w:eastAsia="zh-CN"/>
        </w:rPr>
        <w:t>In Japan, you can usually hear the far-right coming.</w:t>
      </w:r>
    </w:p>
    <w:p w14:paraId="3C16E3A0" w14:textId="77777777" w:rsidR="00D66FBE" w:rsidRPr="009017B6" w:rsidRDefault="00D66FBE" w:rsidP="00D66FBE">
      <w:pPr>
        <w:rPr>
          <w:color w:val="000000" w:themeColor="text1"/>
          <w:u w:val="single"/>
          <w:lang w:eastAsia="zh-CN"/>
        </w:rPr>
      </w:pPr>
      <w:r w:rsidRPr="00C1524E">
        <w:rPr>
          <w:color w:val="000000" w:themeColor="text1"/>
          <w:sz w:val="10"/>
          <w:szCs w:val="10"/>
          <w:lang w:eastAsia="zh-CN"/>
        </w:rPr>
        <w:t>The country’s 1,000 or so hyper nationalistic groups will often broadcast their messages through loudspeakers mounted to the roofs of vans</w:t>
      </w:r>
      <w:r w:rsidRPr="009017B6">
        <w:rPr>
          <w:color w:val="000000" w:themeColor="text1"/>
          <w:lang w:eastAsia="zh-CN"/>
        </w:rPr>
        <w:t xml:space="preserve">. </w:t>
      </w:r>
      <w:r w:rsidRPr="009017B6">
        <w:rPr>
          <w:color w:val="000000" w:themeColor="text1"/>
          <w:u w:val="single"/>
          <w:lang w:eastAsia="zh-CN"/>
        </w:rPr>
        <w:t>They’ll pull up to a pedestrian crossing and blare out battle cries: End Yankee subjugation! Beware China! Crush North Korea! Revere the fallen empire!</w:t>
      </w:r>
    </w:p>
    <w:p w14:paraId="55273D67" w14:textId="77777777" w:rsidR="00D66FBE" w:rsidRPr="00F35144" w:rsidRDefault="00D66FBE" w:rsidP="00D66FBE">
      <w:pPr>
        <w:rPr>
          <w:sz w:val="16"/>
          <w:szCs w:val="16"/>
        </w:rPr>
      </w:pPr>
      <w:r w:rsidRPr="00F35144">
        <w:rPr>
          <w:sz w:val="16"/>
          <w:szCs w:val="16"/>
        </w:rPr>
        <w:t>Then, it’s off to the next spot.</w:t>
      </w:r>
    </w:p>
    <w:p w14:paraId="5D6B6ECF" w14:textId="77777777" w:rsidR="00D66FBE" w:rsidRPr="00F35144" w:rsidRDefault="00D66FBE" w:rsidP="00D66FBE">
      <w:pPr>
        <w:rPr>
          <w:sz w:val="16"/>
          <w:szCs w:val="16"/>
        </w:rPr>
      </w:pPr>
      <w:r w:rsidRPr="00F35144">
        <w:rPr>
          <w:sz w:val="16"/>
          <w:szCs w:val="16"/>
        </w:rPr>
        <w:t xml:space="preserve">“We’re a nuisance. That’s what a lot of people think,” says </w:t>
      </w:r>
      <w:proofErr w:type="spellStart"/>
      <w:r w:rsidRPr="00F35144">
        <w:rPr>
          <w:sz w:val="16"/>
          <w:szCs w:val="16"/>
        </w:rPr>
        <w:t>Sawatari</w:t>
      </w:r>
      <w:proofErr w:type="spellEnd"/>
      <w:r w:rsidRPr="00F35144">
        <w:rPr>
          <w:sz w:val="16"/>
          <w:szCs w:val="16"/>
        </w:rPr>
        <w:t xml:space="preserve"> Seiji, a long-haul trucker by trade. His weekends are devoted to right-wing campaigning.</w:t>
      </w:r>
    </w:p>
    <w:p w14:paraId="7D86E598" w14:textId="77777777" w:rsidR="00D66FBE" w:rsidRPr="00EC3278" w:rsidRDefault="00D66FBE" w:rsidP="00D66FBE">
      <w:pPr>
        <w:rPr>
          <w:color w:val="000000" w:themeColor="text1"/>
          <w:u w:val="single"/>
          <w:lang w:eastAsia="zh-CN"/>
        </w:rPr>
      </w:pPr>
      <w:r w:rsidRPr="00EC3278">
        <w:rPr>
          <w:color w:val="000000" w:themeColor="text1"/>
          <w:u w:val="single"/>
        </w:rPr>
        <w:t>On this crisp, Sunday morning, Seiji is driving a van painted bone white. There are red suns emblazoned on both sides. “I once thought similarly to the public. I just ignored the right-wingers,” he says. “Then, I met our great leader and realized, ‘Wait. This is a man who’ll actually express the things society is afraid to say out loud!’”</w:t>
      </w:r>
    </w:p>
    <w:p w14:paraId="3B22F5B9" w14:textId="77777777" w:rsidR="00D66FBE" w:rsidRPr="00F35144" w:rsidRDefault="00D66FBE" w:rsidP="00D66FBE">
      <w:pPr>
        <w:rPr>
          <w:sz w:val="16"/>
          <w:szCs w:val="16"/>
        </w:rPr>
      </w:pPr>
      <w:r w:rsidRPr="00F35144">
        <w:rPr>
          <w:sz w:val="16"/>
          <w:szCs w:val="16"/>
        </w:rPr>
        <w:t xml:space="preserve">His aforementioned great leader is riding shotgun, rolling cigarettes and rifling through a box of cassette tapes. The man’s name is </w:t>
      </w:r>
      <w:proofErr w:type="spellStart"/>
      <w:r w:rsidRPr="00F35144">
        <w:rPr>
          <w:sz w:val="16"/>
          <w:szCs w:val="16"/>
        </w:rPr>
        <w:t>Hirotomi</w:t>
      </w:r>
      <w:proofErr w:type="spellEnd"/>
      <w:r w:rsidRPr="00F35144">
        <w:rPr>
          <w:sz w:val="16"/>
          <w:szCs w:val="16"/>
        </w:rPr>
        <w:t xml:space="preserve"> Igarashi. The 48-year-old heads a crew of about two dozen men calling themselves Dai Nippon </w:t>
      </w:r>
      <w:proofErr w:type="spellStart"/>
      <w:r w:rsidRPr="00F35144">
        <w:rPr>
          <w:sz w:val="16"/>
          <w:szCs w:val="16"/>
        </w:rPr>
        <w:t>Shinmin</w:t>
      </w:r>
      <w:proofErr w:type="spellEnd"/>
      <w:r w:rsidRPr="00F35144">
        <w:rPr>
          <w:sz w:val="16"/>
          <w:szCs w:val="16"/>
        </w:rPr>
        <w:t xml:space="preserve"> </w:t>
      </w:r>
      <w:proofErr w:type="spellStart"/>
      <w:r w:rsidRPr="00F35144">
        <w:rPr>
          <w:sz w:val="16"/>
          <w:szCs w:val="16"/>
        </w:rPr>
        <w:t>Juku</w:t>
      </w:r>
      <w:proofErr w:type="spellEnd"/>
      <w:r w:rsidRPr="00F35144">
        <w:rPr>
          <w:sz w:val="16"/>
          <w:szCs w:val="16"/>
        </w:rPr>
        <w:t xml:space="preserve"> or “Subjects of Great Japan’s Emperor.”</w:t>
      </w:r>
    </w:p>
    <w:p w14:paraId="47399DA3" w14:textId="77777777" w:rsidR="00D66FBE" w:rsidRPr="00F35144" w:rsidRDefault="00D66FBE" w:rsidP="00D66FBE">
      <w:pPr>
        <w:rPr>
          <w:sz w:val="16"/>
          <w:szCs w:val="16"/>
        </w:rPr>
      </w:pPr>
      <w:r w:rsidRPr="00F35144">
        <w:rPr>
          <w:sz w:val="16"/>
          <w:szCs w:val="16"/>
        </w:rPr>
        <w:t>Their uniform: black army boots and blue jumpsuits, the kind electricians wear.</w:t>
      </w:r>
    </w:p>
    <w:p w14:paraId="0861517B" w14:textId="77777777" w:rsidR="00D66FBE" w:rsidRPr="00C1524E" w:rsidRDefault="00D66FBE" w:rsidP="00D66FBE">
      <w:pPr>
        <w:rPr>
          <w:color w:val="000000" w:themeColor="text1"/>
          <w:sz w:val="10"/>
          <w:szCs w:val="10"/>
          <w:lang w:eastAsia="zh-CN"/>
        </w:rPr>
      </w:pPr>
      <w:r w:rsidRPr="00C1524E">
        <w:rPr>
          <w:color w:val="000000" w:themeColor="text1"/>
          <w:sz w:val="10"/>
          <w:szCs w:val="10"/>
          <w:lang w:eastAsia="zh-CN"/>
        </w:rPr>
        <w:t>These men long to revive the once-mighty Japanese empire. Once powerful enough to lord over much of China and the Koreas, this imperium was robbed of its glory </w:t>
      </w:r>
      <w:hyperlink r:id="rId123" w:history="1">
        <w:r w:rsidRPr="00C1524E">
          <w:rPr>
            <w:color w:val="000000" w:themeColor="text1"/>
            <w:sz w:val="10"/>
            <w:szCs w:val="10"/>
            <w:lang w:eastAsia="zh-CN"/>
          </w:rPr>
          <w:t>in 1945 by a bomb erupting over Nagasaki</w:t>
        </w:r>
      </w:hyperlink>
      <w:r w:rsidRPr="00C1524E">
        <w:rPr>
          <w:color w:val="000000" w:themeColor="text1"/>
          <w:sz w:val="10"/>
          <w:szCs w:val="10"/>
          <w:lang w:eastAsia="zh-CN"/>
        </w:rPr>
        <w:t> that contained 14 pounds of plutonium.</w:t>
      </w:r>
    </w:p>
    <w:p w14:paraId="187F984E" w14:textId="77777777" w:rsidR="00D66FBE" w:rsidRPr="00F35144" w:rsidRDefault="00D66FBE" w:rsidP="00D66FBE">
      <w:pPr>
        <w:rPr>
          <w:sz w:val="16"/>
          <w:szCs w:val="16"/>
        </w:rPr>
      </w:pPr>
      <w:r w:rsidRPr="00F35144">
        <w:rPr>
          <w:sz w:val="16"/>
          <w:szCs w:val="16"/>
        </w:rPr>
        <w:t>“When Japan was defeated by the Americans,” Igarashi says, “we were re-educated, and the Japanese were robbed of our souls.” An iron-willed people were made timid, he says, “and we fell into their trap. This is the greatest accomplishment ever by an occupying force.”</w:t>
      </w:r>
    </w:p>
    <w:p w14:paraId="720299C9" w14:textId="77777777" w:rsidR="00D66FBE" w:rsidRPr="00F35144" w:rsidRDefault="00D66FBE" w:rsidP="00D66FBE">
      <w:pPr>
        <w:rPr>
          <w:sz w:val="16"/>
          <w:szCs w:val="16"/>
        </w:rPr>
      </w:pPr>
      <w:r w:rsidRPr="00F35144">
        <w:rPr>
          <w:sz w:val="16"/>
          <w:szCs w:val="16"/>
        </w:rPr>
        <w:t>Igarashi is blessed with ursine heft. Earlier, when we shook hands, his rough hands swallowed mine. He works in construction. The rest of his crew are all blue-collar guys, as well.</w:t>
      </w:r>
    </w:p>
    <w:p w14:paraId="68D2AFB9" w14:textId="77777777" w:rsidR="00D66FBE" w:rsidRPr="00F35144" w:rsidRDefault="00D66FBE" w:rsidP="00D66FBE">
      <w:pPr>
        <w:rPr>
          <w:sz w:val="16"/>
          <w:szCs w:val="16"/>
        </w:rPr>
      </w:pPr>
      <w:r w:rsidRPr="00F35144">
        <w:rPr>
          <w:sz w:val="16"/>
          <w:szCs w:val="16"/>
        </w:rPr>
        <w:t>Igarashi is still selecting the perfect, imperial anthem from his box of tapes. He finally slides a cassette into the van’s tape deck. I hear a nostalgic click and whir — and then, from the roof, comes throaty singing that exalts Japan’s fallen, imperial warriors. As we drive, the anthem resounds over Tokyo’s tidy streets.</w:t>
      </w:r>
    </w:p>
    <w:p w14:paraId="75AC4836" w14:textId="77777777" w:rsidR="00D66FBE" w:rsidRPr="00F35144" w:rsidRDefault="00D66FBE" w:rsidP="00D66FBE">
      <w:pPr>
        <w:rPr>
          <w:sz w:val="16"/>
          <w:szCs w:val="16"/>
        </w:rPr>
      </w:pPr>
      <w:r w:rsidRPr="00F35144">
        <w:rPr>
          <w:sz w:val="16"/>
          <w:szCs w:val="16"/>
        </w:rPr>
        <w:t>“When I hear this music, something bubbles up inside me,” Igarashi says. “The song speaks for us and what we’re trying to do.”</w:t>
      </w:r>
    </w:p>
    <w:p w14:paraId="6D5B310E" w14:textId="77777777" w:rsidR="00D66FBE" w:rsidRPr="00F35144" w:rsidRDefault="00D66FBE" w:rsidP="00D66FBE">
      <w:pPr>
        <w:rPr>
          <w:sz w:val="16"/>
          <w:szCs w:val="16"/>
        </w:rPr>
      </w:pPr>
      <w:r w:rsidRPr="00F35144">
        <w:rPr>
          <w:sz w:val="16"/>
          <w:szCs w:val="16"/>
        </w:rPr>
        <w:t>Which is what, exactly?</w:t>
      </w:r>
    </w:p>
    <w:p w14:paraId="5E75E696" w14:textId="77777777" w:rsidR="00D66FBE" w:rsidRPr="00EC3278" w:rsidRDefault="00D66FBE" w:rsidP="00D66FBE">
      <w:pPr>
        <w:rPr>
          <w:color w:val="000000" w:themeColor="text1"/>
          <w:u w:val="single"/>
          <w:lang w:eastAsia="zh-CN"/>
        </w:rPr>
      </w:pPr>
      <w:r w:rsidRPr="00EC3278">
        <w:rPr>
          <w:color w:val="000000" w:themeColor="text1"/>
          <w:u w:val="single"/>
          <w:lang w:eastAsia="zh-CN"/>
        </w:rPr>
        <w:t>“We demand that Japan remilitarize itself and acquire nuclear weapons,” Igarashi says. “We’re not saying Japan should do exactly what it did before — going to other nations and invading — but we have to learn to protect ourselves again.”</w:t>
      </w:r>
    </w:p>
    <w:p w14:paraId="6C1BF61C" w14:textId="77777777" w:rsidR="00D66FBE" w:rsidRPr="00EC3278" w:rsidRDefault="00D66FBE" w:rsidP="00D66FBE">
      <w:pPr>
        <w:rPr>
          <w:color w:val="000000" w:themeColor="text1"/>
          <w:u w:val="single"/>
          <w:lang w:eastAsia="zh-CN"/>
        </w:rPr>
      </w:pPr>
      <w:r w:rsidRPr="00EC3278">
        <w:rPr>
          <w:color w:val="000000" w:themeColor="text1"/>
          <w:u w:val="single"/>
          <w:lang w:eastAsia="zh-CN"/>
        </w:rPr>
        <w:t>When nationalists such as Igarashi peer out from Japan, they see danger in every direction. There’s China, once brutalized by Japan, but now so strong it could likely </w:t>
      </w:r>
      <w:hyperlink r:id="rId124" w:history="1">
        <w:r w:rsidRPr="00EC3278">
          <w:rPr>
            <w:color w:val="000000" w:themeColor="text1"/>
            <w:u w:val="single"/>
            <w:lang w:eastAsia="zh-CN"/>
          </w:rPr>
          <w:t>fend off an attack</w:t>
        </w:r>
      </w:hyperlink>
      <w:r w:rsidRPr="00EC3278">
        <w:rPr>
          <w:color w:val="000000" w:themeColor="text1"/>
          <w:u w:val="single"/>
          <w:lang w:eastAsia="zh-CN"/>
        </w:rPr>
        <w:t> from the United States.</w:t>
      </w:r>
    </w:p>
    <w:p w14:paraId="07BD866A" w14:textId="77777777" w:rsidR="00D66FBE" w:rsidRPr="00EC3278" w:rsidRDefault="00D66FBE" w:rsidP="00D66FBE">
      <w:pPr>
        <w:rPr>
          <w:color w:val="000000" w:themeColor="text1"/>
          <w:u w:val="single"/>
          <w:lang w:eastAsia="zh-CN"/>
        </w:rPr>
      </w:pPr>
      <w:r w:rsidRPr="00EC3278">
        <w:rPr>
          <w:color w:val="000000" w:themeColor="text1"/>
          <w:u w:val="single"/>
          <w:lang w:eastAsia="zh-CN"/>
        </w:rPr>
        <w:t>Over on the Korean peninsula, there is a nuclear-armed dictator, Kim Jong-un, who has been brazen enough to </w:t>
      </w:r>
      <w:hyperlink r:id="rId125" w:history="1">
        <w:r w:rsidRPr="00EC3278">
          <w:rPr>
            <w:color w:val="000000" w:themeColor="text1"/>
            <w:u w:val="single"/>
            <w:lang w:eastAsia="zh-CN"/>
          </w:rPr>
          <w:t>fire missiles</w:t>
        </w:r>
      </w:hyperlink>
      <w:r w:rsidRPr="00EC3278">
        <w:rPr>
          <w:color w:val="000000" w:themeColor="text1"/>
          <w:u w:val="single"/>
          <w:lang w:eastAsia="zh-CN"/>
        </w:rPr>
        <w:t> over Japan’s northern islands.</w:t>
      </w:r>
    </w:p>
    <w:p w14:paraId="0CDA35E7" w14:textId="77777777" w:rsidR="00D66FBE" w:rsidRPr="00C1524E" w:rsidRDefault="00D66FBE" w:rsidP="00D66FBE">
      <w:pPr>
        <w:rPr>
          <w:color w:val="000000" w:themeColor="text1"/>
          <w:sz w:val="10"/>
          <w:szCs w:val="10"/>
          <w:lang w:eastAsia="zh-CN"/>
        </w:rPr>
      </w:pPr>
      <w:r w:rsidRPr="00C1524E">
        <w:rPr>
          <w:color w:val="000000" w:themeColor="text1"/>
          <w:sz w:val="10"/>
          <w:szCs w:val="10"/>
          <w:lang w:eastAsia="zh-CN"/>
        </w:rPr>
        <w:t>Eastward, across the vast Pacific, sits America’s commander in chief: Donald Trump, a leader who has </w:t>
      </w:r>
      <w:hyperlink r:id="rId126" w:history="1">
        <w:r w:rsidRPr="00C1524E">
          <w:rPr>
            <w:color w:val="000000" w:themeColor="text1"/>
            <w:sz w:val="10"/>
            <w:szCs w:val="10"/>
            <w:lang w:eastAsia="zh-CN"/>
          </w:rPr>
          <w:t>wondered aloud</w:t>
        </w:r>
      </w:hyperlink>
      <w:r w:rsidRPr="00C1524E">
        <w:rPr>
          <w:color w:val="000000" w:themeColor="text1"/>
          <w:sz w:val="10"/>
          <w:szCs w:val="10"/>
          <w:lang w:eastAsia="zh-CN"/>
        </w:rPr>
        <w:t> why Japan doesn’t just acquire its own nukes, start defending itself and save US forces the trouble.</w:t>
      </w:r>
    </w:p>
    <w:p w14:paraId="2A528489" w14:textId="77777777" w:rsidR="00D66FBE" w:rsidRPr="00C1524E" w:rsidRDefault="00D66FBE" w:rsidP="00D66FBE">
      <w:pPr>
        <w:rPr>
          <w:color w:val="000000" w:themeColor="text1"/>
          <w:sz w:val="10"/>
          <w:szCs w:val="10"/>
          <w:lang w:eastAsia="zh-CN"/>
        </w:rPr>
      </w:pPr>
      <w:r w:rsidRPr="00C1524E">
        <w:rPr>
          <w:color w:val="000000" w:themeColor="text1"/>
          <w:sz w:val="10"/>
          <w:szCs w:val="10"/>
          <w:lang w:eastAsia="zh-CN"/>
        </w:rPr>
        <w:t>That scenario is actually unlawful — and any Japanese high school student can tell you why. After World War II, America defanged Japan by inserting a super pacifist clause in its constitution. It </w:t>
      </w:r>
      <w:hyperlink r:id="rId127" w:anchor="Text_of_the_article" w:history="1">
        <w:r w:rsidRPr="00C1524E">
          <w:rPr>
            <w:color w:val="000000" w:themeColor="text1"/>
            <w:sz w:val="10"/>
            <w:szCs w:val="10"/>
            <w:lang w:eastAsia="zh-CN"/>
          </w:rPr>
          <w:t>forbids the nation</w:t>
        </w:r>
      </w:hyperlink>
      <w:r w:rsidRPr="00C1524E">
        <w:rPr>
          <w:color w:val="000000" w:themeColor="text1"/>
          <w:sz w:val="10"/>
          <w:szCs w:val="10"/>
          <w:lang w:eastAsia="zh-CN"/>
        </w:rPr>
        <w:t> from ever building a military or going to war.</w:t>
      </w:r>
    </w:p>
    <w:p w14:paraId="3AB3364A" w14:textId="77777777" w:rsidR="00D66FBE" w:rsidRPr="00C1524E" w:rsidRDefault="00D66FBE" w:rsidP="00D66FBE">
      <w:pPr>
        <w:rPr>
          <w:color w:val="000000" w:themeColor="text1"/>
          <w:sz w:val="10"/>
          <w:szCs w:val="10"/>
          <w:lang w:eastAsia="zh-CN"/>
        </w:rPr>
      </w:pPr>
      <w:r w:rsidRPr="00C1524E">
        <w:rPr>
          <w:color w:val="000000" w:themeColor="text1"/>
          <w:sz w:val="10"/>
          <w:szCs w:val="10"/>
          <w:lang w:eastAsia="zh-CN"/>
        </w:rPr>
        <w:t>This rule is blurred by Japan’s Self-Defense Forces, a sophisticated, armed wing with tanks, warships and </w:t>
      </w:r>
      <w:hyperlink r:id="rId128" w:anchor=".XIaY2ZNKjdc" w:history="1">
        <w:r w:rsidRPr="00C1524E">
          <w:rPr>
            <w:color w:val="000000" w:themeColor="text1"/>
            <w:sz w:val="10"/>
            <w:szCs w:val="10"/>
            <w:lang w:eastAsia="zh-CN"/>
          </w:rPr>
          <w:t>a defense budget of $48 billion</w:t>
        </w:r>
      </w:hyperlink>
      <w:r w:rsidRPr="00C1524E">
        <w:rPr>
          <w:color w:val="000000" w:themeColor="text1"/>
          <w:sz w:val="10"/>
          <w:szCs w:val="10"/>
          <w:lang w:eastAsia="zh-CN"/>
        </w:rPr>
        <w:t> — an amount exceeding the gross domestic product of many small countries.</w:t>
      </w:r>
    </w:p>
    <w:p w14:paraId="08368968" w14:textId="77777777" w:rsidR="00D66FBE" w:rsidRPr="00F35144" w:rsidRDefault="00D66FBE" w:rsidP="00D66FBE">
      <w:pPr>
        <w:rPr>
          <w:sz w:val="16"/>
          <w:szCs w:val="16"/>
        </w:rPr>
      </w:pPr>
      <w:r w:rsidRPr="00F35144">
        <w:rPr>
          <w:sz w:val="16"/>
          <w:szCs w:val="16"/>
        </w:rPr>
        <w:t>Yet, these forces are still forbidden by the constitution from attacking targets away from Japanese soil — even when facing a direct threat. That remains the job of the United States, which maintains bases strewn across the islands. In Igarashi’s view, this arrangement is far too wobbly — especially since America appears more politically confused and unreliable every day.</w:t>
      </w:r>
    </w:p>
    <w:p w14:paraId="2F420A10" w14:textId="77777777" w:rsidR="00D66FBE" w:rsidRPr="00F35144" w:rsidRDefault="00D66FBE" w:rsidP="00D66FBE">
      <w:pPr>
        <w:rPr>
          <w:sz w:val="16"/>
          <w:szCs w:val="16"/>
        </w:rPr>
      </w:pPr>
      <w:r w:rsidRPr="00F35144">
        <w:rPr>
          <w:sz w:val="16"/>
          <w:szCs w:val="16"/>
        </w:rPr>
        <w:t>“Japanese people have fallen into a slumber,” he says. “They’re so used to thinking the US will protect us that they never ask questions. Don’t they have pride? Don’t they see the threats all around us?”</w:t>
      </w:r>
    </w:p>
    <w:p w14:paraId="1388D2E5" w14:textId="77777777" w:rsidR="00D66FBE" w:rsidRPr="00C1524E" w:rsidRDefault="00D66FBE" w:rsidP="00D66FBE">
      <w:pPr>
        <w:rPr>
          <w:color w:val="000000" w:themeColor="text1"/>
          <w:u w:val="single"/>
          <w:lang w:eastAsia="zh-CN"/>
        </w:rPr>
      </w:pPr>
      <w:r w:rsidRPr="00C1524E">
        <w:rPr>
          <w:color w:val="000000" w:themeColor="text1"/>
          <w:u w:val="single"/>
          <w:lang w:eastAsia="zh-CN"/>
        </w:rPr>
        <w:t>It galls him that Japan, a scientific powerhouse, lacks the guts to turn its plutonium into an arsenal that would make “crazy dictators” like Kim Jong-un think twice. “We’re extremely proud of our technological skills,” Igarashi says. “I’m sure we could build nuclear weapons within a very short time.”</w:t>
      </w:r>
    </w:p>
    <w:p w14:paraId="030F4ED2" w14:textId="77777777" w:rsidR="00D66FBE" w:rsidRPr="00F35144" w:rsidRDefault="00D66FBE" w:rsidP="00D66FBE">
      <w:pPr>
        <w:rPr>
          <w:sz w:val="16"/>
          <w:szCs w:val="16"/>
        </w:rPr>
      </w:pPr>
      <w:r w:rsidRPr="00F35144">
        <w:rPr>
          <w:sz w:val="16"/>
          <w:szCs w:val="16"/>
        </w:rPr>
        <w:t>As Igarashi puffs his cigarette to a nub, war anthems keep booming from the van’s roof, washing over throngs of people waiting to cross the street. But as we turn a corner onto a smaller street, Igarashi twists the volume knob.</w:t>
      </w:r>
    </w:p>
    <w:p w14:paraId="7D4F8788" w14:textId="77777777" w:rsidR="00D66FBE" w:rsidRPr="00F35144" w:rsidRDefault="00D66FBE" w:rsidP="00D66FBE">
      <w:pPr>
        <w:rPr>
          <w:sz w:val="16"/>
          <w:szCs w:val="16"/>
        </w:rPr>
      </w:pPr>
      <w:r w:rsidRPr="00F35144">
        <w:rPr>
          <w:sz w:val="16"/>
          <w:szCs w:val="16"/>
        </w:rPr>
        <w:t>“Need to turn this down a bit,” he says. “We’re going through a quiet, residential area.”</w:t>
      </w:r>
    </w:p>
    <w:p w14:paraId="6F0F63EB" w14:textId="77777777" w:rsidR="00D66FBE" w:rsidRPr="00F35144" w:rsidRDefault="00D66FBE" w:rsidP="00D66FBE">
      <w:pPr>
        <w:rPr>
          <w:sz w:val="16"/>
          <w:szCs w:val="16"/>
        </w:rPr>
      </w:pPr>
      <w:r w:rsidRPr="00F35144">
        <w:rPr>
          <w:sz w:val="16"/>
          <w:szCs w:val="16"/>
        </w:rPr>
        <w:t>About 10 minutes later, we arrive at their destination: a wide-open plaza next to a busy subway stop. A nearly identical white van pulls up, and now the whole crew — all seven guys — are hopping out to unfurl flags, some emblazoned with the imperial rising sun.</w:t>
      </w:r>
    </w:p>
    <w:p w14:paraId="3C791459" w14:textId="77777777" w:rsidR="00D66FBE" w:rsidRPr="00C1524E" w:rsidRDefault="00D66FBE" w:rsidP="00D66FBE">
      <w:pPr>
        <w:rPr>
          <w:color w:val="000000" w:themeColor="text1"/>
          <w:u w:val="single"/>
          <w:lang w:eastAsia="zh-CN"/>
        </w:rPr>
      </w:pPr>
      <w:r w:rsidRPr="00C1524E">
        <w:rPr>
          <w:color w:val="000000" w:themeColor="text1"/>
          <w:sz w:val="10"/>
          <w:szCs w:val="10"/>
          <w:lang w:eastAsia="zh-CN"/>
        </w:rPr>
        <w:t>One man scrambles onto the roof and drapes banners over the side.</w:t>
      </w:r>
      <w:r w:rsidRPr="009017B6">
        <w:rPr>
          <w:color w:val="000000" w:themeColor="text1"/>
          <w:lang w:eastAsia="zh-CN"/>
        </w:rPr>
        <w:t xml:space="preserve"> </w:t>
      </w:r>
      <w:r w:rsidRPr="00C1524E">
        <w:rPr>
          <w:color w:val="000000" w:themeColor="text1"/>
          <w:u w:val="single"/>
          <w:lang w:eastAsia="zh-CN"/>
        </w:rPr>
        <w:t xml:space="preserve">Each bears a slogan painted in black script: </w:t>
      </w:r>
      <w:proofErr w:type="spellStart"/>
      <w:r w:rsidRPr="00C1524E">
        <w:rPr>
          <w:color w:val="000000" w:themeColor="text1"/>
          <w:u w:val="single"/>
          <w:lang w:eastAsia="zh-CN"/>
        </w:rPr>
        <w:t>Shinzō</w:t>
      </w:r>
      <w:proofErr w:type="spellEnd"/>
      <w:r w:rsidRPr="00C1524E">
        <w:rPr>
          <w:color w:val="000000" w:themeColor="text1"/>
          <w:u w:val="single"/>
          <w:lang w:eastAsia="zh-CN"/>
        </w:rPr>
        <w:t xml:space="preserve"> Abe is an American puppet! Defeat North Korea’s terrorist regime!</w:t>
      </w:r>
    </w:p>
    <w:p w14:paraId="4314ECD0" w14:textId="77777777" w:rsidR="00D66FBE" w:rsidRPr="00D66FBE" w:rsidRDefault="00D66FBE" w:rsidP="00D66FBE"/>
    <w:p w14:paraId="406ED84A" w14:textId="5F6DCD6A" w:rsidR="00130A69" w:rsidRPr="00C31686" w:rsidRDefault="00130A69" w:rsidP="00130A69">
      <w:pPr>
        <w:pStyle w:val="Heading3"/>
        <w:rPr>
          <w:rStyle w:val="StyleBoldUnderline"/>
          <w:b w:val="0"/>
          <w:bCs/>
          <w:sz w:val="32"/>
          <w:szCs w:val="32"/>
        </w:rPr>
      </w:pPr>
      <w:r>
        <w:rPr>
          <w:rStyle w:val="StyleBoldUnderline"/>
          <w:sz w:val="32"/>
          <w:szCs w:val="32"/>
        </w:rPr>
        <w:t>A2: US relations</w:t>
      </w:r>
    </w:p>
    <w:p w14:paraId="776C53AA" w14:textId="77777777" w:rsidR="00130A69" w:rsidRPr="00130A69" w:rsidRDefault="00130A69" w:rsidP="00130A69">
      <w:pPr>
        <w:pStyle w:val="Heading4"/>
      </w:pPr>
      <w:r w:rsidRPr="00130A69">
        <w:t>The US won’t retaliate against Japan for nuclear proliferation</w:t>
      </w:r>
    </w:p>
    <w:p w14:paraId="11D29739" w14:textId="77777777" w:rsidR="00130A69" w:rsidRPr="006C15D1" w:rsidRDefault="00130A69" w:rsidP="00130A69">
      <w:proofErr w:type="spellStart"/>
      <w:r w:rsidRPr="006C15D1">
        <w:rPr>
          <w:rStyle w:val="StyleStyleBold12pt"/>
        </w:rPr>
        <w:t>Pickar</w:t>
      </w:r>
      <w:proofErr w:type="spellEnd"/>
      <w:r w:rsidRPr="006C15D1">
        <w:rPr>
          <w:rStyle w:val="StyleStyleBold12pt"/>
        </w:rPr>
        <w:t xml:space="preserve"> 16</w:t>
      </w:r>
      <w:r>
        <w:t xml:space="preserve"> [Josh </w:t>
      </w:r>
      <w:proofErr w:type="spellStart"/>
      <w:r>
        <w:t>Pickar</w:t>
      </w:r>
      <w:proofErr w:type="spellEnd"/>
      <w:r>
        <w:t xml:space="preserve"> is an associate in the Litigation Department at </w:t>
      </w:r>
      <w:proofErr w:type="spellStart"/>
      <w:r>
        <w:t>Debevoise</w:t>
      </w:r>
      <w:proofErr w:type="spellEnd"/>
      <w:r>
        <w:t xml:space="preserve"> and Plimpton, “Japan 's Defensive Constitution : Nuclear Weapons as a Better Alternative Than Expanding Collective Self-Defense,” </w:t>
      </w:r>
      <w:r>
        <w:rPr>
          <w:i/>
          <w:iCs/>
        </w:rPr>
        <w:t>The University of Chicago law School – Chicago Unbound</w:t>
      </w:r>
      <w:r>
        <w:t xml:space="preserve">, </w:t>
      </w:r>
      <w:hyperlink r:id="rId129" w:history="1">
        <w:r w:rsidRPr="006002C7">
          <w:rPr>
            <w:rStyle w:val="Hyperlink"/>
          </w:rPr>
          <w:t>https://chicagounbound.uchicago.edu/cgi/viewcontent.cgi</w:t>
        </w:r>
      </w:hyperlink>
      <w:r>
        <w:t xml:space="preserve"> </w:t>
      </w:r>
      <w:r w:rsidRPr="006C15D1">
        <w:t>article=1025&amp;context=</w:t>
      </w:r>
      <w:proofErr w:type="spellStart"/>
      <w:r w:rsidRPr="006C15D1">
        <w:t>international_immersion_program_papers</w:t>
      </w:r>
      <w:proofErr w:type="spellEnd"/>
    </w:p>
    <w:p w14:paraId="57001FED" w14:textId="77777777" w:rsidR="00130A69" w:rsidRDefault="00130A69" w:rsidP="00130A69">
      <w:pPr>
        <w:rPr>
          <w:rStyle w:val="StyleBoldUnderline"/>
          <w:b/>
          <w:bCs/>
        </w:rPr>
      </w:pPr>
      <w:r w:rsidRPr="00130A69">
        <w:rPr>
          <w:sz w:val="16"/>
        </w:rPr>
        <w:t>Given that the U.S. provides for Japan’s defense, and this is costly for the U.S.,</w:t>
      </w:r>
      <w:r>
        <w:rPr>
          <w:rStyle w:val="StyleBoldUnderline"/>
          <w:bCs/>
        </w:rPr>
        <w:t xml:space="preserve"> </w:t>
      </w:r>
      <w:r w:rsidRPr="00C31686">
        <w:rPr>
          <w:rStyle w:val="StyleBoldUnderline"/>
        </w:rPr>
        <w:t>it would be</w:t>
      </w:r>
      <w:r>
        <w:rPr>
          <w:rStyle w:val="StyleBoldUnderline"/>
        </w:rPr>
        <w:t xml:space="preserve"> </w:t>
      </w:r>
      <w:r w:rsidRPr="00C31686">
        <w:rPr>
          <w:rStyle w:val="StyleBoldUnderline"/>
        </w:rPr>
        <w:t>in the U.S.’s international political interest to find a way to disentangle itself from Japan’s security so</w:t>
      </w:r>
      <w:r>
        <w:rPr>
          <w:rStyle w:val="StyleBoldUnderline"/>
        </w:rPr>
        <w:t xml:space="preserve"> </w:t>
      </w:r>
      <w:r w:rsidRPr="00C31686">
        <w:rPr>
          <w:rStyle w:val="StyleBoldUnderline"/>
        </w:rPr>
        <w:t>that it can save money while ensuring Japan’s continued economic and political success</w:t>
      </w:r>
      <w:r>
        <w:rPr>
          <w:rStyle w:val="StyleBoldUnderline"/>
          <w:bCs/>
        </w:rPr>
        <w:t xml:space="preserve">. </w:t>
      </w:r>
      <w:r w:rsidRPr="00130A69">
        <w:rPr>
          <w:sz w:val="16"/>
        </w:rPr>
        <w:t>Recently, Japan sought to cut spending on U.S. military bases in Japan to lower government expenditures.170 Concurrently, there are strong domestic pressures in the U.S. counseling government to cut defense spending.171 While the U.S. does not spend an exorbitant amount of money in absolute terms (some $526.8 million in 2014) the spending is used in the operation of its bases in Japan, particularly in Okinawa.172 There is also strong Japanese resistance to the continued maintenance of the U.S. base in Okinawa.173</w:t>
      </w:r>
      <w:r>
        <w:rPr>
          <w:rStyle w:val="StyleBoldUnderline"/>
          <w:bCs/>
        </w:rPr>
        <w:t xml:space="preserve"> </w:t>
      </w:r>
      <w:r w:rsidRPr="00C31686">
        <w:rPr>
          <w:rStyle w:val="StyleBoldUnderline"/>
        </w:rPr>
        <w:t>While reduction in spending is certainly a motivating factor for an American acceptance of</w:t>
      </w:r>
      <w:r>
        <w:rPr>
          <w:rStyle w:val="StyleBoldUnderline"/>
        </w:rPr>
        <w:t xml:space="preserve"> </w:t>
      </w:r>
      <w:r w:rsidRPr="00C31686">
        <w:rPr>
          <w:rStyle w:val="StyleBoldUnderline"/>
        </w:rPr>
        <w:t>Japanese proliferation, so too should the U.S. feel comfortable in this decision</w:t>
      </w:r>
      <w:r>
        <w:rPr>
          <w:rStyle w:val="StyleBoldUnderline"/>
          <w:bCs/>
        </w:rPr>
        <w:t xml:space="preserve">, </w:t>
      </w:r>
      <w:r w:rsidRPr="00130A69">
        <w:rPr>
          <w:sz w:val="16"/>
        </w:rPr>
        <w:t xml:space="preserve">because it will help disentangle the U.S. from contentious disputes in Asia. Given that the U.S. provides for Japan’s defense, Japan may be constrained in its foreign policy. 174 This means that </w:t>
      </w:r>
      <w:r w:rsidRPr="00C31686">
        <w:rPr>
          <w:rStyle w:val="StyleBoldUnderline"/>
        </w:rPr>
        <w:t>the U.S. has a strong</w:t>
      </w:r>
      <w:r>
        <w:rPr>
          <w:rStyle w:val="StyleBoldUnderline"/>
        </w:rPr>
        <w:t xml:space="preserve"> </w:t>
      </w:r>
      <w:r w:rsidRPr="00C31686">
        <w:rPr>
          <w:rStyle w:val="StyleBoldUnderline"/>
        </w:rPr>
        <w:t>interest in Japan’s geopolitical strategy, but also that the U.S. feels compelled not to allow Japan to</w:t>
      </w:r>
      <w:r>
        <w:rPr>
          <w:rStyle w:val="StyleBoldUnderline"/>
        </w:rPr>
        <w:t xml:space="preserve"> </w:t>
      </w:r>
      <w:r w:rsidRPr="00C31686">
        <w:rPr>
          <w:rStyle w:val="StyleBoldUnderline"/>
        </w:rPr>
        <w:t>act against the U.S.’s interests regarding other nations</w:t>
      </w:r>
      <w:r>
        <w:rPr>
          <w:rStyle w:val="StyleBoldUnderline"/>
          <w:bCs/>
        </w:rPr>
        <w:t xml:space="preserve">. </w:t>
      </w:r>
      <w:r w:rsidRPr="00130A69">
        <w:rPr>
          <w:sz w:val="16"/>
        </w:rPr>
        <w:t>For example, while the U.S. currently takes a neutral approach to its interactions with Taiwan, 175 a politically independent Japan with deterrent capabilities could negotiate with China to change the geopolitical arrangements of East Asia</w:t>
      </w:r>
      <w:r>
        <w:rPr>
          <w:rStyle w:val="StyleBoldUnderline"/>
          <w:bCs/>
        </w:rPr>
        <w:t xml:space="preserve">. </w:t>
      </w:r>
      <w:r w:rsidRPr="00C31686">
        <w:rPr>
          <w:rStyle w:val="StyleBoldUnderline"/>
        </w:rPr>
        <w:t>Another situation where the U.S. would benefit from Japanese autonomy would be in the</w:t>
      </w:r>
      <w:r>
        <w:rPr>
          <w:rStyle w:val="StyleBoldUnderline"/>
        </w:rPr>
        <w:t xml:space="preserve"> </w:t>
      </w:r>
      <w:r w:rsidRPr="00C31686">
        <w:rPr>
          <w:rStyle w:val="StyleBoldUnderline"/>
        </w:rPr>
        <w:t>aforementioned disputes over islands in the South and East China Seas</w:t>
      </w:r>
      <w:r>
        <w:rPr>
          <w:rStyle w:val="StyleBoldUnderline"/>
          <w:bCs/>
        </w:rPr>
        <w:t xml:space="preserve">. </w:t>
      </w:r>
      <w:r w:rsidRPr="00130A69">
        <w:rPr>
          <w:sz w:val="16"/>
        </w:rPr>
        <w:t>176 Presumably, the U.S. does not want to become entangled in long-term negotiations regarding the geographic boundaries of Asian nations under UNCLOS in which the U.S. lacks any stake, fearing that the world community would view decisions taken by Japanese leadership as attributable to the United States. Therefore</w:t>
      </w:r>
      <w:r w:rsidRPr="00C31686">
        <w:rPr>
          <w:rStyle w:val="StyleBoldUnderline"/>
        </w:rPr>
        <w:t>, by</w:t>
      </w:r>
      <w:r>
        <w:rPr>
          <w:rStyle w:val="StyleBoldUnderline"/>
        </w:rPr>
        <w:t xml:space="preserve"> </w:t>
      </w:r>
      <w:r w:rsidRPr="00C31686">
        <w:rPr>
          <w:rStyle w:val="StyleBoldUnderline"/>
        </w:rPr>
        <w:t>allowing Japanese proliferation, the U.S. would empower Japan to engage in negotiations, without</w:t>
      </w:r>
      <w:r>
        <w:rPr>
          <w:rStyle w:val="StyleBoldUnderline"/>
        </w:rPr>
        <w:t xml:space="preserve"> </w:t>
      </w:r>
      <w:r w:rsidRPr="00C31686">
        <w:rPr>
          <w:rStyle w:val="StyleBoldUnderline"/>
        </w:rPr>
        <w:t>the U.S. having to fend off Japan’s adversaries. Ultimately, allowing Japanese proliferation is in the</w:t>
      </w:r>
      <w:r>
        <w:rPr>
          <w:rStyle w:val="StyleBoldUnderline"/>
        </w:rPr>
        <w:t xml:space="preserve"> </w:t>
      </w:r>
      <w:r w:rsidRPr="00C31686">
        <w:rPr>
          <w:rStyle w:val="StyleBoldUnderline"/>
        </w:rPr>
        <w:t>best interest of the United States, both permitting a reduction in U.S. military spending, and</w:t>
      </w:r>
      <w:r>
        <w:rPr>
          <w:rStyle w:val="StyleBoldUnderline"/>
        </w:rPr>
        <w:t xml:space="preserve"> </w:t>
      </w:r>
      <w:r w:rsidRPr="00C31686">
        <w:rPr>
          <w:rStyle w:val="StyleBoldUnderline"/>
        </w:rPr>
        <w:t>empowering Japan to make its own foreign policy decisions without deep U.S. entrenchment</w:t>
      </w:r>
      <w:r>
        <w:rPr>
          <w:rStyle w:val="StyleBoldUnderline"/>
          <w:bCs/>
        </w:rPr>
        <w:t>.</w:t>
      </w:r>
    </w:p>
    <w:p w14:paraId="302E5C2E" w14:textId="77777777" w:rsidR="00130A69" w:rsidRPr="009D1E11" w:rsidRDefault="00130A69" w:rsidP="00BA18ED"/>
    <w:p w14:paraId="0884963C" w14:textId="56219762" w:rsidR="00F57DD4" w:rsidRDefault="00F57DD4" w:rsidP="00F57DD4">
      <w:pPr>
        <w:pStyle w:val="Heading2"/>
      </w:pPr>
      <w:r>
        <w:t xml:space="preserve">A2: Taiwan Can’t </w:t>
      </w:r>
      <w:proofErr w:type="spellStart"/>
      <w:r>
        <w:t>Prolif</w:t>
      </w:r>
      <w:proofErr w:type="spellEnd"/>
    </w:p>
    <w:p w14:paraId="42716EBF" w14:textId="4B2AB985" w:rsidR="008F5513" w:rsidRDefault="008F5513" w:rsidP="00F57DD4">
      <w:pPr>
        <w:pStyle w:val="Heading3"/>
      </w:pPr>
      <w:r>
        <w:t>A2: Taiwan Won’t Do It</w:t>
      </w:r>
    </w:p>
    <w:p w14:paraId="411C095E" w14:textId="77777777" w:rsidR="008F5513" w:rsidRDefault="008F5513" w:rsidP="008F5513">
      <w:pPr>
        <w:pStyle w:val="Heading4"/>
      </w:pPr>
      <w:r>
        <w:t>Proliferation likely- Taiwan wants nuclear capability</w:t>
      </w:r>
    </w:p>
    <w:p w14:paraId="6BA0441F" w14:textId="77777777" w:rsidR="008F5513" w:rsidRPr="00881935" w:rsidRDefault="008F5513" w:rsidP="008F5513">
      <w:pPr>
        <w:rPr>
          <w:rStyle w:val="StyleStyleBold12pt"/>
          <w:b w:val="0"/>
        </w:rPr>
      </w:pPr>
      <w:proofErr w:type="spellStart"/>
      <w:r>
        <w:rPr>
          <w:rStyle w:val="StyleStyleBold12pt"/>
        </w:rPr>
        <w:t>Mizokami</w:t>
      </w:r>
      <w:proofErr w:type="spellEnd"/>
      <w:r>
        <w:rPr>
          <w:rStyle w:val="StyleStyleBold12pt"/>
        </w:rPr>
        <w:t xml:space="preserve"> 17</w:t>
      </w:r>
      <w:r>
        <w:rPr>
          <w:rStyle w:val="StyleStyleBold12pt"/>
          <w:b w:val="0"/>
        </w:rPr>
        <w:t xml:space="preserve"> (Kyle </w:t>
      </w:r>
      <w:proofErr w:type="spellStart"/>
      <w:r>
        <w:rPr>
          <w:rStyle w:val="StyleStyleBold12pt"/>
          <w:b w:val="0"/>
        </w:rPr>
        <w:t>Mizokami</w:t>
      </w:r>
      <w:proofErr w:type="spellEnd"/>
      <w:r>
        <w:rPr>
          <w:rStyle w:val="StyleStyleBold12pt"/>
          <w:b w:val="0"/>
        </w:rPr>
        <w:t xml:space="preserve"> is a defense and national security writer featured in Diplomat, Foreign Policy, founder of the Japan Security Watch, 3-4-17 “China’s Greatest Nightmare: Taiwan Armed with Nuclear Weapons, The National Interest, </w:t>
      </w:r>
      <w:r w:rsidRPr="00881935">
        <w:rPr>
          <w:rStyle w:val="StyleStyleBold12pt"/>
          <w:b w:val="0"/>
        </w:rPr>
        <w:t>https://nationalinterest.org/blog/chinas-greatest-nightmare-taiwan-armed-nuclear-weapons-19661</w:t>
      </w:r>
      <w:r>
        <w:rPr>
          <w:rStyle w:val="StyleStyleBold12pt"/>
          <w:b w:val="0"/>
        </w:rPr>
        <w:t>)</w:t>
      </w:r>
    </w:p>
    <w:p w14:paraId="7E624574" w14:textId="77777777" w:rsidR="008F5513" w:rsidRPr="00881935" w:rsidRDefault="008F5513" w:rsidP="008F5513">
      <w:r w:rsidRPr="00881935">
        <w:t xml:space="preserve">It would have been one of the greatest crises of postwar Asia: the revelation of a Taiwanese atomic bomb. </w:t>
      </w:r>
      <w:r w:rsidRPr="00881935">
        <w:rPr>
          <w:u w:val="single"/>
        </w:rPr>
        <w:t>For Taiwan, the bomb would have evened the odds against a numerically superior foe.</w:t>
      </w:r>
      <w:r w:rsidRPr="00881935">
        <w:t xml:space="preserve"> For China, a bomb would have been casus belli, justification for an attack on the island country it considered a rogue province. Active from the 1960s to the 1980s, Taipei’s efforts to develop nuclear weapons were finally abandoned due to diplomatic pressure by its most important ally, the United States.</w:t>
      </w:r>
      <w:r>
        <w:t xml:space="preserve"> </w:t>
      </w:r>
      <w:r w:rsidRPr="00881935">
        <w:t>Taiwan’s nuclear program goes back to 1964, when the People’s Republic of China tested its first nuclear device. The test was not exactly a surprise to outside observers, but it was still Taiwan’s nightmare come true. Chinese and Taiwanese air and naval forces occasionally skirmished, and it threatened to turn into all-out war. Suddenly Taipei was confronted with the possibility that such a war could turn nuclear. Even just one nuclear device detonated on an island the size of Maryland would have devastating consequences for the civilian population.</w:t>
      </w:r>
      <w:r>
        <w:t xml:space="preserve"> </w:t>
      </w:r>
      <w:r w:rsidRPr="00881935">
        <w:rPr>
          <w:u w:val="single"/>
        </w:rPr>
        <w:t>From Taiwan’s perspective, a nuclear arsenal would be the ultimate guarantor of national sovereignty. Even if the United States split with the country</w:t>
      </w:r>
      <w:r w:rsidRPr="00881935">
        <w:t xml:space="preserve">, </w:t>
      </w:r>
      <w:r w:rsidRPr="00881935">
        <w:rPr>
          <w:sz w:val="10"/>
          <w:szCs w:val="10"/>
        </w:rPr>
        <w:t>as it eventually did</w:t>
      </w:r>
      <w:r w:rsidRPr="00881935">
        <w:t xml:space="preserve">, </w:t>
      </w:r>
      <w:r w:rsidRPr="00881935">
        <w:rPr>
          <w:u w:val="single"/>
        </w:rPr>
        <w:t>Taiwanese nukes would keep the Chinese People’s Liberation Army at bay</w:t>
      </w:r>
      <w:r w:rsidRPr="00881935">
        <w:t>, a deterrent not only against Chinese nuclear power, but against conventional forces as well. In hindsight, this would have had a good chance of success, as North Korea’s own procurement of nuclear weapons has made the United States and South Korea reluctant to retaliate over the country’s various military provocations.</w:t>
      </w:r>
      <w:r>
        <w:t xml:space="preserve"> </w:t>
      </w:r>
      <w:r w:rsidRPr="00881935">
        <w:t xml:space="preserve">The Taiwanese bomb program began in 1967, using the Chung-Shan Institute of Science and Technology’s Institute for Nuclear Energy Research as a cover. In 1969, Canada sold the country a heavy-water nuclear research reactor as a prelude to what it hoped were commercial energy-producing reactor sales—none too soon, as the Trudeau government recognized the People’s Republic of China in 1970. The reactor, known as the </w:t>
      </w:r>
      <w:hyperlink r:id="rId130" w:anchor="v=onepage&amp;q=taiwan%20canada%20nuclear%20reactor&amp;f=false" w:tgtFrame="_blank" w:history="1">
        <w:r w:rsidRPr="00881935">
          <w:rPr>
            <w:rStyle w:val="Hyperlink"/>
          </w:rPr>
          <w:t>Taiwan Research Reactor</w:t>
        </w:r>
      </w:hyperlink>
      <w:r w:rsidRPr="00881935">
        <w:t>, went critical in 1973, and Taiwan set about creating a stockpile of weapons-grade plutonium.</w:t>
      </w:r>
      <w:r>
        <w:t xml:space="preserve"> </w:t>
      </w:r>
      <w:r w:rsidRPr="00881935">
        <w:t xml:space="preserve">Taiwan’s nuclear program was under careful surveillance by the United States, which recognized Taiwan as the rightful Chinese government and protected the country from the mainland. Still, </w:t>
      </w:r>
      <w:r w:rsidRPr="00881935">
        <w:rPr>
          <w:u w:val="single"/>
        </w:rPr>
        <w:t>Washington was afraid a Taiwanese bomb would unnecessarily enrage China</w:t>
      </w:r>
      <w:r w:rsidRPr="00881935">
        <w:t xml:space="preserve">, </w:t>
      </w:r>
      <w:r w:rsidRPr="00881935">
        <w:rPr>
          <w:sz w:val="16"/>
          <w:szCs w:val="16"/>
        </w:rPr>
        <w:t>and by 1966 took steps to prevent the bomb from happening. Washington ensured that Taiwanese reactors fell under International Atomic Energy Agency guidelines, which would prevent diversion of nuclear fuel for the purposes of building a weapon.</w:t>
      </w:r>
      <w:r>
        <w:t xml:space="preserve"> </w:t>
      </w:r>
      <w:r w:rsidRPr="00881935">
        <w:rPr>
          <w:sz w:val="16"/>
          <w:szCs w:val="16"/>
        </w:rPr>
        <w:t xml:space="preserve">But the entire point of the program was to build a weapon, and it was inevitable that Taiwan would be caught in the act. In 1975, the CIA </w:t>
      </w:r>
      <w:hyperlink r:id="rId131" w:tgtFrame="_blank" w:history="1">
        <w:r w:rsidRPr="00881935">
          <w:rPr>
            <w:rStyle w:val="Hyperlink"/>
            <w:sz w:val="16"/>
            <w:szCs w:val="16"/>
          </w:rPr>
          <w:t>reported</w:t>
        </w:r>
      </w:hyperlink>
      <w:r w:rsidRPr="00881935">
        <w:rPr>
          <w:sz w:val="16"/>
          <w:szCs w:val="16"/>
        </w:rPr>
        <w:t>, “Taipei conducts its small nuclear program with a weapon option clearly in mind, and it will be in a position to fabricate a nuclear device after five years or so.” At this point, the United States, Germany, France, Norway and Israel had all supplied assistance. The program had procured heavy water from America and uranium from South Africa.</w:t>
      </w:r>
      <w:r>
        <w:t xml:space="preserve"> </w:t>
      </w:r>
      <w:r w:rsidRPr="00881935">
        <w:rPr>
          <w:sz w:val="16"/>
          <w:szCs w:val="16"/>
        </w:rPr>
        <w:t>In 1976–77, the IAEA inspected the activities at the military-run Institute for Nuclear Energy Research. The IAEA discovered discrepancies in the Taiwanese program, and in 1976, the United States protested the nuclear-weapons program. In response, the island government promised to “</w:t>
      </w:r>
      <w:hyperlink r:id="rId132" w:tgtFrame="_blank" w:history="1">
        <w:r w:rsidRPr="00881935">
          <w:rPr>
            <w:rStyle w:val="Hyperlink"/>
            <w:sz w:val="16"/>
            <w:szCs w:val="16"/>
          </w:rPr>
          <w:t>henceforth not engage in any activities relating to reprocessing</w:t>
        </w:r>
      </w:hyperlink>
      <w:r w:rsidRPr="00881935">
        <w:rPr>
          <w:sz w:val="16"/>
          <w:szCs w:val="16"/>
        </w:rPr>
        <w:t>.”</w:t>
      </w:r>
      <w:r>
        <w:t xml:space="preserve"> </w:t>
      </w:r>
      <w:r w:rsidRPr="00881935">
        <w:rPr>
          <w:sz w:val="16"/>
          <w:szCs w:val="16"/>
        </w:rPr>
        <w:t>Despite the promise, in 1977 the United States again detected suspicious activities at INER. The U.S. State Department demanded changes to Taiwan’s research program that were more in line with peaceful research than nuclear weapons, but stopped short of demanding Taiwan cease all nuclear research and development. In 1978 the United States yet again detected a covert program, this time a secret uranium-reprocessing program, and forced Taiwan to stop.</w:t>
      </w:r>
      <w:r>
        <w:t xml:space="preserve"> </w:t>
      </w:r>
      <w:r w:rsidRPr="00881935">
        <w:rPr>
          <w:sz w:val="16"/>
          <w:szCs w:val="16"/>
        </w:rPr>
        <w:t>After being caught in the act many times, Taiwan’s nuclear-weapons program went into a period of dormancy. In the mid-1980s, the program was started up again, and INER was detected building a uranium-reprocessing facility that violated the commitments Taiwan made in the 1970s. In December 1987, Col. Chang Hsien-</w:t>
      </w:r>
      <w:proofErr w:type="spellStart"/>
      <w:r w:rsidRPr="00881935">
        <w:rPr>
          <w:sz w:val="16"/>
          <w:szCs w:val="16"/>
        </w:rPr>
        <w:t>yi</w:t>
      </w:r>
      <w:proofErr w:type="spellEnd"/>
      <w:r w:rsidRPr="00881935">
        <w:rPr>
          <w:sz w:val="16"/>
          <w:szCs w:val="16"/>
        </w:rPr>
        <w:t xml:space="preserve">, the deputy director of INER and a longtime CIA asset, </w:t>
      </w:r>
      <w:hyperlink r:id="rId133" w:tgtFrame="_blank" w:history="1">
        <w:r w:rsidRPr="00881935">
          <w:rPr>
            <w:rStyle w:val="Hyperlink"/>
            <w:sz w:val="16"/>
            <w:szCs w:val="16"/>
          </w:rPr>
          <w:t>defected to the United States</w:t>
        </w:r>
      </w:hyperlink>
      <w:r w:rsidRPr="00881935">
        <w:rPr>
          <w:sz w:val="16"/>
          <w:szCs w:val="16"/>
        </w:rPr>
        <w:t xml:space="preserve"> with proof of Taiwan’s nuclear program. The previously top-secret material was used to confront the Taiwanese government, which ended its nuclear program once and for all in 1988. At the time of Colonel Chang’s defection, Taiwan is thought to have been just one or two years away from a bomb.</w:t>
      </w:r>
      <w:r>
        <w:t xml:space="preserve"> </w:t>
      </w:r>
      <w:r w:rsidRPr="00881935">
        <w:rPr>
          <w:sz w:val="16"/>
          <w:szCs w:val="16"/>
        </w:rPr>
        <w:t>What kind of bomb was Taiwan attempting to develop? Two possibilities are low-yield tactical nuclear weapons and a higher-yield city killer. A tactical nuclear weapon would be useful to target the mainland ports, airfields and headquarters driving a Chinese invasion of Taiwan. While that wouldn’t initially be of much help on the invasion beachheads, it might bring the logistics supporting such an invasion to a halt. This tactical nuke would probably have been delivered by the Ching Feng, a.k.a. the “</w:t>
      </w:r>
      <w:hyperlink r:id="rId134" w:tgtFrame="_blank" w:history="1">
        <w:r w:rsidRPr="00881935">
          <w:rPr>
            <w:rStyle w:val="Hyperlink"/>
            <w:sz w:val="16"/>
            <w:szCs w:val="16"/>
          </w:rPr>
          <w:t>Green Bee</w:t>
        </w:r>
      </w:hyperlink>
      <w:r w:rsidRPr="00881935">
        <w:rPr>
          <w:sz w:val="16"/>
          <w:szCs w:val="16"/>
        </w:rPr>
        <w:t>,” a short-range tactical missile that bore an uncanny resemblance to the U.S.-made Lance missile. There are rumors the missile was actually of Israeli origin, having been drawn from stocks supplied by the United States, or developed based on Lance technology.</w:t>
      </w:r>
      <w:r>
        <w:t xml:space="preserve"> </w:t>
      </w:r>
      <w:r w:rsidRPr="00881935">
        <w:t xml:space="preserve">Another, far worse possibility is that </w:t>
      </w:r>
      <w:r w:rsidRPr="00881935">
        <w:rPr>
          <w:u w:val="single"/>
        </w:rPr>
        <w:t xml:space="preserve">Taiwan could have developed a larger, city-killing bomb. This could have been used to threaten Beijing directly, trading the destruction of one government for another, </w:t>
      </w:r>
      <w:r w:rsidRPr="00881935">
        <w:t>and would have been a more useful deterrent. Still, the 1,800-mile distance it would take to deliver a nuke on Beijing was at the time as insurmountable as the Taiwan Strait itself. Not even Israel had the technology to assist in developing long-range missiles or aircraft to deliver such a nuke.</w:t>
      </w:r>
      <w:r>
        <w:t xml:space="preserve"> </w:t>
      </w:r>
      <w:r w:rsidRPr="00881935">
        <w:rPr>
          <w:b/>
          <w:u w:val="single"/>
        </w:rPr>
        <w:t>Taiwan’s nuclear-weapons program, although understandable, was ill considered</w:t>
      </w:r>
      <w:r w:rsidRPr="00881935">
        <w:rPr>
          <w:b/>
        </w:rPr>
        <w:t>.</w:t>
      </w:r>
      <w:r w:rsidRPr="00881935">
        <w:rPr>
          <w:b/>
          <w:u w:val="single"/>
        </w:rPr>
        <w:t xml:space="preserve"> A Taiwanese-Chinese nuclear standoff would have destabilized the entire region—ironic, considering Taiwan was seeking nuclear weapons to stabilize its defense posture. There was really no military dilemma that Taiwanese nuclear weapons would have decisively solved; any strike would have only been made worse by the inevitable Chinese nuclear counterattack.</w:t>
      </w:r>
    </w:p>
    <w:p w14:paraId="352E4570" w14:textId="77777777" w:rsidR="008F5513" w:rsidRPr="008F5513" w:rsidRDefault="008F5513" w:rsidP="008F5513"/>
    <w:p w14:paraId="61B97C0B" w14:textId="60FF4B7C" w:rsidR="00F57DD4" w:rsidRDefault="00F57DD4" w:rsidP="00F57DD4">
      <w:pPr>
        <w:pStyle w:val="Heading3"/>
      </w:pPr>
      <w:r>
        <w:t>A2: Cost</w:t>
      </w:r>
    </w:p>
    <w:p w14:paraId="23D88BFD" w14:textId="77777777" w:rsidR="00F57DD4" w:rsidRDefault="00F57DD4" w:rsidP="00F57DD4">
      <w:pPr>
        <w:pStyle w:val="Heading4"/>
      </w:pPr>
      <w:r>
        <w:t>Taiwan has the capacity to build a nuclear weapon – it has in the past and can do it again</w:t>
      </w:r>
    </w:p>
    <w:p w14:paraId="457F2228" w14:textId="77777777" w:rsidR="00F57DD4" w:rsidRPr="00FC40CE" w:rsidRDefault="00F57DD4" w:rsidP="00F57DD4">
      <w:proofErr w:type="spellStart"/>
      <w:r w:rsidRPr="00FC40CE">
        <w:rPr>
          <w:rStyle w:val="StyleStyleBold12pt"/>
        </w:rPr>
        <w:t>Mizokami</w:t>
      </w:r>
      <w:proofErr w:type="spellEnd"/>
      <w:r w:rsidRPr="00FC40CE">
        <w:rPr>
          <w:rStyle w:val="StyleStyleBold12pt"/>
        </w:rPr>
        <w:t xml:space="preserve"> 17</w:t>
      </w:r>
      <w:r>
        <w:t xml:space="preserve"> [Kyle </w:t>
      </w:r>
      <w:proofErr w:type="spellStart"/>
      <w:r>
        <w:t>Mizokami</w:t>
      </w:r>
      <w:proofErr w:type="spellEnd"/>
      <w:r>
        <w:t xml:space="preserve"> is a writer based in San Francisco who has appeared in The Diplomat, Foreign Policy, War is Boring and The Daily Beast, “China's Greatest Nightmare: Taiwan Armed with Nuclear Weapons,” </w:t>
      </w:r>
      <w:r>
        <w:rPr>
          <w:i/>
          <w:iCs/>
        </w:rPr>
        <w:t xml:space="preserve">The National Interest, </w:t>
      </w:r>
      <w:hyperlink r:id="rId135" w:history="1">
        <w:r w:rsidRPr="00E00EAD">
          <w:rPr>
            <w:rStyle w:val="Hyperlink"/>
          </w:rPr>
          <w:t>https://nationalinterest.org/blog/chinas-greatest-nightmare-taiwan-armed-nuclear-weapons-19661</w:t>
        </w:r>
      </w:hyperlink>
      <w:r>
        <w:t>, 3/4/17, accessed 7/10/19]</w:t>
      </w:r>
    </w:p>
    <w:p w14:paraId="394E29AE" w14:textId="77777777" w:rsidR="00F57DD4" w:rsidRPr="00FC40CE" w:rsidRDefault="00F57DD4" w:rsidP="00F57DD4">
      <w:pPr>
        <w:rPr>
          <w:sz w:val="16"/>
          <w:szCs w:val="16"/>
        </w:rPr>
      </w:pPr>
      <w:r w:rsidRPr="00FC40CE">
        <w:rPr>
          <w:sz w:val="16"/>
          <w:szCs w:val="16"/>
        </w:rPr>
        <w:t>The Taiwanese bomb program began in 1967, using the Chung-Shan Institute of Science and Technology’s Institute for Nuclear Energy Research as a cover.</w:t>
      </w:r>
      <w:r>
        <w:t xml:space="preserve"> </w:t>
      </w:r>
      <w:r w:rsidRPr="00FC40CE">
        <w:rPr>
          <w:rStyle w:val="StyleBoldUnderline"/>
        </w:rPr>
        <w:t>In 1969, Canada sold the country a heavy-water nuclear research reactor as a prelude to what it hoped were commercial energy-producing reactor sales—none too soon, as the Trudeau government recognized the People’s Republic of China in 1970</w:t>
      </w:r>
      <w:r>
        <w:t xml:space="preserve">. </w:t>
      </w:r>
      <w:r w:rsidRPr="00FC40CE">
        <w:rPr>
          <w:sz w:val="16"/>
          <w:szCs w:val="16"/>
        </w:rPr>
        <w:t>The reactor, known as the Taiwan Research Reactor, went critical in 1973, and Taiwan set about creating a stockpile of weapons-grade plutonium.</w:t>
      </w:r>
    </w:p>
    <w:p w14:paraId="06A1C730" w14:textId="77777777" w:rsidR="00F57DD4" w:rsidRPr="00FC40CE" w:rsidRDefault="00F57DD4" w:rsidP="00F57DD4">
      <w:pPr>
        <w:rPr>
          <w:sz w:val="16"/>
          <w:szCs w:val="16"/>
        </w:rPr>
      </w:pPr>
      <w:r w:rsidRPr="00FC40CE">
        <w:rPr>
          <w:sz w:val="16"/>
          <w:szCs w:val="16"/>
        </w:rPr>
        <w:t xml:space="preserve">Taiwan’s nuclear program was under careful surveillance by the United States, which recognized Taiwan as the rightful Chinese government and protected the country from the mainland. Still, </w:t>
      </w:r>
      <w:r w:rsidRPr="00FC40CE">
        <w:rPr>
          <w:rStyle w:val="StyleBoldUnderline"/>
        </w:rPr>
        <w:t>Washington was afraid a Taiwanese bomb would unnecessarily enrage China, and by 1966 took steps to prevent the bomb from happening.</w:t>
      </w:r>
      <w:r>
        <w:t xml:space="preserve"> </w:t>
      </w:r>
      <w:r w:rsidRPr="00FC40CE">
        <w:rPr>
          <w:sz w:val="16"/>
          <w:szCs w:val="16"/>
        </w:rPr>
        <w:t>Washington ensured that Taiwanese reactors fell under International Atomic Energy Agency guidelines, which would prevent diversion of nuclear fuel for the purposes of building a weapon.</w:t>
      </w:r>
    </w:p>
    <w:p w14:paraId="07634127" w14:textId="77777777" w:rsidR="00F57DD4" w:rsidRPr="00FC40CE" w:rsidRDefault="00F57DD4" w:rsidP="00F57DD4">
      <w:pPr>
        <w:rPr>
          <w:sz w:val="16"/>
          <w:szCs w:val="16"/>
        </w:rPr>
      </w:pPr>
      <w:r w:rsidRPr="00FC40CE">
        <w:rPr>
          <w:rStyle w:val="StyleBoldUnderline"/>
        </w:rPr>
        <w:t>But the entire point of the program was to build a weapon, and it was inevitable that Taiwan would be caught in the act. In 1975, the CIA reported, “Taipei conducts its small nuclear program with a weapon option clearly in mind, and it will be in a position to fabricate a nuclear device after five years or so</w:t>
      </w:r>
      <w:r>
        <w:t xml:space="preserve">.” </w:t>
      </w:r>
      <w:r w:rsidRPr="00FC40CE">
        <w:rPr>
          <w:sz w:val="16"/>
          <w:szCs w:val="16"/>
        </w:rPr>
        <w:t>At this point, the United States, Germany, France, Norway and Israel had all supplied assistance. The program had procured heavy water from America and uranium from South Africa.</w:t>
      </w:r>
    </w:p>
    <w:p w14:paraId="05C717F0" w14:textId="2DC29193" w:rsidR="00F57DD4" w:rsidRDefault="00F57DD4" w:rsidP="00F57DD4">
      <w:pPr>
        <w:pStyle w:val="Heading3"/>
      </w:pPr>
      <w:r>
        <w:t>A2: Materials</w:t>
      </w:r>
    </w:p>
    <w:p w14:paraId="41EE1074" w14:textId="77777777" w:rsidR="00F57DD4" w:rsidRDefault="00F57DD4" w:rsidP="00F57DD4">
      <w:pPr>
        <w:pStyle w:val="Heading4"/>
      </w:pPr>
      <w:r>
        <w:t>Taiwan has the materials as well as the technological capacity to assemble a nuclear warhead</w:t>
      </w:r>
    </w:p>
    <w:p w14:paraId="64FA09CE" w14:textId="77777777" w:rsidR="00F57DD4" w:rsidRPr="00006D8A" w:rsidRDefault="00F57DD4" w:rsidP="00F57DD4">
      <w:r w:rsidRPr="00006D8A">
        <w:rPr>
          <w:rStyle w:val="StyleStyleBold12pt"/>
        </w:rPr>
        <w:t>Vincent 4</w:t>
      </w:r>
      <w:r>
        <w:t xml:space="preserve"> [Michael Vincent is a reporter for ABC who interviews professionals regarding international nuclear policy, “Taiwan's nuclear capacity causes concern,” </w:t>
      </w:r>
      <w:r>
        <w:rPr>
          <w:i/>
          <w:iCs/>
        </w:rPr>
        <w:t xml:space="preserve">ABC News, </w:t>
      </w:r>
      <w:hyperlink r:id="rId136" w:history="1">
        <w:r w:rsidRPr="00E00EAD">
          <w:rPr>
            <w:rStyle w:val="Hyperlink"/>
          </w:rPr>
          <w:t>https://www.abc.net.au/worldtoday/content/2004/s1220792.htm</w:t>
        </w:r>
      </w:hyperlink>
      <w:r>
        <w:t>, 10/15/04, accessed 7/10/19]</w:t>
      </w:r>
    </w:p>
    <w:p w14:paraId="6757119B" w14:textId="77777777" w:rsidR="00F57DD4" w:rsidRPr="001904D7" w:rsidRDefault="00F57DD4" w:rsidP="00F57DD4">
      <w:pPr>
        <w:rPr>
          <w:sz w:val="16"/>
          <w:szCs w:val="16"/>
        </w:rPr>
      </w:pPr>
      <w:r w:rsidRPr="00006D8A">
        <w:rPr>
          <w:sz w:val="16"/>
          <w:szCs w:val="16"/>
        </w:rPr>
        <w:t>But as Michael Vincent reports</w:t>
      </w:r>
      <w:r>
        <w:t xml:space="preserve">, </w:t>
      </w:r>
      <w:r w:rsidRPr="00006D8A">
        <w:rPr>
          <w:rStyle w:val="StyleBoldUnderline"/>
        </w:rPr>
        <w:t xml:space="preserve">Taiwanese </w:t>
      </w:r>
      <w:proofErr w:type="spellStart"/>
      <w:r w:rsidRPr="00006D8A">
        <w:rPr>
          <w:rStyle w:val="StyleBoldUnderline"/>
        </w:rPr>
        <w:t>defence</w:t>
      </w:r>
      <w:proofErr w:type="spellEnd"/>
      <w:r w:rsidRPr="00006D8A">
        <w:rPr>
          <w:rStyle w:val="StyleBoldUnderline"/>
        </w:rPr>
        <w:t xml:space="preserve"> analysts say the country would have no problem building nuclear weapons if the government deemed it necessary.</w:t>
      </w:r>
      <w:r>
        <w:t xml:space="preserve"> </w:t>
      </w:r>
      <w:r w:rsidRPr="00006D8A">
        <w:rPr>
          <w:sz w:val="16"/>
          <w:szCs w:val="16"/>
        </w:rPr>
        <w:t>MICHAEL VINCENT:</w:t>
      </w:r>
      <w:r>
        <w:t xml:space="preserve"> </w:t>
      </w:r>
      <w:r w:rsidRPr="00006D8A">
        <w:rPr>
          <w:rStyle w:val="StyleBoldUnderline"/>
        </w:rPr>
        <w:t xml:space="preserve">The Taiwan Straits are one of the world's potential flashpoints. </w:t>
      </w:r>
      <w:r w:rsidRPr="00006D8A">
        <w:rPr>
          <w:sz w:val="16"/>
          <w:szCs w:val="16"/>
        </w:rPr>
        <w:t>Beijing has threatened pre-emptive strikes if Taiwan makes any new attempt to develop nuclear weapons</w:t>
      </w:r>
      <w:r>
        <w:t xml:space="preserve">. </w:t>
      </w:r>
      <w:r w:rsidRPr="00006D8A">
        <w:rPr>
          <w:rStyle w:val="StyleBoldUnderline"/>
        </w:rPr>
        <w:t>Taiwan tried in the 1980s</w:t>
      </w:r>
      <w:r>
        <w:t xml:space="preserve">, </w:t>
      </w:r>
      <w:r w:rsidRPr="00006D8A">
        <w:rPr>
          <w:sz w:val="16"/>
          <w:szCs w:val="16"/>
        </w:rPr>
        <w:t>but stopped under US pressure. Now however, claims about Taiwan's real nuclear capabilities have been raised in Europe in the home of the international nuclear weapons watchdog</w:t>
      </w:r>
      <w:r>
        <w:t xml:space="preserve">. </w:t>
      </w:r>
      <w:r w:rsidRPr="00006D8A">
        <w:rPr>
          <w:rStyle w:val="StyleBoldUnderline"/>
        </w:rPr>
        <w:t>Unnamed diplomats linked to the International Atomic Energy Agency in Vienna have been quoted overnight as saying the agency has evidence Taiwan did experiment with separating plutonium</w:t>
      </w:r>
      <w:r>
        <w:t xml:space="preserve"> in the 1980s – that, in essence, </w:t>
      </w:r>
      <w:r w:rsidRPr="00006D8A">
        <w:rPr>
          <w:rStyle w:val="StyleBoldUnderline"/>
        </w:rPr>
        <w:t>Taiwan's weapons program is more advanced than previously revealed</w:t>
      </w:r>
      <w:r>
        <w:t xml:space="preserve">. </w:t>
      </w:r>
      <w:r w:rsidRPr="00006D8A">
        <w:rPr>
          <w:sz w:val="16"/>
          <w:szCs w:val="16"/>
        </w:rPr>
        <w:t>Taiwan has been quick to deny the embarrassing report. Deputy Minister of Atomic Energy Yang Chao-</w:t>
      </w:r>
      <w:proofErr w:type="spellStart"/>
      <w:r w:rsidRPr="00006D8A">
        <w:rPr>
          <w:sz w:val="16"/>
          <w:szCs w:val="16"/>
        </w:rPr>
        <w:t>yie</w:t>
      </w:r>
      <w:proofErr w:type="spellEnd"/>
      <w:r w:rsidRPr="00006D8A">
        <w:rPr>
          <w:sz w:val="16"/>
          <w:szCs w:val="16"/>
        </w:rPr>
        <w:t>. YANG CHAO-YIE (translated): We did not conduct any plutonium experiments around 1980, but before that</w:t>
      </w:r>
      <w:r>
        <w:t xml:space="preserve"> </w:t>
      </w:r>
      <w:r w:rsidRPr="00006D8A">
        <w:rPr>
          <w:rStyle w:val="StyleBoldUnderline"/>
        </w:rPr>
        <w:t>we did have some plutonium research.</w:t>
      </w:r>
      <w:r>
        <w:rPr>
          <w:b/>
          <w:u w:val="single"/>
        </w:rPr>
        <w:t xml:space="preserve"> </w:t>
      </w:r>
      <w:r w:rsidRPr="00006D8A">
        <w:rPr>
          <w:sz w:val="16"/>
          <w:szCs w:val="16"/>
        </w:rPr>
        <w:t>MICHAEL VINCENT: What that research was he would not say. Across the straits, the Foreign Ministry Beijing said it was investigating the reports, but couldn't comment until more is known. But Taiwan says it fully cooperates with IAEA and allows its inspectors to go wherever they want, whenever they want. And the Chairman of Taiwan's Mainland Affairs Council, Joseph Wu, has been quick to stress his government's position on nuclear weapons. JOSEPH WU: Let me make it very, very clear at this point that we do not have that option and we don't want to develop that option. The nuclear option has not been on the government agenda. MICHAEL VINCENT: Despite those denials, some analysts believe</w:t>
      </w:r>
      <w:r>
        <w:t xml:space="preserve"> </w:t>
      </w:r>
      <w:r w:rsidRPr="00006D8A">
        <w:rPr>
          <w:rStyle w:val="StyleBoldUnderline"/>
        </w:rPr>
        <w:t>Taiwan could quickly develop nuclear weapons if it was threatened.</w:t>
      </w:r>
      <w:r>
        <w:rPr>
          <w:b/>
          <w:u w:val="single"/>
        </w:rPr>
        <w:t xml:space="preserve"> </w:t>
      </w:r>
      <w:r w:rsidRPr="00006D8A">
        <w:rPr>
          <w:sz w:val="16"/>
          <w:szCs w:val="16"/>
        </w:rPr>
        <w:t xml:space="preserve">Andrew Yang is a </w:t>
      </w:r>
      <w:proofErr w:type="spellStart"/>
      <w:r w:rsidRPr="00006D8A">
        <w:rPr>
          <w:sz w:val="16"/>
          <w:szCs w:val="16"/>
        </w:rPr>
        <w:t>defence</w:t>
      </w:r>
      <w:proofErr w:type="spellEnd"/>
      <w:r w:rsidRPr="00006D8A">
        <w:rPr>
          <w:sz w:val="16"/>
          <w:szCs w:val="16"/>
        </w:rPr>
        <w:t xml:space="preserve"> analyst at the Chinese Council of Advanced Policy Studies in Taipei. ANDREW YANG</w:t>
      </w:r>
      <w:r>
        <w:t xml:space="preserve">: </w:t>
      </w:r>
      <w:r w:rsidRPr="00006D8A">
        <w:rPr>
          <w:rStyle w:val="StyleBoldUnderline"/>
        </w:rPr>
        <w:t xml:space="preserve">In terms of the technological </w:t>
      </w:r>
      <w:proofErr w:type="spellStart"/>
      <w:r w:rsidRPr="00006D8A">
        <w:rPr>
          <w:rStyle w:val="StyleBoldUnderline"/>
        </w:rPr>
        <w:t>know how</w:t>
      </w:r>
      <w:proofErr w:type="spellEnd"/>
      <w:r w:rsidRPr="00006D8A">
        <w:rPr>
          <w:rStyle w:val="StyleBoldUnderline"/>
        </w:rPr>
        <w:t>, it is no problem for Taiwan</w:t>
      </w:r>
      <w:r>
        <w:t xml:space="preserve">. </w:t>
      </w:r>
      <w:r w:rsidRPr="00006D8A">
        <w:rPr>
          <w:sz w:val="16"/>
          <w:szCs w:val="16"/>
        </w:rPr>
        <w:t>But actually conducting or activating this program would raise a lot of concerns in the international community. Beijing has already indicated if Taiwan reactivated its own nuclear weapon program that would be conducive to pre-emptive strikes if necessary.</w:t>
      </w:r>
    </w:p>
    <w:p w14:paraId="124B451F" w14:textId="2B041797" w:rsidR="00F57DD4" w:rsidRDefault="00F57DD4" w:rsidP="00F57DD4">
      <w:pPr>
        <w:pStyle w:val="Heading3"/>
      </w:pPr>
      <w:r>
        <w:t>A2: NPT</w:t>
      </w:r>
    </w:p>
    <w:p w14:paraId="6CA7799F" w14:textId="77777777" w:rsidR="00F57DD4" w:rsidRDefault="00F57DD4" w:rsidP="00F57DD4">
      <w:pPr>
        <w:pStyle w:val="Heading4"/>
      </w:pPr>
      <w:r>
        <w:t xml:space="preserve">Taiwan doesn’t adhere to the NPT because </w:t>
      </w:r>
      <w:proofErr w:type="spellStart"/>
      <w:r>
        <w:t>its</w:t>
      </w:r>
      <w:proofErr w:type="spellEnd"/>
      <w:r>
        <w:t xml:space="preserve"> not recognized as an independent state by those who ratified the treaty</w:t>
      </w:r>
    </w:p>
    <w:p w14:paraId="6FF1ADEA" w14:textId="77777777" w:rsidR="00F57DD4" w:rsidRPr="00694F01" w:rsidRDefault="00F57DD4" w:rsidP="00F57DD4">
      <w:r w:rsidRPr="00694F01">
        <w:rPr>
          <w:rStyle w:val="StyleStyleBold12pt"/>
        </w:rPr>
        <w:t>Atomic Energy Council 18</w:t>
      </w:r>
      <w:r>
        <w:t xml:space="preserve"> [The Atomic Energy Council is a Taiwanese government agency that publishes data regarding Taiwanese atomic energy, “Nuclear Power in Taiwan.” </w:t>
      </w:r>
      <w:r>
        <w:rPr>
          <w:i/>
          <w:iCs/>
        </w:rPr>
        <w:t>World Nuclear</w:t>
      </w:r>
      <w:r>
        <w:t xml:space="preserve">, May 2019, </w:t>
      </w:r>
      <w:hyperlink r:id="rId137" w:anchor="ECSArticleLink5" w:history="1">
        <w:r w:rsidRPr="00E00EAD">
          <w:rPr>
            <w:rStyle w:val="Hyperlink"/>
          </w:rPr>
          <w:t>https://www.world-nuclear.org/information-library/country-profiles/others/nuclear-power-in-taiwan.aspx#ECSArticleLink5</w:t>
        </w:r>
      </w:hyperlink>
      <w:r>
        <w:t>, accessed 7/10/19]</w:t>
      </w:r>
    </w:p>
    <w:p w14:paraId="25A9CC3E" w14:textId="77777777" w:rsidR="00F57DD4" w:rsidRDefault="00F57DD4" w:rsidP="00F57DD4">
      <w:pPr>
        <w:rPr>
          <w:rStyle w:val="Emphasis"/>
        </w:rPr>
      </w:pPr>
      <w:r w:rsidRPr="00694F01">
        <w:rPr>
          <w:rStyle w:val="Emphasis"/>
        </w:rPr>
        <w:t>All nuclear facilities on Taiwan are subject to a non-governmental safeguards agreement with the International Atomic Energy Agency</w:t>
      </w:r>
      <w:r>
        <w:t xml:space="preserve">, </w:t>
      </w:r>
      <w:r w:rsidRPr="00694F01">
        <w:rPr>
          <w:sz w:val="16"/>
          <w:szCs w:val="16"/>
        </w:rPr>
        <w:t xml:space="preserve">and all fall under full </w:t>
      </w:r>
      <w:proofErr w:type="spellStart"/>
      <w:r w:rsidRPr="00694F01">
        <w:rPr>
          <w:sz w:val="16"/>
          <w:szCs w:val="16"/>
        </w:rPr>
        <w:t>safeguards</w:t>
      </w:r>
      <w:r>
        <w:t>.</w:t>
      </w:r>
      <w:r w:rsidRPr="00694F01">
        <w:rPr>
          <w:rStyle w:val="StyleBoldUnderline"/>
        </w:rPr>
        <w:t>Taiwan</w:t>
      </w:r>
      <w:proofErr w:type="spellEnd"/>
      <w:r w:rsidRPr="00694F01">
        <w:rPr>
          <w:rStyle w:val="StyleBoldUnderline"/>
        </w:rPr>
        <w:t xml:space="preserve"> signed the Nuclear Non-Proliferation Treaty (NPT</w:t>
      </w:r>
      <w:r>
        <w:t xml:space="preserve">) </w:t>
      </w:r>
      <w:r w:rsidRPr="00694F01">
        <w:rPr>
          <w:sz w:val="16"/>
          <w:szCs w:val="16"/>
        </w:rPr>
        <w:t>in 1968 and ratified it</w:t>
      </w:r>
      <w:r>
        <w:t xml:space="preserve"> </w:t>
      </w:r>
      <w:r w:rsidRPr="00694F01">
        <w:rPr>
          <w:rStyle w:val="StyleBoldUnderline"/>
        </w:rPr>
        <w:t>but</w:t>
      </w:r>
      <w:r>
        <w:t xml:space="preserve"> </w:t>
      </w:r>
      <w:r w:rsidRPr="00694F01">
        <w:rPr>
          <w:rStyle w:val="StyleBoldUnderline"/>
        </w:rPr>
        <w:t>after 1971 the People's Republic of China replaced Taiwan in the NPT and the IAEA</w:t>
      </w:r>
      <w:r w:rsidRPr="00694F01">
        <w:rPr>
          <w:sz w:val="16"/>
          <w:szCs w:val="16"/>
        </w:rPr>
        <w:t xml:space="preserve">. In terms of such treaties and </w:t>
      </w:r>
      <w:proofErr w:type="spellStart"/>
      <w:r w:rsidRPr="00694F01">
        <w:rPr>
          <w:sz w:val="16"/>
          <w:szCs w:val="16"/>
        </w:rPr>
        <w:t>organisations</w:t>
      </w:r>
      <w:proofErr w:type="spellEnd"/>
      <w:r w:rsidRPr="00694F01">
        <w:rPr>
          <w:sz w:val="16"/>
          <w:szCs w:val="16"/>
        </w:rPr>
        <w:t>, and for those countries which adhere to a one-China Policy,</w:t>
      </w:r>
      <w:r>
        <w:t xml:space="preserve"> </w:t>
      </w:r>
      <w:r w:rsidRPr="00694F01">
        <w:rPr>
          <w:rStyle w:val="Emphasis"/>
        </w:rPr>
        <w:t>Taiwan does not exist as an independent state</w:t>
      </w:r>
      <w:r>
        <w:t xml:space="preserve">. </w:t>
      </w:r>
      <w:r w:rsidRPr="00694F01">
        <w:rPr>
          <w:sz w:val="16"/>
          <w:szCs w:val="16"/>
        </w:rPr>
        <w:t xml:space="preserve">The USA </w:t>
      </w:r>
      <w:proofErr w:type="spellStart"/>
      <w:r w:rsidRPr="00694F01">
        <w:rPr>
          <w:sz w:val="16"/>
          <w:szCs w:val="16"/>
        </w:rPr>
        <w:t>recognises</w:t>
      </w:r>
      <w:proofErr w:type="spellEnd"/>
      <w:r w:rsidRPr="00694F01">
        <w:rPr>
          <w:sz w:val="16"/>
          <w:szCs w:val="16"/>
        </w:rPr>
        <w:t xml:space="preserve"> Taiwan as an independent state and has state to state relations with it. Taiwan has a unique status</w:t>
      </w:r>
      <w:r>
        <w:t xml:space="preserve">. </w:t>
      </w:r>
      <w:r w:rsidRPr="00694F01">
        <w:rPr>
          <w:rStyle w:val="StyleBoldUnderline"/>
        </w:rPr>
        <w:t xml:space="preserve">Nuclear safeguards are applied in Taiwan under a trilateral agreement between Taiwan, the USA and the </w:t>
      </w:r>
      <w:proofErr w:type="spellStart"/>
      <w:r w:rsidRPr="00694F01">
        <w:rPr>
          <w:rStyle w:val="StyleBoldUnderline"/>
        </w:rPr>
        <w:t>IAEA</w:t>
      </w:r>
      <w:r>
        <w:t>.</w:t>
      </w:r>
      <w:r w:rsidRPr="00694F01">
        <w:rPr>
          <w:rStyle w:val="Emphasis"/>
        </w:rPr>
        <w:t>Thus</w:t>
      </w:r>
      <w:proofErr w:type="spellEnd"/>
      <w:r w:rsidRPr="00694F01">
        <w:rPr>
          <w:rStyle w:val="Emphasis"/>
        </w:rPr>
        <w:t xml:space="preserve"> the IAEA applies safeguards in Taiwan to all nuclear material and nuclear facilities as if it were an NPT non-nuclear-weapon state Party; it conducts regular inspections including Additional Protocol verification activities.</w:t>
      </w:r>
    </w:p>
    <w:p w14:paraId="581C70D6" w14:textId="77777777" w:rsidR="00F57DD4" w:rsidRPr="00F57DD4" w:rsidRDefault="00F57DD4" w:rsidP="00F57DD4"/>
    <w:p w14:paraId="73E61E81" w14:textId="01D5F780" w:rsidR="00DF5CE7" w:rsidRPr="00DF5CE7" w:rsidRDefault="00F57DD4" w:rsidP="00F57DD4">
      <w:pPr>
        <w:pStyle w:val="Heading2"/>
      </w:pPr>
      <w:r>
        <w:t xml:space="preserve">A2: </w:t>
      </w:r>
      <w:proofErr w:type="spellStart"/>
      <w:r>
        <w:t>Prolif</w:t>
      </w:r>
      <w:proofErr w:type="spellEnd"/>
      <w:r>
        <w:t xml:space="preserve"> Good</w:t>
      </w:r>
    </w:p>
    <w:p w14:paraId="061EE954" w14:textId="294B0FD1" w:rsidR="00DF5CE7" w:rsidRDefault="00DF5CE7" w:rsidP="00DF5CE7">
      <w:pPr>
        <w:pStyle w:val="Heading3"/>
      </w:pPr>
      <w:r>
        <w:t xml:space="preserve">A2: </w:t>
      </w:r>
      <w:proofErr w:type="spellStart"/>
      <w:r>
        <w:t>Prolif</w:t>
      </w:r>
      <w:proofErr w:type="spellEnd"/>
      <w:r>
        <w:t xml:space="preserve"> Good – Stability</w:t>
      </w:r>
    </w:p>
    <w:p w14:paraId="3FAA8630" w14:textId="77777777" w:rsidR="00DF5CE7" w:rsidRDefault="00DF5CE7" w:rsidP="00DF5CE7">
      <w:pPr>
        <w:pStyle w:val="Heading4"/>
      </w:pPr>
      <w:r>
        <w:t xml:space="preserve">Their studies are wrong—peace isn’t caused by proliferation </w:t>
      </w:r>
    </w:p>
    <w:p w14:paraId="0BEAC14C" w14:textId="77777777" w:rsidR="00DF5CE7" w:rsidRPr="0046051D" w:rsidRDefault="00DF5CE7" w:rsidP="00DF5CE7">
      <w:proofErr w:type="spellStart"/>
      <w:r w:rsidRPr="0046051D">
        <w:rPr>
          <w:rStyle w:val="StyleStyleBold12pt"/>
        </w:rPr>
        <w:t>Maddrell</w:t>
      </w:r>
      <w:proofErr w:type="spellEnd"/>
      <w:r w:rsidRPr="0046051D">
        <w:rPr>
          <w:rStyle w:val="StyleStyleBold12pt"/>
        </w:rPr>
        <w:t xml:space="preserve"> 14</w:t>
      </w:r>
      <w:r w:rsidRPr="0046051D">
        <w:t xml:space="preserve"> (“more is not better- why Kenneth waltz is wrong on nuclear proliferation.” 27 Aug 2014, alochonaa.com/2014/03/26/more-is-not-better-why-kenneth-waltz-is-wrong-on-nuclear-proliferation-3/.)</w:t>
      </w:r>
    </w:p>
    <w:p w14:paraId="48063CA0" w14:textId="77777777" w:rsidR="00DF5CE7" w:rsidRPr="005D55C5" w:rsidRDefault="00DF5CE7" w:rsidP="00DF5CE7">
      <w:pPr>
        <w:rPr>
          <w:rStyle w:val="Emphasis"/>
        </w:rPr>
      </w:pPr>
      <w:r w:rsidRPr="005D55C5">
        <w:rPr>
          <w:rStyle w:val="Emphasis"/>
        </w:rPr>
        <w:t>Waltz’s Argument</w:t>
      </w:r>
    </w:p>
    <w:p w14:paraId="3250B2EC" w14:textId="77777777" w:rsidR="00DF5CE7" w:rsidRPr="005D55C5" w:rsidRDefault="00DF5CE7" w:rsidP="00DF5CE7">
      <w:r w:rsidRPr="005D55C5">
        <w:t xml:space="preserve">Waltz however argued that </w:t>
      </w:r>
      <w:r w:rsidRPr="005D55C5">
        <w:rPr>
          <w:rStyle w:val="StyleBoldUnderline"/>
        </w:rPr>
        <w:t xml:space="preserve">such a </w:t>
      </w:r>
      <w:proofErr w:type="spellStart"/>
      <w:r w:rsidRPr="005D55C5">
        <w:rPr>
          <w:rStyle w:val="StyleBoldUnderline"/>
        </w:rPr>
        <w:t>rationalisation</w:t>
      </w:r>
      <w:proofErr w:type="spellEnd"/>
      <w:r w:rsidRPr="005D55C5">
        <w:rPr>
          <w:rStyle w:val="StyleBoldUnderline"/>
        </w:rPr>
        <w:t xml:space="preserve"> need not be made, claiming ‘nuclear weapons induce caution, especially in weak states’</w:t>
      </w:r>
      <w:r w:rsidRPr="005D55C5">
        <w:t xml:space="preserve"> (Waltz 1981, p15). While maintaining that in essence the international community is anarchical, Waltz uses neo-realist thought to argue that nuclear weapons garner a new type of balancer in inter-state relations.  Indeed </w:t>
      </w:r>
      <w:r w:rsidRPr="005D55C5">
        <w:rPr>
          <w:rStyle w:val="StyleBoldUnderline"/>
        </w:rPr>
        <w:t>Waltz argues that the massive destructive potential of nuclear weapons makes war ‘less likely</w:t>
      </w:r>
      <w:r w:rsidRPr="005D55C5">
        <w:t xml:space="preserve"> as the cost of war rise in relation to possible gains’ (Waltz 1981, p4).</w:t>
      </w:r>
    </w:p>
    <w:p w14:paraId="5CECD7AE" w14:textId="77777777" w:rsidR="00DF5CE7" w:rsidRPr="005D55C5" w:rsidRDefault="00DF5CE7" w:rsidP="00DF5CE7">
      <w:r w:rsidRPr="005D55C5">
        <w:rPr>
          <w:rStyle w:val="StyleBoldUnderline"/>
        </w:rPr>
        <w:t>Waltz</w:t>
      </w:r>
      <w:r w:rsidRPr="005D55C5">
        <w:t xml:space="preserve"> </w:t>
      </w:r>
      <w:r w:rsidRPr="005D55C5">
        <w:rPr>
          <w:rStyle w:val="StyleBoldUnderline"/>
        </w:rPr>
        <w:t xml:space="preserve">goes further in </w:t>
      </w:r>
      <w:r w:rsidRPr="005D55C5">
        <w:t xml:space="preserve">calling for the global acquiescence in the spread of nuclear weapons </w:t>
      </w:r>
      <w:r w:rsidRPr="005D55C5">
        <w:rPr>
          <w:rStyle w:val="StyleBoldUnderline"/>
        </w:rPr>
        <w:t>stating that a strategy of deterrence ‘makes it unnecessary for a country to fight for the sake of increasing its security, and thus removes a major cause of war’ (</w:t>
      </w:r>
      <w:r w:rsidRPr="005D55C5">
        <w:t xml:space="preserve">Waltz 1981, p6), while maintaining diplomatic attempts to prevent proliferation is counter-productive (Snow 2008, p190-191).  It </w:t>
      </w:r>
      <w:r w:rsidRPr="005D55C5">
        <w:rPr>
          <w:rStyle w:val="StyleBoldUnderline"/>
        </w:rPr>
        <w:t xml:space="preserve">is thus </w:t>
      </w:r>
      <w:proofErr w:type="spellStart"/>
      <w:r w:rsidRPr="005D55C5">
        <w:rPr>
          <w:rStyle w:val="StyleBoldUnderline"/>
        </w:rPr>
        <w:t>theorised</w:t>
      </w:r>
      <w:proofErr w:type="spellEnd"/>
      <w:r w:rsidRPr="005D55C5">
        <w:rPr>
          <w:rStyle w:val="StyleBoldUnderline"/>
        </w:rPr>
        <w:t xml:space="preserve"> that if more states were to possess nuclear weapons, more would benefit from the </w:t>
      </w:r>
      <w:proofErr w:type="spellStart"/>
      <w:r w:rsidRPr="005D55C5">
        <w:rPr>
          <w:rStyle w:val="StyleBoldUnderline"/>
        </w:rPr>
        <w:t>theorised</w:t>
      </w:r>
      <w:proofErr w:type="spellEnd"/>
      <w:r w:rsidRPr="005D55C5">
        <w:rPr>
          <w:rStyle w:val="StyleBoldUnderline"/>
        </w:rPr>
        <w:t xml:space="preserve"> ‘nuclear peace’</w:t>
      </w:r>
    </w:p>
    <w:p w14:paraId="051B2726" w14:textId="77777777" w:rsidR="00DF5CE7" w:rsidRPr="005D55C5" w:rsidRDefault="00DF5CE7" w:rsidP="00DF5CE7">
      <w:pPr>
        <w:rPr>
          <w:rStyle w:val="Emphasis"/>
        </w:rPr>
      </w:pPr>
      <w:r w:rsidRPr="005D55C5">
        <w:rPr>
          <w:rStyle w:val="Emphasis"/>
        </w:rPr>
        <w:t>Why Waltz is Wrong</w:t>
      </w:r>
    </w:p>
    <w:p w14:paraId="7DB996B9" w14:textId="77777777" w:rsidR="00DF5CE7" w:rsidRPr="005D55C5" w:rsidRDefault="00DF5CE7" w:rsidP="00DF5CE7">
      <w:r w:rsidRPr="005D55C5">
        <w:rPr>
          <w:rStyle w:val="StyleBoldUnderline"/>
        </w:rPr>
        <w:t>This reliance on theory to justify the spread of nuclear weapons is dangerous</w:t>
      </w:r>
      <w:r w:rsidRPr="005D55C5">
        <w:t xml:space="preserve">. ‘Waltz himself argues that the assumptions on which theories are built are radical simplifications of the world and are useful only because they are as such.  </w:t>
      </w:r>
      <w:r w:rsidRPr="005D55C5">
        <w:rPr>
          <w:rStyle w:val="StyleBoldUnderline"/>
        </w:rPr>
        <w:t>Any radical simplification conveys a false impression of the world</w:t>
      </w:r>
      <w:r w:rsidRPr="005D55C5">
        <w:t xml:space="preserve">’ (Molloy 2006, p127). </w:t>
      </w:r>
      <w:r w:rsidRPr="005D55C5">
        <w:rPr>
          <w:rStyle w:val="StyleBoldUnderline"/>
        </w:rPr>
        <w:t>While Waltz argued that a limited nuclear war would not end the world if it didn’t threaten the central balance</w:t>
      </w:r>
      <w:r w:rsidRPr="005D55C5">
        <w:t xml:space="preserve"> (Waltz 1981, p16), it must be concluded that ‘</w:t>
      </w:r>
      <w:r w:rsidRPr="005D55C5">
        <w:rPr>
          <w:rStyle w:val="StyleBoldUnderline"/>
        </w:rPr>
        <w:t>an exchange of nuclear weaponry would probably eliminate all involved states as viable societies and most likely</w:t>
      </w:r>
      <w:r w:rsidRPr="005D55C5">
        <w:t xml:space="preserve">, a number of innocent </w:t>
      </w:r>
      <w:proofErr w:type="spellStart"/>
      <w:r w:rsidRPr="005D55C5">
        <w:t>neighbouring</w:t>
      </w:r>
      <w:proofErr w:type="spellEnd"/>
      <w:r w:rsidRPr="005D55C5">
        <w:t xml:space="preserve"> states would also face destruction and disarray’ (Burns 2009, p198).</w:t>
      </w:r>
    </w:p>
    <w:p w14:paraId="53D820B5" w14:textId="77777777" w:rsidR="00DF5CE7" w:rsidRPr="005D55C5" w:rsidRDefault="00DF5CE7" w:rsidP="00DF5CE7">
      <w:r w:rsidRPr="005D55C5">
        <w:t xml:space="preserve">Waltz uses the absence of war between great powers, the so-called Nuclear Peace, as justification for the proliferation of nuclear weapons (Waltz 1981, p11-13). However </w:t>
      </w:r>
      <w:r w:rsidRPr="005D55C5">
        <w:rPr>
          <w:rStyle w:val="Emphasis"/>
        </w:rPr>
        <w:t>the actual reasons</w:t>
      </w:r>
      <w:r w:rsidRPr="005D55C5">
        <w:rPr>
          <w:rStyle w:val="StyleBoldUnderline"/>
        </w:rPr>
        <w:t xml:space="preserve"> </w:t>
      </w:r>
      <w:r w:rsidRPr="005D55C5">
        <w:rPr>
          <w:rStyle w:val="Emphasis"/>
        </w:rPr>
        <w:t>for</w:t>
      </w:r>
      <w:r w:rsidRPr="005D55C5">
        <w:rPr>
          <w:rStyle w:val="StyleBoldUnderline"/>
        </w:rPr>
        <w:t xml:space="preserve"> the general </w:t>
      </w:r>
      <w:r w:rsidRPr="005D55C5">
        <w:rPr>
          <w:rStyle w:val="Emphasis"/>
        </w:rPr>
        <w:t>peace</w:t>
      </w:r>
      <w:r w:rsidRPr="005D55C5">
        <w:rPr>
          <w:rStyle w:val="StyleBoldUnderline"/>
        </w:rPr>
        <w:t xml:space="preserve"> that has prevailed since World War Two are more readily described by the concepts of </w:t>
      </w:r>
      <w:r w:rsidRPr="005D55C5">
        <w:rPr>
          <w:rStyle w:val="Emphasis"/>
        </w:rPr>
        <w:t>collective security</w:t>
      </w:r>
      <w:r w:rsidRPr="005D55C5">
        <w:rPr>
          <w:rStyle w:val="StyleBoldUnderline"/>
        </w:rPr>
        <w:t xml:space="preserve"> and </w:t>
      </w:r>
      <w:r w:rsidRPr="005D55C5">
        <w:rPr>
          <w:rStyle w:val="Emphasis"/>
        </w:rPr>
        <w:t>D</w:t>
      </w:r>
      <w:r w:rsidRPr="005D55C5">
        <w:t xml:space="preserve">emocratic </w:t>
      </w:r>
      <w:r w:rsidRPr="005D55C5">
        <w:rPr>
          <w:rStyle w:val="Emphasis"/>
        </w:rPr>
        <w:t>P</w:t>
      </w:r>
      <w:r w:rsidRPr="005D55C5">
        <w:t xml:space="preserve">eace </w:t>
      </w:r>
      <w:r w:rsidRPr="005D55C5">
        <w:rPr>
          <w:rStyle w:val="Emphasis"/>
        </w:rPr>
        <w:t>T</w:t>
      </w:r>
      <w:r w:rsidRPr="005D55C5">
        <w:t xml:space="preserve">heory (Griffiths 2011, p27-29). </w:t>
      </w:r>
      <w:proofErr w:type="gramStart"/>
      <w:r w:rsidRPr="005D55C5">
        <w:t>Thus</w:t>
      </w:r>
      <w:proofErr w:type="gramEnd"/>
      <w:r w:rsidRPr="005D55C5">
        <w:t xml:space="preserve"> it is a requirement in understanding the security-insecurity trade-off to understand that it is relationships between the actors that is paramount. (Williams ed. 2008, p6). It is due to this fact about the need for good relations that the school of ‘the democratic peace, has established impressive empirical support for the thesis that democracies do not go to war against one another’ (Griffiths 2011, p39).</w:t>
      </w:r>
    </w:p>
    <w:p w14:paraId="256B9001" w14:textId="77777777" w:rsidR="00DF5CE7" w:rsidRPr="005D55C5" w:rsidRDefault="00DF5CE7" w:rsidP="00DF5CE7">
      <w:r w:rsidRPr="005D55C5">
        <w:rPr>
          <w:rStyle w:val="StyleBoldUnderline"/>
        </w:rPr>
        <w:t>Furthermore Waltz’s own statement that ‘miscalculation causes wars, [where] one side expects victory at an affordable price, while the other side hopes to avoid defeat’</w:t>
      </w:r>
      <w:r w:rsidRPr="005D55C5">
        <w:t xml:space="preserve"> (Waltz 1981, p7), adequately explains why the general peace has been maintained in a bipolar or unipolar system that includes non-democratic nations. It is </w:t>
      </w:r>
      <w:r w:rsidRPr="005D55C5">
        <w:rPr>
          <w:rStyle w:val="Emphasis"/>
        </w:rPr>
        <w:t>not because of the threat of mutual suicide that prevented war,</w:t>
      </w:r>
      <w:r w:rsidRPr="005D55C5">
        <w:t xml:space="preserve"> </w:t>
      </w:r>
      <w:r w:rsidRPr="005D55C5">
        <w:rPr>
          <w:rStyle w:val="Emphasis"/>
        </w:rPr>
        <w:t>but rather in a bipolar or unipolar world such grand miscalculations required to incite a general war are highly improbable</w:t>
      </w:r>
      <w:r w:rsidRPr="005D55C5">
        <w:t xml:space="preserve"> (Molloy 2006, p125).</w:t>
      </w:r>
    </w:p>
    <w:p w14:paraId="2A803E72" w14:textId="77777777" w:rsidR="00DF5CE7" w:rsidRPr="005D55C5" w:rsidRDefault="00DF5CE7" w:rsidP="00DF5CE7">
      <w:pPr>
        <w:rPr>
          <w:rStyle w:val="Emphasis"/>
        </w:rPr>
      </w:pPr>
      <w:r w:rsidRPr="005D55C5">
        <w:rPr>
          <w:rStyle w:val="Emphasis"/>
        </w:rPr>
        <w:t>A Changing World</w:t>
      </w:r>
    </w:p>
    <w:p w14:paraId="14E86B37" w14:textId="77777777" w:rsidR="00DF5CE7" w:rsidRPr="005D55C5" w:rsidRDefault="00DF5CE7" w:rsidP="00DF5CE7">
      <w:r w:rsidRPr="005D55C5">
        <w:t>However, ‘</w:t>
      </w:r>
      <w:r w:rsidRPr="005D55C5">
        <w:rPr>
          <w:rStyle w:val="StyleBoldUnderline"/>
        </w:rPr>
        <w:t>the system has changed dramatically with the end of the Cold War</w:t>
      </w:r>
      <w:r w:rsidRPr="005D55C5">
        <w:t xml:space="preserve"> and the collapse of one pole of the structure, the Soviet Union’ (Griffiths 2011, p128). </w:t>
      </w:r>
      <w:r w:rsidRPr="005D55C5">
        <w:rPr>
          <w:rStyle w:val="StyleBoldUnderline"/>
        </w:rPr>
        <w:t xml:space="preserve">This was something with which Waltz has had to address as a major shift in international relations that was </w:t>
      </w:r>
      <w:r w:rsidRPr="005D55C5">
        <w:rPr>
          <w:rStyle w:val="Emphasis"/>
        </w:rPr>
        <w:t>not adequately predicted by the models of neorealist theory</w:t>
      </w:r>
      <w:r w:rsidRPr="005D55C5">
        <w:t xml:space="preserve"> (Molloy 2006, p124).  However his post-Cold War calls for the emergence of a responsible nuclear multi-polar world (Sagan &amp; Waltz 2003, p24-26) contradicts much of his earlier thinking when giving praise to the then prevailing bipolar international order (Waltz 1981, p14-15).</w:t>
      </w:r>
    </w:p>
    <w:p w14:paraId="3365E19E" w14:textId="77777777" w:rsidR="00DF5CE7" w:rsidRPr="005D55C5" w:rsidRDefault="00DF5CE7" w:rsidP="00DF5CE7">
      <w:r w:rsidRPr="005D55C5">
        <w:t>The unipolar structure of the American-dominated post-Cold War international order is again changing towards one of a more multi-polar nature.</w:t>
      </w:r>
    </w:p>
    <w:p w14:paraId="668D2C8F" w14:textId="77777777" w:rsidR="00DF5CE7" w:rsidRPr="005D55C5" w:rsidRDefault="00DF5CE7" w:rsidP="00DF5CE7">
      <w:r w:rsidRPr="005D55C5">
        <w:t> ‘Currently at the politico-military level, we remain in a single-superpower world. But in every other dimension – industrial, financial, educational, social, cultural- the distribution of power is shifting, moving away from American dominance (Zakaria 2008, p4-5).</w:t>
      </w:r>
    </w:p>
    <w:p w14:paraId="50F352B3" w14:textId="77777777" w:rsidR="00DF5CE7" w:rsidRPr="005D55C5" w:rsidRDefault="00DF5CE7" w:rsidP="00DF5CE7">
      <w:r w:rsidRPr="00171145">
        <w:rPr>
          <w:rStyle w:val="StyleBoldUnderline"/>
        </w:rPr>
        <w:t>However as Waltz suggests this very situation brings about the possibilities for miscalculation</w:t>
      </w:r>
      <w:r w:rsidRPr="005D55C5">
        <w:t xml:space="preserve">, </w:t>
      </w:r>
      <w:r w:rsidRPr="00171145">
        <w:rPr>
          <w:rStyle w:val="Emphasis"/>
        </w:rPr>
        <w:t>that one again makes war possible</w:t>
      </w:r>
      <w:r w:rsidRPr="005D55C5">
        <w:t xml:space="preserve"> (Waltz 1981, p14-15). While this shift to </w:t>
      </w:r>
      <w:proofErr w:type="spellStart"/>
      <w:r w:rsidRPr="005D55C5">
        <w:t>multipolaritiy</w:t>
      </w:r>
      <w:proofErr w:type="spellEnd"/>
      <w:r w:rsidRPr="005D55C5">
        <w:t xml:space="preserve"> is evident, </w:t>
      </w:r>
      <w:r w:rsidRPr="00171145">
        <w:rPr>
          <w:rStyle w:val="StyleBoldUnderline"/>
        </w:rPr>
        <w:t xml:space="preserve">the horizontal proliferation of nuclear weapons will only cause </w:t>
      </w:r>
      <w:r w:rsidRPr="00171145">
        <w:rPr>
          <w:rStyle w:val="Emphasis"/>
        </w:rPr>
        <w:t>further</w:t>
      </w:r>
      <w:r w:rsidRPr="00171145">
        <w:rPr>
          <w:rStyle w:val="StyleBoldUnderline"/>
        </w:rPr>
        <w:t xml:space="preserve"> </w:t>
      </w:r>
      <w:r w:rsidRPr="00171145">
        <w:rPr>
          <w:rStyle w:val="Emphasis"/>
        </w:rPr>
        <w:t>issues in</w:t>
      </w:r>
      <w:r w:rsidRPr="00171145">
        <w:rPr>
          <w:rStyle w:val="StyleBoldUnderline"/>
        </w:rPr>
        <w:t xml:space="preserve"> what is </w:t>
      </w:r>
      <w:r w:rsidRPr="00171145">
        <w:rPr>
          <w:rStyle w:val="Emphasis"/>
        </w:rPr>
        <w:t>an</w:t>
      </w:r>
      <w:r w:rsidRPr="00171145">
        <w:rPr>
          <w:rStyle w:val="StyleBoldUnderline"/>
        </w:rPr>
        <w:t xml:space="preserve"> increasingly politically </w:t>
      </w:r>
      <w:r w:rsidRPr="00171145">
        <w:rPr>
          <w:rStyle w:val="Emphasis"/>
        </w:rPr>
        <w:t>unstable</w:t>
      </w:r>
      <w:r w:rsidRPr="00171145">
        <w:rPr>
          <w:rStyle w:val="StyleBoldUnderline"/>
        </w:rPr>
        <w:t xml:space="preserve"> </w:t>
      </w:r>
      <w:r w:rsidRPr="00171145">
        <w:rPr>
          <w:rStyle w:val="Emphasis"/>
        </w:rPr>
        <w:t>world</w:t>
      </w:r>
      <w:r w:rsidRPr="00171145">
        <w:rPr>
          <w:rStyle w:val="StyleBoldUnderline"/>
        </w:rPr>
        <w:t>.</w:t>
      </w:r>
      <w:r w:rsidRPr="005D55C5">
        <w:t xml:space="preserve"> ‘With nuclear weapons more widely available, </w:t>
      </w:r>
      <w:r w:rsidRPr="00171145">
        <w:rPr>
          <w:rStyle w:val="StyleBoldUnderline"/>
        </w:rPr>
        <w:t xml:space="preserve">deterrence is </w:t>
      </w:r>
      <w:r w:rsidRPr="00171145">
        <w:rPr>
          <w:rStyle w:val="Emphasis"/>
        </w:rPr>
        <w:t>decreasingly effective</w:t>
      </w:r>
      <w:r w:rsidRPr="00171145">
        <w:rPr>
          <w:rStyle w:val="StyleBoldUnderline"/>
        </w:rPr>
        <w:t xml:space="preserve"> and </w:t>
      </w:r>
      <w:r w:rsidRPr="00171145">
        <w:rPr>
          <w:rStyle w:val="Emphasis"/>
        </w:rPr>
        <w:t>increasingly hazardous’</w:t>
      </w:r>
      <w:r w:rsidRPr="005D55C5">
        <w:t xml:space="preserve"> (Shultz et al 2008, p77).</w:t>
      </w:r>
    </w:p>
    <w:p w14:paraId="21B87452" w14:textId="77777777" w:rsidR="00DF5CE7" w:rsidRPr="005D55C5" w:rsidRDefault="00DF5CE7" w:rsidP="00DF5CE7">
      <w:r w:rsidRPr="005D55C5">
        <w:t xml:space="preserve">Waltz has further acknowledged that ‘all nuclear countries live through a time when their forces are crudely designed… unbalanced… and presumably hard to control (Sagan &amp; Waltz 2003, p21). In a multipolar world where the possibility of political miscalculation leading to the potential for conflict is greater, such states will have to manage these often competing factors. However according to Scot Sagan, one of Nuclear Peace’s largest detractors, </w:t>
      </w:r>
      <w:r w:rsidRPr="00171145">
        <w:rPr>
          <w:rStyle w:val="StyleBoldUnderline"/>
        </w:rPr>
        <w:t xml:space="preserve">the absence of a catastrophic accident due to the spread of nuclear weapons, merely represents the ‘lull before the storm’ and is a reason with itself to halt their further spread </w:t>
      </w:r>
      <w:r w:rsidRPr="005D55C5">
        <w:t>(Sagan &amp; Waltz 1995, p85).</w:t>
      </w:r>
    </w:p>
    <w:p w14:paraId="3C5338B8" w14:textId="77777777" w:rsidR="00DF5CE7" w:rsidRPr="00171145" w:rsidRDefault="00DF5CE7" w:rsidP="00DF5CE7">
      <w:pPr>
        <w:rPr>
          <w:rStyle w:val="Emphasis"/>
        </w:rPr>
      </w:pPr>
      <w:r w:rsidRPr="00171145">
        <w:rPr>
          <w:rStyle w:val="Emphasis"/>
        </w:rPr>
        <w:t>Rogue and Unstable Nuclear States</w:t>
      </w:r>
    </w:p>
    <w:p w14:paraId="5FB3B6E5" w14:textId="77777777" w:rsidR="00DF5CE7" w:rsidRPr="005D55C5" w:rsidRDefault="00DF5CE7" w:rsidP="00DF5CE7">
      <w:r w:rsidRPr="005D55C5">
        <w:t xml:space="preserve">Thus </w:t>
      </w:r>
      <w:r w:rsidRPr="00171145">
        <w:rPr>
          <w:rStyle w:val="StyleBoldUnderline"/>
        </w:rPr>
        <w:t>it is the quality rather than the quantity of states that are aspiring towards</w:t>
      </w:r>
      <w:r w:rsidRPr="005D55C5">
        <w:t xml:space="preserve">, or have recently attained nuclear weapons that gives pause to the international community, </w:t>
      </w:r>
      <w:r w:rsidRPr="00171145">
        <w:rPr>
          <w:rStyle w:val="StyleBoldUnderline"/>
        </w:rPr>
        <w:t>and shows the inherent dangers in Waltz’s thinking in ‘More May Be Better’</w:t>
      </w:r>
      <w:r w:rsidRPr="005D55C5">
        <w:t xml:space="preserve">  (Snow 2008, p193).  Furthermore </w:t>
      </w:r>
      <w:r w:rsidRPr="00171145">
        <w:rPr>
          <w:rStyle w:val="Emphasis"/>
        </w:rPr>
        <w:t>while these states may remain rational</w:t>
      </w:r>
      <w:r w:rsidRPr="005D55C5">
        <w:t>, from their own political perspectives, ‘</w:t>
      </w:r>
      <w:r w:rsidRPr="00171145">
        <w:rPr>
          <w:rStyle w:val="Emphasis"/>
        </w:rPr>
        <w:t xml:space="preserve">a rational state will always seek first to </w:t>
      </w:r>
      <w:proofErr w:type="spellStart"/>
      <w:r w:rsidRPr="00171145">
        <w:rPr>
          <w:rStyle w:val="Emphasis"/>
        </w:rPr>
        <w:t>maximise</w:t>
      </w:r>
      <w:proofErr w:type="spellEnd"/>
      <w:r w:rsidRPr="00171145">
        <w:rPr>
          <w:rStyle w:val="Emphasis"/>
        </w:rPr>
        <w:t xml:space="preserve"> its short term military security from potential rivals</w:t>
      </w:r>
      <w:r w:rsidRPr="005D55C5">
        <w:t xml:space="preserve">, </w:t>
      </w:r>
      <w:r w:rsidRPr="00171145">
        <w:rPr>
          <w:rStyle w:val="Emphasis"/>
        </w:rPr>
        <w:t>even if this has negative long-term repercussions</w:t>
      </w:r>
      <w:r w:rsidRPr="005D55C5">
        <w:t xml:space="preserve"> for other state priorities’ (Brooks 1997, p450).  Further complicating matters non-proliferation efforts are being undermined by the difficult relationship between the global military hegemon, the United States and several of the emerging nuclear weapons states (Griffiths 2011, p99).</w:t>
      </w:r>
    </w:p>
    <w:p w14:paraId="0C7C570C" w14:textId="77777777" w:rsidR="00DF5CE7" w:rsidRPr="005D55C5" w:rsidRDefault="00DF5CE7" w:rsidP="00DF5CE7">
      <w:r w:rsidRPr="005D55C5">
        <w:t xml:space="preserve">This undermining was further </w:t>
      </w:r>
      <w:proofErr w:type="spellStart"/>
      <w:r w:rsidRPr="005D55C5">
        <w:t>emphasised</w:t>
      </w:r>
      <w:proofErr w:type="spellEnd"/>
      <w:r w:rsidRPr="005D55C5">
        <w:t xml:space="preserve"> by the fact that ‘in 2003 a North Korean diplomat told an American envoy that his destitute country might transfer its weapons to others’ (Chang 2006, p xx). North Korea, an impoverished country that is reliant on food and energy aid is the world’s newest nuclear power, after a successful test in 2009 (BBC, 2009). ‘Py</w:t>
      </w:r>
      <w:r w:rsidRPr="00171145">
        <w:rPr>
          <w:rStyle w:val="StyleBoldUnderline"/>
        </w:rPr>
        <w:t>ongyang asserts that deterrence and retaliation against a prospective U.S. unilateral attack constitutes the DPRK’s primary security pre-occupation</w:t>
      </w:r>
      <w:r w:rsidRPr="005D55C5">
        <w:t>’ (</w:t>
      </w:r>
      <w:proofErr w:type="spellStart"/>
      <w:r w:rsidRPr="005D55C5">
        <w:t>Tellis</w:t>
      </w:r>
      <w:proofErr w:type="spellEnd"/>
      <w:r w:rsidRPr="005D55C5">
        <w:t xml:space="preserve"> &amp; Wills, eds. 2005, p139). However </w:t>
      </w:r>
      <w:r w:rsidRPr="00171145">
        <w:rPr>
          <w:rStyle w:val="StyleBoldUnderline"/>
        </w:rPr>
        <w:t>this state developing nuclear weapons</w:t>
      </w:r>
      <w:r w:rsidRPr="005D55C5">
        <w:t xml:space="preserve"> at first </w:t>
      </w:r>
      <w:r w:rsidRPr="00171145">
        <w:rPr>
          <w:rStyle w:val="StyleBoldUnderline"/>
        </w:rPr>
        <w:t>defies many of Waltz’s arguments for</w:t>
      </w:r>
      <w:r w:rsidRPr="005D55C5">
        <w:t xml:space="preserve"> the need for </w:t>
      </w:r>
      <w:r w:rsidRPr="00171145">
        <w:rPr>
          <w:rStyle w:val="StyleBoldUnderline"/>
        </w:rPr>
        <w:t>political</w:t>
      </w:r>
      <w:r w:rsidRPr="005D55C5">
        <w:t xml:space="preserve"> </w:t>
      </w:r>
      <w:r w:rsidRPr="00171145">
        <w:rPr>
          <w:rStyle w:val="StyleBoldUnderline"/>
        </w:rPr>
        <w:t>and</w:t>
      </w:r>
      <w:r w:rsidRPr="005D55C5">
        <w:t xml:space="preserve"> </w:t>
      </w:r>
      <w:r w:rsidRPr="00171145">
        <w:rPr>
          <w:rStyle w:val="StyleBoldUnderline"/>
        </w:rPr>
        <w:t>economic</w:t>
      </w:r>
      <w:r w:rsidRPr="005D55C5">
        <w:t xml:space="preserve"> </w:t>
      </w:r>
      <w:r w:rsidRPr="00171145">
        <w:rPr>
          <w:rStyle w:val="StyleBoldUnderline"/>
        </w:rPr>
        <w:t>stability</w:t>
      </w:r>
      <w:r w:rsidRPr="005D55C5">
        <w:t xml:space="preserve"> (Waltz 1981, p14), but also has not diminished its almost seasonal aggressive posturing to garner world attention, as evidenced by its continued rocket launches (Wright, 2012) and the shelling of the South Korean Island of Yeonpyeong in 2010 (Korean Times, 2012).</w:t>
      </w:r>
    </w:p>
    <w:p w14:paraId="19241166" w14:textId="77777777" w:rsidR="00DF5CE7" w:rsidRPr="00171145" w:rsidRDefault="00DF5CE7" w:rsidP="00DF5CE7">
      <w:pPr>
        <w:rPr>
          <w:rStyle w:val="StyleBoldUnderline"/>
        </w:rPr>
      </w:pPr>
      <w:r w:rsidRPr="005D55C5">
        <w:t xml:space="preserve">Another relatively new nuclear state, </w:t>
      </w:r>
      <w:r w:rsidRPr="00171145">
        <w:rPr>
          <w:rStyle w:val="StyleBoldUnderline"/>
        </w:rPr>
        <w:t>Pakistan, also defies the 1981 Waltz pre-requisite for political or economic stability to develop nuclear weapons.</w:t>
      </w:r>
      <w:r w:rsidRPr="005D55C5">
        <w:t xml:space="preserve"> While </w:t>
      </w:r>
      <w:r w:rsidRPr="00171145">
        <w:rPr>
          <w:rStyle w:val="StyleBoldUnderline"/>
        </w:rPr>
        <w:t>Pakistan</w:t>
      </w:r>
      <w:r w:rsidRPr="005D55C5">
        <w:t xml:space="preserve">, facing a nuclear-armed India has many reasons to gain nuclear weapons, that it has, </w:t>
      </w:r>
      <w:r w:rsidRPr="00171145">
        <w:rPr>
          <w:rStyle w:val="StyleBoldUnderline"/>
        </w:rPr>
        <w:t>has not increased international security as Waltz would have you believ</w:t>
      </w:r>
      <w:r w:rsidRPr="005D55C5">
        <w:t xml:space="preserve">e (Waltz 1981, p14). </w:t>
      </w:r>
      <w:r w:rsidRPr="00171145">
        <w:rPr>
          <w:rStyle w:val="StyleBoldUnderline"/>
        </w:rPr>
        <w:t>As internal security has broken dow</w:t>
      </w:r>
      <w:r w:rsidRPr="005D55C5">
        <w:t xml:space="preserve">n and terrorism becomes an everyday fact of life </w:t>
      </w:r>
      <w:r w:rsidRPr="00171145">
        <w:rPr>
          <w:rStyle w:val="StyleBoldUnderline"/>
        </w:rPr>
        <w:t>in Pakistan</w:t>
      </w:r>
      <w:r w:rsidRPr="005D55C5">
        <w:t xml:space="preserve"> ‘it’s not the mystical ‘ideology of Pakistan’ or even religion that guarantees its survival, but two other factors: its nuclear capacity and the support it receives from Washington’ (Ali 2008, p3).  However </w:t>
      </w:r>
      <w:r w:rsidRPr="00171145">
        <w:rPr>
          <w:rStyle w:val="StyleBoldUnderline"/>
        </w:rPr>
        <w:t>these conditions are regrettably not conducive to the long term security of the region, or indeed the world, largely in part due to the nuclear weapons at stake.</w:t>
      </w:r>
    </w:p>
    <w:p w14:paraId="17BC25B6" w14:textId="77777777" w:rsidR="00DF5CE7" w:rsidRPr="005D55C5" w:rsidRDefault="00DF5CE7" w:rsidP="00DF5CE7">
      <w:r w:rsidRPr="005D55C5">
        <w:t xml:space="preserve">These conditions exist because ‘for more than two decades the ISI [Inter-Services Intelligence] has sponsored Islamic militancy to carry out its secret wars’ (Hussain 2007, p12). </w:t>
      </w:r>
      <w:r w:rsidRPr="00171145">
        <w:rPr>
          <w:rStyle w:val="StyleBoldUnderline"/>
        </w:rPr>
        <w:t>Due to even the most elaborate and robust system of nuclear weapons controls struggling to deal with events such as large-scale social unrest</w:t>
      </w:r>
      <w:r w:rsidRPr="005D55C5">
        <w:t xml:space="preserve"> or even ‘coups d’état’, </w:t>
      </w:r>
      <w:r w:rsidRPr="00171145">
        <w:rPr>
          <w:rStyle w:val="StyleBoldUnderline"/>
        </w:rPr>
        <w:t>the possibility for less than rational actors to receive control of nuclear weapons, are all cogent reasons that argue against Waltz’s assertion that ‘More May Be Better’</w:t>
      </w:r>
      <w:r w:rsidRPr="005D55C5">
        <w:t> (Sagan 1993, p9-11).</w:t>
      </w:r>
    </w:p>
    <w:p w14:paraId="27FF7EAD" w14:textId="77777777" w:rsidR="00DF5CE7" w:rsidRPr="00171145" w:rsidRDefault="00DF5CE7" w:rsidP="00DF5CE7">
      <w:pPr>
        <w:rPr>
          <w:rStyle w:val="Emphasis"/>
        </w:rPr>
      </w:pPr>
      <w:r w:rsidRPr="00171145">
        <w:rPr>
          <w:rStyle w:val="Emphasis"/>
        </w:rPr>
        <w:t>Nuclear Terrorism</w:t>
      </w:r>
    </w:p>
    <w:p w14:paraId="0FAB783C" w14:textId="77777777" w:rsidR="00DF5CE7" w:rsidRPr="005D55C5" w:rsidRDefault="00DF5CE7" w:rsidP="00DF5CE7">
      <w:r w:rsidRPr="005D55C5">
        <w:t xml:space="preserve">It is due to these fears that ‘in the twenty-first century the </w:t>
      </w:r>
      <w:proofErr w:type="spellStart"/>
      <w:r w:rsidRPr="005D55C5">
        <w:t>spectre</w:t>
      </w:r>
      <w:proofErr w:type="spellEnd"/>
      <w:r w:rsidRPr="005D55C5">
        <w:t xml:space="preserve"> of nuclear terrorism surfaced’ (Burns 2009, p198). While it can be argued that terrorist </w:t>
      </w:r>
      <w:proofErr w:type="spellStart"/>
      <w:r w:rsidRPr="005D55C5">
        <w:t>organisations</w:t>
      </w:r>
      <w:proofErr w:type="spellEnd"/>
      <w:r w:rsidRPr="005D55C5">
        <w:t xml:space="preserve"> would need state-based support to ensure production of effective WMD (Richardson ed. 2006, p24), with the factitious nature of a few nuclear weapons states and the growing sophistication of terrorist networks ensures this remains a possibility (Snow 2008, p192). It is an unfortunate fact that ‘a terrorist has to be successful only one time in terms of acquiring the material and acquiring the nuclear device and detonating that device’ (Ali 2008, p210), in being successful in sowing widespread death, destruction and disorder.</w:t>
      </w:r>
    </w:p>
    <w:p w14:paraId="403050EA" w14:textId="77777777" w:rsidR="00DF5CE7" w:rsidRPr="005D55C5" w:rsidRDefault="00DF5CE7" w:rsidP="00DF5CE7">
      <w:r w:rsidRPr="005D55C5">
        <w:t>‘</w:t>
      </w:r>
      <w:r w:rsidRPr="00171145">
        <w:rPr>
          <w:rStyle w:val="StyleBoldUnderline"/>
        </w:rPr>
        <w:t xml:space="preserve">Terrorist horror scenarios </w:t>
      </w:r>
      <w:proofErr w:type="spellStart"/>
      <w:r w:rsidRPr="00171145">
        <w:rPr>
          <w:rStyle w:val="StyleBoldUnderline"/>
        </w:rPr>
        <w:t>centre</w:t>
      </w:r>
      <w:proofErr w:type="spellEnd"/>
      <w:r w:rsidRPr="00171145">
        <w:rPr>
          <w:rStyle w:val="StyleBoldUnderline"/>
        </w:rPr>
        <w:t xml:space="preserve"> on clandestine shipment of assembled bombs via cargo ship and the like to places like New York or the dispatch of so-called suitcase bombs or dirty bombs’</w:t>
      </w:r>
      <w:r w:rsidRPr="005D55C5">
        <w:t xml:space="preserve"> (Snow 2008, p191). </w:t>
      </w:r>
      <w:r w:rsidRPr="00171145">
        <w:rPr>
          <w:rStyle w:val="Emphasis"/>
        </w:rPr>
        <w:t>This scenario is the greatest argument against Waltz’s proclamation that ‘More May Be Better’</w:t>
      </w:r>
      <w:r w:rsidRPr="005D55C5">
        <w:t> </w:t>
      </w:r>
      <w:r w:rsidRPr="00B071FE">
        <w:rPr>
          <w:rStyle w:val="StyleBoldUnderline"/>
        </w:rPr>
        <w:t>as terrorists being non-state actors lack restrictions and cannot be deterred through the same means when compared to their state-based counterparts.</w:t>
      </w:r>
      <w:r w:rsidRPr="005D55C5">
        <w:t>  Furthermore ‘global treaties did not help to prevent the 9/11 terrorist attacks on the United States,’ and are unlikely to do so should they acquire a nuclear warhead (Blix 2008, p10).</w:t>
      </w:r>
    </w:p>
    <w:p w14:paraId="189D06EA" w14:textId="77777777" w:rsidR="00DF5CE7" w:rsidRPr="005D55C5" w:rsidRDefault="00DF5CE7" w:rsidP="00DF5CE7">
      <w:r w:rsidRPr="005D55C5">
        <w:t>As a result of these developments, Mikhail Gorbachev, former and last General Secretary of the Soviet Union wrote in 2007 that:</w:t>
      </w:r>
    </w:p>
    <w:p w14:paraId="5B1EF3AE" w14:textId="77777777" w:rsidR="00DF5CE7" w:rsidRPr="005D55C5" w:rsidRDefault="00DF5CE7" w:rsidP="00DF5CE7">
      <w:r w:rsidRPr="00B071FE">
        <w:rPr>
          <w:rStyle w:val="StyleBoldUnderline"/>
        </w:rPr>
        <w:t xml:space="preserve">‘It is becoming clearer that nuclear weapons are </w:t>
      </w:r>
      <w:r w:rsidRPr="00B071FE">
        <w:rPr>
          <w:rStyle w:val="Emphasis"/>
        </w:rPr>
        <w:t>no longer a means of achieving security</w:t>
      </w:r>
      <w:r w:rsidRPr="005D55C5">
        <w:t xml:space="preserve">; in fact with every passing year, </w:t>
      </w:r>
      <w:r w:rsidRPr="00B071FE">
        <w:rPr>
          <w:rStyle w:val="Emphasis"/>
        </w:rPr>
        <w:t>they make our security more precarious</w:t>
      </w:r>
      <w:r w:rsidRPr="005D55C5">
        <w:t xml:space="preserve"> (quoted in Shultz et al 2008, p77-78). However despite these calls we have been faltering on the global process of arms control with ‘several nuclear states no longer providing pledges against first use of nuclear weapons’ and development of nuclear weapons are continuing (</w:t>
      </w:r>
      <w:proofErr w:type="spellStart"/>
      <w:r w:rsidRPr="005D55C5">
        <w:t>Blinx</w:t>
      </w:r>
      <w:proofErr w:type="spellEnd"/>
      <w:r w:rsidRPr="005D55C5">
        <w:t xml:space="preserve"> 2008, p7).</w:t>
      </w:r>
    </w:p>
    <w:p w14:paraId="2B265C16" w14:textId="77777777" w:rsidR="00DF5CE7" w:rsidRPr="00DF5CE7" w:rsidRDefault="00DF5CE7" w:rsidP="00DF5CE7"/>
    <w:p w14:paraId="0A6FD684" w14:textId="7F852AAA" w:rsidR="00C33889" w:rsidRDefault="00C33889" w:rsidP="00C33889">
      <w:pPr>
        <w:pStyle w:val="Heading1"/>
        <w:pBdr>
          <w:bottom w:val="single" w:sz="24" w:space="0" w:color="auto"/>
        </w:pBdr>
      </w:pPr>
      <w:r>
        <w:t>AFF</w:t>
      </w:r>
    </w:p>
    <w:p w14:paraId="74788896" w14:textId="4F1CCD0A" w:rsidR="00044BBA" w:rsidRDefault="00044BBA" w:rsidP="00044BBA">
      <w:pPr>
        <w:pStyle w:val="Heading2"/>
      </w:pPr>
      <w:r>
        <w:t>Uniqueness</w:t>
      </w:r>
    </w:p>
    <w:p w14:paraId="0E74EDD5" w14:textId="1AB7D18F" w:rsidR="00C67955" w:rsidRDefault="00C67955" w:rsidP="00044BBA">
      <w:pPr>
        <w:pStyle w:val="Heading3"/>
      </w:pPr>
      <w:r>
        <w:t>General Non-Unique</w:t>
      </w:r>
    </w:p>
    <w:p w14:paraId="18EF201C" w14:textId="5B21481E" w:rsidR="00C67955" w:rsidRPr="00D45B87" w:rsidRDefault="00C67955" w:rsidP="00C67955">
      <w:pPr>
        <w:pStyle w:val="Heading4"/>
        <w:rPr>
          <w:rStyle w:val="StyleStyleBold12pt"/>
          <w:b/>
        </w:rPr>
      </w:pPr>
      <w:r>
        <w:rPr>
          <w:rStyle w:val="StyleStyleBold12pt"/>
          <w:b/>
        </w:rPr>
        <w:t>Trust in US extended deterrence is</w:t>
      </w:r>
      <w:r w:rsidRPr="00D45B87">
        <w:rPr>
          <w:rStyle w:val="StyleStyleBold12pt"/>
          <w:b/>
        </w:rPr>
        <w:t xml:space="preserve"> wavering in east </w:t>
      </w:r>
      <w:proofErr w:type="spellStart"/>
      <w:r w:rsidRPr="00D45B87">
        <w:rPr>
          <w:rStyle w:val="StyleStyleBold12pt"/>
          <w:b/>
        </w:rPr>
        <w:t>asia</w:t>
      </w:r>
      <w:proofErr w:type="spellEnd"/>
    </w:p>
    <w:p w14:paraId="28AF9EC0" w14:textId="77777777" w:rsidR="00C67955" w:rsidRPr="00D45B87" w:rsidRDefault="00C67955" w:rsidP="00C67955">
      <w:proofErr w:type="spellStart"/>
      <w:r w:rsidRPr="00D45B87">
        <w:rPr>
          <w:rStyle w:val="StyleStyleBold12pt"/>
        </w:rPr>
        <w:t>Avni</w:t>
      </w:r>
      <w:proofErr w:type="spellEnd"/>
      <w:r w:rsidRPr="00D45B87">
        <w:rPr>
          <w:rStyle w:val="StyleStyleBold12pt"/>
        </w:rPr>
        <w:t xml:space="preserve"> 18</w:t>
      </w:r>
      <w:r>
        <w:t xml:space="preserve"> (Benny </w:t>
      </w:r>
      <w:proofErr w:type="spellStart"/>
      <w:r>
        <w:t>Avni</w:t>
      </w:r>
      <w:proofErr w:type="spellEnd"/>
      <w:r>
        <w:t>, “</w:t>
      </w:r>
      <w:r w:rsidRPr="00D45B87">
        <w:t>Asia is wondering if Trump will defend Taiwan</w:t>
      </w:r>
      <w:r>
        <w:t xml:space="preserve">”, New York Post, </w:t>
      </w:r>
      <w:r w:rsidRPr="00D45B87">
        <w:t>January 23, 2018</w:t>
      </w:r>
      <w:r>
        <w:t xml:space="preserve">, </w:t>
      </w:r>
      <w:hyperlink r:id="rId138" w:history="1">
        <w:r w:rsidRPr="006D1A0B">
          <w:rPr>
            <w:rStyle w:val="Hyperlink"/>
          </w:rPr>
          <w:t>https://nypost.com/2018/01/23/asia-is-wondering-if-trump-will-defend-taiwan/</w:t>
        </w:r>
      </w:hyperlink>
      <w:r>
        <w:t xml:space="preserve"> - BIB) </w:t>
      </w:r>
    </w:p>
    <w:p w14:paraId="7469F7A6" w14:textId="77777777" w:rsidR="00C67955" w:rsidRPr="00BC669A" w:rsidRDefault="00C67955" w:rsidP="00C67955">
      <w:pPr>
        <w:rPr>
          <w:sz w:val="16"/>
        </w:rPr>
      </w:pPr>
      <w:r w:rsidRPr="00D45B87">
        <w:rPr>
          <w:u w:val="single"/>
        </w:rPr>
        <w:t>Taiwan’s military “will bolster its ability to comprehensively monitor and respond to mainland China’s military maneuvering</w:t>
      </w:r>
      <w:r w:rsidRPr="00BC669A">
        <w:rPr>
          <w:sz w:val="16"/>
        </w:rPr>
        <w:t xml:space="preserve">,” Tsai says. But officials in </w:t>
      </w:r>
      <w:r w:rsidRPr="00D45B87">
        <w:rPr>
          <w:u w:val="single"/>
        </w:rPr>
        <w:t>Taipei acknowledge that if Beijing attacks, they can hold on for a few days at best</w:t>
      </w:r>
      <w:r w:rsidRPr="00BC669A">
        <w:rPr>
          <w:sz w:val="16"/>
        </w:rPr>
        <w:t>.</w:t>
      </w:r>
    </w:p>
    <w:p w14:paraId="204E9B96" w14:textId="77777777" w:rsidR="00C67955" w:rsidRPr="00BC669A" w:rsidRDefault="00C67955" w:rsidP="00C67955">
      <w:pPr>
        <w:rPr>
          <w:sz w:val="16"/>
        </w:rPr>
      </w:pPr>
      <w:r w:rsidRPr="00BC669A">
        <w:rPr>
          <w:sz w:val="16"/>
        </w:rPr>
        <w:t xml:space="preserve">Will America rush to the rescue? </w:t>
      </w:r>
      <w:r w:rsidRPr="00232F0E">
        <w:rPr>
          <w:rStyle w:val="Emphasis"/>
          <w:highlight w:val="cyan"/>
        </w:rPr>
        <w:t>Our Asian allies are increasingly skeptical</w:t>
      </w:r>
      <w:r w:rsidRPr="00232F0E">
        <w:rPr>
          <w:sz w:val="16"/>
          <w:highlight w:val="cyan"/>
        </w:rPr>
        <w:t xml:space="preserve">, </w:t>
      </w:r>
      <w:r w:rsidRPr="00232F0E">
        <w:rPr>
          <w:rStyle w:val="StyleBoldUnderline"/>
          <w:highlight w:val="cyan"/>
        </w:rPr>
        <w:t>never mind defense treaties and explicit agreements</w:t>
      </w:r>
      <w:r w:rsidRPr="00D45B87">
        <w:rPr>
          <w:rStyle w:val="StyleBoldUnderline"/>
        </w:rPr>
        <w:t>.</w:t>
      </w:r>
    </w:p>
    <w:p w14:paraId="02B37BC6" w14:textId="77777777" w:rsidR="00C67955" w:rsidRPr="00BC669A" w:rsidRDefault="00C67955" w:rsidP="00C67955">
      <w:pPr>
        <w:rPr>
          <w:sz w:val="16"/>
        </w:rPr>
      </w:pPr>
      <w:r w:rsidRPr="00BC669A">
        <w:rPr>
          <w:sz w:val="16"/>
        </w:rPr>
        <w:t xml:space="preserve">They notice that while China’s military budgets grow faster than any in history, ours have been cut over the past decade. And that </w:t>
      </w:r>
      <w:r w:rsidRPr="00D45B87">
        <w:rPr>
          <w:rStyle w:val="Emphasis"/>
        </w:rPr>
        <w:t xml:space="preserve">the </w:t>
      </w:r>
      <w:r w:rsidRPr="00232F0E">
        <w:rPr>
          <w:rStyle w:val="Emphasis"/>
          <w:highlight w:val="cyan"/>
        </w:rPr>
        <w:t>United States increasingly talks about retrenchment from foreign military engagements</w:t>
      </w:r>
      <w:r w:rsidRPr="00D45B87">
        <w:rPr>
          <w:rStyle w:val="Emphasis"/>
        </w:rPr>
        <w:t>.</w:t>
      </w:r>
    </w:p>
    <w:p w14:paraId="3AA009D6" w14:textId="77777777" w:rsidR="00C67955" w:rsidRPr="00BC669A" w:rsidRDefault="00C67955" w:rsidP="00C67955">
      <w:pPr>
        <w:rPr>
          <w:sz w:val="16"/>
        </w:rPr>
      </w:pPr>
      <w:r w:rsidRPr="00BC669A">
        <w:rPr>
          <w:sz w:val="16"/>
        </w:rPr>
        <w:t>President Barack Obama told the Philippines to take its grievances over the fish-rich Scarborough Shoal to an international court in The Hague. Manila did, and won. Beijing then said it didn’t recognize the decision, and now the Scarborough is part of</w:t>
      </w:r>
      <w:r w:rsidRPr="00BC669A">
        <w:rPr>
          <w:u w:val="single"/>
        </w:rPr>
        <w:t xml:space="preserve"> </w:t>
      </w:r>
      <w:r w:rsidRPr="00BC669A">
        <w:rPr>
          <w:sz w:val="16"/>
        </w:rPr>
        <w:t>China.</w:t>
      </w:r>
    </w:p>
    <w:p w14:paraId="28A62559" w14:textId="77777777" w:rsidR="00C67955" w:rsidRPr="00BC669A" w:rsidRDefault="00C67955" w:rsidP="00C67955">
      <w:pPr>
        <w:rPr>
          <w:sz w:val="16"/>
        </w:rPr>
      </w:pPr>
      <w:r w:rsidRPr="00232F0E">
        <w:rPr>
          <w:rStyle w:val="Emphasis"/>
          <w:highlight w:val="cyan"/>
        </w:rPr>
        <w:t>Asian confidence in America is eroding</w:t>
      </w:r>
      <w:bookmarkStart w:id="4" w:name="_GoBack"/>
      <w:bookmarkEnd w:id="4"/>
      <w:r w:rsidRPr="00D45B87">
        <w:rPr>
          <w:rStyle w:val="Emphasis"/>
        </w:rPr>
        <w:t>.</w:t>
      </w:r>
      <w:r w:rsidRPr="00BC669A">
        <w:rPr>
          <w:sz w:val="16"/>
        </w:rPr>
        <w:t xml:space="preserve"> Time to reverse it.</w:t>
      </w:r>
    </w:p>
    <w:p w14:paraId="08F38035" w14:textId="77777777" w:rsidR="00C67955" w:rsidRPr="00BC669A" w:rsidRDefault="00C67955" w:rsidP="00C67955">
      <w:pPr>
        <w:rPr>
          <w:sz w:val="16"/>
        </w:rPr>
      </w:pPr>
      <w:r w:rsidRPr="00BC669A">
        <w:rPr>
          <w:sz w:val="16"/>
        </w:rPr>
        <w:t xml:space="preserve">But </w:t>
      </w:r>
      <w:r w:rsidRPr="00D45B87">
        <w:rPr>
          <w:u w:val="single"/>
        </w:rPr>
        <w:t>talk is cheap, and America similarly talked big about Asia, and about big-power competition</w:t>
      </w:r>
      <w:r w:rsidRPr="00BC669A">
        <w:rPr>
          <w:sz w:val="16"/>
        </w:rPr>
        <w:t>, during Obama’s presidency.</w:t>
      </w:r>
    </w:p>
    <w:p w14:paraId="36D4BF33" w14:textId="77777777" w:rsidR="00C67955" w:rsidRPr="00C67955" w:rsidRDefault="00C67955" w:rsidP="00C67955"/>
    <w:p w14:paraId="3D3B4CE8" w14:textId="4316B361" w:rsidR="007632D4" w:rsidRDefault="007632D4" w:rsidP="00044BBA">
      <w:pPr>
        <w:pStyle w:val="Heading3"/>
      </w:pPr>
      <w:r>
        <w:t>Non-Unique – Taiwan</w:t>
      </w:r>
    </w:p>
    <w:p w14:paraId="58EC5C5D" w14:textId="77777777" w:rsidR="007632D4" w:rsidRDefault="007632D4" w:rsidP="007632D4">
      <w:pPr>
        <w:pStyle w:val="Heading4"/>
      </w:pPr>
      <w:r>
        <w:t>US-Taiwan security alliance shaky now—they aren’t sure if US will defend them</w:t>
      </w:r>
    </w:p>
    <w:p w14:paraId="7EA04A9A" w14:textId="77777777" w:rsidR="007632D4" w:rsidRPr="000109C7" w:rsidRDefault="007632D4" w:rsidP="007632D4">
      <w:r>
        <w:rPr>
          <w:rStyle w:val="StyleStyleBold12pt"/>
        </w:rPr>
        <w:t xml:space="preserve">Metz 19 </w:t>
      </w:r>
      <w:r>
        <w:t xml:space="preserve">(Steven Metz, </w:t>
      </w:r>
      <w:proofErr w:type="spellStart"/>
      <w:r w:rsidRPr="000109C7">
        <w:t>aculty</w:t>
      </w:r>
      <w:proofErr w:type="spellEnd"/>
      <w:r w:rsidRPr="000109C7">
        <w:t xml:space="preserve">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w:t>
      </w:r>
      <w:r>
        <w:t>, “</w:t>
      </w:r>
      <w:r w:rsidRPr="000109C7">
        <w:t>How Committed Is the U.S. to Fending Off a War Over Taiwan?</w:t>
      </w:r>
      <w:r>
        <w:t xml:space="preserve">”, 2/8/19, </w:t>
      </w:r>
      <w:hyperlink r:id="rId139" w:history="1">
        <w:r w:rsidRPr="000109C7">
          <w:rPr>
            <w:color w:val="0000FF"/>
            <w:u w:val="single"/>
          </w:rPr>
          <w:t>https://www.worldpoliticsreview.com/articles/27395/how-committed-is-the-u-s-to-fending-off-a-war-over-taiwan</w:t>
        </w:r>
      </w:hyperlink>
      <w:r>
        <w:t>, RKK)</w:t>
      </w:r>
    </w:p>
    <w:p w14:paraId="665AE895" w14:textId="77777777" w:rsidR="007632D4" w:rsidRPr="000109C7" w:rsidRDefault="007632D4" w:rsidP="007632D4">
      <w:pPr>
        <w:rPr>
          <w:rStyle w:val="StyleStyleBold12pt"/>
        </w:rPr>
      </w:pPr>
    </w:p>
    <w:p w14:paraId="48999909" w14:textId="77777777" w:rsidR="007632D4" w:rsidRPr="000109C7" w:rsidRDefault="007632D4" w:rsidP="007632D4">
      <w:pPr>
        <w:rPr>
          <w:sz w:val="16"/>
        </w:rPr>
      </w:pPr>
      <w:r w:rsidRPr="000109C7">
        <w:rPr>
          <w:sz w:val="16"/>
        </w:rPr>
        <w:t xml:space="preserve">China and Taiwan marked the Lunar New Year holiday this week with dueling propaganda videos showcasing their respective military might, released on social media. It was the latest sign that North Korea may no longer be the world’s most volatile hotspot, the nation most likely to unleash a major crisis that could spiral out of control. Now that dubious distinction may be shifting to Taiwan. The root of the problem is, of course, that China considers Taiwan an inextricable part of its territory ripped away in 1949 when the government of the Republic of China, facing military defeat against communist forces on the mainland, moved to the island. Beijing always saw this as temporary—something to be rectified when it had the power to do so. Now that time is at hand. Massive economic growth has given China a degree of influence and resilience that it never had before. Its military capabilities have grown extensively. </w:t>
      </w:r>
      <w:r w:rsidRPr="000109C7">
        <w:rPr>
          <w:b/>
          <w:bCs/>
          <w:u w:val="single"/>
        </w:rPr>
        <w:t>And while America has long been committed to Taiwan’s separation from China, the willingness and ability of the United States to back Taipei with force seems shakier than ever</w:t>
      </w:r>
      <w:r w:rsidRPr="000109C7">
        <w:rPr>
          <w:sz w:val="16"/>
        </w:rPr>
        <w:t xml:space="preserve">. </w:t>
      </w:r>
      <w:r w:rsidRPr="000109C7">
        <w:rPr>
          <w:b/>
          <w:bCs/>
          <w:u w:val="single"/>
        </w:rPr>
        <w:t>For strategists in Beijing, imposing reunification on Taiwan probably appears more feasible than at any time since 1949.</w:t>
      </w:r>
      <w:r w:rsidRPr="000109C7">
        <w:rPr>
          <w:sz w:val="16"/>
        </w:rPr>
        <w:t xml:space="preserve"> What is making the situation particularly dangerous now is China’s mounting internal problems, especially a slowing economy. Its short-term economic prospects, at least, are troubling. This matters because the Chinese Communist Party sustains its rule in part by buying off internal dissatisfaction. The Chinese people tolerate authoritarianism in exchange for stability and prosperity. But if economic imbalances and problems mount, the Communist Party may have a harder time fending off political opposition. As often happens in authoritarian political systems, economic frustration could turn into dissent. Undoubtedly, this would lead the regime in Beijing to ramp up its system of internal security, which is already the most effective on earth. Authoritarian regimes facing internal opposition have always tried to ease political pressure through distraction, specifically by becoming more externally aggressive or exaggerating security threats, whether foreign or internal. If China experiences a deep and long-term economic slowdown, it is not hard to imagine the government taking a more bellicose approach to Taiwan. There are already ominous signs of that. Last month, an editorial in China’s official military newspaper stated that “war preparations” should be a top priority for the year. The next day, President Xi Jinping reiterated China’s longstanding position that it reserves the right to use force against Taiwan if it considers it necessary. This may foreshadow a coming crisis. </w:t>
      </w:r>
      <w:r w:rsidRPr="000109C7">
        <w:rPr>
          <w:b/>
          <w:bCs/>
          <w:u w:val="single"/>
        </w:rPr>
        <w:t>What is not clear at this point is how the United States would, or should, respond if China attempts to compel reunification with Taiwan</w:t>
      </w:r>
      <w:r w:rsidRPr="000109C7">
        <w:rPr>
          <w:sz w:val="16"/>
        </w:rPr>
        <w:t xml:space="preserve">. President Donald Trump seems more committed to the defense of Taiwan than his predecessors, having approved arms sales to Taipei at a much faster rate. And in December he signed the pro-Taiwan Asia Reassurance Initiative Act into law, which aims to counter China’s military influence in the region and boost U.S. support for allies like Taiwan, including arms sales. The key for the United States is lowering the chances of China believing it can impose reunification by force. </w:t>
      </w:r>
      <w:r w:rsidRPr="000109C7">
        <w:rPr>
          <w:u w:val="single"/>
        </w:rPr>
        <w:t>But would Trump use military force to defend Taiwan?</w:t>
      </w:r>
      <w:r w:rsidRPr="000109C7">
        <w:rPr>
          <w:sz w:val="16"/>
        </w:rPr>
        <w:t xml:space="preserve"> Even without large-scale U.S. involvement, China might not be able to conquer Taiwan outright. Conventional military invasions across bodies of water are extremely difficult. And time would not be on Beijing’s side since any invasion would be disruptive, even catastrophic, for both the global economy and China, which depends on exports of manufactured goods and imports of energy and raw materials to sustain its economy. The United States might respond to a Chinese invasion of Taiwan with long-range military strikes plus standoff air defense, anti-ship, space and cyber operations. But “</w:t>
      </w:r>
      <w:r w:rsidRPr="000109C7">
        <w:rPr>
          <w:u w:val="single"/>
        </w:rPr>
        <w:t xml:space="preserve">might” is the operative word. U.S. involvement would entail massive risk. There is the potential that Americans might simply accept the conquest of Taiwan. Things would be even more difficult for Washington if China opted for the sort of “gray zone” aggression that Russia has used to weaken Ukraine—avoiding an outright military invasion and relying on other destabilizing methods that combine political, economic, military and technological interference to avoid provoking a devastating response from the United States. </w:t>
      </w:r>
      <w:r w:rsidRPr="000109C7">
        <w:rPr>
          <w:sz w:val="16"/>
        </w:rPr>
        <w:t>This would be particularly tricky for Washington if China were able to replicate what Russia did in Ukraine and find local allies or proxies. The key for the United States, then, is lowering the chances of China believing it can impose reunification by force. Since the 1970s, U.S. policy toward Taiwan has been based on a deliberate strategic ambiguity as part of the so-called One China policy. Washington opposed reunification by force but did not treat Taiwan as a sovereign, independent nation. It indicated that it would oppose a Chinese invasion of Taiwan but never made clear precisely what it would do in response to one. The idea was to complicate Beijing’s strategic calculation by making it guess what the United States would do. Ambiguity made sense when China was economically and militarily weak, but now that is increasingly dangerous. To minimize the chances of miscalculation, Beijing must understand the military, economic and political costs of aggression against Taiwan, including the possibility that the United States might strike China indirectly or asymmetrically. To make that happen, the Trump administration should work closely with Congress to reinforce America’s support for Taiwan’s continued autonomy. Trump should specify what Chinese actions against Taiwan the United States considers unacceptable, and what it would do in response to them. There is no guarantee this will work. There may be a crisis or conflict over Taiwan no matter what the United States does. But it is incumbent on American leaders to diminish the chances of miscalculation. This requires firming up the U.S. commitment to Taiwan, in order to transform strategic ambiguity into clarity.</w:t>
      </w:r>
    </w:p>
    <w:p w14:paraId="59D6EAC6" w14:textId="77777777" w:rsidR="007632D4" w:rsidRDefault="007632D4" w:rsidP="007632D4"/>
    <w:p w14:paraId="2B809E57" w14:textId="77777777" w:rsidR="00F74592" w:rsidRDefault="00F74592" w:rsidP="00F74592">
      <w:pPr>
        <w:pStyle w:val="Heading4"/>
      </w:pPr>
      <w:r>
        <w:t>Despite Taiwan Assurance act, trust is still shaky</w:t>
      </w:r>
    </w:p>
    <w:p w14:paraId="00472FF9" w14:textId="77777777" w:rsidR="00F74592" w:rsidRDefault="00F74592" w:rsidP="00F74592">
      <w:proofErr w:type="spellStart"/>
      <w:r w:rsidRPr="00F00D7B">
        <w:rPr>
          <w:rStyle w:val="StyleStyleBold12pt"/>
        </w:rPr>
        <w:t>Kwei</w:t>
      </w:r>
      <w:proofErr w:type="spellEnd"/>
      <w:r w:rsidRPr="00F00D7B">
        <w:rPr>
          <w:rStyle w:val="StyleStyleBold12pt"/>
        </w:rPr>
        <w:t>-Bo 5-20</w:t>
      </w:r>
      <w:r>
        <w:t xml:space="preserve"> [</w:t>
      </w:r>
      <w:r w:rsidRPr="00F00D7B">
        <w:t xml:space="preserve">Huang </w:t>
      </w:r>
      <w:proofErr w:type="spellStart"/>
      <w:r w:rsidRPr="00F00D7B">
        <w:t>Kwei</w:t>
      </w:r>
      <w:proofErr w:type="spellEnd"/>
      <w:r w:rsidRPr="00F00D7B">
        <w:t xml:space="preserve">-Bo, 5-20-2019, "Taiwan Assurance Act not a panacea," </w:t>
      </w:r>
      <w:r>
        <w:t>Taipei Times</w:t>
      </w:r>
      <w:r w:rsidRPr="00F00D7B">
        <w:t>, http://www.taipeitimes.com/News/editorials/archives/2019/05/20/2003715443/1</w:t>
      </w:r>
      <w:r>
        <w:t>]</w:t>
      </w:r>
    </w:p>
    <w:p w14:paraId="4608180F" w14:textId="77777777" w:rsidR="00F74592" w:rsidRPr="00F00D7B" w:rsidRDefault="00F74592" w:rsidP="00F74592">
      <w:r w:rsidRPr="00F00D7B">
        <w:t xml:space="preserve">On May 7, the </w:t>
      </w:r>
      <w:r w:rsidRPr="00F00D7B">
        <w:rPr>
          <w:rStyle w:val="StyleBoldUnderline"/>
        </w:rPr>
        <w:t>US House of Representatives passed the Taiwan Assurance Act of 2019</w:t>
      </w:r>
      <w:r w:rsidRPr="00F00D7B">
        <w:t xml:space="preserve"> (H.R. 2002). Some in the media have interpreted this to mean that the US is closer to Taiwan than to Israel, or that Washington is about to establish diplomatic ties with Taipei, </w:t>
      </w:r>
      <w:r w:rsidRPr="00F00D7B">
        <w:rPr>
          <w:rStyle w:val="StyleBoldUnderline"/>
        </w:rPr>
        <w:t>while some commentators have said that the conflict between the Chinese Communist Party’s (CCP</w:t>
      </w:r>
      <w:r w:rsidRPr="00F00D7B">
        <w:t xml:space="preserve">) “Anti-Secession” Law and the will of the US Congress could lead to a crisis, and that the </w:t>
      </w:r>
      <w:r w:rsidRPr="00F00D7B">
        <w:rPr>
          <w:rStyle w:val="StyleBoldUnderline"/>
        </w:rPr>
        <w:t>US is in effect forcing Taiwan to spend big money on arms procurements</w:t>
      </w:r>
      <w:r w:rsidRPr="00F00D7B">
        <w:t>.</w:t>
      </w:r>
    </w:p>
    <w:p w14:paraId="3F8FBE8F" w14:textId="77777777" w:rsidR="00F74592" w:rsidRPr="00F00D7B" w:rsidRDefault="00F74592" w:rsidP="00F74592">
      <w:r w:rsidRPr="00F00D7B">
        <w:t xml:space="preserve">To be fair, although </w:t>
      </w:r>
      <w:r w:rsidRPr="00F00D7B">
        <w:rPr>
          <w:rStyle w:val="StyleBoldUnderline"/>
        </w:rPr>
        <w:t>the Taiwan Assurance Act is likely to be passed by the US Senate and then signed</w:t>
      </w:r>
      <w:r w:rsidRPr="00F00D7B">
        <w:t xml:space="preserve"> into law </w:t>
      </w:r>
      <w:r w:rsidRPr="00F00D7B">
        <w:rPr>
          <w:rStyle w:val="StyleBoldUnderline"/>
        </w:rPr>
        <w:t>by</w:t>
      </w:r>
      <w:r w:rsidRPr="00F00D7B">
        <w:t xml:space="preserve"> US President Donald </w:t>
      </w:r>
      <w:r w:rsidRPr="00F00D7B">
        <w:rPr>
          <w:rStyle w:val="StyleBoldUnderline"/>
        </w:rPr>
        <w:t>Trump</w:t>
      </w:r>
      <w:r w:rsidRPr="00F00D7B">
        <w:t>, it mostly restates or makes minor adjustments to the US’ Taiwan Relations Act, the “six assurances,” the Taiwan Travel Act and the annual National Defense Authorization Acts.</w:t>
      </w:r>
    </w:p>
    <w:p w14:paraId="088E4447" w14:textId="77777777" w:rsidR="00F74592" w:rsidRPr="00F00D7B" w:rsidRDefault="00F74592" w:rsidP="00F74592">
      <w:r w:rsidRPr="00F00D7B">
        <w:rPr>
          <w:rStyle w:val="Emphasis"/>
        </w:rPr>
        <w:t>There is reason to be optimistic, but people should not be so naive as to believe that diplomacy will be smooth sailing from now on.</w:t>
      </w:r>
    </w:p>
    <w:p w14:paraId="54DE007A" w14:textId="77777777" w:rsidR="00F74592" w:rsidRPr="00F00D7B" w:rsidRDefault="00F74592" w:rsidP="00F74592">
      <w:r w:rsidRPr="00F00D7B">
        <w:t>In particular, some of the opinions in the Taiwan Assurance Act are more aggressive than the text in other related acts.</w:t>
      </w:r>
    </w:p>
    <w:p w14:paraId="63C53A5C" w14:textId="77777777" w:rsidR="00F74592" w:rsidRPr="00F00D7B" w:rsidRDefault="00F74592" w:rsidP="00F74592">
      <w:r w:rsidRPr="00F00D7B">
        <w:rPr>
          <w:rStyle w:val="StyleBoldUnderline"/>
        </w:rPr>
        <w:t>Since no one knows whether the White House will actively implement the act, caution is called for</w:t>
      </w:r>
      <w:r w:rsidRPr="00F00D7B">
        <w:t>.</w:t>
      </w:r>
    </w:p>
    <w:p w14:paraId="205CC6CC" w14:textId="77777777" w:rsidR="00F74592" w:rsidRPr="00F00D7B" w:rsidRDefault="00F74592" w:rsidP="00F74592">
      <w:pPr>
        <w:rPr>
          <w:rStyle w:val="StyleBoldUnderline"/>
        </w:rPr>
      </w:pPr>
      <w:r w:rsidRPr="00F00D7B">
        <w:t xml:space="preserve">First, the </w:t>
      </w:r>
      <w:r w:rsidRPr="00F00D7B">
        <w:rPr>
          <w:rStyle w:val="StyleBoldUnderline"/>
        </w:rPr>
        <w:t>Taiwan Assurance Act states: “The United States should conduct regular sales and transfers of defense articles to Taiwan in order to enhance its self-defense capabilities.”</w:t>
      </w:r>
    </w:p>
    <w:p w14:paraId="22433EC0" w14:textId="77777777" w:rsidR="00F74592" w:rsidRPr="00F00D7B" w:rsidRDefault="00F74592" w:rsidP="00F74592">
      <w:pPr>
        <w:rPr>
          <w:rStyle w:val="StyleBoldUnderline"/>
        </w:rPr>
      </w:pPr>
      <w:r w:rsidRPr="00F00D7B">
        <w:t>“</w:t>
      </w:r>
      <w:r w:rsidRPr="00F00D7B">
        <w:rPr>
          <w:rStyle w:val="StyleBoldUnderline"/>
        </w:rPr>
        <w:t>Regular” refers to enforcing something periodically, while the length of the period is determined by the US executive branch. If Washington wants Taipei to procure arms in compliance with the act when there is no need for Taiwan to make such purchases regularly, that might not be favorable for Taiwan.</w:t>
      </w:r>
    </w:p>
    <w:p w14:paraId="08CB1FE6" w14:textId="77777777" w:rsidR="00F74592" w:rsidRPr="00F00D7B" w:rsidRDefault="00F74592" w:rsidP="00F74592">
      <w:r w:rsidRPr="00F00D7B">
        <w:t>Next, it states: “</w:t>
      </w:r>
      <w:r w:rsidRPr="003E2D39">
        <w:t>It is the policy of the United States to advocate for Taiwan’s meaningful participation in the United Nations</w:t>
      </w:r>
      <w:r w:rsidRPr="00F00D7B">
        <w:t>, the World Health Assembly, the International Civil Aviation Organization, the International Criminal Police Organization</w:t>
      </w:r>
      <w:r w:rsidRPr="003E2D39">
        <w:t>, and other international bodies, as appropriate, and to advocate for Taiwan’s membership in the Food and Agriculture Organization, the United Nations Educational, Scientific</w:t>
      </w:r>
      <w:r w:rsidRPr="00F00D7B">
        <w:t xml:space="preserve"> and Cultural Organization, and other international organizations for which statehood is not a requirement for membership.”</w:t>
      </w:r>
    </w:p>
    <w:p w14:paraId="73936D5A" w14:textId="77777777" w:rsidR="00F74592" w:rsidRPr="00F00D7B" w:rsidRDefault="00F74592" w:rsidP="00F74592">
      <w:r w:rsidRPr="003E2D39">
        <w:t>Despite the long list of organizations, the</w:t>
      </w:r>
      <w:r w:rsidRPr="00F00D7B">
        <w:t xml:space="preserve"> statement remains within the scope of the “three noes” policy proposed by then-US president Bill Clinton during his 1998 visit to Shanghai, when he said: “We don’t believe that Taiwan should be a member in any organization for which statehood is a requirement.”</w:t>
      </w:r>
    </w:p>
    <w:p w14:paraId="79D71BBD" w14:textId="77777777" w:rsidR="00F74592" w:rsidRPr="00F00D7B" w:rsidRDefault="00F74592" w:rsidP="00F74592">
      <w:r w:rsidRPr="00F00D7B">
        <w:t>Lastly, the act states that no later than 180 days after its enactment date, the US Department of State shall submit to Congress a review of the department’s guidelines on relations with Taiwan, the 1994 Taiwan Policy Review and the implementation of the Taiwan Travel Act.</w:t>
      </w:r>
    </w:p>
    <w:p w14:paraId="4C502037" w14:textId="77777777" w:rsidR="00F74592" w:rsidRPr="00F00D7B" w:rsidRDefault="00F74592" w:rsidP="00F74592">
      <w:r w:rsidRPr="00F00D7B">
        <w:t xml:space="preserve">If </w:t>
      </w:r>
      <w:r w:rsidRPr="003E2D39">
        <w:rPr>
          <w:rStyle w:val="StyleBoldUnderline"/>
        </w:rPr>
        <w:t>the executive branch were as supportive of Taiwan as the legislative branch</w:t>
      </w:r>
      <w:r w:rsidRPr="00F00D7B">
        <w:t>, the implementation of the documents and laws would have been reviewed long ago.</w:t>
      </w:r>
    </w:p>
    <w:p w14:paraId="38F0AFE1" w14:textId="77777777" w:rsidR="00F74592" w:rsidRPr="003E2D39" w:rsidRDefault="00F74592" w:rsidP="00F74592">
      <w:pPr>
        <w:rPr>
          <w:rStyle w:val="StyleBoldUnderline"/>
        </w:rPr>
      </w:pPr>
      <w:r w:rsidRPr="00F00D7B">
        <w:t xml:space="preserve">Moreover, since the Taiwan Travel Act came into effect, </w:t>
      </w:r>
      <w:r w:rsidRPr="003E2D39">
        <w:rPr>
          <w:rStyle w:val="StyleBoldUnderline"/>
        </w:rPr>
        <w:t>the US has not sent a high-ranking administrative or security official that would imply Taiwan’s sovereignty, showing that Washington is concerned about the CCP and its “one China” principle.</w:t>
      </w:r>
    </w:p>
    <w:p w14:paraId="049812AC" w14:textId="77777777" w:rsidR="00F74592" w:rsidRPr="00F00D7B" w:rsidRDefault="00F74592" w:rsidP="00F74592">
      <w:r w:rsidRPr="00F00D7B">
        <w:t>Exactly what does the Taiwan Assurance Act assure Taiwan, and what can it do for the normalization of Taiwan-US relations? It is clearly not something that can be explained with a few simple graphics or a so-called “lazybones’ pack for dummies.”</w:t>
      </w:r>
    </w:p>
    <w:p w14:paraId="291526DC" w14:textId="77777777" w:rsidR="00F74592" w:rsidRDefault="00F74592" w:rsidP="007632D4"/>
    <w:p w14:paraId="61A19D4E" w14:textId="77777777" w:rsidR="007731F5" w:rsidRPr="007731F5" w:rsidRDefault="007731F5" w:rsidP="007731F5">
      <w:pPr>
        <w:pStyle w:val="Heading4"/>
      </w:pPr>
      <w:r w:rsidRPr="007731F5">
        <w:t>Credibility with Taiwan is already waning.</w:t>
      </w:r>
    </w:p>
    <w:p w14:paraId="101CAF34" w14:textId="77777777" w:rsidR="007731F5" w:rsidRDefault="007731F5" w:rsidP="007731F5">
      <w:pPr>
        <w:rPr>
          <w:rStyle w:val="StyleBoldUnderline"/>
          <w:b/>
        </w:rPr>
      </w:pPr>
      <w:r w:rsidRPr="007731F5">
        <w:t xml:space="preserve">Josh </w:t>
      </w:r>
      <w:proofErr w:type="spellStart"/>
      <w:r w:rsidRPr="007731F5">
        <w:rPr>
          <w:rStyle w:val="StyleStyleBold12pt"/>
        </w:rPr>
        <w:t>Rogin</w:t>
      </w:r>
      <w:proofErr w:type="spellEnd"/>
      <w:r w:rsidRPr="007731F5">
        <w:rPr>
          <w:rStyle w:val="StyleStyleBold12pt"/>
        </w:rPr>
        <w:t xml:space="preserve"> 19</w:t>
      </w:r>
      <w:r w:rsidRPr="007731F5">
        <w:t xml:space="preserve"> (Josh </w:t>
      </w:r>
      <w:proofErr w:type="spellStart"/>
      <w:r w:rsidRPr="007731F5">
        <w:t>Rogin</w:t>
      </w:r>
      <w:proofErr w:type="spellEnd"/>
      <w:r w:rsidRPr="007731F5">
        <w:t>, 3-28-2019, "The United States Must Help Taiwan Resist Chinese Dominance," Washington Post, https://www.washingtonpost.com/opinions/global-opinions/the-united-states-must-help-taiwan-resist-chinese-dominance/2019/03/28/c6c07868-5188-11e9-8d28-</w:t>
      </w:r>
      <w:r w:rsidRPr="00697ED9">
        <w:rPr>
          <w:rStyle w:val="StyleBoldUnderline"/>
        </w:rPr>
        <w:t>f5149e5a2fda_story.html?utm_term=.0b5f5deffd1e, Accessed: 7-13-2019 //</w:t>
      </w:r>
      <w:proofErr w:type="spellStart"/>
      <w:r w:rsidRPr="00697ED9">
        <w:rPr>
          <w:rStyle w:val="StyleBoldUnderline"/>
        </w:rPr>
        <w:t>kent</w:t>
      </w:r>
      <w:proofErr w:type="spellEnd"/>
      <w:r w:rsidRPr="00697ED9">
        <w:rPr>
          <w:rStyle w:val="StyleBoldUnderline"/>
        </w:rPr>
        <w:t xml:space="preserve"> - </w:t>
      </w:r>
      <w:proofErr w:type="spellStart"/>
      <w:r w:rsidRPr="00697ED9">
        <w:rPr>
          <w:rStyle w:val="StyleBoldUnderline"/>
        </w:rPr>
        <w:t>wh</w:t>
      </w:r>
      <w:proofErr w:type="spellEnd"/>
      <w:r w:rsidRPr="00697ED9">
        <w:rPr>
          <w:rStyle w:val="StyleBoldUnderline"/>
        </w:rPr>
        <w:t>)</w:t>
      </w:r>
    </w:p>
    <w:p w14:paraId="377A06A7" w14:textId="77777777" w:rsidR="007731F5" w:rsidRPr="00697ED9" w:rsidRDefault="007731F5" w:rsidP="007731F5">
      <w:pPr>
        <w:rPr>
          <w:rStyle w:val="StyleBoldUnderline"/>
          <w:b/>
          <w:sz w:val="16"/>
        </w:rPr>
      </w:pPr>
      <w:r w:rsidRPr="007731F5">
        <w:t xml:space="preserve">During a Hawaiian “transit stop” Wednesday, Taiwan’s President Tsai Ing-wen praised the U.S.-Taiwan relationship as “stronger than ever.” But </w:t>
      </w:r>
      <w:r w:rsidRPr="00697ED9">
        <w:rPr>
          <w:rStyle w:val="StyleBoldUnderline"/>
        </w:rPr>
        <w:t xml:space="preserve">here in Taiwan, it’s </w:t>
      </w:r>
      <w:r w:rsidRPr="00697ED9">
        <w:rPr>
          <w:rStyle w:val="Emphasis"/>
        </w:rPr>
        <w:t>China</w:t>
      </w:r>
      <w:r w:rsidRPr="00697ED9">
        <w:rPr>
          <w:rStyle w:val="StyleBoldUnderline"/>
        </w:rPr>
        <w:t xml:space="preserve"> that dominates every discussion. Beijing’s </w:t>
      </w:r>
      <w:r w:rsidRPr="00697ED9">
        <w:rPr>
          <w:rStyle w:val="Emphasis"/>
        </w:rPr>
        <w:t>malign influence</w:t>
      </w:r>
      <w:r w:rsidRPr="00697ED9">
        <w:rPr>
          <w:rStyle w:val="StyleBoldUnderline"/>
        </w:rPr>
        <w:t xml:space="preserve"> is apparent everywhere, while the United States is seen as </w:t>
      </w:r>
      <w:r w:rsidRPr="00697ED9">
        <w:rPr>
          <w:rStyle w:val="Emphasis"/>
        </w:rPr>
        <w:t>largely absent</w:t>
      </w:r>
      <w:r w:rsidRPr="007731F5">
        <w:t>. Washington must wake up to the danger of China’s massive effort to infiltrate, undermine and eventually abolish Taiwan’s democracy.</w:t>
      </w:r>
    </w:p>
    <w:p w14:paraId="5F5E0750" w14:textId="77777777" w:rsidR="007731F5" w:rsidRPr="00697ED9" w:rsidRDefault="007731F5" w:rsidP="007731F5">
      <w:pPr>
        <w:rPr>
          <w:rStyle w:val="StyleBoldUnderline"/>
          <w:b/>
          <w:sz w:val="16"/>
        </w:rPr>
      </w:pPr>
    </w:p>
    <w:p w14:paraId="354B6F51" w14:textId="77777777" w:rsidR="007731F5" w:rsidRPr="00697ED9" w:rsidRDefault="007731F5" w:rsidP="007731F5">
      <w:pPr>
        <w:rPr>
          <w:rStyle w:val="StyleBoldUnderline"/>
          <w:b/>
          <w:sz w:val="16"/>
        </w:rPr>
      </w:pPr>
      <w:r w:rsidRPr="007731F5">
        <w:t xml:space="preserve">Tsai called for </w:t>
      </w:r>
      <w:r w:rsidRPr="00697ED9">
        <w:rPr>
          <w:rStyle w:val="StyleBoldUnderline"/>
        </w:rPr>
        <w:t xml:space="preserve">Washington’s help to confront Beijing’s comprehensive campaign to exert control over Taiwanese politics and society, which is </w:t>
      </w:r>
      <w:r w:rsidRPr="00697ED9">
        <w:rPr>
          <w:rStyle w:val="Emphasis"/>
        </w:rPr>
        <w:t>steadily eroding</w:t>
      </w:r>
      <w:r w:rsidRPr="00697ED9">
        <w:rPr>
          <w:rStyle w:val="StyleBoldUnderline"/>
        </w:rPr>
        <w:t xml:space="preserve"> a 40-year status quo that has kept a shaky peace. The 1979</w:t>
      </w:r>
      <w:r w:rsidRPr="00697ED9">
        <w:rPr>
          <w:rStyle w:val="StyleBoldUnderline"/>
          <w:rFonts w:ascii="Times New Roman" w:hAnsi="Times New Roman" w:cs="Times New Roman"/>
        </w:rPr>
        <w:t> </w:t>
      </w:r>
      <w:r w:rsidRPr="00697ED9">
        <w:rPr>
          <w:rStyle w:val="StyleBoldUnderline"/>
        </w:rPr>
        <w:t>Taiwan Relations Act,</w:t>
      </w:r>
      <w:r w:rsidRPr="007731F5">
        <w:t xml:space="preserve"> which governs the U.S.-Taiwan relationship, stipulates that the United States will “consider any effort to determine the future of Taiwan by other than peaceful means, including by boycotts or embargoes, a threat to the peace and security of the Western Pacific area and of grave concern to the United States.”</w:t>
      </w:r>
    </w:p>
    <w:p w14:paraId="29FA3571" w14:textId="77777777" w:rsidR="007731F5" w:rsidRPr="00697ED9" w:rsidRDefault="007731F5" w:rsidP="007731F5">
      <w:pPr>
        <w:rPr>
          <w:rStyle w:val="StyleBoldUnderline"/>
          <w:b/>
          <w:sz w:val="16"/>
        </w:rPr>
      </w:pPr>
    </w:p>
    <w:p w14:paraId="7EE100AC" w14:textId="77777777" w:rsidR="007731F5" w:rsidRPr="00697ED9" w:rsidRDefault="007731F5" w:rsidP="007731F5">
      <w:pPr>
        <w:rPr>
          <w:rStyle w:val="StyleBoldUnderline"/>
          <w:b/>
          <w:sz w:val="16"/>
        </w:rPr>
      </w:pPr>
    </w:p>
    <w:p w14:paraId="18E3B169" w14:textId="77777777" w:rsidR="007731F5" w:rsidRPr="00697ED9" w:rsidRDefault="007731F5" w:rsidP="007731F5">
      <w:pPr>
        <w:rPr>
          <w:rStyle w:val="StyleBoldUnderline"/>
          <w:b/>
          <w:sz w:val="16"/>
        </w:rPr>
      </w:pPr>
      <w:r w:rsidRPr="007731F5">
        <w:t xml:space="preserve">In 2019, those words </w:t>
      </w:r>
      <w:r w:rsidRPr="00697ED9">
        <w:rPr>
          <w:rStyle w:val="Emphasis"/>
        </w:rPr>
        <w:t>ring hollow</w:t>
      </w:r>
      <w:r w:rsidRPr="007731F5">
        <w:t xml:space="preserve">. Xi Jinping’s government brazenly uses economic and political pressure to interfere in Taiwan — an attempt to turn the Taiwanese people and their leaders toward Beijing and against the </w:t>
      </w:r>
      <w:r w:rsidRPr="00697ED9">
        <w:rPr>
          <w:rStyle w:val="StyleBoldUnderline"/>
        </w:rPr>
        <w:t xml:space="preserve">West. Xi himself smashed the status quo in January when he publicly called for </w:t>
      </w:r>
      <w:r w:rsidRPr="00697ED9">
        <w:rPr>
          <w:rStyle w:val="Emphasis"/>
        </w:rPr>
        <w:t>Taiwan to rejoin China</w:t>
      </w:r>
      <w:r w:rsidRPr="00697ED9">
        <w:rPr>
          <w:rStyle w:val="StyleBoldUnderline"/>
        </w:rPr>
        <w:t xml:space="preserve"> under the “One Country, Two Systems” model</w:t>
      </w:r>
      <w:r w:rsidRPr="007731F5">
        <w:t>. One look at Hong Kong should be enough for any Taiwanese citizen to realize that means a steady erosion of their freedoms and sovereignty.</w:t>
      </w:r>
    </w:p>
    <w:p w14:paraId="7219C469" w14:textId="77777777" w:rsidR="007731F5" w:rsidRPr="00697ED9" w:rsidRDefault="007731F5" w:rsidP="007731F5">
      <w:pPr>
        <w:rPr>
          <w:rStyle w:val="StyleBoldUnderline"/>
          <w:b/>
          <w:sz w:val="16"/>
        </w:rPr>
      </w:pPr>
    </w:p>
    <w:p w14:paraId="6190E3FB" w14:textId="77777777" w:rsidR="007731F5" w:rsidRPr="007731F5" w:rsidRDefault="007731F5" w:rsidP="007731F5">
      <w:r w:rsidRPr="007731F5">
        <w:t>During interviews with Taiwanese politicians, officials and national security experts, our delegation in Taiwan, organized by the East West Center, heard grave warnings. Following its successful interference effort in last November’s local elections, Beijing is now focused intensely on ousting Tsai and her Democratic People’s Party in next January’s presidential contest.</w:t>
      </w:r>
    </w:p>
    <w:p w14:paraId="0E870D7F" w14:textId="77777777" w:rsidR="007731F5" w:rsidRPr="00697ED9" w:rsidRDefault="007731F5" w:rsidP="007731F5">
      <w:pPr>
        <w:rPr>
          <w:rStyle w:val="StyleBoldUnderline"/>
          <w:b/>
          <w:sz w:val="16"/>
        </w:rPr>
      </w:pPr>
    </w:p>
    <w:p w14:paraId="6E1D7788" w14:textId="77777777" w:rsidR="007731F5" w:rsidRPr="00697ED9" w:rsidRDefault="007731F5" w:rsidP="007731F5">
      <w:pPr>
        <w:rPr>
          <w:rStyle w:val="StyleBoldUnderline"/>
          <w:b/>
          <w:sz w:val="16"/>
        </w:rPr>
      </w:pPr>
      <w:r w:rsidRPr="007731F5">
        <w:t>“</w:t>
      </w:r>
      <w:r w:rsidRPr="00697ED9">
        <w:rPr>
          <w:rStyle w:val="StyleBoldUnderline"/>
        </w:rPr>
        <w:t xml:space="preserve">Next year’s election might be the </w:t>
      </w:r>
      <w:r w:rsidRPr="00697ED9">
        <w:rPr>
          <w:rStyle w:val="Emphasis"/>
        </w:rPr>
        <w:t>last meaningful election</w:t>
      </w:r>
      <w:r w:rsidRPr="00697ED9">
        <w:rPr>
          <w:rStyle w:val="StyleBoldUnderline"/>
        </w:rPr>
        <w:t xml:space="preserve"> in Taiwan. After that, it will be a Hong Kong-style election,” said Chen Ming-Chi, deputy minister of the Mainland Affairs Council</w:t>
      </w:r>
      <w:r w:rsidRPr="007731F5">
        <w:t>. If China succeeds in returning the Beijing-sympathetic Nationalist Party (KMT) to power, that could be the tipping point after which Taiwan can never again exert its own sovereignty, he said. “2020 would be the beginning of the reunification.”</w:t>
      </w:r>
    </w:p>
    <w:p w14:paraId="7B7F97A9" w14:textId="77777777" w:rsidR="007731F5" w:rsidRPr="00697ED9" w:rsidRDefault="007731F5" w:rsidP="007731F5">
      <w:pPr>
        <w:rPr>
          <w:rStyle w:val="StyleBoldUnderline"/>
          <w:b/>
          <w:sz w:val="16"/>
        </w:rPr>
      </w:pPr>
    </w:p>
    <w:p w14:paraId="68EA26F4" w14:textId="77777777" w:rsidR="007731F5" w:rsidRPr="00697ED9" w:rsidRDefault="007731F5" w:rsidP="007731F5">
      <w:pPr>
        <w:rPr>
          <w:rStyle w:val="StyleBoldUnderline"/>
          <w:b/>
          <w:sz w:val="16"/>
        </w:rPr>
      </w:pPr>
    </w:p>
    <w:p w14:paraId="79E54284" w14:textId="77777777" w:rsidR="007731F5" w:rsidRPr="00697ED9" w:rsidRDefault="007731F5" w:rsidP="007731F5">
      <w:pPr>
        <w:rPr>
          <w:rStyle w:val="StyleBoldUnderline"/>
          <w:b/>
          <w:sz w:val="16"/>
        </w:rPr>
      </w:pPr>
      <w:r w:rsidRPr="007731F5">
        <w:t xml:space="preserve">In other words, </w:t>
      </w:r>
      <w:r w:rsidRPr="00697ED9">
        <w:rPr>
          <w:rStyle w:val="StyleBoldUnderline"/>
        </w:rPr>
        <w:t xml:space="preserve">a Chinese military invasion </w:t>
      </w:r>
      <w:r w:rsidRPr="00697ED9">
        <w:rPr>
          <w:rStyle w:val="Emphasis"/>
        </w:rPr>
        <w:t>is no longer the scenario</w:t>
      </w:r>
      <w:r w:rsidRPr="00697ED9">
        <w:rPr>
          <w:rStyle w:val="StyleBoldUnderline"/>
        </w:rPr>
        <w:t xml:space="preserve"> Taiwanese fear most. China’s strategy to take over Taiwan is focused now on the </w:t>
      </w:r>
      <w:r w:rsidRPr="00697ED9">
        <w:rPr>
          <w:rStyle w:val="Emphasis"/>
        </w:rPr>
        <w:t>hybrid warfare tactics</w:t>
      </w:r>
      <w:r w:rsidRPr="00697ED9">
        <w:rPr>
          <w:rStyle w:val="StyleBoldUnderline"/>
        </w:rPr>
        <w:t xml:space="preserve"> authoritarian regimes increasingly deploy in free societies.</w:t>
      </w:r>
      <w:r w:rsidRPr="007731F5">
        <w:t xml:space="preserve"> Pro-Beijing interests have bought up a huge portion of Taiwanese media and coordinate with Beijing to spread propaganda and fake news and manipulate social media.</w:t>
      </w:r>
    </w:p>
    <w:p w14:paraId="6B35C706" w14:textId="77777777" w:rsidR="007731F5" w:rsidRPr="00697ED9" w:rsidRDefault="007731F5" w:rsidP="007731F5">
      <w:pPr>
        <w:rPr>
          <w:rStyle w:val="StyleBoldUnderline"/>
          <w:b/>
          <w:sz w:val="16"/>
        </w:rPr>
      </w:pPr>
    </w:p>
    <w:p w14:paraId="092121CD" w14:textId="77777777" w:rsidR="007731F5" w:rsidRPr="00697ED9" w:rsidRDefault="007731F5" w:rsidP="007731F5">
      <w:pPr>
        <w:rPr>
          <w:rStyle w:val="StyleBoldUnderline"/>
          <w:b/>
          <w:sz w:val="16"/>
        </w:rPr>
      </w:pPr>
      <w:r w:rsidRPr="00697ED9">
        <w:rPr>
          <w:rStyle w:val="StyleBoldUnderline"/>
        </w:rPr>
        <w:t xml:space="preserve">The Chinese government uses </w:t>
      </w:r>
      <w:r w:rsidRPr="00697ED9">
        <w:rPr>
          <w:rStyle w:val="Emphasis"/>
        </w:rPr>
        <w:t>economic coercion</w:t>
      </w:r>
      <w:r w:rsidRPr="00697ED9">
        <w:rPr>
          <w:rStyle w:val="StyleBoldUnderline"/>
        </w:rPr>
        <w:t xml:space="preserve"> to both recruit and punish Taiwanese leaders</w:t>
      </w:r>
      <w:r w:rsidRPr="007731F5">
        <w:t>. Meanwhile, China is working overtime to strip Taiwan of its diplomatic allies and keep it out of multilateral institutions. Beijing is literally trying to erase the country from the map.</w:t>
      </w:r>
    </w:p>
    <w:p w14:paraId="571A693F" w14:textId="77777777" w:rsidR="007731F5" w:rsidRPr="00697ED9" w:rsidRDefault="007731F5" w:rsidP="007731F5">
      <w:pPr>
        <w:rPr>
          <w:rStyle w:val="StyleBoldUnderline"/>
          <w:b/>
          <w:sz w:val="16"/>
        </w:rPr>
      </w:pPr>
    </w:p>
    <w:p w14:paraId="2B44836F" w14:textId="77777777" w:rsidR="007731F5" w:rsidRPr="007731F5" w:rsidRDefault="007731F5" w:rsidP="007731F5">
      <w:r w:rsidRPr="007731F5">
        <w:t xml:space="preserve">Taiwan is the testing ground for these methods, but China is now exporting them to other places, including the United States. That’s a threat not just to Taiwan but also to democracies worldwide, said Deputy Foreign Minister Hsu </w:t>
      </w:r>
      <w:proofErr w:type="spellStart"/>
      <w:r w:rsidRPr="007731F5">
        <w:t>Szu-chien</w:t>
      </w:r>
      <w:proofErr w:type="spellEnd"/>
      <w:r w:rsidRPr="007731F5">
        <w:t>.</w:t>
      </w:r>
    </w:p>
    <w:p w14:paraId="7E73023A" w14:textId="77777777" w:rsidR="007731F5" w:rsidRPr="00697ED9" w:rsidRDefault="007731F5" w:rsidP="007731F5">
      <w:pPr>
        <w:rPr>
          <w:rStyle w:val="StyleBoldUnderline"/>
          <w:b/>
          <w:sz w:val="16"/>
        </w:rPr>
      </w:pPr>
    </w:p>
    <w:p w14:paraId="1D296129" w14:textId="77777777" w:rsidR="007731F5" w:rsidRPr="00697ED9" w:rsidRDefault="007731F5" w:rsidP="007731F5">
      <w:pPr>
        <w:rPr>
          <w:rStyle w:val="StyleBoldUnderline"/>
          <w:b/>
          <w:sz w:val="16"/>
        </w:rPr>
      </w:pPr>
    </w:p>
    <w:p w14:paraId="57811F8F" w14:textId="77777777" w:rsidR="007731F5" w:rsidRPr="007731F5" w:rsidRDefault="007731F5" w:rsidP="007731F5">
      <w:r w:rsidRPr="007731F5">
        <w:t>“Taiwan is only the beginning,” he said. “They want their new civilization to become a new global order. That’s what they are thinking. And together with an expansion of their physical power, now they are putting their dreams into reality.”</w:t>
      </w:r>
    </w:p>
    <w:p w14:paraId="0FA49D99" w14:textId="77777777" w:rsidR="007731F5" w:rsidRPr="00697ED9" w:rsidRDefault="007731F5" w:rsidP="007731F5">
      <w:pPr>
        <w:rPr>
          <w:rStyle w:val="StyleBoldUnderline"/>
          <w:b/>
          <w:sz w:val="16"/>
        </w:rPr>
      </w:pPr>
    </w:p>
    <w:p w14:paraId="393EB898" w14:textId="77777777" w:rsidR="007731F5" w:rsidRPr="007731F5" w:rsidRDefault="007731F5" w:rsidP="007731F5">
      <w:r w:rsidRPr="007731F5">
        <w:t xml:space="preserve">Several KMT officials and former officials told our delegation fears of China were overblown and seeking accommodation with Beijing was the only reasonable approach. Former deputy foreign minister Bruce </w:t>
      </w:r>
      <w:proofErr w:type="spellStart"/>
      <w:r w:rsidRPr="007731F5">
        <w:t>Linghu</w:t>
      </w:r>
      <w:proofErr w:type="spellEnd"/>
      <w:r w:rsidRPr="007731F5">
        <w:t xml:space="preserve"> said the KMT is not “pro-China” but rather “pro-peace.”</w:t>
      </w:r>
    </w:p>
    <w:p w14:paraId="363C7A08" w14:textId="77777777" w:rsidR="007731F5" w:rsidRPr="00697ED9" w:rsidRDefault="007731F5" w:rsidP="007731F5">
      <w:pPr>
        <w:rPr>
          <w:rStyle w:val="StyleBoldUnderline"/>
          <w:b/>
          <w:sz w:val="16"/>
        </w:rPr>
      </w:pPr>
    </w:p>
    <w:p w14:paraId="49226471" w14:textId="77777777" w:rsidR="007731F5" w:rsidRPr="007731F5" w:rsidRDefault="007731F5" w:rsidP="007731F5">
      <w:r w:rsidRPr="007731F5">
        <w:t>“Taiwan has to play it smart,” he said. “Why should we be provocative with China?”</w:t>
      </w:r>
    </w:p>
    <w:p w14:paraId="47740D3B" w14:textId="77777777" w:rsidR="007731F5" w:rsidRPr="00697ED9" w:rsidRDefault="007731F5" w:rsidP="007731F5">
      <w:pPr>
        <w:rPr>
          <w:rStyle w:val="StyleBoldUnderline"/>
          <w:b/>
          <w:sz w:val="16"/>
        </w:rPr>
      </w:pPr>
    </w:p>
    <w:p w14:paraId="4A2C6387" w14:textId="77777777" w:rsidR="007731F5" w:rsidRPr="00697ED9" w:rsidRDefault="007731F5" w:rsidP="007731F5">
      <w:pPr>
        <w:rPr>
          <w:rStyle w:val="Emphasis"/>
        </w:rPr>
      </w:pPr>
      <w:r w:rsidRPr="00697ED9">
        <w:rPr>
          <w:rStyle w:val="StyleBoldUnderline"/>
        </w:rPr>
        <w:t xml:space="preserve">KMT officials insist they support the U.S.-China relationship and are not trying to appease Beijing. But </w:t>
      </w:r>
      <w:r w:rsidRPr="00697ED9">
        <w:rPr>
          <w:rStyle w:val="Emphasis"/>
        </w:rPr>
        <w:t>actions speak louder than words</w:t>
      </w:r>
      <w:r w:rsidRPr="007731F5">
        <w:t xml:space="preserve">. While Tsai was speaking to Americans, Kaohsiung Mayor Han </w:t>
      </w:r>
      <w:proofErr w:type="spellStart"/>
      <w:r w:rsidRPr="007731F5">
        <w:t>Kuo-yu</w:t>
      </w:r>
      <w:proofErr w:type="spellEnd"/>
      <w:r w:rsidRPr="00697ED9">
        <w:rPr>
          <w:rStyle w:val="StyleBoldUnderline"/>
        </w:rPr>
        <w:t xml:space="preserve">, a rising KMT leader and presidential prospect, was holding controversial meetings with Chinese Communist Party officials in Hong Kong and Macau. </w:t>
      </w:r>
      <w:r w:rsidRPr="00697ED9">
        <w:rPr>
          <w:rStyle w:val="Emphasis"/>
        </w:rPr>
        <w:t>It’s clear which relationship the KMT prioritizes.</w:t>
      </w:r>
    </w:p>
    <w:p w14:paraId="23F31CBE" w14:textId="77777777" w:rsidR="007731F5" w:rsidRPr="00697ED9" w:rsidRDefault="007731F5" w:rsidP="007731F5">
      <w:pPr>
        <w:rPr>
          <w:rStyle w:val="StyleBoldUnderline"/>
          <w:b/>
          <w:sz w:val="16"/>
        </w:rPr>
      </w:pPr>
    </w:p>
    <w:p w14:paraId="40A271AD" w14:textId="77777777" w:rsidR="007731F5" w:rsidRPr="00697ED9" w:rsidRDefault="007731F5" w:rsidP="007731F5">
      <w:pPr>
        <w:rPr>
          <w:rStyle w:val="StyleBoldUnderline"/>
          <w:b/>
          <w:sz w:val="16"/>
        </w:rPr>
      </w:pPr>
    </w:p>
    <w:p w14:paraId="32EFCCB8" w14:textId="77777777" w:rsidR="007731F5" w:rsidRPr="00697ED9" w:rsidRDefault="007731F5" w:rsidP="007731F5">
      <w:pPr>
        <w:rPr>
          <w:rStyle w:val="StyleBoldUnderline"/>
        </w:rPr>
      </w:pPr>
      <w:r w:rsidRPr="00697ED9">
        <w:rPr>
          <w:rStyle w:val="StyleBoldUnderline"/>
        </w:rPr>
        <w:t xml:space="preserve">The U.S. interest in helping the current Taiwanese government defend its democracy from Chinese interference and aggression is understood — but </w:t>
      </w:r>
      <w:r w:rsidRPr="00697ED9">
        <w:rPr>
          <w:rStyle w:val="Emphasis"/>
        </w:rPr>
        <w:t>our will is under question</w:t>
      </w:r>
      <w:r w:rsidRPr="00697ED9">
        <w:rPr>
          <w:rStyle w:val="StyleBoldUnderline"/>
        </w:rPr>
        <w:t xml:space="preserve">. The Trump administration, despite being full of pro-Taiwan officials, has been </w:t>
      </w:r>
      <w:r w:rsidRPr="00697ED9">
        <w:rPr>
          <w:rStyle w:val="Emphasis"/>
        </w:rPr>
        <w:t>inconsistent</w:t>
      </w:r>
      <w:r w:rsidRPr="00697ED9">
        <w:rPr>
          <w:rStyle w:val="StyleBoldUnderline"/>
        </w:rPr>
        <w:t>.</w:t>
      </w:r>
      <w:r w:rsidRPr="007731F5">
        <w:t xml:space="preserve"> </w:t>
      </w:r>
      <w:r w:rsidRPr="00697ED9">
        <w:rPr>
          <w:rStyle w:val="StyleBoldUnderline"/>
        </w:rPr>
        <w:t xml:space="preserve">There’s progress on arms sales but no progress on what Tsai wants most, a </w:t>
      </w:r>
      <w:r w:rsidRPr="00697ED9">
        <w:rPr>
          <w:rStyle w:val="Emphasis"/>
        </w:rPr>
        <w:t>U.S.-Taiwan free trade agreement</w:t>
      </w:r>
      <w:r w:rsidRPr="00697ED9">
        <w:rPr>
          <w:rStyle w:val="StyleBoldUnderline"/>
        </w:rPr>
        <w:t xml:space="preserve">. There’s </w:t>
      </w:r>
      <w:r w:rsidRPr="00697ED9">
        <w:rPr>
          <w:rStyle w:val="Emphasis"/>
        </w:rPr>
        <w:t>not enough U.S. support</w:t>
      </w:r>
      <w:r w:rsidRPr="00697ED9">
        <w:rPr>
          <w:rStyle w:val="StyleBoldUnderline"/>
        </w:rPr>
        <w:t xml:space="preserve"> for Taiwan’s fight against China’s </w:t>
      </w:r>
      <w:r w:rsidRPr="00697ED9">
        <w:rPr>
          <w:rStyle w:val="Emphasis"/>
        </w:rPr>
        <w:t>hybrid warfare</w:t>
      </w:r>
      <w:r w:rsidRPr="00697ED9">
        <w:rPr>
          <w:rStyle w:val="StyleBoldUnderline"/>
        </w:rPr>
        <w:t xml:space="preserve"> approach.</w:t>
      </w:r>
    </w:p>
    <w:p w14:paraId="31D55EC6" w14:textId="77777777" w:rsidR="007731F5" w:rsidRDefault="007731F5" w:rsidP="007632D4"/>
    <w:p w14:paraId="0ED924D8" w14:textId="77777777" w:rsidR="009D2A1C" w:rsidRDefault="009D2A1C" w:rsidP="009D2A1C">
      <w:pPr>
        <w:pStyle w:val="Heading4"/>
      </w:pPr>
      <w:r>
        <w:t>US-Taiwan alliance weak- lack of public support and insignificant military force</w:t>
      </w:r>
    </w:p>
    <w:p w14:paraId="3B6728F1" w14:textId="77777777" w:rsidR="009D2A1C" w:rsidRDefault="009D2A1C" w:rsidP="009D2A1C">
      <w:pPr>
        <w:rPr>
          <w:rFonts w:asciiTheme="minorHAnsi" w:hAnsiTheme="minorHAnsi"/>
        </w:rPr>
      </w:pPr>
      <w:r w:rsidRPr="00B009B7">
        <w:rPr>
          <w:rStyle w:val="StyleStyleBold12pt"/>
        </w:rPr>
        <w:t>Peter Beinart 18</w:t>
      </w:r>
      <w:r>
        <w:rPr>
          <w:rFonts w:asciiTheme="minorHAnsi" w:hAnsiTheme="minorHAnsi"/>
        </w:rPr>
        <w:t xml:space="preserve"> Peter </w:t>
      </w:r>
      <w:proofErr w:type="gramStart"/>
      <w:r>
        <w:rPr>
          <w:rFonts w:asciiTheme="minorHAnsi" w:hAnsiTheme="minorHAnsi"/>
        </w:rPr>
        <w:t>Beinart,  SEP</w:t>
      </w:r>
      <w:proofErr w:type="gramEnd"/>
      <w:r>
        <w:rPr>
          <w:rFonts w:asciiTheme="minorHAnsi" w:hAnsiTheme="minorHAnsi"/>
        </w:rPr>
        <w:t xml:space="preserve"> 16, 2018, "America Needs an Entirely New Foreign Policy for the Trump Age", Atlantic, https://www.theatlantic.com/ideas/archive/2018/09/shield-of-the-republic-a-democratic-foreign-policy-for-the-trump-age/570010/ SL</w:t>
      </w:r>
    </w:p>
    <w:p w14:paraId="7F9A8169" w14:textId="77777777" w:rsidR="009D2A1C" w:rsidRPr="00B009B7" w:rsidRDefault="009D2A1C" w:rsidP="009D2A1C">
      <w:pPr>
        <w:rPr>
          <w:rStyle w:val="StyleBoldUnderline"/>
        </w:rPr>
      </w:pPr>
      <w:r>
        <w:rPr>
          <w:rFonts w:asciiTheme="minorHAnsi" w:hAnsiTheme="minorHAnsi"/>
        </w:rPr>
        <w:t>This quasi-</w:t>
      </w:r>
      <w:r w:rsidRPr="00B009B7">
        <w:rPr>
          <w:rStyle w:val="StyleBoldUnderline"/>
        </w:rPr>
        <w:t>obligation is insolvent for two reasons.</w:t>
      </w:r>
      <w:r>
        <w:rPr>
          <w:rFonts w:asciiTheme="minorHAnsi" w:hAnsiTheme="minorHAnsi"/>
        </w:rPr>
        <w:t xml:space="preserve"> First, </w:t>
      </w:r>
      <w:r w:rsidRPr="00B009B7">
        <w:rPr>
          <w:rStyle w:val="StyleBoldUnderline"/>
        </w:rPr>
        <w:t>the people of mainland China care far more about Taiwan than Americans do. China’s government doesn’t merely consider Taiwan part of its sphere of influence. It considers it part of China,</w:t>
      </w:r>
      <w:r>
        <w:rPr>
          <w:rFonts w:asciiTheme="minorHAnsi" w:hAnsiTheme="minorHAnsi"/>
        </w:rPr>
        <w:t xml:space="preserve"> and has since the 17th century. In the centuries that followed, the Western powers and Japan repeatedly invaded and divided China, and </w:t>
      </w:r>
      <w:r w:rsidRPr="00B009B7">
        <w:rPr>
          <w:rStyle w:val="StyleBoldUnderline"/>
        </w:rPr>
        <w:t xml:space="preserve">many Chinese see the reunification of Taiwan as crucial to overcoming that humiliating history. </w:t>
      </w:r>
      <w:r>
        <w:rPr>
          <w:rFonts w:asciiTheme="minorHAnsi" w:hAnsiTheme="minorHAnsi"/>
        </w:rPr>
        <w:t xml:space="preserve">This creates a vast asymmetry of public will. In 2017, the Committee of 100, a Chinese American group, asked people in both countries to name their “two greatest concerns about the U.S.-China relationship.” Among mainland Chinese, Taiwan came in first. Among Americans, it didn’t make the top seven. In fact, </w:t>
      </w:r>
      <w:r w:rsidRPr="00B009B7">
        <w:rPr>
          <w:rStyle w:val="StyleBoldUnderline"/>
        </w:rPr>
        <w:t>when asked whether the United States should defend Taiwan if it declares independence, Americans consistently, by substantial margins, say no.</w:t>
      </w:r>
    </w:p>
    <w:p w14:paraId="65638D82" w14:textId="77777777" w:rsidR="009D2A1C" w:rsidRPr="00B009B7" w:rsidRDefault="009D2A1C" w:rsidP="009D2A1C">
      <w:pPr>
        <w:rPr>
          <w:rStyle w:val="StyleBoldUnderline"/>
        </w:rPr>
      </w:pPr>
      <w:r>
        <w:rPr>
          <w:rFonts w:asciiTheme="minorHAnsi" w:hAnsiTheme="minorHAnsi"/>
        </w:rPr>
        <w:t xml:space="preserve">Alongside this asymmetry of public will is </w:t>
      </w:r>
      <w:r w:rsidRPr="00B009B7">
        <w:rPr>
          <w:rStyle w:val="StyleBoldUnderline"/>
        </w:rPr>
        <w:t>a growing asymmetry of military power.</w:t>
      </w:r>
      <w:r>
        <w:rPr>
          <w:rFonts w:asciiTheme="minorHAnsi" w:hAnsiTheme="minorHAnsi"/>
        </w:rPr>
        <w:t xml:space="preserve"> Lyle Goldstein, a China expert at the Naval War College, notes that </w:t>
      </w:r>
      <w:r w:rsidRPr="00B009B7">
        <w:rPr>
          <w:rStyle w:val="StyleBoldUnderline"/>
        </w:rPr>
        <w:t>“China’s military modernization has steadily outstripped Taiwan’s armed forces.” And it’s not just Taiwan that’s increasingly outclassed. The United States is, too. Within 500 miles of Taiwan’s capital,</w:t>
      </w:r>
      <w:r>
        <w:rPr>
          <w:rFonts w:asciiTheme="minorHAnsi" w:hAnsiTheme="minorHAnsi"/>
        </w:rPr>
        <w:t xml:space="preserve"> notes the Rand study, </w:t>
      </w:r>
      <w:r w:rsidRPr="00B009B7">
        <w:rPr>
          <w:rStyle w:val="StyleBoldUnderline"/>
        </w:rPr>
        <w:t>China maintains 39 air-force bases. The United States maintains one, which,</w:t>
      </w:r>
      <w:r>
        <w:rPr>
          <w:rFonts w:asciiTheme="minorHAnsi" w:hAnsiTheme="minorHAnsi"/>
        </w:rPr>
        <w:t xml:space="preserve"> according to Rand, </w:t>
      </w:r>
      <w:r w:rsidRPr="00B009B7">
        <w:rPr>
          <w:rStyle w:val="StyleBoldUnderline"/>
        </w:rPr>
        <w:t>“even a relatively small number of accurate [Chinese] missiles could shut … at the outset of hostilities.”</w:t>
      </w:r>
      <w:r>
        <w:rPr>
          <w:rFonts w:asciiTheme="minorHAnsi" w:hAnsiTheme="minorHAnsi"/>
        </w:rPr>
        <w:t xml:space="preserve"> In the words of the Australian military strategist Hugh White, </w:t>
      </w:r>
      <w:r w:rsidRPr="00B009B7">
        <w:rPr>
          <w:rStyle w:val="StyleBoldUnderline"/>
        </w:rPr>
        <w:t>“America can no longer defend Taiwan from China and a policy towards Taiwan that presumes that it can is unsustainable.” In the years to come, America must either take steps to alter this unsustainable commitment or risk the possibility that China will do so itself.</w:t>
      </w:r>
    </w:p>
    <w:p w14:paraId="6E821128" w14:textId="77777777" w:rsidR="009D2A1C" w:rsidRDefault="009D2A1C" w:rsidP="007632D4"/>
    <w:p w14:paraId="0A109953" w14:textId="77777777" w:rsidR="00762398" w:rsidRDefault="00762398" w:rsidP="00762398">
      <w:pPr>
        <w:pStyle w:val="Heading4"/>
      </w:pPr>
      <w:r>
        <w:t>US security alliance with Taiwan is weak—we barely meet our obligations to them</w:t>
      </w:r>
    </w:p>
    <w:p w14:paraId="39D6C092" w14:textId="77777777" w:rsidR="00762398" w:rsidRPr="00BB0589" w:rsidRDefault="00762398" w:rsidP="00762398">
      <w:r>
        <w:rPr>
          <w:rStyle w:val="StyleStyleBold12pt"/>
        </w:rPr>
        <w:t xml:space="preserve">Stanton 16 </w:t>
      </w:r>
      <w:r>
        <w:t xml:space="preserve">(William A. Stanton, </w:t>
      </w:r>
      <w:r w:rsidRPr="00BB0589">
        <w:t>Ph.D. is Director of the Center for Asia Policy at National Tsing Hua University</w:t>
      </w:r>
      <w:r>
        <w:t>, “</w:t>
      </w:r>
      <w:r w:rsidRPr="00BB0589">
        <w:t>Why Taiwan Deserves Stronger U.S. Support</w:t>
      </w:r>
      <w:r>
        <w:t xml:space="preserve">”, 9/28/16, </w:t>
      </w:r>
      <w:hyperlink r:id="rId140" w:history="1">
        <w:r w:rsidRPr="00BB0589">
          <w:rPr>
            <w:color w:val="0000FF"/>
            <w:u w:val="single"/>
          </w:rPr>
          <w:t>https://www.jewishpolicycenter.org/2016/09/28/taiwan-deserves-stronger-u-s-support/</w:t>
        </w:r>
      </w:hyperlink>
      <w:r>
        <w:t>, RKK</w:t>
      </w:r>
    </w:p>
    <w:p w14:paraId="7EA67C73" w14:textId="77777777" w:rsidR="00762398" w:rsidRPr="00BB0589" w:rsidRDefault="00762398" w:rsidP="00762398">
      <w:pPr>
        <w:rPr>
          <w:rStyle w:val="StyleStyleBold12pt"/>
        </w:rPr>
      </w:pPr>
    </w:p>
    <w:p w14:paraId="540138B2" w14:textId="77777777" w:rsidR="00762398" w:rsidRPr="00BB0589" w:rsidRDefault="00762398" w:rsidP="00762398">
      <w:pPr>
        <w:rPr>
          <w:sz w:val="14"/>
        </w:rPr>
      </w:pPr>
      <w:r w:rsidRPr="00BB0589">
        <w:rPr>
          <w:sz w:val="14"/>
        </w:rPr>
        <w:t xml:space="preserve">Taiwan is a modern miracle. In less than 40 years Taiwan transformed itself from a military dictatorship into a vibrant democracy and moved from poverty to prosperity. And it did so while under continuing military threat from China and with virtually no natural resources. Nonetheless, it achieved enormous economic, political, social, and technological success, largely through the native intelligence, education, and hard work of its people. Taiwan’s Place in the World Overshadowed as Taiwan is by the enormous Chinese mainland, most people are unaware of Taiwan’s success, are ignorant of its history, and underestimate its importance. Some Americans even confuse Taiwan with Thailand. Nonetheless, although small compared to China, Taiwan ranked in 2015 as the country with the 22nd largest GDP in the world in total purchasing power parity (PPP) terms. On a PPP per capita basis, which is generally regard as the best measure of an economy’s comparative strength, Taiwan ranked 29th, placing it just behind Germany (28) and ahead of Canada (32), France (38), the UK (39), Japan (42), and Israel (55). (Rankings are taken from the online CIA World Factbook.) Other global rankings are also evidence of Taiwan’s success. In the Heritage Foundation’s Index of Economic Freedom for 2016, Taiwan ranks 14th, ahead of Germany (17), Japan (22), South Korea (27), Israel (35), France (75), and China (144). In the Global Economic Forum Competiveness Report for 2015-16, Taiwan ranks 15th, ahead of Belgium (19), Australia (21), France (22), South Korea (26), Israel (27), and China (28). In the World Banks’s 2016 “Ease of Doing Business” rankings, Taiwan earned 11th place, ahead of Australia (13), Canada (14), Germany (15), Israel (54), and China (84). And in the UN-initiated annual World Happiness Report for 2016, Taiwan ranked 35th out of 157 countries, ahead of Spain (37), Italy (50), Japan (53), South Korea (58), and China (83). </w:t>
      </w:r>
      <w:r w:rsidRPr="00855617">
        <w:rPr>
          <w:u w:val="single"/>
        </w:rPr>
        <w:t>Taiwan is a key link in global supply chains, particularly in information and communications technology, and it is a world leader in semiconductors, flat panel displays, and software development. It is also a major U.S. trading partner.</w:t>
      </w:r>
      <w:r w:rsidRPr="00BB0589">
        <w:rPr>
          <w:sz w:val="14"/>
        </w:rPr>
        <w:t xml:space="preserve"> As of the end of 2015, Taiwan ranked 9th in two-way trade with the United States, according to the U.S. Census Bureau, outranking even huge India, and Taiwan was the 8th largest market for U.S. food and agricultural products, according to the U.S. Department of Agriculture. An Evolving Democracy A strong and still evolving democracy, Taiwan has held six free and fair presidential elections since 1996 and the political parties holding the presidency have changed three times. It enjoys a first-rate national health care system, excellent universities, and a very low crime rate. Taiwan is in fact precisely the kind of democracy the United States has spent far more treasure and blood futilely trying to nurture in Iraq, Afghanistan, and elsewhere. Taiwan therefore has tremendous symbolic importance as a model of democratic transformation for Asia and the world. While relatively small in land area, Taiwan is still bigger than 46% of world’s nations and territories, and its population of some 23.4 million people is actually larger than nearly 78 percent of the world’s 238 countries and territories. </w:t>
      </w:r>
      <w:r w:rsidRPr="00855617">
        <w:rPr>
          <w:u w:val="single"/>
        </w:rPr>
        <w:t>Despite Taiwan’s extraordinary achievements, some commentators, faced with the threat of an increasingly powerful China, have argued that Taiwan is not worth continuing U.S. support given the possibility of military conflict over the island nation that China claims as part of its territory</w:t>
      </w:r>
      <w:r w:rsidRPr="00BB0589">
        <w:rPr>
          <w:sz w:val="14"/>
        </w:rPr>
        <w:t xml:space="preserve">. Australian academic Hugh White, for example, has argued that “China is simply too important economically, and too powerful militarily, for anyone to confront it on Taiwan’s behalf, especially when everyone knows how determined China is to achieve reunification eventually.” We can imagine, however, White’s reaction should Australia, a U.S. ally and democracy with a slightly smaller population than that of Taiwan, become the target of China’s ambitions. The Security Equation: China </w:t>
      </w:r>
      <w:r w:rsidRPr="00855617">
        <w:rPr>
          <w:u w:val="single"/>
        </w:rPr>
        <w:t>Such arguments dismiss not only Taiwan’s importance as an economically successful democracy, but also underestimate its geostrategic significance at the center of the East Asian Pacific Rim</w:t>
      </w:r>
      <w:r w:rsidRPr="00BB0589">
        <w:rPr>
          <w:sz w:val="14"/>
        </w:rPr>
        <w:t xml:space="preserve">. As early as 1950, Gen. Douglas MacArthur stressed the strategic importance of Taiwan (or as it was then called, Formosa) in an effort to persuade the Truman Administration not to abandon the Republic of China on the island for the sake of improved relations with Beijing. MacArthur wrote that “Formosa in the hands of the Communists can be compared to an unsinkable aircraft carrier and submarine tender ideally located to accomplish Soviet offensive strategy and at the same time checkmate counteroffensive operations by the United States Forces based on Okinawa and the Philippines.” Although it was the Sino-Soviet Treaty and North Korea’s invasion of South Korea later in 1950 that changed Truman’s thinking, both Chinese and U.S. military planners continue to recognize the enormous strategic military significance of Taiwan. Control of the seas along the Pacific Rim requires control of the first island chain, which reaches from Japan through Taiwan to the Philippines. Taiwan is the central and critical link in the chain. Over time, Chinese military ambitions have expanded to include the projected ability to dominate the sea out to the similarly U.S. controlled second island chain, some 1,800 nautical miles beyond China’s coast. China’s control of these island chains would enable China to dominate the major sea-lanes of commerce and communication for Japan and Korea, as well to gain enormous leverage in territorial disputes, not only over Taiwan, but also in the South China Sea. Control of these waters has offensive as well as defensive dimensions. Reaching from Singapore and the Strait of Malacca in the southwest to the Taiwan Strait in the northeast, the South China Sea is one of the most important energy and trade routes in the world. Almost a third of global crude oil and over half of global liquefied natural gas (LNG) pass through the South China Sea, and it carries an equally enormous volume of commercial trade, according to the U.S. Energy Information Agency. In addition, according to Robert Kaplan in Asia’s Cauldron: The South China Sea and the End of a Stable Pacific, “More than half of the world’s annual merchant fleet tonnage passes through these choke points [the Malacca, </w:t>
      </w:r>
      <w:proofErr w:type="spellStart"/>
      <w:r w:rsidRPr="00BB0589">
        <w:rPr>
          <w:sz w:val="14"/>
        </w:rPr>
        <w:t>Sunda</w:t>
      </w:r>
      <w:proofErr w:type="spellEnd"/>
      <w:r w:rsidRPr="00BB0589">
        <w:rPr>
          <w:sz w:val="14"/>
        </w:rPr>
        <w:t xml:space="preserve">, Lombok, and Makassar straits], and a third of all maritime traffic worldwide. China: The Broader View If China controlled both Taiwan and the South China Sea, it would in effect control the entire Pacific rim of East Asia, and the smaller countries along China’s periphery would have little choice but to become subservient tributary states of China or to suffer the consequences of disobedience. Thus, it is not hard to see why People’s Republic of China domination of both Taiwan and the South China Sea are part of President Xi Jinping’s Chinese “dream.” Taiwan’s loss of de facto sovereignty would therefore also undermine the entire U.S. alliance system in Asia and other Asian military partnerships that have maintained the peace, stability, and increasing prosperity that East Asian countries, including China, have enjoyed since the Korean War. This is why most Asian countries have welcomed President Obama’s “pivot to Asia,” and why there is increasing military cooperation among India, Vietnam, Japan, Australia, Singapore, and the Philippines, and with the United States. The U.S. commitment to freedom of navigation in the South China Sea and continued U.S. support for Taiwan as defined in the 1979 Taiwan Relations Act are the “canaries in the coal mine” for our allies. Should the United States falter in these commitments, our allies’ confidence in the United States would evaporate. The only alternative to Chinese subjugation for Japan and South Korea might be the development of nuclear weapons, already an issue broached by leading politicians in Seoul. American </w:t>
      </w:r>
      <w:r w:rsidRPr="00855617">
        <w:rPr>
          <w:b/>
          <w:bCs/>
          <w:u w:val="single"/>
        </w:rPr>
        <w:t xml:space="preserve">Illusions Unfortunately, Washington’s attention to these fundamental U.S. interests has been inconsistent at best over the past 37 years as U.S. administrations, both Republican and Democratic, continually pursued the ever receding illusion of friendly and cooperative relations with China. </w:t>
      </w:r>
      <w:r w:rsidRPr="00BB0589">
        <w:rPr>
          <w:sz w:val="14"/>
        </w:rPr>
        <w:t xml:space="preserve">U.S. policy toward China has in fact been based on a series of mistaken or shortsighted assumptions, including: The geostrategic argument that improved relations with China would serve as leverage against the Soviet Union (and also end the war in Vietnam more quickly) ultimately proved wrong. Among the closest political and military partners in the world today, China and Russia cooperate against U.S. interests in the UN Security Council and elsewhere and hold regular joint military exercises. The anticipated concrete policy benefits of Sino-U.S. cooperation are hard to find. For example, the Six Party Talks on North Korean proliferation yielded no lasting results, and the PRC has consistently weakened or not enforced sanctions against North Korea. Despite Beijing’s insistence on unification with Taiwan, it opposes reunification of the Korean peninsula. Beijing signed the Iranian nuclear agreement, but a U.S. government official publicly stated in 2015 that China has not demonstrated “the necessary capability and will” to stop its illicit transfers of sensitive technology to Iran. The economic argument that trade with China would lead to a more transparent and open society based on the rule of law proved false, especially after Xi Jinping came to power. The argument that trade with China would benefit the U.S. economy depends on who you ask – those few business sectors that have profited; the American workers who lost manufacturing jobs to China rather than a more benign alternative; or the disaffected American business people who for several years running have reported to AmCham Beijing the increasing problems and discrimination they face in doing business with China. While exaggerating the potential gains of the U.S. relationship with China and our common interests, </w:t>
      </w:r>
      <w:r w:rsidRPr="00BB0589">
        <w:rPr>
          <w:u w:val="single"/>
        </w:rPr>
        <w:t>Washington has underestimated or ignored Taiwan’s potential as a developing democracy and strategic partner</w:t>
      </w:r>
      <w:r w:rsidRPr="00BB0589">
        <w:rPr>
          <w:sz w:val="14"/>
        </w:rPr>
        <w:t xml:space="preserve">, as well as our shared values and interests. Washington also underestimated the growing threat from China. As PRC military power and the ability to project it have rapidly expanded, so too has the aggressiveness of its posture toward its neighbors intensified. The building of artificial islands in the South China Sea and their militarization is the most glaring evidence of Beijing’s increasingly belligerent posture. The Taiwan Relations </w:t>
      </w:r>
      <w:r w:rsidRPr="00BB0589">
        <w:rPr>
          <w:b/>
          <w:bCs/>
          <w:u w:val="single"/>
        </w:rPr>
        <w:t>Act Meanwhile, Washington has consistently failed to meet its obligations under the Taiwan Relations Act to “make available to Taiwan such defense articles and defense services in such quantity as may be necessary to enable Taiwan to maintain a sufficient self-defense capability.”</w:t>
      </w:r>
      <w:r w:rsidRPr="00BB0589">
        <w:rPr>
          <w:sz w:val="14"/>
        </w:rPr>
        <w:t xml:space="preserve"> </w:t>
      </w:r>
      <w:r w:rsidRPr="00BB0589">
        <w:rPr>
          <w:u w:val="single"/>
        </w:rPr>
        <w:t>While it is true that the United States is the only country in the world that openly continues to sell weapons to Taiwan and to provide military training and advice, it has done so in a very carefully calibrated way designed not to upset China too much</w:t>
      </w:r>
      <w:r w:rsidRPr="00BB0589">
        <w:rPr>
          <w:sz w:val="14"/>
        </w:rPr>
        <w:t xml:space="preserve">. As a result, </w:t>
      </w:r>
      <w:r w:rsidRPr="00BB0589">
        <w:rPr>
          <w:u w:val="single"/>
        </w:rPr>
        <w:t xml:space="preserve">Taiwan’s defensive capacity is now inadequate. </w:t>
      </w:r>
      <w:r w:rsidRPr="00BB0589">
        <w:rPr>
          <w:sz w:val="14"/>
        </w:rPr>
        <w:t>This is not to deny that Taiwan itself bears some responsibility for the overall decline in its military capability relative to China. Even though in 2001 President George W. Bush approved the possible sale of diesel-electric submarines, the Kuomintang Party-led legislature in opposition to then President Chen Shui-bian (2000-2008) blocked the necessary funding. Subsequently, despite President Ma Ying-</w:t>
      </w:r>
      <w:proofErr w:type="spellStart"/>
      <w:r w:rsidRPr="00BB0589">
        <w:rPr>
          <w:sz w:val="14"/>
        </w:rPr>
        <w:t>jeou’s</w:t>
      </w:r>
      <w:proofErr w:type="spellEnd"/>
      <w:r w:rsidRPr="00BB0589">
        <w:rPr>
          <w:sz w:val="14"/>
        </w:rPr>
        <w:t xml:space="preserve"> election pledge to devote 3% of GDP to defense, defense spending declined during his two terms (2008-2016) as he argued that the best defense for Taiwan was improved cross–Strait relations. Despite Ma’s effort’s efforts to forge a better relationship with China, the PRC military build-up continued, including more missiles aimed at Taiwan and military exercises for an amphibious assault against Taiwan. The Broader Perspective Nonetheless, it is in the U.S. interest to ensure Taiwan’s security, especially following the election of President Tsai Ing-wen, who now speaks publicly about the need for defense for the purpose of “deterrence.” Unfortunately, in the run-up to this year’s U.S. presidential election, the only candidate who addressed the issue of Taiwan was Senator Mario Rubio who in a November 2015 statement said: “In the face of Chinese coercion, the United States must reassert its commitment to Taiwan’s security… Taiwan’s continued existence as a vibrant, prosperous democracy in the heart of Asia is crucial to American security interests there and to the continued expansion of liberty and free enterprise in the region. We must do more to help Taiwan counter the growing military threat from China.” Recognizing that military defense is only one aspect of security, Senator Rubio added, “instead of focusing on petty bilateral trade disputes, the United States should be pushing for Taiwan’s eventual inclusion in additional international organizations and trade agreements…. Taiwan is one of America’s oldest and most steadfast security partners. We need to work together to pursue our common interest in an Asia that is prosperous, peaceful, and free.” Ironically, however, Taiwan had a stronger lobby in Washington and stronger overall American support when it was a military dictatorship under Generalissimo Chiang Kai-shek. This must change. Fortunately, there have recently been some positive signals to Taiwan. In March, President Obama signed legislation that requires the U.S. Secretary of State to develop a strategy to help Taiwan gain entrance into INTERPOL. In May, Congress passed a concurrent resolution reaffirming the 1979 Taiwan Relations Act and President Reagan’s 1982 “Six Assurances” to Taiwan as cornerstones of U.S.-Taiwan relations. Although these are important symbolic signals, we must do more. Taiwan needs and deserves the kind of widespread popular support and policy commitment that underlies the U.S. relationship with Israel. Like Israel, Taiwan is a small but prosperous and technologically advanced democracy – in a strategically important and sensitive location – that remains under continuing existential threat. </w:t>
      </w:r>
    </w:p>
    <w:p w14:paraId="4FC3152F" w14:textId="77777777" w:rsidR="00762398" w:rsidRPr="007632D4" w:rsidRDefault="00762398" w:rsidP="007632D4"/>
    <w:p w14:paraId="191B5A06" w14:textId="0867BB07" w:rsidR="00044BBA" w:rsidRPr="00044BBA" w:rsidRDefault="00044BBA" w:rsidP="00044BBA">
      <w:pPr>
        <w:pStyle w:val="Heading3"/>
      </w:pPr>
      <w:r>
        <w:t>Non-Unique – Japan</w:t>
      </w:r>
    </w:p>
    <w:p w14:paraId="1AAF64CE" w14:textId="77777777" w:rsidR="00044BBA" w:rsidRDefault="00044BBA" w:rsidP="00044BBA">
      <w:pPr>
        <w:pStyle w:val="Heading4"/>
      </w:pPr>
      <w:r>
        <w:t>US-Japan Relations are already weakening, Trump’s Remarks and Abe’s push to legitimize the SDF prove</w:t>
      </w:r>
    </w:p>
    <w:p w14:paraId="55BAFD8A" w14:textId="77777777" w:rsidR="00044BBA" w:rsidRDefault="00044BBA" w:rsidP="00044BBA">
      <w:proofErr w:type="spellStart"/>
      <w:r w:rsidRPr="00181E09">
        <w:rPr>
          <w:rStyle w:val="StyleStyleBold12pt"/>
        </w:rPr>
        <w:t>Sieg</w:t>
      </w:r>
      <w:proofErr w:type="spellEnd"/>
      <w:r w:rsidRPr="00181E09">
        <w:rPr>
          <w:rStyle w:val="StyleStyleBold12pt"/>
        </w:rPr>
        <w:t xml:space="preserve"> </w:t>
      </w:r>
      <w:r>
        <w:rPr>
          <w:rStyle w:val="StyleStyleBold12pt"/>
        </w:rPr>
        <w:t>7/1</w:t>
      </w:r>
    </w:p>
    <w:p w14:paraId="019D74A6" w14:textId="77777777" w:rsidR="00044BBA" w:rsidRPr="00181E09" w:rsidRDefault="00044BBA" w:rsidP="00044BBA">
      <w:r>
        <w:t xml:space="preserve">Linda </w:t>
      </w:r>
      <w:proofErr w:type="spellStart"/>
      <w:r>
        <w:t>Sieg</w:t>
      </w:r>
      <w:proofErr w:type="spellEnd"/>
      <w:r>
        <w:t>, Writer for Reuters News, 7/1/19 “</w:t>
      </w:r>
      <w:r w:rsidRPr="00181E09">
        <w:t>Trump's criticism of U.S.-Japan security pact could be headache for Abe</w:t>
      </w:r>
      <w:r>
        <w:t xml:space="preserve">”, </w:t>
      </w:r>
      <w:hyperlink r:id="rId141" w:history="1">
        <w:r>
          <w:rPr>
            <w:rStyle w:val="Hyperlink"/>
          </w:rPr>
          <w:t>https://www.reuters.com/article/us-japan-usa-security-analysis/trumps-criticism-of-us-japan-security-pact-could-be-headache-for-abe-idUSKCN1TW1XH</w:t>
        </w:r>
      </w:hyperlink>
      <w:r>
        <w:t xml:space="preserve"> EL</w:t>
      </w:r>
    </w:p>
    <w:p w14:paraId="1090ABCC" w14:textId="77777777" w:rsidR="00044BBA" w:rsidRDefault="00044BBA" w:rsidP="00044BBA">
      <w:r w:rsidRPr="00D46E83">
        <w:rPr>
          <w:rStyle w:val="StyleBoldUnderline"/>
        </w:rPr>
        <w:t>Trump told a news conference on Saturday after a Group of 20 (G20) summit in Japan that the 1960 treaty - the linchpin of Japan’s defense policies - was “unfair” and should be changed.</w:t>
      </w:r>
      <w:r>
        <w:t xml:space="preserve"> He added he was not thinking of withdrawing from the pact. </w:t>
      </w:r>
      <w:r w:rsidRPr="00181E09">
        <w:rPr>
          <w:rStyle w:val="StyleBoldUnderline"/>
        </w:rPr>
        <w:t>The remarks,</w:t>
      </w:r>
      <w:r>
        <w:t xml:space="preserve"> </w:t>
      </w:r>
      <w:r w:rsidRPr="00181E09">
        <w:rPr>
          <w:rStyle w:val="StyleBoldUnderline"/>
        </w:rPr>
        <w:t xml:space="preserve">which echo the U.S. leader’s long-held view that Japan is a free </w:t>
      </w:r>
      <w:proofErr w:type="spellStart"/>
      <w:r w:rsidRPr="00181E09">
        <w:rPr>
          <w:rStyle w:val="StyleBoldUnderline"/>
        </w:rPr>
        <w:t>rider</w:t>
      </w:r>
      <w:proofErr w:type="spellEnd"/>
      <w:r w:rsidRPr="00181E09">
        <w:rPr>
          <w:rStyle w:val="StyleBoldUnderline"/>
        </w:rPr>
        <w:t xml:space="preserve"> on defense</w:t>
      </w:r>
      <w:r>
        <w:t xml:space="preserve">, came as Washington pushes for faster progress in trade talks. “It’s probably more a matter of putting Abe on the defensive in terms of trade negotiations,” said Daniel </w:t>
      </w:r>
      <w:proofErr w:type="spellStart"/>
      <w:r>
        <w:t>Sneider</w:t>
      </w:r>
      <w:proofErr w:type="spellEnd"/>
      <w:r>
        <w:t xml:space="preserve">, a lecturer in international policy at Stanford University. He added it was questionable whether such a strategy would work. </w:t>
      </w:r>
      <w:r w:rsidRPr="00181E09">
        <w:rPr>
          <w:rStyle w:val="StyleBoldUnderline"/>
        </w:rPr>
        <w:t>Abe has long sought to revise the U.S.-drafted, war-renouncing constitution to further legitimize Japan’s military, known as the Self-Defense Forces (SDF). He has said he wants debate on the topic to be a focal point in a July 21 upper-house election</w:t>
      </w:r>
      <w:r w:rsidRPr="00181E09">
        <w:t>, but constitutional revision is</w:t>
      </w:r>
      <w:r w:rsidRPr="00181E09">
        <w:rPr>
          <w:rStyle w:val="StyleBoldUnderline"/>
        </w:rPr>
        <w:t xml:space="preserve"> </w:t>
      </w:r>
      <w:r w:rsidRPr="00181E09">
        <w:t>controversial.</w:t>
      </w:r>
      <w:r>
        <w:t xml:space="preserve"> A Kyodo news agency survey in April showed 47% of Japanese saw no need to weaken the constitution’s pacifist Article 9, while 45% said changes were necessary. Talk of altering the separate security treaty, revised in 1960 by Abe’s grandfather, premier </w:t>
      </w:r>
      <w:proofErr w:type="spellStart"/>
      <w:r>
        <w:t>Nobusuke</w:t>
      </w:r>
      <w:proofErr w:type="spellEnd"/>
      <w:r>
        <w:t xml:space="preserve"> </w:t>
      </w:r>
      <w:proofErr w:type="spellStart"/>
      <w:r>
        <w:t>Kishi</w:t>
      </w:r>
      <w:proofErr w:type="spellEnd"/>
      <w:r>
        <w:t xml:space="preserve">, could fan voter opposition to changing Article 9, diplomatic experts said. </w:t>
      </w:r>
      <w:proofErr w:type="spellStart"/>
      <w:r>
        <w:t>Kishi</w:t>
      </w:r>
      <w:proofErr w:type="spellEnd"/>
      <w:r>
        <w:t xml:space="preserve"> was forced to step down in the face of a huge public outcry. The treaty was changed to commit the U.S. to defending Japan, but many Japanese worried the pact would suck their country into a wider conflict. </w:t>
      </w:r>
      <w:r w:rsidRPr="00181E09">
        <w:rPr>
          <w:rStyle w:val="StyleBoldUnderline"/>
        </w:rPr>
        <w:t>“The whole opposition to the revision of the security treaty in 1960 centered on the fact that Japanese didn’t want to be dragged into a war that was not in Japan’s interests,”</w:t>
      </w:r>
      <w:r>
        <w:t xml:space="preserve"> </w:t>
      </w:r>
      <w:proofErr w:type="spellStart"/>
      <w:r>
        <w:t>Sneider</w:t>
      </w:r>
      <w:proofErr w:type="spellEnd"/>
      <w:r>
        <w:t xml:space="preserve"> said. </w:t>
      </w:r>
      <w:r w:rsidRPr="00181E09">
        <w:t>Trump’s remarks “make what the prime minister is trying to do more difficult, because it makes clear what the implications are.”</w:t>
      </w:r>
      <w:r>
        <w:t xml:space="preserve"> </w:t>
      </w:r>
      <w:r w:rsidRPr="00181E09">
        <w:rPr>
          <w:rStyle w:val="StyleBoldUnderline"/>
        </w:rPr>
        <w:t>Abe spent considerable political capital in 2015 to enact laws that stretched the limits of the constitution to allow Japanese troops fight overseas for the first time since 194</w:t>
      </w:r>
      <w:r>
        <w:t xml:space="preserve">5. The controversial legislation allowed Japan to defend the United States or another friendly country when attacked, if Japan faced an “existential threat.” EMBOLDENING HAWKS “I have explained since I first met him (Trump) what Japan’s Self-Defense Forces can do under the constitution,” Abe said in a debate on Sunday with other party leaders. Under the decades-old U.S.-Japan security treaty, the United States pledges to defend Japan, which renounced the right to wage war after World War Two. Japan in return provides military bases that Washington uses to project power deep into Asia. Experts say </w:t>
      </w:r>
      <w:r w:rsidRPr="00181E09">
        <w:rPr>
          <w:rStyle w:val="StyleBoldUnderline"/>
        </w:rPr>
        <w:t>Trump’s remarks could embolden Japanese hardliners eager to bolster Japan’s military in the face of a rising China. “In a way, this was and is what some in Japan have been seeking for so long - a more ‘symmetrical’ alliance</w:t>
      </w:r>
      <w:r>
        <w:t>,” said Toshihiro Nakayama, Japan fellow at the Wilson Center in Washington. “So for some who are seeking a more robust security role for Japan, this must be good news.” But U.S. military officials may be less willing to change the bedrock of the alliance now. “</w:t>
      </w:r>
      <w:r w:rsidRPr="00181E09">
        <w:rPr>
          <w:rStyle w:val="StyleBoldUnderline"/>
        </w:rPr>
        <w:t xml:space="preserve">The professionals at the Pentagon </w:t>
      </w:r>
      <w:r w:rsidRPr="00181E09">
        <w:t>may have a</w:t>
      </w:r>
      <w:r>
        <w:t xml:space="preserve"> totally different view from Trump,” said a former Japanese diplomat. “They may </w:t>
      </w:r>
      <w:r w:rsidRPr="00181E09">
        <w:rPr>
          <w:rStyle w:val="StyleBoldUnderline"/>
        </w:rPr>
        <w:t>not want to see Japan increase its military capacity because that would cause concern and anxiety in the region.”</w:t>
      </w:r>
      <w:r>
        <w:t xml:space="preserve"> Still, Tokyo could take some steps aimed at addressing Trump’s complaints, he added. Those could include boosting Japan’s spending for U.S. military forces stationed in the country as well as buying more American military equipment.</w:t>
      </w:r>
    </w:p>
    <w:p w14:paraId="6A60B291" w14:textId="77777777" w:rsidR="00044BBA" w:rsidRDefault="00044BBA" w:rsidP="00044BBA"/>
    <w:p w14:paraId="1F63D587" w14:textId="77777777" w:rsidR="000E128D" w:rsidRDefault="000E128D" w:rsidP="000E128D">
      <w:pPr>
        <w:pStyle w:val="Heading4"/>
        <w:rPr>
          <w:b w:val="0"/>
          <w:bCs/>
        </w:rPr>
      </w:pPr>
      <w:r>
        <w:t>US-Japan security alliance weak now—Trump and lack of Japanese investment have already wrecked it</w:t>
      </w:r>
    </w:p>
    <w:p w14:paraId="54035EE1" w14:textId="77777777" w:rsidR="000E128D" w:rsidRDefault="000E128D" w:rsidP="000E128D">
      <w:r>
        <w:rPr>
          <w:rStyle w:val="StyleStyleBold12pt"/>
        </w:rPr>
        <w:t xml:space="preserve">Solomon 18 </w:t>
      </w:r>
      <w:r>
        <w:t xml:space="preserve">(Richard Solomon, produces/edits Beacon Reports, a newsletter that reveals Japan through the lens of thought leaders. He is a contributing writer to various journals, including The Japan Times, Toyo Keizai, Nikkei Asian Review, Japan SPOTLIGHT, JIJI PRESS and The Diplomat. He wrote the Nikkei Weekly's Japan Business Seminar column, “Japan must do more to support its alliance with the U.S., 9/11/18, </w:t>
      </w:r>
      <w:hyperlink r:id="rId142" w:anchor=".XSndhZNKi9t" w:history="1">
        <w:r>
          <w:rPr>
            <w:rStyle w:val="Hyperlink"/>
            <w:color w:val="0000FF"/>
          </w:rPr>
          <w:t>https://www.japantimes.co.jp/opinion/2018/09/11/commentary/japan-commentary/japan-must-support-alliance-u-s/#.XSndhZNKi9t</w:t>
        </w:r>
      </w:hyperlink>
      <w:r>
        <w:t>, RKK)</w:t>
      </w:r>
    </w:p>
    <w:p w14:paraId="205BB87B" w14:textId="77777777" w:rsidR="000E128D" w:rsidRDefault="000E128D" w:rsidP="000E128D">
      <w:pPr>
        <w:rPr>
          <w:rStyle w:val="StyleStyleBold12pt"/>
        </w:rPr>
      </w:pPr>
    </w:p>
    <w:p w14:paraId="79C0F8E2" w14:textId="77777777" w:rsidR="000E128D" w:rsidRDefault="000E128D" w:rsidP="000E128D">
      <w:pPr>
        <w:rPr>
          <w:sz w:val="16"/>
        </w:rPr>
      </w:pPr>
      <w:r>
        <w:rPr>
          <w:sz w:val="16"/>
        </w:rPr>
        <w:t xml:space="preserve">The Japan-U.S. security alliance has been the cornerstone of Asia-Pacific regional order since the 1960s. It may well still be. </w:t>
      </w:r>
      <w:r>
        <w:rPr>
          <w:u w:val="single"/>
        </w:rPr>
        <w:t>Much depends on whether the United States continues to fulfill its mutual defense obligations under the Japan-U.S. security treaty</w:t>
      </w:r>
      <w:r>
        <w:rPr>
          <w:sz w:val="16"/>
        </w:rPr>
        <w:t xml:space="preserve">. </w:t>
      </w:r>
      <w:r>
        <w:rPr>
          <w:b/>
          <w:bCs/>
          <w:u w:val="single"/>
        </w:rPr>
        <w:t>U.S. President Donald Trump’s abrasive “America First” approach raises disturbing issues for Japanese policymakers. In private they must ask, “Can Japan continue to depend on the U.S. for its security?</w:t>
      </w:r>
      <w:r>
        <w:rPr>
          <w:sz w:val="16"/>
        </w:rPr>
        <w:t xml:space="preserve">” It’s no small question. The U.S. plays an oversized role defending Japan and other allies against threats posed by ideologically opposed great power competitors, especially China. Should Washington stop playing that role, Japan would struggle to find good alternatives. European NATO countries face a similar dilemma, but can more easily turn to one another in a crisis. Japan, on the other hand, remains an isolated archipelagic apostrophe off the Eurasian continent. </w:t>
      </w:r>
      <w:r>
        <w:rPr>
          <w:u w:val="single"/>
        </w:rPr>
        <w:t>There are no easy substitutes for the U.S. umbrella.</w:t>
      </w:r>
      <w:r>
        <w:rPr>
          <w:sz w:val="16"/>
        </w:rPr>
        <w:t xml:space="preserve"> That may account for Prime Minister Shinzo Abe’s many attempts to engage Trump since his inauguration. Abe has met the president seven times and was the first world leader to do so. Ken </w:t>
      </w:r>
      <w:proofErr w:type="spellStart"/>
      <w:r>
        <w:rPr>
          <w:sz w:val="16"/>
        </w:rPr>
        <w:t>Jimbo</w:t>
      </w:r>
      <w:proofErr w:type="spellEnd"/>
      <w:r>
        <w:rPr>
          <w:sz w:val="16"/>
        </w:rPr>
        <w:t xml:space="preserve">, a professor at Keio University specializing in national security, says each time they’ve met they probably talked about only one issue — the importance of the alliance. “That’s not seven separate items they have talked about,” </w:t>
      </w:r>
      <w:proofErr w:type="spellStart"/>
      <w:r>
        <w:rPr>
          <w:sz w:val="16"/>
        </w:rPr>
        <w:t>Jimbo</w:t>
      </w:r>
      <w:proofErr w:type="spellEnd"/>
      <w:r>
        <w:rPr>
          <w:sz w:val="16"/>
        </w:rPr>
        <w:t xml:space="preserve"> stresses. Despite this, “</w:t>
      </w:r>
      <w:r>
        <w:rPr>
          <w:b/>
          <w:bCs/>
          <w:u w:val="single"/>
        </w:rPr>
        <w:t>The alliance’s security architecture is not working right now</w:t>
      </w:r>
      <w:r>
        <w:rPr>
          <w:sz w:val="16"/>
        </w:rPr>
        <w:t xml:space="preserve">,” he admits. </w:t>
      </w:r>
      <w:r>
        <w:rPr>
          <w:u w:val="single"/>
        </w:rPr>
        <w:t>Trump abandoned the Trans-Pacific Partnership early in his presidency, preferring to negotiate a bilateral trade agreement under threats of escalating tariffs</w:t>
      </w:r>
      <w:r>
        <w:rPr>
          <w:sz w:val="16"/>
        </w:rPr>
        <w:t xml:space="preserve">. He slapped large tariffs on steel, aluminum and threatens to do the same on automobiles. </w:t>
      </w:r>
      <w:r>
        <w:rPr>
          <w:b/>
          <w:bCs/>
          <w:u w:val="single"/>
        </w:rPr>
        <w:t>Policymakers worry the president will approach national defense in the same transactional way as he has trade.</w:t>
      </w:r>
      <w:r>
        <w:rPr>
          <w:sz w:val="16"/>
        </w:rPr>
        <w:t xml:space="preserve"> </w:t>
      </w:r>
      <w:r>
        <w:rPr>
          <w:u w:val="single"/>
        </w:rPr>
        <w:t>In June, Trump canceled U.S.-South Korean military exercises on the pretext of being too “provocative” and “expensive</w:t>
      </w:r>
      <w:r>
        <w:rPr>
          <w:sz w:val="16"/>
        </w:rPr>
        <w:t xml:space="preserve">.” “That shocked us, because there was no prior coordination about the issue of U.S. forces in South Korea,” says </w:t>
      </w:r>
      <w:proofErr w:type="spellStart"/>
      <w:r>
        <w:rPr>
          <w:sz w:val="16"/>
        </w:rPr>
        <w:t>Jimbo</w:t>
      </w:r>
      <w:proofErr w:type="spellEnd"/>
      <w:r>
        <w:rPr>
          <w:sz w:val="16"/>
        </w:rPr>
        <w:t xml:space="preserve">. Tokyo views exercises essential for war readiness. Perhaps the president thought Pyongyang would honor a “double freeze” by ending further missile development? If so, Trump was wrong. The North reportedly continues to work toward building long-range missiles. Should it develop intercontinental ballistic missiles able to hit Washington or New York, the U.S. may choose to prioritize its own defense over that of its allies. When negotiating the Agreed Framework and later during the Six Party denuclearization talks, the North placed a different price on each missile. Pyongyang will likely revert to similar long and drawn-out salami negotiations. Should discussions bog down, the U.S. may decide to pay the price of removing the ICBM threat, leaving Tokyo to pay for removing the North’s medium range missiles. “That is the decoupling scenario which breaks the myth that both countries’ security could be equal,” says </w:t>
      </w:r>
      <w:proofErr w:type="spellStart"/>
      <w:r>
        <w:rPr>
          <w:sz w:val="16"/>
        </w:rPr>
        <w:t>Jimbo</w:t>
      </w:r>
      <w:proofErr w:type="spellEnd"/>
      <w:r>
        <w:rPr>
          <w:sz w:val="16"/>
        </w:rPr>
        <w:t xml:space="preserve">. </w:t>
      </w:r>
      <w:r>
        <w:rPr>
          <w:u w:val="single"/>
        </w:rPr>
        <w:t>Japan, of course, was never an equal ally. The 1960 Japan-U.S. security treaty effectively gave the U.S., a superpower, permission to maintain military bases on Japanese soil in return for a duty to defend Japan. The treaty is lopsided because Japan is constitutionally barred from fighting shoulder-to-shoulder alongside American troops. The U.S. also provides Japan with an extended nuclear defense umbrella</w:t>
      </w:r>
      <w:r>
        <w:rPr>
          <w:sz w:val="16"/>
        </w:rPr>
        <w:t>. “</w:t>
      </w:r>
      <w:r>
        <w:rPr>
          <w:u w:val="single"/>
        </w:rPr>
        <w:t>You may say the U.S.-Japan alliance is really one-sided, because if San Francisco is attacked, Japan is still not ready to help the U.S</w:t>
      </w:r>
      <w:r>
        <w:rPr>
          <w:sz w:val="16"/>
        </w:rPr>
        <w:t xml:space="preserve">.,” says </w:t>
      </w:r>
      <w:proofErr w:type="spellStart"/>
      <w:r>
        <w:rPr>
          <w:sz w:val="16"/>
        </w:rPr>
        <w:t>Jimbo</w:t>
      </w:r>
      <w:proofErr w:type="spellEnd"/>
      <w:r>
        <w:rPr>
          <w:sz w:val="16"/>
        </w:rPr>
        <w:t xml:space="preserve">. </w:t>
      </w:r>
      <w:r>
        <w:rPr>
          <w:u w:val="single"/>
        </w:rPr>
        <w:t>The U.S.-led alliance system was also created out of self-interest, to protect the U.S. from rising great-power competitors after World War II</w:t>
      </w:r>
      <w:r>
        <w:rPr>
          <w:sz w:val="16"/>
        </w:rPr>
        <w:t xml:space="preserve">. Japan was central to furthering U.S. interests in the Asia-Pacific region. With U.S. allies in Europe and the rules-based international institutions Washington helped to found, the alliance system ensured seven decades of collective prosperity and world peace. It is predicated on enemies and allies alike believing the U.S. will fully backstop alliance partners in a crisis. That notion is no longer assured, thrown into doubt by Trump’s treatment of friends as foes, bullying of allies and contempt for global institutions. Despite his confrontational style, the president rightly complains U.S. partners enjoy alliance benefits without equally sharing the costs. In relative terms the U.S. no longer enjoys the same hegemony it once did. Previously the world’s largest economy, the U.S. is now surpassed by China after adjusting GDP for purchasing power. The U.S. remains a superpower, spending far more on defense than any other country. According to data from the Stockholm International Peace Research Institute, the U.S. accounts for 35 percent of global military spending (compared with China’s 13 percent). But it is unfair for it to forever pay far more than allies do to police the world. In 2017, the U.S. spent 3.1 percent of GDP on defense compared with France’s 2.3 percent, the United Kingdom’s 1.8 percent, and Germany’s 1.2 percent. Japan spent just 0.9 percent. </w:t>
      </w:r>
      <w:proofErr w:type="spellStart"/>
      <w:r>
        <w:rPr>
          <w:sz w:val="16"/>
        </w:rPr>
        <w:t>Jimbo</w:t>
      </w:r>
      <w:proofErr w:type="spellEnd"/>
      <w:r>
        <w:rPr>
          <w:sz w:val="16"/>
        </w:rPr>
        <w:t xml:space="preserve"> believes that Japan must do more to support the U.S.-led alliance. “</w:t>
      </w:r>
      <w:r>
        <w:rPr>
          <w:u w:val="single"/>
        </w:rPr>
        <w:t>The traditional alliance can only be sustained if Japan is conscious of U.S. interests,”</w:t>
      </w:r>
      <w:r>
        <w:rPr>
          <w:sz w:val="16"/>
        </w:rPr>
        <w:t xml:space="preserve"> he says. U.S. foreign policy focuses on winning the great-power competition against China (and Russia) in terms of security, trade, investment, and economy. “The U.S.-Japan alliance should be the main tool to win the competition in the medium to long term,” </w:t>
      </w:r>
      <w:proofErr w:type="spellStart"/>
      <w:r>
        <w:rPr>
          <w:sz w:val="16"/>
        </w:rPr>
        <w:t>Jimbo</w:t>
      </w:r>
      <w:proofErr w:type="spellEnd"/>
      <w:r>
        <w:rPr>
          <w:sz w:val="16"/>
        </w:rPr>
        <w:t xml:space="preserve"> says. “</w:t>
      </w:r>
      <w:r>
        <w:rPr>
          <w:b/>
          <w:bCs/>
          <w:u w:val="single"/>
        </w:rPr>
        <w:t>Japan has not invested a lot towards this</w:t>
      </w:r>
      <w:r>
        <w:rPr>
          <w:sz w:val="16"/>
        </w:rPr>
        <w:t xml:space="preserve">.” </w:t>
      </w:r>
      <w:r>
        <w:rPr>
          <w:u w:val="single"/>
        </w:rPr>
        <w:t>As a priority, he suggests Japan improves its deterrence capacity in close consultation with allied partners. It is already installing the Aegis Ashore ground-based upper-tier missile defense system to offset North Korea’s upgraded missiles</w:t>
      </w:r>
      <w:r>
        <w:rPr>
          <w:sz w:val="16"/>
        </w:rPr>
        <w:t xml:space="preserve">. The aim is to lock in alliance partner defense systems, escalation plans, and retaliatory triggers — understood by enemies and partners alike. Tokyo could also, for example, give the U.S. more options to spread military assets among Japan’s commercial airports as a preventive countermeasure against threats to U.S. bases. “Japan is ready to take a more reciprocal approach to make the alliance more equal. Although it’s very unequal, still, we try to be equal,” </w:t>
      </w:r>
      <w:proofErr w:type="spellStart"/>
      <w:r>
        <w:rPr>
          <w:sz w:val="16"/>
        </w:rPr>
        <w:t>Jimbo</w:t>
      </w:r>
      <w:proofErr w:type="spellEnd"/>
      <w:r>
        <w:rPr>
          <w:sz w:val="16"/>
        </w:rPr>
        <w:t xml:space="preserve"> says. Questioning if the liberal world order could survive another four-year term of an inward-looking U.S. president, I asked </w:t>
      </w:r>
      <w:proofErr w:type="spellStart"/>
      <w:r>
        <w:rPr>
          <w:sz w:val="16"/>
        </w:rPr>
        <w:t>Jimbo</w:t>
      </w:r>
      <w:proofErr w:type="spellEnd"/>
      <w:r>
        <w:rPr>
          <w:sz w:val="16"/>
        </w:rPr>
        <w:t xml:space="preserve"> how he would approach a worst-case next election. He replied, “Whoever becomes president, we have no choice but to engage with them,” because “Japan ultimately must take responsibility for its own defense.”</w:t>
      </w:r>
    </w:p>
    <w:p w14:paraId="51C5769A" w14:textId="77777777" w:rsidR="000E128D" w:rsidRDefault="000E128D" w:rsidP="00044BBA"/>
    <w:p w14:paraId="4B0B809B" w14:textId="247164EC" w:rsidR="001D5AC1" w:rsidRDefault="001D5AC1" w:rsidP="001D5AC1">
      <w:pPr>
        <w:pStyle w:val="Heading4"/>
        <w:rPr>
          <w:lang w:eastAsia="zh-CN"/>
        </w:rPr>
      </w:pPr>
      <w:r>
        <w:rPr>
          <w:lang w:eastAsia="zh-CN"/>
        </w:rPr>
        <w:t xml:space="preserve">Japan assurances low now – TPP, North Korea </w:t>
      </w:r>
    </w:p>
    <w:p w14:paraId="135187B6" w14:textId="77777777" w:rsidR="001D5AC1" w:rsidRPr="00F52DD0" w:rsidRDefault="001D5AC1" w:rsidP="001D5AC1">
      <w:pPr>
        <w:rPr>
          <w:rStyle w:val="StyleStyleBold12pt"/>
          <w:b w:val="0"/>
          <w:lang w:eastAsia="zh-CN"/>
        </w:rPr>
      </w:pPr>
      <w:r w:rsidRPr="00F52DD0">
        <w:rPr>
          <w:rStyle w:val="StyleStyleBold12pt"/>
          <w:b w:val="0"/>
        </w:rPr>
        <w:t xml:space="preserve">Kevin </w:t>
      </w:r>
      <w:r w:rsidRPr="00F52DD0">
        <w:rPr>
          <w:rStyle w:val="StyleStyleBold12pt"/>
        </w:rPr>
        <w:t>KNODELL</w:t>
      </w:r>
      <w:r w:rsidRPr="00F52DD0">
        <w:rPr>
          <w:rStyle w:val="StyleStyleBold12pt"/>
          <w:b w:val="0"/>
        </w:rPr>
        <w:t xml:space="preserve"> 9/17/</w:t>
      </w:r>
      <w:r w:rsidRPr="00F52DD0">
        <w:rPr>
          <w:rStyle w:val="StyleStyleBold12pt"/>
        </w:rPr>
        <w:t>18</w:t>
      </w:r>
      <w:r w:rsidRPr="00F52DD0">
        <w:rPr>
          <w:rStyle w:val="StyleStyleBold12pt"/>
          <w:b w:val="0"/>
        </w:rPr>
        <w:t xml:space="preserve">, “Don’t Let the US-Japanese Alliance Get Out of Shape,” Foreign Policy, </w:t>
      </w:r>
      <w:hyperlink r:id="rId143" w:history="1">
        <w:r w:rsidRPr="00F52DD0">
          <w:rPr>
            <w:rStyle w:val="StyleStyleBold12pt"/>
            <w:b w:val="0"/>
            <w:lang w:eastAsia="zh-CN"/>
          </w:rPr>
          <w:t>https://foreignpolicy.com/2018/09/17/u-s-japan-military-exercise-rising-thunder/</w:t>
        </w:r>
      </w:hyperlink>
      <w:r w:rsidRPr="00F52DD0">
        <w:rPr>
          <w:rStyle w:val="StyleStyleBold12pt"/>
          <w:b w:val="0"/>
        </w:rPr>
        <w:t>, CS</w:t>
      </w:r>
    </w:p>
    <w:p w14:paraId="39D01CF2" w14:textId="77777777" w:rsidR="001D5AC1" w:rsidRPr="00FD05B9" w:rsidRDefault="001D5AC1" w:rsidP="001D5AC1">
      <w:pPr>
        <w:rPr>
          <w:color w:val="000000" w:themeColor="text1"/>
          <w:lang w:eastAsia="zh-CN"/>
        </w:rPr>
      </w:pPr>
      <w:r w:rsidRPr="00FD05B9">
        <w:rPr>
          <w:color w:val="000000" w:themeColor="text1"/>
          <w:lang w:eastAsia="zh-CN"/>
        </w:rPr>
        <w:t>YAKIMA, Washington—Gunfire rang out as U.S. and Japanese troops descended on a small village. Unloading from their armored vehicles, they poured into alleyways and set up security positions. The soldiers moved carefully, methodically clearing out buildings before going to the next position as they looked for enemy forces. The maneuvers felt real, but in truth, they were part of the annual training exercise, Rising Thunder, that brings U.S. soldiers and members of the Japan Ground Self-Defense Force (JGSDF) to the Yakima Training Center in Washington state.</w:t>
      </w:r>
    </w:p>
    <w:p w14:paraId="7FF342DB" w14:textId="77777777" w:rsidR="001D5AC1" w:rsidRPr="00FD05B9" w:rsidRDefault="001D5AC1" w:rsidP="001D5AC1">
      <w:pPr>
        <w:rPr>
          <w:color w:val="000000" w:themeColor="text1"/>
          <w:lang w:eastAsia="zh-CN"/>
        </w:rPr>
      </w:pPr>
      <w:r w:rsidRPr="00FD05B9">
        <w:rPr>
          <w:color w:val="000000" w:themeColor="text1"/>
          <w:lang w:eastAsia="zh-CN"/>
        </w:rPr>
        <w:t>The U.S. Army first began using these training grounds in the 1940s, when it leased the land to prepare soldiers to fight against the Japanese military. In those days, the wide-open terrain was ideal for artillery drills for U.S. troops training to defend the United States’ coastlines and fight Japanese forces in the Pacific.</w:t>
      </w:r>
    </w:p>
    <w:p w14:paraId="3258CEAF" w14:textId="77777777" w:rsidR="001D5AC1" w:rsidRPr="00FD05B9" w:rsidRDefault="001D5AC1" w:rsidP="001D5AC1">
      <w:pPr>
        <w:rPr>
          <w:color w:val="000000" w:themeColor="text1"/>
          <w:lang w:eastAsia="zh-CN"/>
        </w:rPr>
      </w:pPr>
      <w:r w:rsidRPr="00FD05B9">
        <w:rPr>
          <w:color w:val="000000" w:themeColor="text1"/>
          <w:lang w:eastAsia="zh-CN"/>
        </w:rPr>
        <w:t>This time around, the two nations were working together as allies. As soldiers cleared buildings, officers explained that the U.S. Army has been putting increasing attention on training for potential battles in densely populated megacities, which military planners worry could pose major challenges in future wars. The exercise wrapped up on Sept. 14, and each side hopefully left with a better understanding of the other’s tactics and equipment for such future missions.</w:t>
      </w:r>
    </w:p>
    <w:p w14:paraId="13FDE49F" w14:textId="77777777" w:rsidR="001D5AC1" w:rsidRPr="00FD05B9" w:rsidRDefault="001D5AC1" w:rsidP="001D5AC1">
      <w:pPr>
        <w:rPr>
          <w:color w:val="000000" w:themeColor="text1"/>
          <w:lang w:eastAsia="zh-CN"/>
        </w:rPr>
      </w:pPr>
      <w:r w:rsidRPr="00FD05B9">
        <w:rPr>
          <w:color w:val="000000" w:themeColor="text1"/>
          <w:lang w:eastAsia="zh-CN"/>
        </w:rPr>
        <w:t>For many decades, Japan, which is home to several U.S. military bases and is a key trading partner, has been one of Washington’s closest allies. They share common concerns about China’s territorial assertiveness and North Korean nuclear ambitious.</w:t>
      </w:r>
    </w:p>
    <w:p w14:paraId="0E386176" w14:textId="77777777" w:rsidR="001D5AC1" w:rsidRPr="00F52DD0" w:rsidRDefault="001D5AC1" w:rsidP="001D5AC1">
      <w:pPr>
        <w:rPr>
          <w:color w:val="000000" w:themeColor="text1"/>
          <w:u w:val="single"/>
          <w:lang w:eastAsia="zh-CN"/>
        </w:rPr>
      </w:pPr>
      <w:r w:rsidRPr="00F52DD0">
        <w:rPr>
          <w:color w:val="000000" w:themeColor="text1"/>
          <w:u w:val="single"/>
          <w:lang w:eastAsia="zh-CN"/>
        </w:rPr>
        <w:t xml:space="preserve">But </w:t>
      </w:r>
      <w:r w:rsidRPr="00F52DD0">
        <w:rPr>
          <w:color w:val="000000" w:themeColor="text1"/>
          <w:highlight w:val="yellow"/>
          <w:u w:val="single"/>
          <w:lang w:eastAsia="zh-CN"/>
        </w:rPr>
        <w:t>things have been more strained since</w:t>
      </w:r>
      <w:r w:rsidRPr="00F52DD0">
        <w:rPr>
          <w:color w:val="000000" w:themeColor="text1"/>
          <w:u w:val="single"/>
          <w:lang w:eastAsia="zh-CN"/>
        </w:rPr>
        <w:t xml:space="preserve"> U.S. President Donald </w:t>
      </w:r>
      <w:r w:rsidRPr="00F52DD0">
        <w:rPr>
          <w:color w:val="000000" w:themeColor="text1"/>
          <w:highlight w:val="yellow"/>
          <w:u w:val="single"/>
          <w:lang w:eastAsia="zh-CN"/>
        </w:rPr>
        <w:t>Trump</w:t>
      </w:r>
      <w:r w:rsidRPr="00F52DD0">
        <w:rPr>
          <w:color w:val="000000" w:themeColor="text1"/>
          <w:u w:val="single"/>
          <w:lang w:eastAsia="zh-CN"/>
        </w:rPr>
        <w:t xml:space="preserve"> was elected </w:t>
      </w:r>
      <w:r w:rsidRPr="00F52DD0">
        <w:rPr>
          <w:color w:val="000000" w:themeColor="text1"/>
          <w:highlight w:val="yellow"/>
          <w:u w:val="single"/>
          <w:lang w:eastAsia="zh-CN"/>
        </w:rPr>
        <w:t>and could grow even more</w:t>
      </w:r>
      <w:r w:rsidRPr="00F52DD0">
        <w:rPr>
          <w:color w:val="000000" w:themeColor="text1"/>
          <w:u w:val="single"/>
          <w:lang w:eastAsia="zh-CN"/>
        </w:rPr>
        <w:t xml:space="preserve"> so after Trump meets with Japanese Prime Minister Shinzo Abe this month to discuss trade policy. In a recent call with a </w:t>
      </w:r>
      <w:r w:rsidRPr="00F52DD0">
        <w:rPr>
          <w:i/>
          <w:iCs/>
          <w:color w:val="000000" w:themeColor="text1"/>
          <w:u w:val="single"/>
          <w:lang w:eastAsia="zh-CN"/>
        </w:rPr>
        <w:t>Wall Street Journal </w:t>
      </w:r>
      <w:r w:rsidRPr="00F52DD0">
        <w:rPr>
          <w:color w:val="000000" w:themeColor="text1"/>
          <w:u w:val="single"/>
          <w:lang w:eastAsia="zh-CN"/>
        </w:rPr>
        <w:t>columnist, Trump </w:t>
      </w:r>
      <w:hyperlink r:id="rId144" w:history="1">
        <w:r w:rsidRPr="00F52DD0">
          <w:rPr>
            <w:color w:val="000000" w:themeColor="text1"/>
            <w:u w:val="single"/>
            <w:lang w:eastAsia="zh-CN"/>
          </w:rPr>
          <w:t>claimed</w:t>
        </w:r>
      </w:hyperlink>
      <w:r w:rsidRPr="00F52DD0">
        <w:rPr>
          <w:color w:val="000000" w:themeColor="text1"/>
          <w:u w:val="single"/>
          <w:lang w:eastAsia="zh-CN"/>
        </w:rPr>
        <w:t> to have a good relationship with the Japanese leader but added: “Of course that will end as soon as I tell them how much they have to pay.”</w:t>
      </w:r>
    </w:p>
    <w:p w14:paraId="23FF9A1A" w14:textId="77777777" w:rsidR="001D5AC1" w:rsidRPr="00FD05B9" w:rsidRDefault="001D5AC1" w:rsidP="001D5AC1">
      <w:pPr>
        <w:rPr>
          <w:rFonts w:ascii="Times New Roman" w:hAnsi="Times New Roman"/>
          <w:color w:val="000000" w:themeColor="text1"/>
          <w:sz w:val="24"/>
          <w:lang w:eastAsia="zh-CN"/>
        </w:rPr>
      </w:pPr>
      <w:r w:rsidRPr="00FD05B9">
        <w:rPr>
          <w:color w:val="000000" w:themeColor="text1"/>
          <w:lang w:eastAsia="zh-CN"/>
        </w:rPr>
        <w:t>This wouldn’t be the first time a meeting between the two men ended in discomfort. According to the </w:t>
      </w:r>
      <w:r w:rsidRPr="00FD05B9">
        <w:rPr>
          <w:i/>
          <w:iCs/>
          <w:color w:val="000000" w:themeColor="text1"/>
          <w:lang w:eastAsia="zh-CN"/>
        </w:rPr>
        <w:t>Washington Post</w:t>
      </w:r>
      <w:r w:rsidRPr="00FD05B9">
        <w:rPr>
          <w:color w:val="000000" w:themeColor="text1"/>
          <w:lang w:eastAsia="zh-CN"/>
        </w:rPr>
        <w:t>, Trump surprised Abe during an otherwise pleasant meeting in June when he declared, “</w:t>
      </w:r>
      <w:hyperlink r:id="rId145" w:history="1">
        <w:r w:rsidRPr="00FD05B9">
          <w:rPr>
            <w:color w:val="000000" w:themeColor="text1"/>
            <w:lang w:eastAsia="zh-CN"/>
          </w:rPr>
          <w:t>I remember Pearl Harbor</w:t>
        </w:r>
      </w:hyperlink>
      <w:r w:rsidRPr="00FD05B9">
        <w:rPr>
          <w:color w:val="000000" w:themeColor="text1"/>
          <w:lang w:eastAsia="zh-CN"/>
        </w:rPr>
        <w:t>,” before launching into a tirade about trade relations between the two countries. During the 2016 campaign, Trump questioned the value of the U.S.-Japanese alliance and suggested withdrawing all U.S. troops from country unless Tokyo agreed to pay vast sums of money.</w:t>
      </w:r>
    </w:p>
    <w:p w14:paraId="1FC78DB2" w14:textId="77777777" w:rsidR="001D5AC1" w:rsidRDefault="001D5AC1" w:rsidP="001D5AC1">
      <w:pPr>
        <w:rPr>
          <w:color w:val="000000" w:themeColor="text1"/>
          <w:u w:val="single"/>
          <w:lang w:eastAsia="zh-CN"/>
        </w:rPr>
      </w:pPr>
      <w:r w:rsidRPr="00FD05B9">
        <w:rPr>
          <w:color w:val="000000" w:themeColor="text1"/>
          <w:lang w:eastAsia="zh-CN"/>
        </w:rPr>
        <w:t xml:space="preserve">On </w:t>
      </w:r>
      <w:r w:rsidRPr="00F52DD0">
        <w:rPr>
          <w:color w:val="000000" w:themeColor="text1"/>
          <w:highlight w:val="yellow"/>
          <w:lang w:eastAsia="zh-CN"/>
        </w:rPr>
        <w:t>the</w:t>
      </w:r>
      <w:r w:rsidRPr="00FD05B9">
        <w:rPr>
          <w:color w:val="000000" w:themeColor="text1"/>
          <w:lang w:eastAsia="zh-CN"/>
        </w:rPr>
        <w:t xml:space="preserve"> flip side, </w:t>
      </w:r>
      <w:r w:rsidRPr="00F52DD0">
        <w:rPr>
          <w:color w:val="000000" w:themeColor="text1"/>
          <w:highlight w:val="yellow"/>
          <w:u w:val="single"/>
          <w:lang w:eastAsia="zh-CN"/>
        </w:rPr>
        <w:t>Japanese</w:t>
      </w:r>
      <w:r w:rsidRPr="00FD05B9">
        <w:rPr>
          <w:color w:val="000000" w:themeColor="text1"/>
          <w:u w:val="single"/>
          <w:lang w:eastAsia="zh-CN"/>
        </w:rPr>
        <w:t xml:space="preserve"> officials </w:t>
      </w:r>
      <w:r w:rsidRPr="00F52DD0">
        <w:rPr>
          <w:color w:val="000000" w:themeColor="text1"/>
          <w:highlight w:val="yellow"/>
          <w:u w:val="single"/>
          <w:lang w:eastAsia="zh-CN"/>
        </w:rPr>
        <w:t>have</w:t>
      </w:r>
      <w:r w:rsidRPr="00FD05B9">
        <w:rPr>
          <w:color w:val="000000" w:themeColor="text1"/>
          <w:u w:val="single"/>
          <w:lang w:eastAsia="zh-CN"/>
        </w:rPr>
        <w:t xml:space="preserve"> also </w:t>
      </w:r>
      <w:r w:rsidRPr="00F52DD0">
        <w:rPr>
          <w:color w:val="000000" w:themeColor="text1"/>
          <w:highlight w:val="yellow"/>
          <w:u w:val="single"/>
          <w:lang w:eastAsia="zh-CN"/>
        </w:rPr>
        <w:t>expressed frustration</w:t>
      </w:r>
      <w:r w:rsidRPr="00FD05B9">
        <w:rPr>
          <w:color w:val="000000" w:themeColor="text1"/>
          <w:u w:val="single"/>
          <w:lang w:eastAsia="zh-CN"/>
        </w:rPr>
        <w:t xml:space="preserve"> </w:t>
      </w:r>
      <w:r w:rsidRPr="00F52DD0">
        <w:rPr>
          <w:color w:val="000000" w:themeColor="text1"/>
          <w:highlight w:val="yellow"/>
          <w:u w:val="single"/>
          <w:lang w:eastAsia="zh-CN"/>
        </w:rPr>
        <w:t>with the White House’s approach to North Korea</w:t>
      </w:r>
      <w:r w:rsidRPr="00FD05B9">
        <w:rPr>
          <w:color w:val="000000" w:themeColor="text1"/>
          <w:u w:val="single"/>
          <w:lang w:eastAsia="zh-CN"/>
        </w:rPr>
        <w:t xml:space="preserve">’s nuclear weapons program. Abe reportedly told Trump that it would be unwise to suspend joint training between U.S. and South Korean troops, a concession that Trump readily made in his face-to-face meeting with North Korean leader Kim Jong Un. </w:t>
      </w:r>
      <w:r w:rsidRPr="00F52DD0">
        <w:rPr>
          <w:color w:val="000000" w:themeColor="text1"/>
          <w:highlight w:val="yellow"/>
          <w:u w:val="single"/>
          <w:lang w:eastAsia="zh-CN"/>
        </w:rPr>
        <w:t>Japanese officials</w:t>
      </w:r>
      <w:r w:rsidRPr="00FD05B9">
        <w:rPr>
          <w:color w:val="000000" w:themeColor="text1"/>
          <w:u w:val="single"/>
          <w:lang w:eastAsia="zh-CN"/>
        </w:rPr>
        <w:t xml:space="preserve"> </w:t>
      </w:r>
      <w:r w:rsidRPr="00F52DD0">
        <w:rPr>
          <w:color w:val="000000" w:themeColor="text1"/>
          <w:highlight w:val="yellow"/>
          <w:u w:val="single"/>
          <w:lang w:eastAsia="zh-CN"/>
        </w:rPr>
        <w:t>have</w:t>
      </w:r>
      <w:r w:rsidRPr="00FD05B9">
        <w:rPr>
          <w:color w:val="000000" w:themeColor="text1"/>
          <w:u w:val="single"/>
          <w:lang w:eastAsia="zh-CN"/>
        </w:rPr>
        <w:t xml:space="preserve"> also </w:t>
      </w:r>
      <w:r w:rsidRPr="00F52DD0">
        <w:rPr>
          <w:color w:val="000000" w:themeColor="text1"/>
          <w:highlight w:val="yellow"/>
          <w:u w:val="single"/>
          <w:lang w:eastAsia="zh-CN"/>
        </w:rPr>
        <w:t>been exasperated with the</w:t>
      </w:r>
      <w:r w:rsidRPr="00FD05B9">
        <w:rPr>
          <w:color w:val="000000" w:themeColor="text1"/>
          <w:u w:val="single"/>
          <w:lang w:eastAsia="zh-CN"/>
        </w:rPr>
        <w:t xml:space="preserve"> White House’s </w:t>
      </w:r>
      <w:r w:rsidRPr="00F52DD0">
        <w:rPr>
          <w:color w:val="000000" w:themeColor="text1"/>
          <w:highlight w:val="yellow"/>
          <w:u w:val="single"/>
          <w:lang w:eastAsia="zh-CN"/>
        </w:rPr>
        <w:t>decision</w:t>
      </w:r>
      <w:r w:rsidRPr="00FD05B9">
        <w:rPr>
          <w:color w:val="000000" w:themeColor="text1"/>
          <w:u w:val="single"/>
          <w:lang w:eastAsia="zh-CN"/>
        </w:rPr>
        <w:t xml:space="preserve"> </w:t>
      </w:r>
      <w:r w:rsidRPr="00F52DD0">
        <w:rPr>
          <w:color w:val="000000" w:themeColor="text1"/>
          <w:highlight w:val="yellow"/>
          <w:u w:val="single"/>
          <w:lang w:eastAsia="zh-CN"/>
        </w:rPr>
        <w:t>to pull out of the Trans-Pacific Partnership</w:t>
      </w:r>
      <w:r w:rsidRPr="00FD05B9">
        <w:rPr>
          <w:color w:val="000000" w:themeColor="text1"/>
          <w:u w:val="single"/>
          <w:lang w:eastAsia="zh-CN"/>
        </w:rPr>
        <w:t xml:space="preserve"> </w:t>
      </w:r>
      <w:r w:rsidRPr="00F52DD0">
        <w:rPr>
          <w:color w:val="000000" w:themeColor="text1"/>
          <w:highlight w:val="yellow"/>
          <w:u w:val="single"/>
          <w:lang w:eastAsia="zh-CN"/>
        </w:rPr>
        <w:t>and impose</w:t>
      </w:r>
      <w:r w:rsidRPr="00FD05B9">
        <w:rPr>
          <w:color w:val="000000" w:themeColor="text1"/>
          <w:u w:val="single"/>
          <w:lang w:eastAsia="zh-CN"/>
        </w:rPr>
        <w:t xml:space="preserve"> stiff </w:t>
      </w:r>
      <w:r w:rsidRPr="00F52DD0">
        <w:rPr>
          <w:color w:val="000000" w:themeColor="text1"/>
          <w:highlight w:val="yellow"/>
          <w:u w:val="single"/>
          <w:lang w:eastAsia="zh-CN"/>
        </w:rPr>
        <w:t xml:space="preserve">tariffs on steel and </w:t>
      </w:r>
      <w:r w:rsidRPr="00F52DD0">
        <w:rPr>
          <w:color w:val="000000" w:themeColor="text1"/>
          <w:u w:val="single"/>
          <w:lang w:eastAsia="zh-CN"/>
        </w:rPr>
        <w:t xml:space="preserve">other </w:t>
      </w:r>
      <w:r w:rsidRPr="00F52DD0">
        <w:rPr>
          <w:color w:val="000000" w:themeColor="text1"/>
          <w:highlight w:val="yellow"/>
          <w:u w:val="single"/>
          <w:lang w:eastAsia="zh-CN"/>
        </w:rPr>
        <w:t>goods.</w:t>
      </w:r>
    </w:p>
    <w:p w14:paraId="0E9A285F" w14:textId="77777777" w:rsidR="001D5AC1" w:rsidRDefault="001D5AC1" w:rsidP="00044BBA"/>
    <w:p w14:paraId="02E9C684" w14:textId="77777777" w:rsidR="00B51CF0" w:rsidRDefault="00B51CF0" w:rsidP="00B51CF0">
      <w:pPr>
        <w:pStyle w:val="Heading4"/>
      </w:pPr>
      <w:r>
        <w:t>Japan already pushing for greater military capabilities in fear of a weakening US alliance</w:t>
      </w:r>
    </w:p>
    <w:p w14:paraId="5D7175F1" w14:textId="77777777" w:rsidR="00B51CF0" w:rsidRDefault="00B51CF0" w:rsidP="00B51CF0">
      <w:pPr>
        <w:rPr>
          <w:rFonts w:asciiTheme="minorHAnsi" w:hAnsiTheme="minorHAnsi"/>
        </w:rPr>
      </w:pPr>
      <w:r>
        <w:rPr>
          <w:rStyle w:val="StyleStyleBold12pt"/>
        </w:rPr>
        <w:t>Smith</w:t>
      </w:r>
      <w:r w:rsidRPr="00C76776">
        <w:rPr>
          <w:rStyle w:val="StyleStyleBold12pt"/>
        </w:rPr>
        <w:t xml:space="preserve"> 19</w:t>
      </w:r>
      <w:r>
        <w:rPr>
          <w:rFonts w:asciiTheme="minorHAnsi" w:hAnsiTheme="minorHAnsi"/>
        </w:rPr>
        <w:t xml:space="preserve"> Sheila A. Smith, 04-01-2019, an expert on Japanese politics and foreign policy, is senior fellow for Japan studies at the Council on Foreign Relations (CFR), "Japan Is Reassessing Its Military Power as U.S.-Japan Alliance Is Tested, Writes Sheila Smith in New Book", https://www.cfr.org/news-releases/japan-reassessing-its-military-power-us-japan-alliance-tested-writes-sheila-smith-new SL</w:t>
      </w:r>
    </w:p>
    <w:p w14:paraId="64C67D09" w14:textId="77777777" w:rsidR="00B51CF0" w:rsidRDefault="00B51CF0" w:rsidP="00B51CF0">
      <w:pPr>
        <w:rPr>
          <w:rFonts w:asciiTheme="minorHAnsi" w:hAnsiTheme="minorHAnsi"/>
        </w:rPr>
      </w:pPr>
      <w:r>
        <w:rPr>
          <w:rFonts w:asciiTheme="minorHAnsi" w:hAnsiTheme="minorHAnsi"/>
        </w:rPr>
        <w:t>April 1, 2019—“</w:t>
      </w:r>
      <w:r w:rsidRPr="00C76776">
        <w:rPr>
          <w:rStyle w:val="StyleBoldUnderline"/>
        </w:rPr>
        <w:t>Tokyo’s approach to military power”—restraining its own use of force and relying on the United States for security—“is being tested</w:t>
      </w:r>
      <w:r>
        <w:rPr>
          <w:rFonts w:asciiTheme="minorHAnsi" w:hAnsiTheme="minorHAnsi"/>
        </w:rPr>
        <w:t>,” writes Council on Foreign Relations Senior Fellow for Japan Studies Sheila A. Smith. “</w:t>
      </w:r>
      <w:r w:rsidRPr="00C76776">
        <w:rPr>
          <w:rStyle w:val="StyleBoldUnderline"/>
        </w:rPr>
        <w:t>The reliability of the United States, more than the military capabilities of its neighbors, will in the end decide the future of Japan’s approach to military power.”</w:t>
      </w:r>
    </w:p>
    <w:p w14:paraId="2DB7B4FC" w14:textId="77777777" w:rsidR="00B51CF0" w:rsidRDefault="00B51CF0" w:rsidP="00B51CF0">
      <w:pPr>
        <w:rPr>
          <w:rFonts w:asciiTheme="minorHAnsi" w:hAnsiTheme="minorHAnsi"/>
        </w:rPr>
      </w:pPr>
      <w:r>
        <w:rPr>
          <w:rFonts w:asciiTheme="minorHAnsi" w:hAnsiTheme="minorHAnsi"/>
        </w:rPr>
        <w:t xml:space="preserve">“Deterring war rather than waging it has become the purpose of Japan’s military power,” explains Smith in her new book, Japan Rearmed: The Politics of Military Power. Japan’s pacifist postwar constitution renounced “the use of force as a means of settling international disputes,” and Japan’s military—the Self-Defense Force (SDF)—“continues to be dedicated to an exclusively defensive mission.” </w:t>
      </w:r>
      <w:r w:rsidRPr="00C76776">
        <w:rPr>
          <w:rStyle w:val="StyleBoldUnderline"/>
        </w:rPr>
        <w:t>Allying with the United States “has provided strategic protection for Japan, deterring its nuclear neighbors with America’s nuclear umbrella.”</w:t>
      </w:r>
    </w:p>
    <w:p w14:paraId="7BA704E7" w14:textId="77777777" w:rsidR="00B51CF0" w:rsidRDefault="00B51CF0" w:rsidP="00B51CF0">
      <w:pPr>
        <w:rPr>
          <w:rFonts w:asciiTheme="minorHAnsi" w:hAnsiTheme="minorHAnsi"/>
        </w:rPr>
      </w:pPr>
      <w:r>
        <w:rPr>
          <w:rFonts w:asciiTheme="minorHAnsi" w:hAnsiTheme="minorHAnsi"/>
        </w:rPr>
        <w:t>Japan Rearmed</w:t>
      </w:r>
    </w:p>
    <w:p w14:paraId="51741E8F" w14:textId="77777777" w:rsidR="00B51CF0" w:rsidRDefault="00B51CF0" w:rsidP="00B51CF0">
      <w:pPr>
        <w:rPr>
          <w:rFonts w:asciiTheme="minorHAnsi" w:hAnsiTheme="minorHAnsi"/>
        </w:rPr>
      </w:pPr>
      <w:r>
        <w:rPr>
          <w:rFonts w:asciiTheme="minorHAnsi" w:hAnsiTheme="minorHAnsi"/>
        </w:rPr>
        <w:t xml:space="preserve">However, in response to calls from Washington for greater Japanese participation in collective security, “Japan’s military has come out of the domestic shadows and into the international spotlight, making it an increasingly cosmopolitan arm of the Japanese state,” writes Smith. “Whether under UN auspices or led by the United States, Japan’s military has gained experience in a variety of international coalition opportunities, including peacekeeping, </w:t>
      </w:r>
      <w:proofErr w:type="spellStart"/>
      <w:r>
        <w:rPr>
          <w:rFonts w:asciiTheme="minorHAnsi" w:hAnsiTheme="minorHAnsi"/>
        </w:rPr>
        <w:t>postconflict</w:t>
      </w:r>
      <w:proofErr w:type="spellEnd"/>
      <w:r>
        <w:rPr>
          <w:rFonts w:asciiTheme="minorHAnsi" w:hAnsiTheme="minorHAnsi"/>
        </w:rPr>
        <w:t xml:space="preserve"> reconstruction, disaster relief, and maritime coalition operations.”</w:t>
      </w:r>
    </w:p>
    <w:p w14:paraId="6EC52B8A" w14:textId="77777777" w:rsidR="00B51CF0" w:rsidRPr="00C76776" w:rsidRDefault="00B51CF0" w:rsidP="00B51CF0">
      <w:pPr>
        <w:rPr>
          <w:rStyle w:val="StyleBoldUnderline"/>
        </w:rPr>
      </w:pPr>
      <w:r>
        <w:rPr>
          <w:rFonts w:asciiTheme="minorHAnsi" w:hAnsiTheme="minorHAnsi"/>
        </w:rPr>
        <w:t>Japanese leaders “understand that it is not in their best interest to limit their military as others invest in their own,” Smith writes, and “</w:t>
      </w:r>
      <w:r w:rsidRPr="00C76776">
        <w:rPr>
          <w:rStyle w:val="StyleBoldUnderline"/>
        </w:rPr>
        <w:t>the growing military power of China and North Korea create pressures on Japan’s defenses.</w:t>
      </w:r>
      <w:r>
        <w:rPr>
          <w:rFonts w:asciiTheme="minorHAnsi" w:hAnsiTheme="minorHAnsi"/>
        </w:rPr>
        <w:t xml:space="preserve">” With </w:t>
      </w:r>
      <w:r w:rsidRPr="00C76776">
        <w:rPr>
          <w:rStyle w:val="StyleBoldUnderline"/>
        </w:rPr>
        <w:t xml:space="preserve">North Korea’s nuclear ambitions and China’s increasingly assertive maritime activities, Northeast Asia has become a more contested region where the SDF “now regularly runs up against the expanding armed forces of its neighbors.”  </w:t>
      </w:r>
    </w:p>
    <w:p w14:paraId="1D2433F0" w14:textId="77777777" w:rsidR="00B51CF0" w:rsidRDefault="00B51CF0" w:rsidP="00B51CF0">
      <w:pPr>
        <w:rPr>
          <w:rFonts w:asciiTheme="minorHAnsi" w:hAnsiTheme="minorHAnsi"/>
        </w:rPr>
      </w:pPr>
      <w:r w:rsidRPr="00B70C63">
        <w:rPr>
          <w:rStyle w:val="StyleBoldUnderline"/>
        </w:rPr>
        <w:t xml:space="preserve">“As American political leaders openly debate their commitment to allied defenses, Japanese politicians are beginning to argue for greater military </w:t>
      </w:r>
      <w:r w:rsidRPr="00C76776">
        <w:rPr>
          <w:rStyle w:val="StyleBoldUnderline"/>
        </w:rPr>
        <w:t>capabilities</w:t>
      </w:r>
      <w:r>
        <w:rPr>
          <w:rFonts w:asciiTheme="minorHAnsi" w:hAnsiTheme="minorHAnsi"/>
        </w:rPr>
        <w:t xml:space="preserve">,” Smith writes, “including limited strike capability, </w:t>
      </w:r>
      <w:r w:rsidRPr="009B7BDB">
        <w:rPr>
          <w:rStyle w:val="StyleBoldUnderline"/>
        </w:rPr>
        <w:t>to ensure potential adversaries do not miscalculate SDF readiness.</w:t>
      </w:r>
      <w:r>
        <w:rPr>
          <w:rFonts w:asciiTheme="minorHAnsi" w:hAnsiTheme="minorHAnsi"/>
        </w:rPr>
        <w:t>” Smith identifies three crisis scenarios that could prompt Tokyo to move in this direction:</w:t>
      </w:r>
    </w:p>
    <w:p w14:paraId="10E939C2" w14:textId="77777777" w:rsidR="00B51CF0" w:rsidRPr="00C76776" w:rsidRDefault="00B51CF0" w:rsidP="00B51CF0">
      <w:pPr>
        <w:rPr>
          <w:rStyle w:val="StyleBoldUnderline"/>
        </w:rPr>
      </w:pPr>
      <w:r w:rsidRPr="00C76776">
        <w:rPr>
          <w:rStyle w:val="StyleBoldUnderline"/>
        </w:rPr>
        <w:t xml:space="preserve">A missile </w:t>
      </w:r>
      <w:proofErr w:type="gramStart"/>
      <w:r w:rsidRPr="00C76776">
        <w:rPr>
          <w:rStyle w:val="StyleBoldUnderline"/>
        </w:rPr>
        <w:t>launch</w:t>
      </w:r>
      <w:proofErr w:type="gramEnd"/>
      <w:r w:rsidRPr="00C76776">
        <w:rPr>
          <w:rStyle w:val="StyleBoldUnderline"/>
        </w:rPr>
        <w:t xml:space="preserve"> by North Korea. Such a launch could strike Japanese territory, “revealing the inability of [U.S.] ballistic missile defense to ensure Japanese security.”</w:t>
      </w:r>
    </w:p>
    <w:p w14:paraId="5E598A76" w14:textId="77777777" w:rsidR="00B51CF0" w:rsidRPr="009B7BDB" w:rsidRDefault="00B51CF0" w:rsidP="00B51CF0">
      <w:pPr>
        <w:rPr>
          <w:rStyle w:val="StyleBoldUnderline"/>
        </w:rPr>
      </w:pPr>
      <w:r w:rsidRPr="009B7BDB">
        <w:rPr>
          <w:rStyle w:val="StyleBoldUnderline"/>
        </w:rPr>
        <w:t>The U.S. abandonment of its longstanding maritime dominance in Asia, leaving Japan “open to greater Chinese pressure.”</w:t>
      </w:r>
    </w:p>
    <w:p w14:paraId="2C21B98B" w14:textId="77777777" w:rsidR="00B51CF0" w:rsidRDefault="00B51CF0" w:rsidP="00B51CF0">
      <w:pPr>
        <w:rPr>
          <w:rFonts w:asciiTheme="minorHAnsi" w:hAnsiTheme="minorHAnsi"/>
        </w:rPr>
      </w:pPr>
      <w:r>
        <w:rPr>
          <w:rFonts w:asciiTheme="minorHAnsi" w:hAnsiTheme="minorHAnsi"/>
        </w:rPr>
        <w:t>A failure of the U.S.-Japan alliance in a crisis, whereby “</w:t>
      </w:r>
      <w:r w:rsidRPr="00C76776">
        <w:rPr>
          <w:rStyle w:val="StyleBoldUnderline"/>
        </w:rPr>
        <w:t>Washington might sit on the sidelines, or worse yet, advocate against Japanese interests.”</w:t>
      </w:r>
    </w:p>
    <w:p w14:paraId="24D7D9D2" w14:textId="77777777" w:rsidR="00B51CF0" w:rsidRDefault="00B51CF0" w:rsidP="00B51CF0">
      <w:pPr>
        <w:rPr>
          <w:rFonts w:asciiTheme="minorHAnsi" w:hAnsiTheme="minorHAnsi"/>
        </w:rPr>
      </w:pPr>
      <w:r w:rsidRPr="00D81A59">
        <w:rPr>
          <w:rStyle w:val="StyleBoldUnderline"/>
        </w:rPr>
        <w:t>“Japanese leaders today value their military as an instrument of national policy and are far more willing to use this instrument as a means of Japan’s contribution to global security challenges than in the past</w:t>
      </w:r>
      <w:r>
        <w:rPr>
          <w:rFonts w:asciiTheme="minorHAnsi" w:hAnsiTheme="minorHAnsi"/>
        </w:rPr>
        <w:t>,” Smith concludes.</w:t>
      </w:r>
    </w:p>
    <w:p w14:paraId="07CC1C58" w14:textId="77777777" w:rsidR="00B51CF0" w:rsidRDefault="00B51CF0" w:rsidP="00B51CF0">
      <w:pPr>
        <w:rPr>
          <w:rFonts w:asciiTheme="minorHAnsi" w:hAnsiTheme="minorHAnsi"/>
        </w:rPr>
      </w:pPr>
      <w:r>
        <w:rPr>
          <w:rFonts w:asciiTheme="minorHAnsi" w:hAnsiTheme="minorHAnsi"/>
        </w:rPr>
        <w:t>Praise for Japan Rearmed</w:t>
      </w:r>
    </w:p>
    <w:p w14:paraId="3C680149" w14:textId="77777777" w:rsidR="00B51CF0" w:rsidRDefault="00B51CF0" w:rsidP="00B51CF0">
      <w:pPr>
        <w:rPr>
          <w:rFonts w:asciiTheme="minorHAnsi" w:hAnsiTheme="minorHAnsi"/>
        </w:rPr>
      </w:pPr>
      <w:r w:rsidRPr="00C76776">
        <w:t>“At a time when</w:t>
      </w:r>
      <w:r w:rsidRPr="00C76776">
        <w:rPr>
          <w:rStyle w:val="StyleBoldUnderline"/>
        </w:rPr>
        <w:t xml:space="preserve"> the East Asian security environment is becoming ever more dangerous and unpredictable</w:t>
      </w:r>
      <w:r w:rsidRPr="00C76776">
        <w:t>, Sheila Smith offers a timely guide to the choices facing Japan.</w:t>
      </w:r>
      <w:r>
        <w:rPr>
          <w:rFonts w:asciiTheme="minorHAnsi" w:hAnsiTheme="minorHAnsi"/>
        </w:rPr>
        <w:t xml:space="preserve"> This is an insightful and indispensable look at the evolution of Japan’s approach to national security and the consequential decisions it will face in the future.”—James Steinberg, Syracuse University</w:t>
      </w:r>
    </w:p>
    <w:p w14:paraId="4F22BE42" w14:textId="77777777" w:rsidR="00B51CF0" w:rsidRDefault="00B51CF0" w:rsidP="00044BBA"/>
    <w:p w14:paraId="1FF1A02C" w14:textId="77777777" w:rsidR="00D025EB" w:rsidRDefault="00D025EB" w:rsidP="00D025EB">
      <w:pPr>
        <w:pStyle w:val="Heading4"/>
      </w:pPr>
      <w:r>
        <w:t>The US-Japan Alliance has been declining, Japanese militarization and US negotiations with North Korea prove</w:t>
      </w:r>
    </w:p>
    <w:p w14:paraId="139A6ED6" w14:textId="77777777" w:rsidR="00D025EB" w:rsidRPr="008659C4" w:rsidRDefault="00D025EB" w:rsidP="00D025EB">
      <w:proofErr w:type="spellStart"/>
      <w:r w:rsidRPr="008659C4">
        <w:rPr>
          <w:rStyle w:val="StyleStyleBold12pt"/>
        </w:rPr>
        <w:t>Sposato</w:t>
      </w:r>
      <w:proofErr w:type="spellEnd"/>
      <w:r w:rsidRPr="008659C4">
        <w:rPr>
          <w:rStyle w:val="StyleStyleBold12pt"/>
        </w:rPr>
        <w:t xml:space="preserve"> 19 </w:t>
      </w:r>
      <w:r w:rsidRPr="008659C4">
        <w:t xml:space="preserve">William </w:t>
      </w:r>
      <w:proofErr w:type="spellStart"/>
      <w:r w:rsidRPr="008659C4">
        <w:t>Sposato</w:t>
      </w:r>
      <w:proofErr w:type="spellEnd"/>
      <w:r w:rsidRPr="008659C4">
        <w:t xml:space="preserve"> is a Tokyo-based writer who has been following Japan's economy and financial markets for more than 15 years.</w:t>
      </w:r>
      <w:r>
        <w:t xml:space="preserve"> “</w:t>
      </w:r>
      <w:r w:rsidRPr="008659C4">
        <w:t>In Trump’s World, Nukes Are Self-Defense</w:t>
      </w:r>
      <w:r>
        <w:t xml:space="preserve">” </w:t>
      </w:r>
      <w:hyperlink r:id="rId146" w:history="1">
        <w:r>
          <w:rPr>
            <w:rStyle w:val="Hyperlink"/>
          </w:rPr>
          <w:t>https://foreignpolicy.com/2019/01/28/in-trumps-world-nukes-are-self-defense/</w:t>
        </w:r>
      </w:hyperlink>
      <w:r>
        <w:t xml:space="preserve"> EL</w:t>
      </w:r>
    </w:p>
    <w:p w14:paraId="269AB9B9" w14:textId="77777777" w:rsidR="00D025EB" w:rsidRPr="008659C4" w:rsidRDefault="00D025EB" w:rsidP="00D025EB">
      <w:pPr>
        <w:rPr>
          <w:rStyle w:val="StyleBoldUnderline"/>
        </w:rPr>
      </w:pPr>
      <w:r w:rsidRPr="008659C4">
        <w:rPr>
          <w:rStyle w:val="StyleBoldUnderline"/>
        </w:rPr>
        <w:t>Facing the reality of a nuclear North Korea, worsening relations with ostensible ally South Korea, and an unpredictable partner in Washington, Japan’s government is ramping up its military defenses</w:t>
      </w:r>
      <w:r w:rsidRPr="006C11E5">
        <w:t xml:space="preserve">, shedding many of its postwar taboos. Could the ban on nuclear weapons also be sent to the scrap heap at the same time as the country gets a real army? The idea seems far-fetched, but </w:t>
      </w:r>
      <w:r w:rsidRPr="008659C4">
        <w:rPr>
          <w:rStyle w:val="StyleBoldUnderline"/>
        </w:rPr>
        <w:t>Japan is increasingly alone in a fast-changing Asian security environment.</w:t>
      </w:r>
      <w:r>
        <w:t xml:space="preserve"> </w:t>
      </w:r>
      <w:r w:rsidRPr="006C11E5">
        <w:t xml:space="preserve">Since the advent of the atomic age, Japan has sat comfortably under the U.S. nuclear umbrella, a key element in a defense alliance that is often touted by both U.S. and Japanese officials as the strongest in the world. The treaty, first signed in 1951, provides U.S. security guarantees for a country that had renounced the use of force in its post-World War II constitution, which was largely drafted by Japan’s U.S. occupiers. In exchange, Japan is home to extensive U.S. military bases that have helped to project power into the center of East Asia. </w:t>
      </w:r>
      <w:r w:rsidRPr="008659C4">
        <w:rPr>
          <w:rStyle w:val="StyleBoldUnderline"/>
        </w:rPr>
        <w:t>The alliance seemed unbreakable. But that was before Donald Trump became U.S. president—a leader ostensibly willing to put everything on the table</w:t>
      </w:r>
      <w:r w:rsidRPr="006C11E5">
        <w:t>, with a view of Japan seemingly stuck in the 1980s.</w:t>
      </w:r>
      <w:r>
        <w:t xml:space="preserve"> </w:t>
      </w:r>
      <w:r w:rsidRPr="008659C4">
        <w:rPr>
          <w:rStyle w:val="StyleBoldUnderline"/>
        </w:rPr>
        <w:t>From the cost of</w:t>
      </w:r>
      <w:r>
        <w:rPr>
          <w:rStyle w:val="StyleBoldUnderline"/>
        </w:rPr>
        <w:t xml:space="preserve"> </w:t>
      </w:r>
      <w:hyperlink r:id="rId147" w:anchor=".XDhLh_ZuLcs" w:history="1">
        <w:r w:rsidRPr="008659C4">
          <w:rPr>
            <w:rStyle w:val="StyleBoldUnderline"/>
          </w:rPr>
          <w:t>military bases</w:t>
        </w:r>
      </w:hyperlink>
      <w:r>
        <w:rPr>
          <w:rStyle w:val="StyleBoldUnderline"/>
        </w:rPr>
        <w:t xml:space="preserve"> </w:t>
      </w:r>
      <w:r w:rsidRPr="008659C4">
        <w:rPr>
          <w:rStyle w:val="StyleBoldUnderline"/>
        </w:rPr>
        <w:t>to the</w:t>
      </w:r>
      <w:r>
        <w:rPr>
          <w:rStyle w:val="StyleBoldUnderline"/>
        </w:rPr>
        <w:t xml:space="preserve"> </w:t>
      </w:r>
      <w:hyperlink r:id="rId148" w:anchor=".XDhfgPZuLcs" w:history="1">
        <w:r w:rsidRPr="008659C4">
          <w:rPr>
            <w:rStyle w:val="StyleBoldUnderline"/>
          </w:rPr>
          <w:t>chronic trade deficit</w:t>
        </w:r>
      </w:hyperlink>
      <w:r w:rsidRPr="008659C4">
        <w:rPr>
          <w:rStyle w:val="StyleBoldUnderline"/>
        </w:rPr>
        <w:t>, Trump’s statements have Japanese officials privately worried that the United States might take rash action that would have been unthinkable in previous administrations—such as a deal with North Korea that leaves Japan exposed.</w:t>
      </w:r>
      <w:r>
        <w:rPr>
          <w:rStyle w:val="StyleBoldUnderline"/>
        </w:rPr>
        <w:t xml:space="preserve"> </w:t>
      </w:r>
      <w:r w:rsidRPr="006C11E5">
        <w:t>Cementing the warming personal relations between North Korean leader Kim Jong Un and Trump were recent comments from Kim ahead of their planned February summit.</w:t>
      </w:r>
      <w:r>
        <w:t xml:space="preserve"> </w:t>
      </w:r>
      <w:r w:rsidRPr="006C11E5">
        <w:t>“Kim Jong Un said that we will believe in President Trump’s positive way of thinking, wait with patience and in good faith and, together with the U.S., advance step by step toward the goal to be reached by the two countries,” North Korea’s official KCNA news agency said last Thursday.</w:t>
      </w:r>
      <w:r>
        <w:t xml:space="preserve"> </w:t>
      </w:r>
      <w:r w:rsidRPr="006C11E5">
        <w:t>The problem for Japan is what that might mean for its security. U.S. Secretary of State Mike Pompeo told Fox News last week that “Chairman Kim continues to assure the president of the United States he is intent on denuclearization”—but promises of denuclearization on one side of the Sea of Japan are prompting backroom talk of going the opposite way on the other.</w:t>
      </w:r>
      <w:r>
        <w:t xml:space="preserve"> </w:t>
      </w:r>
      <w:r w:rsidRPr="006C11E5">
        <w:t xml:space="preserve">That would be a huge step. The only country to have seen firsthand the devastation of atomic weapons, Japan has long held a no-nukes policy based on three principles: </w:t>
      </w:r>
      <w:proofErr w:type="spellStart"/>
      <w:r w:rsidRPr="006C11E5">
        <w:t>nonpossession</w:t>
      </w:r>
      <w:proofErr w:type="spellEnd"/>
      <w:r w:rsidRPr="006C11E5">
        <w:t xml:space="preserve">, nonproduction, and </w:t>
      </w:r>
      <w:proofErr w:type="spellStart"/>
      <w:r w:rsidRPr="006C11E5">
        <w:t>nonintroduction</w:t>
      </w:r>
      <w:proofErr w:type="spellEnd"/>
      <w:r w:rsidRPr="006C11E5">
        <w:t xml:space="preserve"> of nuclear weapons. It has been a leading force at the United Nations for nonproliferation and the eventual elimination of nuclear weapons.</w:t>
      </w:r>
      <w:r>
        <w:t xml:space="preserve"> </w:t>
      </w:r>
      <w:r w:rsidRPr="008659C4">
        <w:rPr>
          <w:rStyle w:val="StyleBoldUnderline"/>
        </w:rPr>
        <w:t xml:space="preserve">Trump has railed against Japan on numerous occasions, </w:t>
      </w:r>
      <w:r w:rsidRPr="006C11E5">
        <w:t>even as he</w:t>
      </w:r>
      <w:r>
        <w:t xml:space="preserve"> </w:t>
      </w:r>
      <w:hyperlink r:id="rId149" w:history="1">
        <w:r w:rsidRPr="006C11E5">
          <w:rPr>
            <w:rStyle w:val="Hyperlink"/>
          </w:rPr>
          <w:t>seems to retain some fondness</w:t>
        </w:r>
      </w:hyperlink>
      <w:r>
        <w:t xml:space="preserve"> </w:t>
      </w:r>
      <w:r w:rsidRPr="006C11E5">
        <w:t xml:space="preserve">for Japanese Prime Minister Shinzo Abe. But he has even kinder words for Kim. Trump’s much-heralded North Korean deal is still up in the air, but </w:t>
      </w:r>
      <w:r w:rsidRPr="008659C4">
        <w:rPr>
          <w:rStyle w:val="StyleBoldUnderline"/>
        </w:rPr>
        <w:t>he famously declared when he returned to Washington from the pomp of the Singapore summit that the United States was now safe.</w:t>
      </w:r>
      <w:r>
        <w:rPr>
          <w:rStyle w:val="StyleBoldUnderline"/>
        </w:rPr>
        <w:t xml:space="preserve"> </w:t>
      </w:r>
      <w:r w:rsidRPr="008659C4">
        <w:rPr>
          <w:rStyle w:val="StyleBoldUnderline"/>
        </w:rPr>
        <w:t>The choice of words was not lost on the Japanese government</w:t>
      </w:r>
      <w:r w:rsidRPr="008659C4">
        <w:t>, which rushed to ensure that it was not being left out in the cold (or the rain).</w:t>
      </w:r>
      <w:r>
        <w:rPr>
          <w:rStyle w:val="StyleBoldUnderline"/>
        </w:rPr>
        <w:t xml:space="preserve"> </w:t>
      </w:r>
      <w:r w:rsidRPr="008659C4">
        <w:rPr>
          <w:rStyle w:val="StyleBoldUnderline"/>
        </w:rPr>
        <w:t>The concern in Tokyo is that Trump, badly in need of a clear victory in his North Korea negotiations, may settle for a ban on intercontinental weapons, leaving nearby Asian countries to sort out what to do about all the short-range missiles that Pyongyang has deployed.</w:t>
      </w:r>
    </w:p>
    <w:p w14:paraId="61374226" w14:textId="77777777" w:rsidR="00D025EB" w:rsidRDefault="00D025EB" w:rsidP="00044BBA"/>
    <w:p w14:paraId="3490EFFE" w14:textId="77777777" w:rsidR="00430888" w:rsidRDefault="00430888" w:rsidP="00430888">
      <w:pPr>
        <w:pStyle w:val="Heading3"/>
      </w:pPr>
      <w:proofErr w:type="spellStart"/>
      <w:r>
        <w:t>Soko</w:t>
      </w:r>
      <w:proofErr w:type="spellEnd"/>
      <w:r>
        <w:t xml:space="preserve"> Thumper</w:t>
      </w:r>
    </w:p>
    <w:p w14:paraId="3753C189" w14:textId="77777777" w:rsidR="00430888" w:rsidRPr="00E0468D" w:rsidRDefault="00430888" w:rsidP="00430888">
      <w:pPr>
        <w:pStyle w:val="Heading4"/>
      </w:pPr>
      <w:r>
        <w:t xml:space="preserve">South Korea negotiations </w:t>
      </w:r>
      <w:r w:rsidRPr="006F023D">
        <w:rPr>
          <w:u w:val="single"/>
        </w:rPr>
        <w:t>thump alliances</w:t>
      </w:r>
      <w:r>
        <w:t>.</w:t>
      </w:r>
    </w:p>
    <w:p w14:paraId="23346B94" w14:textId="77777777" w:rsidR="00430888" w:rsidRPr="00E0468D" w:rsidRDefault="00430888" w:rsidP="00430888">
      <w:r w:rsidRPr="00E0468D">
        <w:t xml:space="preserve">Uri </w:t>
      </w:r>
      <w:r w:rsidRPr="00E0468D">
        <w:rPr>
          <w:rStyle w:val="StyleStyleBold12pt"/>
        </w:rPr>
        <w:t>Friedman 19</w:t>
      </w:r>
      <w:r w:rsidRPr="00E0468D">
        <w:t xml:space="preserve"> (Uri Friedman, staff writer at The Atlantic</w:t>
      </w:r>
      <w:r>
        <w:t>,</w:t>
      </w:r>
      <w:r w:rsidRPr="00E0468D">
        <w:t xml:space="preserve"> 5-23-2019, "America’s Alliance System Will Face One of Its Biggest Tests Yet," Atlantic, https://www.theatlantic.com/politics/archive/2019/05/us-and-south-korea-gear-burden-sharing-talks/589999/, Accessed: 7-12-2019 //</w:t>
      </w:r>
      <w:proofErr w:type="spellStart"/>
      <w:r w:rsidRPr="00E0468D">
        <w:t>kent</w:t>
      </w:r>
      <w:proofErr w:type="spellEnd"/>
      <w:r w:rsidRPr="00E0468D">
        <w:t xml:space="preserve"> - </w:t>
      </w:r>
      <w:proofErr w:type="spellStart"/>
      <w:r w:rsidRPr="00E0468D">
        <w:t>wh</w:t>
      </w:r>
      <w:proofErr w:type="spellEnd"/>
      <w:r w:rsidRPr="00E0468D">
        <w:t>)</w:t>
      </w:r>
    </w:p>
    <w:p w14:paraId="2D0FD932" w14:textId="77777777" w:rsidR="00430888" w:rsidRPr="001A321E" w:rsidRDefault="00430888" w:rsidP="00430888">
      <w:pPr>
        <w:rPr>
          <w:rStyle w:val="StyleBoldUnderline"/>
        </w:rPr>
      </w:pPr>
      <w:r w:rsidRPr="006F023D">
        <w:rPr>
          <w:sz w:val="16"/>
        </w:rPr>
        <w:t>SEOUL, South Korea—“</w:t>
      </w:r>
      <w:r w:rsidRPr="001A321E">
        <w:rPr>
          <w:rStyle w:val="StyleBoldUnderline"/>
        </w:rPr>
        <w:t xml:space="preserve">If the United States believes that it doesn’t need an alliance with the Republic of Korea, I would say </w:t>
      </w:r>
      <w:r w:rsidRPr="001A321E">
        <w:rPr>
          <w:rStyle w:val="Emphasis"/>
        </w:rPr>
        <w:t>it’s okay</w:t>
      </w:r>
      <w:r w:rsidRPr="001A321E">
        <w:rPr>
          <w:rStyle w:val="StyleBoldUnderline"/>
        </w:rPr>
        <w:t>.</w:t>
      </w:r>
      <w:r w:rsidRPr="006F023D">
        <w:rPr>
          <w:sz w:val="16"/>
        </w:rPr>
        <w:t xml:space="preserve"> If </w:t>
      </w:r>
      <w:r w:rsidRPr="001A321E">
        <w:rPr>
          <w:rStyle w:val="StyleBoldUnderline"/>
        </w:rPr>
        <w:t xml:space="preserve">the United States doesn’t want the alliance, we don’t have to </w:t>
      </w:r>
      <w:r w:rsidRPr="001A321E">
        <w:rPr>
          <w:rStyle w:val="Emphasis"/>
        </w:rPr>
        <w:t>beg for it</w:t>
      </w:r>
      <w:r w:rsidRPr="001A321E">
        <w:rPr>
          <w:rStyle w:val="StyleBoldUnderline"/>
        </w:rPr>
        <w:t>.”</w:t>
      </w:r>
    </w:p>
    <w:p w14:paraId="540C1121" w14:textId="77777777" w:rsidR="00430888" w:rsidRPr="006F023D" w:rsidRDefault="00430888" w:rsidP="00430888">
      <w:pPr>
        <w:rPr>
          <w:sz w:val="16"/>
        </w:rPr>
      </w:pPr>
    </w:p>
    <w:p w14:paraId="6DFA0124" w14:textId="77777777" w:rsidR="00430888" w:rsidRPr="006F023D" w:rsidRDefault="00430888" w:rsidP="00430888">
      <w:pPr>
        <w:rPr>
          <w:sz w:val="16"/>
        </w:rPr>
      </w:pPr>
      <w:r w:rsidRPr="001A321E">
        <w:rPr>
          <w:rStyle w:val="StyleBoldUnderline"/>
        </w:rPr>
        <w:t xml:space="preserve">It was a </w:t>
      </w:r>
      <w:r w:rsidRPr="001A321E">
        <w:rPr>
          <w:rStyle w:val="Emphasis"/>
        </w:rPr>
        <w:t>stunning statement</w:t>
      </w:r>
      <w:r w:rsidRPr="001A321E">
        <w:rPr>
          <w:rStyle w:val="StyleBoldUnderline"/>
        </w:rPr>
        <w:t xml:space="preserve"> to hear in Seoul from one of South Korea’s highest-ranking officials, considering it was in regard to a nearly </w:t>
      </w:r>
      <w:r w:rsidRPr="001A321E">
        <w:rPr>
          <w:rStyle w:val="Emphasis"/>
        </w:rPr>
        <w:t>70-year partnership</w:t>
      </w:r>
      <w:r w:rsidRPr="001A321E">
        <w:rPr>
          <w:rStyle w:val="StyleBoldUnderline"/>
        </w:rPr>
        <w:t xml:space="preserve"> forged by American and Korean soldiers who fought and died together during the Korean War</w:t>
      </w:r>
      <w:r w:rsidRPr="006F023D">
        <w:rPr>
          <w:sz w:val="16"/>
        </w:rPr>
        <w:t xml:space="preserve">. </w:t>
      </w:r>
      <w:r w:rsidRPr="001A321E">
        <w:rPr>
          <w:rStyle w:val="StyleBoldUnderline"/>
        </w:rPr>
        <w:t xml:space="preserve">And it was a sign that well beyond South Korea, the United States’ system of alliances is </w:t>
      </w:r>
      <w:r w:rsidRPr="001A321E">
        <w:rPr>
          <w:rStyle w:val="Emphasis"/>
        </w:rPr>
        <w:t>buckling</w:t>
      </w:r>
      <w:r w:rsidRPr="001A321E">
        <w:rPr>
          <w:rStyle w:val="StyleBoldUnderline"/>
        </w:rPr>
        <w:t xml:space="preserve"> under pressure from President Donald Trump’s campaign to </w:t>
      </w:r>
      <w:r w:rsidRPr="001A321E">
        <w:rPr>
          <w:rStyle w:val="Emphasis"/>
        </w:rPr>
        <w:t>renegotiate the terms</w:t>
      </w:r>
      <w:r w:rsidRPr="001A321E">
        <w:rPr>
          <w:rStyle w:val="StyleBoldUnderline"/>
        </w:rPr>
        <w:t xml:space="preserve"> of America’s involvement with the world</w:t>
      </w:r>
      <w:r w:rsidRPr="006F023D">
        <w:rPr>
          <w:sz w:val="16"/>
        </w:rPr>
        <w:t xml:space="preserve">—to turn what used to be a basic tenet of U.S. grand strategy into a blunt question of financial grand totals. Seated in his ornate chambers in April, the speaker of the National Assembly, Moon </w:t>
      </w:r>
      <w:proofErr w:type="spellStart"/>
      <w:r w:rsidRPr="006F023D">
        <w:rPr>
          <w:sz w:val="16"/>
        </w:rPr>
        <w:t>Hee</w:t>
      </w:r>
      <w:proofErr w:type="spellEnd"/>
      <w:r w:rsidRPr="006F023D">
        <w:rPr>
          <w:sz w:val="16"/>
        </w:rPr>
        <w:t>-sang, was answering my question about Trump’s demand for South Korea to shell out more money to keep American troops in the country, and his threats to impose tariffs on South Korean goods.</w:t>
      </w:r>
    </w:p>
    <w:p w14:paraId="2B0AC055" w14:textId="77777777" w:rsidR="00430888" w:rsidRPr="006F023D" w:rsidRDefault="00430888" w:rsidP="00430888">
      <w:pPr>
        <w:rPr>
          <w:sz w:val="16"/>
        </w:rPr>
      </w:pPr>
    </w:p>
    <w:p w14:paraId="56815944" w14:textId="77777777" w:rsidR="00430888" w:rsidRPr="006F023D" w:rsidRDefault="00430888" w:rsidP="00430888">
      <w:pPr>
        <w:rPr>
          <w:sz w:val="16"/>
        </w:rPr>
      </w:pPr>
      <w:r w:rsidRPr="006F023D">
        <w:rPr>
          <w:sz w:val="16"/>
        </w:rPr>
        <w:t>Just as striking as Moon’s comment was the context in which he said it. South Korea “was able to become what it is today thanks to the support of the United States,” he noted with appreciation in our interview, in remarks that were translated. But now, as one of the world’s top economies, it is prepared to “pay back” the international assistance it received by helping “share the burdens” of resolving global problems.</w:t>
      </w:r>
    </w:p>
    <w:p w14:paraId="3B4A5E1E" w14:textId="77777777" w:rsidR="00430888" w:rsidRPr="006F023D" w:rsidRDefault="00430888" w:rsidP="00430888">
      <w:pPr>
        <w:rPr>
          <w:sz w:val="16"/>
        </w:rPr>
      </w:pPr>
    </w:p>
    <w:p w14:paraId="2F098BA0" w14:textId="77777777" w:rsidR="00430888" w:rsidRPr="006F023D" w:rsidRDefault="00430888" w:rsidP="00430888">
      <w:pPr>
        <w:rPr>
          <w:sz w:val="16"/>
        </w:rPr>
      </w:pPr>
      <w:r w:rsidRPr="006F023D">
        <w:rPr>
          <w:sz w:val="16"/>
        </w:rPr>
        <w:t>From the presidency of George Washington through World War II, American leaders shunned open-ended, entangling alliances with other countries. But that all changed after 1945, as the United States sought to avert another earth-shattering conflict and counter the Soviet Union by fashioning a new, U.S.-friendly international order. Washington established collective-defense treaties with numerous far-flung countries and military bases across Asia and Europe.</w:t>
      </w:r>
    </w:p>
    <w:p w14:paraId="1C3E5417" w14:textId="77777777" w:rsidR="00430888" w:rsidRPr="006F023D" w:rsidRDefault="00430888" w:rsidP="00430888">
      <w:pPr>
        <w:rPr>
          <w:sz w:val="16"/>
        </w:rPr>
      </w:pPr>
    </w:p>
    <w:p w14:paraId="1E2CBD77" w14:textId="77777777" w:rsidR="00430888" w:rsidRPr="001A321E" w:rsidRDefault="00430888" w:rsidP="00430888">
      <w:pPr>
        <w:rPr>
          <w:rStyle w:val="StyleBoldUnderline"/>
        </w:rPr>
      </w:pPr>
      <w:r w:rsidRPr="001A321E">
        <w:rPr>
          <w:rStyle w:val="StyleBoldUnderline"/>
        </w:rPr>
        <w:t xml:space="preserve">Trump, however, </w:t>
      </w:r>
      <w:r w:rsidRPr="001A321E">
        <w:rPr>
          <w:rStyle w:val="Emphasis"/>
        </w:rPr>
        <w:t>doesn’t seem to buy</w:t>
      </w:r>
      <w:r w:rsidRPr="001A321E">
        <w:rPr>
          <w:rStyle w:val="StyleBoldUnderline"/>
        </w:rPr>
        <w:t xml:space="preserve"> the argument that animated his Republican and Democratic predecessors: that the defense of U.S. partners is also a defense of U.S. interests in strategically vital regions.</w:t>
      </w:r>
    </w:p>
    <w:p w14:paraId="356D402B" w14:textId="77777777" w:rsidR="00430888" w:rsidRPr="006F023D" w:rsidRDefault="00430888" w:rsidP="00430888">
      <w:pPr>
        <w:rPr>
          <w:sz w:val="16"/>
        </w:rPr>
      </w:pPr>
    </w:p>
    <w:p w14:paraId="3B438577" w14:textId="77777777" w:rsidR="00430888" w:rsidRPr="006F023D" w:rsidRDefault="00430888" w:rsidP="00430888">
      <w:pPr>
        <w:rPr>
          <w:sz w:val="16"/>
        </w:rPr>
      </w:pPr>
      <w:r w:rsidRPr="001A321E">
        <w:rPr>
          <w:rStyle w:val="StyleBoldUnderline"/>
        </w:rPr>
        <w:t xml:space="preserve">Moon’s remarks had the perhaps unintended effect of underscoring Trump’s </w:t>
      </w:r>
      <w:r w:rsidRPr="001A321E">
        <w:rPr>
          <w:rStyle w:val="Emphasis"/>
        </w:rPr>
        <w:t>fundamental complaint</w:t>
      </w:r>
      <w:r w:rsidRPr="001A321E">
        <w:rPr>
          <w:rStyle w:val="StyleBoldUnderline"/>
        </w:rPr>
        <w:t xml:space="preserve"> about America’s military posture in the world. And his grievances are playing out most prominently with South Korea, which is now a </w:t>
      </w:r>
      <w:r w:rsidRPr="001A321E">
        <w:rPr>
          <w:rStyle w:val="Emphasis"/>
        </w:rPr>
        <w:t>testing ground</w:t>
      </w:r>
      <w:r w:rsidRPr="001A321E">
        <w:rPr>
          <w:rStyle w:val="StyleBoldUnderline"/>
        </w:rPr>
        <w:t xml:space="preserve"> for whether the U.S. overseas military presence will endure or unravel</w:t>
      </w:r>
      <w:r w:rsidRPr="006F023D">
        <w:rPr>
          <w:sz w:val="16"/>
        </w:rPr>
        <w:t>. The two sides are due in the coming months to start hashing out a new agreement on Seoul’s contribution to funding the 28,500 U.S. troops deployed there to deter North Korean aggression and act as a counterweight to China.</w:t>
      </w:r>
    </w:p>
    <w:p w14:paraId="286409E3" w14:textId="77777777" w:rsidR="00430888" w:rsidRPr="006F023D" w:rsidRDefault="00430888" w:rsidP="00430888">
      <w:pPr>
        <w:rPr>
          <w:sz w:val="16"/>
        </w:rPr>
      </w:pPr>
    </w:p>
    <w:p w14:paraId="20DC1345" w14:textId="77777777" w:rsidR="00430888" w:rsidRPr="001A321E" w:rsidRDefault="00430888" w:rsidP="00430888">
      <w:pPr>
        <w:rPr>
          <w:rStyle w:val="StyleBoldUnderline"/>
        </w:rPr>
      </w:pPr>
      <w:r w:rsidRPr="006F023D">
        <w:rPr>
          <w:sz w:val="16"/>
        </w:rPr>
        <w:t xml:space="preserve">But </w:t>
      </w:r>
      <w:r w:rsidRPr="001A321E">
        <w:rPr>
          <w:rStyle w:val="StyleBoldUnderline"/>
        </w:rPr>
        <w:t xml:space="preserve">this is </w:t>
      </w:r>
      <w:r w:rsidRPr="001A321E">
        <w:rPr>
          <w:rStyle w:val="Emphasis"/>
        </w:rPr>
        <w:t>much bigger</w:t>
      </w:r>
      <w:r w:rsidRPr="001A321E">
        <w:rPr>
          <w:rStyle w:val="StyleBoldUnderline"/>
        </w:rPr>
        <w:t xml:space="preserve"> than just a numbers game with South Korea</w:t>
      </w:r>
      <w:r w:rsidRPr="006F023D">
        <w:rPr>
          <w:sz w:val="16"/>
        </w:rPr>
        <w:t xml:space="preserve">. </w:t>
      </w:r>
      <w:r w:rsidRPr="001A321E">
        <w:rPr>
          <w:rStyle w:val="StyleBoldUnderline"/>
        </w:rPr>
        <w:t xml:space="preserve">If these talks fail and future negotiations with other allies </w:t>
      </w:r>
      <w:r w:rsidRPr="001A321E">
        <w:rPr>
          <w:rStyle w:val="Emphasis"/>
        </w:rPr>
        <w:t>collapse as well</w:t>
      </w:r>
      <w:r w:rsidRPr="001A321E">
        <w:rPr>
          <w:rStyle w:val="StyleBoldUnderline"/>
        </w:rPr>
        <w:t xml:space="preserve">, it could potentially precipitate </w:t>
      </w:r>
      <w:r w:rsidRPr="001A321E">
        <w:rPr>
          <w:rStyle w:val="Emphasis"/>
        </w:rPr>
        <w:t>withdrawals of U.S. forces</w:t>
      </w:r>
      <w:r w:rsidRPr="001A321E">
        <w:rPr>
          <w:rStyle w:val="StyleBoldUnderline"/>
        </w:rPr>
        <w:t xml:space="preserve">, constrain America’s capacity to </w:t>
      </w:r>
      <w:r w:rsidRPr="001A321E">
        <w:rPr>
          <w:rStyle w:val="Emphasis"/>
        </w:rPr>
        <w:t>project power globally</w:t>
      </w:r>
      <w:r w:rsidRPr="001A321E">
        <w:rPr>
          <w:rStyle w:val="StyleBoldUnderline"/>
        </w:rPr>
        <w:t xml:space="preserve">, and encourage partners to embark on </w:t>
      </w:r>
      <w:r w:rsidRPr="001A321E">
        <w:rPr>
          <w:rStyle w:val="Emphasis"/>
        </w:rPr>
        <w:t>their own defense buildups</w:t>
      </w:r>
      <w:r w:rsidRPr="001A321E">
        <w:rPr>
          <w:rStyle w:val="StyleBoldUnderline"/>
        </w:rPr>
        <w:t xml:space="preserve"> and more independent foreign policies.</w:t>
      </w:r>
      <w:r w:rsidRPr="006F023D">
        <w:rPr>
          <w:sz w:val="16"/>
        </w:rPr>
        <w:t xml:space="preserve"> </w:t>
      </w:r>
      <w:r w:rsidRPr="001A321E">
        <w:rPr>
          <w:rStyle w:val="StyleBoldUnderline"/>
        </w:rPr>
        <w:t xml:space="preserve">All of which would </w:t>
      </w:r>
      <w:r w:rsidRPr="001A321E">
        <w:rPr>
          <w:rStyle w:val="Emphasis"/>
        </w:rPr>
        <w:t>scramble geopolitics</w:t>
      </w:r>
      <w:r w:rsidRPr="001A321E">
        <w:rPr>
          <w:rStyle w:val="StyleBoldUnderline"/>
        </w:rPr>
        <w:t xml:space="preserve"> in Asia, Europe, and the Middle East, at a time when the Trump administration has staked out the strategic goal of competing with powers such as China and Russia for supremacy in the 21st century.</w:t>
      </w:r>
    </w:p>
    <w:p w14:paraId="2355FB28" w14:textId="77777777" w:rsidR="00430888" w:rsidRDefault="00430888" w:rsidP="00044BBA"/>
    <w:p w14:paraId="66F4B26C" w14:textId="77777777" w:rsidR="00430888" w:rsidRDefault="00430888" w:rsidP="00430888">
      <w:pPr>
        <w:pStyle w:val="Heading3"/>
      </w:pPr>
      <w:r>
        <w:t>Trump Thumpers</w:t>
      </w:r>
    </w:p>
    <w:p w14:paraId="546DD76A" w14:textId="77777777" w:rsidR="00430888" w:rsidRDefault="00430888" w:rsidP="00430888">
      <w:pPr>
        <w:pStyle w:val="Heading4"/>
      </w:pPr>
      <w:r>
        <w:t>Trump thumps</w:t>
      </w:r>
    </w:p>
    <w:p w14:paraId="14EDD2DB" w14:textId="77777777" w:rsidR="00430888" w:rsidRDefault="00430888" w:rsidP="00430888">
      <w:r w:rsidRPr="00E0468D">
        <w:t xml:space="preserve">Hal </w:t>
      </w:r>
      <w:r w:rsidRPr="00E0468D">
        <w:rPr>
          <w:rStyle w:val="StyleStyleBold12pt"/>
        </w:rPr>
        <w:t>Brands 19</w:t>
      </w:r>
      <w:r w:rsidRPr="00E0468D">
        <w:t xml:space="preserve"> (Hal Brands,</w:t>
      </w:r>
      <w:r>
        <w:t xml:space="preserve"> </w:t>
      </w:r>
      <w:r w:rsidRPr="00E0468D">
        <w:t>Henry A. Kissinger Distinguished Professor of Global Affairs at the Johns Hopkins School of Advanced International Studies</w:t>
      </w:r>
      <w:r>
        <w:t>,</w:t>
      </w:r>
      <w:r w:rsidRPr="00E0468D">
        <w:t xml:space="preserve"> 1-30-2019, "Can U.S. alliances withstand Trump's </w:t>
      </w:r>
      <w:proofErr w:type="gramStart"/>
      <w:r w:rsidRPr="00E0468D">
        <w:t>venom?,</w:t>
      </w:r>
      <w:proofErr w:type="gramEnd"/>
      <w:r w:rsidRPr="00E0468D">
        <w:t>" Japan Times, https://www.japantimes.co.jp/opinion/2019/01/30/commentary/world-commentary/can-u-s-alliances-withstand-trumps-venom/#.XSiXTJNKjq1, Accessed: 7-12-2019 //</w:t>
      </w:r>
      <w:proofErr w:type="spellStart"/>
      <w:r w:rsidRPr="00E0468D">
        <w:t>kent</w:t>
      </w:r>
      <w:proofErr w:type="spellEnd"/>
      <w:r w:rsidRPr="00E0468D">
        <w:t xml:space="preserve"> - </w:t>
      </w:r>
      <w:proofErr w:type="spellStart"/>
      <w:r w:rsidRPr="00E0468D">
        <w:t>wh</w:t>
      </w:r>
      <w:proofErr w:type="spellEnd"/>
      <w:r w:rsidRPr="00E0468D">
        <w:t>)</w:t>
      </w:r>
    </w:p>
    <w:p w14:paraId="02BECAC4" w14:textId="77777777" w:rsidR="00430888" w:rsidRPr="006F023D" w:rsidRDefault="00430888" w:rsidP="00430888">
      <w:pPr>
        <w:rPr>
          <w:sz w:val="16"/>
        </w:rPr>
      </w:pPr>
      <w:r w:rsidRPr="006F023D">
        <w:rPr>
          <w:rStyle w:val="StyleBoldUnderline"/>
        </w:rPr>
        <w:t xml:space="preserve">Things are no better on the </w:t>
      </w:r>
      <w:r w:rsidRPr="006F023D">
        <w:rPr>
          <w:rStyle w:val="Emphasis"/>
        </w:rPr>
        <w:t>other side of the world</w:t>
      </w:r>
      <w:r w:rsidRPr="006F023D">
        <w:rPr>
          <w:sz w:val="16"/>
        </w:rPr>
        <w:t xml:space="preserve">. </w:t>
      </w:r>
      <w:r w:rsidRPr="006F023D">
        <w:rPr>
          <w:rStyle w:val="StyleBoldUnderline"/>
        </w:rPr>
        <w:t xml:space="preserve">The Japan-U.S. alliance has come through the first half of Trump’s term in </w:t>
      </w:r>
      <w:r w:rsidRPr="006F023D">
        <w:rPr>
          <w:rStyle w:val="Emphasis"/>
        </w:rPr>
        <w:t>stronger shape</w:t>
      </w:r>
      <w:r w:rsidRPr="006F023D">
        <w:rPr>
          <w:rStyle w:val="StyleBoldUnderline"/>
        </w:rPr>
        <w:t xml:space="preserve"> than one might have expected, given the president’s three-decade history of Japan-bashing. Yet the strains are </w:t>
      </w:r>
      <w:r w:rsidRPr="006F023D">
        <w:rPr>
          <w:rStyle w:val="Emphasis"/>
        </w:rPr>
        <w:t>subtly mounting</w:t>
      </w:r>
      <w:r w:rsidRPr="006F023D">
        <w:rPr>
          <w:rStyle w:val="StyleBoldUnderline"/>
        </w:rPr>
        <w:t>.</w:t>
      </w:r>
      <w:r w:rsidRPr="006F023D">
        <w:rPr>
          <w:sz w:val="16"/>
        </w:rPr>
        <w:t xml:space="preserve"> </w:t>
      </w:r>
      <w:r w:rsidRPr="006F023D">
        <w:rPr>
          <w:rStyle w:val="StyleBoldUnderline"/>
        </w:rPr>
        <w:t xml:space="preserve">Prime Minister Shinzo Abe’s assiduous personal cultivation of Trump did not prevent the president from peremptorily </w:t>
      </w:r>
      <w:r w:rsidRPr="006F023D">
        <w:rPr>
          <w:rStyle w:val="Emphasis"/>
        </w:rPr>
        <w:t>withdrawing from the Trans-Pacific Partnership</w:t>
      </w:r>
      <w:r w:rsidRPr="006F023D">
        <w:rPr>
          <w:rStyle w:val="StyleBoldUnderline"/>
        </w:rPr>
        <w:t xml:space="preserve"> in his first week in office</w:t>
      </w:r>
      <w:r w:rsidRPr="006F023D">
        <w:rPr>
          <w:sz w:val="16"/>
        </w:rPr>
        <w:t xml:space="preserve">. Now, Abe fears that </w:t>
      </w:r>
      <w:r w:rsidRPr="006F023D">
        <w:rPr>
          <w:rStyle w:val="StyleBoldUnderline"/>
        </w:rPr>
        <w:t xml:space="preserve">Trump may cut a </w:t>
      </w:r>
      <w:r w:rsidRPr="006F023D">
        <w:rPr>
          <w:rStyle w:val="Emphasis"/>
        </w:rPr>
        <w:t>grand bargain</w:t>
      </w:r>
      <w:r w:rsidRPr="006F023D">
        <w:rPr>
          <w:rStyle w:val="StyleBoldUnderline"/>
        </w:rPr>
        <w:t xml:space="preserve"> with China at Japan’s expense, or make a deal with North Korea that similarly </w:t>
      </w:r>
      <w:r w:rsidRPr="006F023D">
        <w:rPr>
          <w:rStyle w:val="Emphasis"/>
        </w:rPr>
        <w:t>ignores Tokyo’s security concerns</w:t>
      </w:r>
      <w:r w:rsidRPr="006F023D">
        <w:rPr>
          <w:sz w:val="16"/>
        </w:rPr>
        <w:t>. And while the challenges in the Japan-U.S. alliance are merely simmering, the problems may be coming to a boil in two other alliances.</w:t>
      </w:r>
    </w:p>
    <w:p w14:paraId="6C758550" w14:textId="77777777" w:rsidR="00430888" w:rsidRDefault="00430888" w:rsidP="00430888"/>
    <w:p w14:paraId="73882C2C" w14:textId="77777777" w:rsidR="00430888" w:rsidRDefault="00430888" w:rsidP="00430888"/>
    <w:p w14:paraId="4A138A4C" w14:textId="77777777" w:rsidR="00430888" w:rsidRDefault="00430888" w:rsidP="00430888"/>
    <w:p w14:paraId="6AAD5841" w14:textId="77777777" w:rsidR="00430888" w:rsidRDefault="00430888" w:rsidP="00430888"/>
    <w:p w14:paraId="171F9CDE" w14:textId="77777777" w:rsidR="00430888" w:rsidRDefault="00430888" w:rsidP="00430888">
      <w:pPr>
        <w:pStyle w:val="Heading4"/>
      </w:pPr>
      <w:r w:rsidRPr="00A92B05">
        <w:rPr>
          <w:u w:val="single"/>
        </w:rPr>
        <w:t>Trump “diplomacy”</w:t>
      </w:r>
      <w:r>
        <w:t xml:space="preserve"> thumps the US-Japan alliance.</w:t>
      </w:r>
    </w:p>
    <w:p w14:paraId="32D1AFAA" w14:textId="77777777" w:rsidR="00430888" w:rsidRPr="00A92B05" w:rsidRDefault="00430888" w:rsidP="00430888">
      <w:r>
        <w:t xml:space="preserve">The </w:t>
      </w:r>
      <w:r w:rsidRPr="00E0468D">
        <w:rPr>
          <w:rStyle w:val="StyleStyleBold12pt"/>
        </w:rPr>
        <w:t>Economist 18</w:t>
      </w:r>
      <w:r w:rsidRPr="00E0468D">
        <w:t xml:space="preserve"> (</w:t>
      </w:r>
      <w:r>
        <w:t xml:space="preserve">The Economist, </w:t>
      </w:r>
      <w:r w:rsidRPr="00E0468D">
        <w:t xml:space="preserve">9-6-2018, "Japan is worried about its alliance with America," </w:t>
      </w:r>
      <w:r>
        <w:t xml:space="preserve">The </w:t>
      </w:r>
      <w:r w:rsidRPr="00E0468D">
        <w:t>Economist, https://www.economist.com/asia/2018/09/06/japan-is-worried-about-its-alliance-with-america, Accessed: 7-12-2019 //</w:t>
      </w:r>
      <w:proofErr w:type="spellStart"/>
      <w:r w:rsidRPr="00E0468D">
        <w:t>kent</w:t>
      </w:r>
      <w:proofErr w:type="spellEnd"/>
      <w:r w:rsidRPr="00E0468D">
        <w:t xml:space="preserve"> - </w:t>
      </w:r>
      <w:proofErr w:type="spellStart"/>
      <w:r w:rsidRPr="00E0468D">
        <w:t>wh</w:t>
      </w:r>
      <w:proofErr w:type="spellEnd"/>
      <w:r w:rsidRPr="00E0468D">
        <w:t>)</w:t>
      </w:r>
    </w:p>
    <w:p w14:paraId="314CDD62" w14:textId="77777777" w:rsidR="00430888" w:rsidRPr="00A92B05" w:rsidRDefault="00430888" w:rsidP="00430888">
      <w:pPr>
        <w:rPr>
          <w:sz w:val="16"/>
        </w:rPr>
      </w:pPr>
      <w:r w:rsidRPr="00A92B05">
        <w:rPr>
          <w:sz w:val="16"/>
        </w:rPr>
        <w:t xml:space="preserve">At the same time, </w:t>
      </w:r>
      <w:r w:rsidRPr="00A92B05">
        <w:rPr>
          <w:rStyle w:val="StyleBoldUnderline"/>
        </w:rPr>
        <w:t xml:space="preserve">the alliance between Japan and America is under </w:t>
      </w:r>
      <w:r w:rsidRPr="00A92B05">
        <w:rPr>
          <w:rStyle w:val="Emphasis"/>
        </w:rPr>
        <w:t>unprecedented stress</w:t>
      </w:r>
      <w:r w:rsidRPr="00A92B05">
        <w:rPr>
          <w:rStyle w:val="StyleBoldUnderline"/>
        </w:rPr>
        <w:t xml:space="preserve">, mainly because of America’s president, </w:t>
      </w:r>
      <w:r w:rsidRPr="00A92B05">
        <w:rPr>
          <w:rStyle w:val="Emphasis"/>
        </w:rPr>
        <w:t xml:space="preserve">Donald Trump </w:t>
      </w:r>
      <w:r w:rsidRPr="00A92B05">
        <w:rPr>
          <w:sz w:val="16"/>
        </w:rPr>
        <w:t xml:space="preserve">(pictured with Japan’s prime minister, Shinzo Abe, in Tokyo last November). There are worries in Tokyo that </w:t>
      </w:r>
      <w:r w:rsidRPr="00A92B05">
        <w:rPr>
          <w:rStyle w:val="StyleBoldUnderline"/>
        </w:rPr>
        <w:t xml:space="preserve">Mr Trump might strike a </w:t>
      </w:r>
      <w:r w:rsidRPr="00A92B05">
        <w:rPr>
          <w:rStyle w:val="Emphasis"/>
        </w:rPr>
        <w:t>deal with North Korea’s leader</w:t>
      </w:r>
      <w:r w:rsidRPr="00A92B05">
        <w:rPr>
          <w:rStyle w:val="StyleBoldUnderline"/>
        </w:rPr>
        <w:t>, Kim Jong Un, that protects America but leaves Japan exposed to a North Korean attack</w:t>
      </w:r>
      <w:r w:rsidRPr="00A92B05">
        <w:rPr>
          <w:sz w:val="16"/>
        </w:rPr>
        <w:t xml:space="preserve">. </w:t>
      </w:r>
      <w:r w:rsidRPr="00A92B05">
        <w:rPr>
          <w:rStyle w:val="StyleBoldUnderline"/>
        </w:rPr>
        <w:t xml:space="preserve">Japan has been feeling largely </w:t>
      </w:r>
      <w:r w:rsidRPr="00A92B05">
        <w:rPr>
          <w:rStyle w:val="Emphasis"/>
        </w:rPr>
        <w:t>sidelined</w:t>
      </w:r>
      <w:r w:rsidRPr="00A92B05">
        <w:rPr>
          <w:rStyle w:val="StyleBoldUnderline"/>
        </w:rPr>
        <w:t xml:space="preserve"> during the recent high-level diplomacy surrounding North Korea’s nukes</w:t>
      </w:r>
      <w:r w:rsidRPr="00A92B05">
        <w:rPr>
          <w:sz w:val="16"/>
        </w:rPr>
        <w:t xml:space="preserve">. Indeed, </w:t>
      </w:r>
      <w:proofErr w:type="spellStart"/>
      <w:r w:rsidRPr="00A92B05">
        <w:rPr>
          <w:sz w:val="16"/>
        </w:rPr>
        <w:t>Katsuyuki</w:t>
      </w:r>
      <w:proofErr w:type="spellEnd"/>
      <w:r w:rsidRPr="00A92B05">
        <w:rPr>
          <w:sz w:val="16"/>
        </w:rPr>
        <w:t xml:space="preserve"> Kawai, an adviser to Mr Abe, describes </w:t>
      </w:r>
      <w:r w:rsidRPr="00A92B05">
        <w:rPr>
          <w:rStyle w:val="StyleBoldUnderline"/>
        </w:rPr>
        <w:t xml:space="preserve">the Trump-Kim summit in June in Singapore as a </w:t>
      </w:r>
      <w:r w:rsidRPr="00A92B05">
        <w:rPr>
          <w:rStyle w:val="Emphasis"/>
        </w:rPr>
        <w:t>wake-up call</w:t>
      </w:r>
      <w:r w:rsidRPr="00A92B05">
        <w:rPr>
          <w:rStyle w:val="StyleBoldUnderline"/>
        </w:rPr>
        <w:t xml:space="preserve"> for Japan</w:t>
      </w:r>
      <w:r w:rsidRPr="00A92B05">
        <w:rPr>
          <w:sz w:val="16"/>
        </w:rPr>
        <w:t xml:space="preserve">. </w:t>
      </w:r>
      <w:r w:rsidRPr="00A92B05">
        <w:rPr>
          <w:rStyle w:val="StyleBoldUnderline"/>
        </w:rPr>
        <w:t xml:space="preserve">After the meeting, Mr Trump announced a </w:t>
      </w:r>
      <w:r w:rsidRPr="00A92B05">
        <w:rPr>
          <w:rStyle w:val="Emphasis"/>
        </w:rPr>
        <w:t>suspension of exercises</w:t>
      </w:r>
      <w:r w:rsidRPr="00A92B05">
        <w:rPr>
          <w:rStyle w:val="StyleBoldUnderline"/>
        </w:rPr>
        <w:t xml:space="preserve"> with South Korea and aired the idea of </w:t>
      </w:r>
      <w:r w:rsidRPr="00A92B05">
        <w:rPr>
          <w:rStyle w:val="Emphasis"/>
        </w:rPr>
        <w:t>withdrawing American troops</w:t>
      </w:r>
      <w:r w:rsidRPr="00A92B05">
        <w:rPr>
          <w:rStyle w:val="StyleBoldUnderline"/>
        </w:rPr>
        <w:t xml:space="preserve"> from the Korean peninsula. “</w:t>
      </w:r>
      <w:r w:rsidRPr="00A92B05">
        <w:rPr>
          <w:rStyle w:val="Emphasis"/>
        </w:rPr>
        <w:t>We have decisively entered a new security environment,”</w:t>
      </w:r>
      <w:r w:rsidRPr="00A92B05">
        <w:rPr>
          <w:sz w:val="16"/>
        </w:rPr>
        <w:t xml:space="preserve"> says Mr Kawai.</w:t>
      </w:r>
    </w:p>
    <w:p w14:paraId="6CD5BD29" w14:textId="77777777" w:rsidR="00430888" w:rsidRPr="00A92B05" w:rsidRDefault="00430888" w:rsidP="00430888">
      <w:pPr>
        <w:rPr>
          <w:sz w:val="16"/>
        </w:rPr>
      </w:pPr>
      <w:r w:rsidRPr="00A92B05">
        <w:rPr>
          <w:sz w:val="16"/>
        </w:rPr>
        <w:t xml:space="preserve">Few observers go quite that far, but </w:t>
      </w:r>
      <w:r w:rsidRPr="00A92B05">
        <w:rPr>
          <w:rStyle w:val="StyleBoldUnderline"/>
        </w:rPr>
        <w:t xml:space="preserve">Japanese and American officials </w:t>
      </w:r>
      <w:r w:rsidRPr="00A92B05">
        <w:rPr>
          <w:rStyle w:val="Emphasis"/>
        </w:rPr>
        <w:t>wince</w:t>
      </w:r>
      <w:r w:rsidRPr="00A92B05">
        <w:rPr>
          <w:rStyle w:val="StyleBoldUnderline"/>
        </w:rPr>
        <w:t xml:space="preserve"> at Mr Trump’s casual raising of </w:t>
      </w:r>
      <w:r w:rsidRPr="00A92B05">
        <w:rPr>
          <w:rStyle w:val="Emphasis"/>
        </w:rPr>
        <w:t>doubts</w:t>
      </w:r>
      <w:r w:rsidRPr="00A92B05">
        <w:rPr>
          <w:rStyle w:val="StyleBoldUnderline"/>
        </w:rPr>
        <w:t xml:space="preserve"> about his commitment to allies and about his belief in the </w:t>
      </w:r>
      <w:r w:rsidRPr="00A92B05">
        <w:rPr>
          <w:rStyle w:val="Emphasis"/>
        </w:rPr>
        <w:t>global economic order</w:t>
      </w:r>
      <w:r w:rsidRPr="00A92B05">
        <w:rPr>
          <w:rStyle w:val="StyleBoldUnderline"/>
        </w:rPr>
        <w:t xml:space="preserve"> that has allowed Japan to prosper</w:t>
      </w:r>
      <w:r w:rsidRPr="00A92B05">
        <w:rPr>
          <w:sz w:val="16"/>
        </w:rPr>
        <w:t xml:space="preserve">. They still prefer not to air their worries publicly. For example, Taro </w:t>
      </w:r>
      <w:proofErr w:type="spellStart"/>
      <w:r w:rsidRPr="00A92B05">
        <w:rPr>
          <w:sz w:val="16"/>
        </w:rPr>
        <w:t>Kono</w:t>
      </w:r>
      <w:proofErr w:type="spellEnd"/>
      <w:r w:rsidRPr="00A92B05">
        <w:rPr>
          <w:sz w:val="16"/>
        </w:rPr>
        <w:t xml:space="preserve">, the foreign minister, praises the alliance as “stronger than ever”. He points to the personal rapport between Mr Abe and Mr Trump, who has spent more time talking to Japan’s prime minister than to any other country’s leader. On February 14th the two men spoke by telephone for more than an hour about North Korea and other matters. Mr </w:t>
      </w:r>
      <w:proofErr w:type="spellStart"/>
      <w:r w:rsidRPr="00A92B05">
        <w:rPr>
          <w:sz w:val="16"/>
        </w:rPr>
        <w:t>Kono</w:t>
      </w:r>
      <w:proofErr w:type="spellEnd"/>
      <w:r w:rsidRPr="00A92B05">
        <w:rPr>
          <w:sz w:val="16"/>
        </w:rPr>
        <w:t xml:space="preserve"> jokes that having such a long chat on Valentine’s Day is something he would not do with his wife.</w:t>
      </w:r>
    </w:p>
    <w:p w14:paraId="5EC6AF73" w14:textId="77777777" w:rsidR="00430888" w:rsidRPr="00A92B05" w:rsidRDefault="00430888" w:rsidP="00430888">
      <w:pPr>
        <w:rPr>
          <w:sz w:val="16"/>
        </w:rPr>
      </w:pPr>
      <w:r w:rsidRPr="00A92B05">
        <w:rPr>
          <w:rStyle w:val="StyleBoldUnderline"/>
        </w:rPr>
        <w:t xml:space="preserve">Yet in private some Japanese officials say that </w:t>
      </w:r>
      <w:r w:rsidRPr="00A92B05">
        <w:rPr>
          <w:rStyle w:val="Emphasis"/>
        </w:rPr>
        <w:t>Mr Trump unnerves them</w:t>
      </w:r>
      <w:r w:rsidRPr="00A92B05">
        <w:rPr>
          <w:rStyle w:val="StyleBoldUnderline"/>
        </w:rPr>
        <w:t xml:space="preserve"> when he says that America is being taken advantage of by other countries, including allies, and that he resents spending so much on deployments abroad</w:t>
      </w:r>
      <w:r w:rsidRPr="00A92B05">
        <w:rPr>
          <w:sz w:val="16"/>
        </w:rPr>
        <w:t>. Japan-hands in America say he does not seem to understand that the 54,000 American troops in Japan are there to defend not just Japan, but also American primacy in the region.</w:t>
      </w:r>
    </w:p>
    <w:p w14:paraId="0745BBCD" w14:textId="77777777" w:rsidR="00430888" w:rsidRPr="00A92B05" w:rsidRDefault="00430888" w:rsidP="00430888">
      <w:pPr>
        <w:rPr>
          <w:sz w:val="16"/>
        </w:rPr>
      </w:pPr>
      <w:r w:rsidRPr="00A92B05">
        <w:rPr>
          <w:sz w:val="16"/>
        </w:rPr>
        <w:t xml:space="preserve">Most imminently, </w:t>
      </w:r>
      <w:r w:rsidRPr="00A92B05">
        <w:rPr>
          <w:rStyle w:val="StyleBoldUnderline"/>
        </w:rPr>
        <w:t xml:space="preserve">a storm is looming over </w:t>
      </w:r>
      <w:r w:rsidRPr="00A92B05">
        <w:rPr>
          <w:rStyle w:val="Emphasis"/>
        </w:rPr>
        <w:t>trade</w:t>
      </w:r>
      <w:r w:rsidRPr="00A92B05">
        <w:rPr>
          <w:sz w:val="16"/>
        </w:rPr>
        <w:t xml:space="preserve">. </w:t>
      </w:r>
      <w:r w:rsidRPr="00A92B05">
        <w:rPr>
          <w:rStyle w:val="StyleBoldUnderline"/>
        </w:rPr>
        <w:t xml:space="preserve">Mr Trump is </w:t>
      </w:r>
      <w:r w:rsidRPr="00A92B05">
        <w:rPr>
          <w:rStyle w:val="Emphasis"/>
        </w:rPr>
        <w:t>obsessed</w:t>
      </w:r>
      <w:r w:rsidRPr="00A92B05">
        <w:rPr>
          <w:rStyle w:val="StyleBoldUnderline"/>
        </w:rPr>
        <w:t xml:space="preserve"> with America’s trade deficits, and one of its largest is with Japan.</w:t>
      </w:r>
      <w:r w:rsidRPr="00A92B05">
        <w:rPr>
          <w:sz w:val="16"/>
        </w:rPr>
        <w:t xml:space="preserve"> It was nearly $70bn last year (see chart). </w:t>
      </w:r>
      <w:r w:rsidRPr="00A92B05">
        <w:rPr>
          <w:rStyle w:val="StyleBoldUnderline"/>
        </w:rPr>
        <w:t xml:space="preserve">Mr Trump wants a deal with Japan that could oblige it to reduce tariffs on agricultural imports. Japan is </w:t>
      </w:r>
      <w:r w:rsidRPr="00A92B05">
        <w:rPr>
          <w:rStyle w:val="Emphasis"/>
        </w:rPr>
        <w:t>resisting</w:t>
      </w:r>
      <w:r w:rsidRPr="00A92B05">
        <w:rPr>
          <w:sz w:val="16"/>
        </w:rPr>
        <w:t>. It says that Mr Trump should look not just at trade but also at the scale of Japanese investment in America. Japanese firms make 3.8m cars there annually, more than double the number they send to America from Japan.</w:t>
      </w:r>
    </w:p>
    <w:p w14:paraId="194265F7" w14:textId="77777777" w:rsidR="00430888" w:rsidRDefault="00430888" w:rsidP="00430888">
      <w:pPr>
        <w:rPr>
          <w:rStyle w:val="StyleBoldUnderline"/>
        </w:rPr>
      </w:pPr>
      <w:r w:rsidRPr="00A92B05">
        <w:rPr>
          <w:sz w:val="16"/>
        </w:rPr>
        <w:t xml:space="preserve">But Mr Blair, </w:t>
      </w:r>
      <w:r w:rsidRPr="00A92B05">
        <w:rPr>
          <w:rStyle w:val="StyleBoldUnderline"/>
        </w:rPr>
        <w:t>the former Pacific forces chief</w:t>
      </w:r>
      <w:r w:rsidRPr="00A92B05">
        <w:rPr>
          <w:sz w:val="16"/>
        </w:rPr>
        <w:t xml:space="preserve"> (who also served as President Barack Obama’s director of national intelligence), </w:t>
      </w:r>
      <w:r w:rsidRPr="00A92B05">
        <w:rPr>
          <w:rStyle w:val="StyleBoldUnderline"/>
        </w:rPr>
        <w:t xml:space="preserve">describes Mr Trump’s refusal to exempt Japan from his tariffs on steel and </w:t>
      </w:r>
      <w:proofErr w:type="spellStart"/>
      <w:r w:rsidRPr="00A92B05">
        <w:rPr>
          <w:rStyle w:val="StyleBoldUnderline"/>
        </w:rPr>
        <w:t>aluminium</w:t>
      </w:r>
      <w:proofErr w:type="spellEnd"/>
      <w:r w:rsidRPr="00A92B05">
        <w:rPr>
          <w:rStyle w:val="StyleBoldUnderline"/>
        </w:rPr>
        <w:t xml:space="preserve"> as “</w:t>
      </w:r>
      <w:r w:rsidRPr="00A92B05">
        <w:rPr>
          <w:rStyle w:val="Emphasis"/>
        </w:rPr>
        <w:t>a dress rehearsal</w:t>
      </w:r>
      <w:r w:rsidRPr="00A92B05">
        <w:rPr>
          <w:rStyle w:val="StyleBoldUnderline"/>
        </w:rPr>
        <w:t>” for things to come.</w:t>
      </w:r>
      <w:r w:rsidRPr="00A92B05">
        <w:rPr>
          <w:sz w:val="16"/>
        </w:rPr>
        <w:t xml:space="preserve"> Unlike China, </w:t>
      </w:r>
      <w:r w:rsidRPr="00A92B05">
        <w:rPr>
          <w:rStyle w:val="StyleBoldUnderline"/>
        </w:rPr>
        <w:t xml:space="preserve">Japan has refrained from retaliating against Mr Trump’s assaults on free trade. But if America applies tariffs of 25% on cars, as he has threatened, Mr Abe would find it hard not to </w:t>
      </w:r>
      <w:r w:rsidRPr="00A92B05">
        <w:rPr>
          <w:rStyle w:val="Emphasis"/>
        </w:rPr>
        <w:t>respond</w:t>
      </w:r>
      <w:r w:rsidRPr="00A92B05">
        <w:rPr>
          <w:rStyle w:val="StyleBoldUnderline"/>
        </w:rPr>
        <w:t xml:space="preserve"> in kind</w:t>
      </w:r>
      <w:r w:rsidRPr="00A92B05">
        <w:rPr>
          <w:sz w:val="16"/>
        </w:rPr>
        <w:t xml:space="preserve">. Japan’s exports of cars to America have doubled in the past six years, to $40bn. </w:t>
      </w:r>
      <w:r w:rsidRPr="00A92B05">
        <w:rPr>
          <w:rStyle w:val="StyleBoldUnderline"/>
        </w:rPr>
        <w:t xml:space="preserve">Extra tariffs on them could be an </w:t>
      </w:r>
      <w:r w:rsidRPr="00A92B05">
        <w:rPr>
          <w:rStyle w:val="Emphasis"/>
        </w:rPr>
        <w:t>embarrassment too far</w:t>
      </w:r>
      <w:r w:rsidRPr="00A92B05">
        <w:rPr>
          <w:rStyle w:val="StyleBoldUnderline"/>
        </w:rPr>
        <w:t xml:space="preserve"> for Mr Abe, on top of the humiliation he has already suffered as a result of Mr Trump’s Japan-neglecting diplomacy in the region.</w:t>
      </w:r>
    </w:p>
    <w:p w14:paraId="234E7AF1" w14:textId="77777777" w:rsidR="00430888" w:rsidRDefault="00430888" w:rsidP="00430888">
      <w:pPr>
        <w:rPr>
          <w:rStyle w:val="StyleBoldUnderline"/>
        </w:rPr>
      </w:pPr>
    </w:p>
    <w:p w14:paraId="14CF2A99" w14:textId="77777777" w:rsidR="00430888" w:rsidRDefault="00430888" w:rsidP="00430888">
      <w:pPr>
        <w:rPr>
          <w:rStyle w:val="StyleBoldUnderline"/>
        </w:rPr>
      </w:pPr>
    </w:p>
    <w:p w14:paraId="6AA1E827" w14:textId="77777777" w:rsidR="00430888" w:rsidRPr="00A92B05" w:rsidRDefault="00430888" w:rsidP="00430888">
      <w:pPr>
        <w:pStyle w:val="Heading4"/>
        <w:rPr>
          <w:rStyle w:val="StyleBoldUnderline"/>
          <w:b w:val="0"/>
        </w:rPr>
      </w:pPr>
      <w:r>
        <w:rPr>
          <w:rStyle w:val="StyleBoldUnderline"/>
        </w:rPr>
        <w:t xml:space="preserve">Trump </w:t>
      </w:r>
      <w:r w:rsidRPr="006F023D">
        <w:rPr>
          <w:rStyle w:val="StyleBoldUnderline"/>
        </w:rPr>
        <w:t>North Korea offers</w:t>
      </w:r>
      <w:r>
        <w:rPr>
          <w:rStyle w:val="StyleBoldUnderline"/>
        </w:rPr>
        <w:t xml:space="preserve"> thump the </w:t>
      </w:r>
      <w:r w:rsidRPr="006F023D">
        <w:rPr>
          <w:rStyle w:val="StyleBoldUnderline"/>
        </w:rPr>
        <w:t>Japan alliance</w:t>
      </w:r>
      <w:r>
        <w:rPr>
          <w:rStyle w:val="StyleBoldUnderline"/>
        </w:rPr>
        <w:t>.</w:t>
      </w:r>
    </w:p>
    <w:p w14:paraId="6053FF53" w14:textId="77777777" w:rsidR="00430888" w:rsidRPr="00A92B05" w:rsidRDefault="00430888" w:rsidP="00430888">
      <w:pPr>
        <w:rPr>
          <w:rStyle w:val="StyleBoldUnderline"/>
          <w:b/>
        </w:rPr>
      </w:pPr>
      <w:proofErr w:type="spellStart"/>
      <w:r>
        <w:rPr>
          <w:rStyle w:val="StyleBoldUnderline"/>
        </w:rPr>
        <w:t>Kinling</w:t>
      </w:r>
      <w:proofErr w:type="spellEnd"/>
      <w:r>
        <w:rPr>
          <w:rStyle w:val="StyleBoldUnderline"/>
        </w:rPr>
        <w:t xml:space="preserve"> </w:t>
      </w:r>
      <w:r w:rsidRPr="00A92B05">
        <w:rPr>
          <w:rStyle w:val="StyleStyleBold12pt"/>
        </w:rPr>
        <w:t>Lo &amp;</w:t>
      </w:r>
      <w:r>
        <w:rPr>
          <w:rStyle w:val="StyleBoldUnderline"/>
        </w:rPr>
        <w:t xml:space="preserve"> </w:t>
      </w:r>
      <w:r w:rsidRPr="00A92B05">
        <w:rPr>
          <w:rStyle w:val="StyleBoldUnderline"/>
        </w:rPr>
        <w:t xml:space="preserve">Lee </w:t>
      </w:r>
      <w:proofErr w:type="spellStart"/>
      <w:r w:rsidRPr="00A92B05">
        <w:rPr>
          <w:rStyle w:val="StyleStyleBold12pt"/>
        </w:rPr>
        <w:t>Jeong</w:t>
      </w:r>
      <w:proofErr w:type="spellEnd"/>
      <w:r w:rsidRPr="00A92B05">
        <w:rPr>
          <w:rStyle w:val="StyleStyleBold12pt"/>
        </w:rPr>
        <w:t>-Ho</w:t>
      </w:r>
      <w:r w:rsidRPr="00A92B05">
        <w:rPr>
          <w:rStyle w:val="StyleBoldUnderline"/>
        </w:rPr>
        <w:t>, 6-13-</w:t>
      </w:r>
      <w:r w:rsidRPr="00A92B05">
        <w:rPr>
          <w:rStyle w:val="StyleStyleBold12pt"/>
        </w:rPr>
        <w:t>2018</w:t>
      </w:r>
      <w:r w:rsidRPr="00A92B05">
        <w:rPr>
          <w:rStyle w:val="StyleBoldUnderline"/>
        </w:rPr>
        <w:t xml:space="preserve">, "Will US-North Korea deal leave Japan, South Korea </w:t>
      </w:r>
      <w:proofErr w:type="gramStart"/>
      <w:r w:rsidRPr="00A92B05">
        <w:rPr>
          <w:rStyle w:val="StyleBoldUnderline"/>
        </w:rPr>
        <w:t>vulnerable?,</w:t>
      </w:r>
      <w:proofErr w:type="gramEnd"/>
      <w:r w:rsidRPr="00A92B05">
        <w:rPr>
          <w:rStyle w:val="StyleBoldUnderline"/>
        </w:rPr>
        <w:t>" South China Morning Post, https://www.scmp.com/news/china/diplomacy-defence/article/2150663/will-us-north-korea-deal-leave-japan-south-korea, Accessed: 7-12-2019 //</w:t>
      </w:r>
      <w:proofErr w:type="spellStart"/>
      <w:r w:rsidRPr="00A92B05">
        <w:rPr>
          <w:rStyle w:val="StyleBoldUnderline"/>
        </w:rPr>
        <w:t>kent</w:t>
      </w:r>
      <w:proofErr w:type="spellEnd"/>
      <w:r w:rsidRPr="00A92B05">
        <w:rPr>
          <w:rStyle w:val="StyleBoldUnderline"/>
        </w:rPr>
        <w:t xml:space="preserve"> - </w:t>
      </w:r>
      <w:proofErr w:type="spellStart"/>
      <w:r w:rsidRPr="00A92B05">
        <w:rPr>
          <w:rStyle w:val="StyleBoldUnderline"/>
        </w:rPr>
        <w:t>wh</w:t>
      </w:r>
      <w:proofErr w:type="spellEnd"/>
      <w:r w:rsidRPr="00A92B05">
        <w:rPr>
          <w:rStyle w:val="StyleBoldUnderline"/>
        </w:rPr>
        <w:t>)</w:t>
      </w:r>
    </w:p>
    <w:p w14:paraId="11770738" w14:textId="77777777" w:rsidR="00430888" w:rsidRDefault="00430888" w:rsidP="00430888">
      <w:pPr>
        <w:rPr>
          <w:rStyle w:val="StyleBoldUnderline"/>
        </w:rPr>
      </w:pPr>
      <w:r w:rsidRPr="006F023D">
        <w:rPr>
          <w:rStyle w:val="StyleBoldUnderline"/>
        </w:rPr>
        <w:t xml:space="preserve">South Korea and Japan were left </w:t>
      </w:r>
      <w:r w:rsidRPr="006F023D">
        <w:rPr>
          <w:rStyle w:val="Emphasis"/>
        </w:rPr>
        <w:t>confused</w:t>
      </w:r>
      <w:r w:rsidRPr="006F023D">
        <w:rPr>
          <w:rStyle w:val="StyleBoldUnderline"/>
        </w:rPr>
        <w:t xml:space="preserve"> and </w:t>
      </w:r>
      <w:r w:rsidRPr="006F023D">
        <w:rPr>
          <w:rStyle w:val="Emphasis"/>
        </w:rPr>
        <w:t>concerned</w:t>
      </w:r>
      <w:r w:rsidRPr="006F023D">
        <w:rPr>
          <w:rStyle w:val="StyleBoldUnderline"/>
        </w:rPr>
        <w:t xml:space="preserve"> about their long-term security after US President Donald Trump said America would no longer take part in “war games” with its East Asian allies and wanted to reduce troop numbers in the region, analysts said.</w:t>
      </w:r>
      <w:r w:rsidRPr="007731F5">
        <w:t xml:space="preserve"> At a briefing immediately after his landmark summit with North Korean leader Kim Jong-un in Singapore on Tuesday, </w:t>
      </w:r>
      <w:r w:rsidRPr="006F023D">
        <w:rPr>
          <w:rStyle w:val="StyleBoldUnderline"/>
        </w:rPr>
        <w:t xml:space="preserve">Trump described the joint military drills with South Korea as </w:t>
      </w:r>
      <w:r w:rsidRPr="006F023D">
        <w:rPr>
          <w:rStyle w:val="Emphasis"/>
        </w:rPr>
        <w:t>costly</w:t>
      </w:r>
      <w:r w:rsidRPr="006F023D">
        <w:rPr>
          <w:rStyle w:val="StyleBoldUnderline"/>
        </w:rPr>
        <w:t xml:space="preserve"> and “</w:t>
      </w:r>
      <w:r w:rsidRPr="006F023D">
        <w:rPr>
          <w:rStyle w:val="Emphasis"/>
        </w:rPr>
        <w:t>provocative</w:t>
      </w:r>
      <w:r w:rsidRPr="006F023D">
        <w:rPr>
          <w:rStyle w:val="StyleBoldUnderline"/>
        </w:rPr>
        <w:t>”, and said he would like to bring home the 32,000 soldiers based there</w:t>
      </w:r>
      <w:r w:rsidRPr="007731F5">
        <w:t>. “</w:t>
      </w:r>
      <w:r w:rsidRPr="006F023D">
        <w:rPr>
          <w:rStyle w:val="StyleBoldUnderline"/>
        </w:rPr>
        <w:t xml:space="preserve">This is bad news for both </w:t>
      </w:r>
      <w:r w:rsidRPr="006F023D">
        <w:rPr>
          <w:rStyle w:val="Emphasis"/>
        </w:rPr>
        <w:t>South Korea</w:t>
      </w:r>
      <w:r w:rsidRPr="006F023D">
        <w:rPr>
          <w:rStyle w:val="StyleBoldUnderline"/>
        </w:rPr>
        <w:t xml:space="preserve"> and </w:t>
      </w:r>
      <w:r w:rsidRPr="006F023D">
        <w:rPr>
          <w:rStyle w:val="Emphasis"/>
        </w:rPr>
        <w:t>Japan</w:t>
      </w:r>
      <w:r w:rsidRPr="006F023D">
        <w:rPr>
          <w:rStyle w:val="StyleBoldUnderline"/>
        </w:rPr>
        <w:t>, as joint exercises form an important part of the US’ deterrence strategy,”</w:t>
      </w:r>
      <w:r w:rsidRPr="007731F5">
        <w:t xml:space="preserve"> Benoit Hardy-Chartrand, an adjunct professor at Temple University in Tokyo, said. Mike Pompeo calls counterparts in Japan and South Korea to brief them on Trump-Kim summit </w:t>
      </w:r>
      <w:r w:rsidRPr="006F023D">
        <w:rPr>
          <w:rStyle w:val="StyleBoldUnderline"/>
        </w:rPr>
        <w:t xml:space="preserve">If the US cancels its joint military exercises it will be </w:t>
      </w:r>
      <w:r w:rsidRPr="006F023D">
        <w:rPr>
          <w:rStyle w:val="Emphasis"/>
        </w:rPr>
        <w:t>bad news</w:t>
      </w:r>
      <w:r w:rsidRPr="006F023D">
        <w:rPr>
          <w:rStyle w:val="StyleBoldUnderline"/>
        </w:rPr>
        <w:t xml:space="preserve"> for Japan and South Korea, Benoit Hardy-Chartrand, an adjunct professor at Temple University in Tokyo, said. </w:t>
      </w:r>
      <w:r w:rsidRPr="007731F5">
        <w:t xml:space="preserve">If the US cancels its joint military exercises it will be bad news for Japan and South Korea, Benoit Hardy-Chartrand, an adjunct professor at Temple University in Tokyo, said. </w:t>
      </w:r>
      <w:r w:rsidRPr="006F023D">
        <w:rPr>
          <w:rStyle w:val="StyleBoldUnderline"/>
        </w:rPr>
        <w:t xml:space="preserve">While Seoul and Tokyo welcomed the Singapore summit and the release of the joint statement, the two allies, which live with the direct threat of Pyongyang’s nuclear and conventional weapons, appeared </w:t>
      </w:r>
      <w:r w:rsidRPr="006F023D">
        <w:rPr>
          <w:rStyle w:val="Emphasis"/>
        </w:rPr>
        <w:t>surprised</w:t>
      </w:r>
      <w:r w:rsidRPr="006F023D">
        <w:rPr>
          <w:rStyle w:val="StyleBoldUnderline"/>
        </w:rPr>
        <w:t xml:space="preserve"> by Trump’s announcement.</w:t>
      </w:r>
      <w:r w:rsidRPr="007731F5">
        <w:t xml:space="preserve"> Japan PM Shinzo Abe thanks Donald Trump for raising North Korea’s abductions with Kim Jong-un South Korea’s </w:t>
      </w:r>
      <w:proofErr w:type="spellStart"/>
      <w:r w:rsidRPr="007731F5">
        <w:t>defence</w:t>
      </w:r>
      <w:proofErr w:type="spellEnd"/>
      <w:r w:rsidRPr="007731F5">
        <w:t xml:space="preserve"> ministry sought to play it down, saying in a statement that it “need[s] to find out the exact meaning or intention behind [Trump’s] comments”. </w:t>
      </w:r>
      <w:r w:rsidRPr="006F023D">
        <w:rPr>
          <w:rStyle w:val="StyleBoldUnderline"/>
        </w:rPr>
        <w:t xml:space="preserve">Japan also expressed concerns. </w:t>
      </w:r>
      <w:proofErr w:type="spellStart"/>
      <w:r w:rsidRPr="006F023D">
        <w:rPr>
          <w:rStyle w:val="StyleBoldUnderline"/>
        </w:rPr>
        <w:t>Defence</w:t>
      </w:r>
      <w:proofErr w:type="spellEnd"/>
      <w:r w:rsidRPr="006F023D">
        <w:rPr>
          <w:rStyle w:val="StyleBoldUnderline"/>
        </w:rPr>
        <w:t xml:space="preserve"> Minister </w:t>
      </w:r>
      <w:proofErr w:type="spellStart"/>
      <w:r w:rsidRPr="006F023D">
        <w:rPr>
          <w:rStyle w:val="StyleBoldUnderline"/>
        </w:rPr>
        <w:t>Itsunori</w:t>
      </w:r>
      <w:proofErr w:type="spellEnd"/>
      <w:r w:rsidRPr="006F023D">
        <w:rPr>
          <w:rStyle w:val="StyleBoldUnderline"/>
        </w:rPr>
        <w:t xml:space="preserve"> Onodera said on Wednesday: “The drills and the US military stationed in South Korea play a </w:t>
      </w:r>
      <w:r w:rsidRPr="006F023D">
        <w:rPr>
          <w:rStyle w:val="Emphasis"/>
        </w:rPr>
        <w:t>vital role</w:t>
      </w:r>
      <w:r w:rsidRPr="006F023D">
        <w:rPr>
          <w:rStyle w:val="StyleBoldUnderline"/>
        </w:rPr>
        <w:t xml:space="preserve"> in East Asia’s security.”</w:t>
      </w:r>
      <w:r w:rsidRPr="007731F5">
        <w:t xml:space="preserve"> Meanwhile, </w:t>
      </w:r>
      <w:r w:rsidRPr="006F023D">
        <w:rPr>
          <w:sz w:val="16"/>
        </w:rPr>
        <w:t>the United States’ military spokeswoman in South Korea, Lieutenant Colonel Jennifer Lovett, said forces there had not received any instructions to cease training exercises, and a joint drill planned for the autumn would go ahead unless they were instructed otherwise.</w:t>
      </w:r>
      <w:r w:rsidRPr="007731F5">
        <w:t xml:space="preserve"> </w:t>
      </w:r>
      <w:r w:rsidRPr="006F023D">
        <w:rPr>
          <w:rStyle w:val="StyleBoldUnderline"/>
        </w:rPr>
        <w:t xml:space="preserve">Regional security experts said that in light of </w:t>
      </w:r>
      <w:r w:rsidRPr="006F023D">
        <w:rPr>
          <w:rStyle w:val="Emphasis"/>
        </w:rPr>
        <w:t>Trump’s about-face</w:t>
      </w:r>
      <w:r w:rsidRPr="006F023D">
        <w:rPr>
          <w:rStyle w:val="StyleBoldUnderline"/>
        </w:rPr>
        <w:t xml:space="preserve"> on joint military drills with South Korea – he had earlier been against such a move – it was no surprise that Seoul and Tokyo had </w:t>
      </w:r>
      <w:r w:rsidRPr="006F023D">
        <w:rPr>
          <w:rStyle w:val="Emphasis"/>
        </w:rPr>
        <w:t>security concerns</w:t>
      </w:r>
      <w:r w:rsidRPr="007731F5">
        <w:t>. Despite Donald Trump’s remarks, Lieutenant Colonel Jennifer Lovett, the US’ military spokeswoman in South Korea, said forces there had not received any instructions to cease training exercises. Photo: Reuters Despite Donald Trump’s remarks, Lieutenant Colonel Jennifer Lovett, the US’ military spokeswoman in South Korea, said forces there had not received any instructions to cease training exercises. Leonard Edwards, Canada’s former ambassador to Japan and Korea, who is now a distinguished fellow at the Centre for International Governance Innovation, a Canadian think tank, said the US would need to give South Korea and Japan strong reassurances that it would remain committed to their security. “</w:t>
      </w:r>
      <w:r w:rsidRPr="006F023D">
        <w:rPr>
          <w:rStyle w:val="StyleBoldUnderline"/>
        </w:rPr>
        <w:t xml:space="preserve">Since it appears that this “concession” was provided </w:t>
      </w:r>
      <w:r w:rsidRPr="006F023D">
        <w:rPr>
          <w:rStyle w:val="Emphasis"/>
        </w:rPr>
        <w:t>personally</w:t>
      </w:r>
      <w:r w:rsidRPr="006F023D">
        <w:rPr>
          <w:rStyle w:val="StyleBoldUnderline"/>
        </w:rPr>
        <w:t xml:space="preserve"> and </w:t>
      </w:r>
      <w:r w:rsidRPr="006F023D">
        <w:rPr>
          <w:rStyle w:val="Emphasis"/>
        </w:rPr>
        <w:t>spontaneously</w:t>
      </w:r>
      <w:r w:rsidRPr="006F023D">
        <w:rPr>
          <w:rStyle w:val="StyleBoldUnderline"/>
        </w:rPr>
        <w:t xml:space="preserve"> by President Trump to Chairman Kim as the meeting drew to a close, and without an equivalent corresponding action from Mr Kim … this will </w:t>
      </w:r>
      <w:r w:rsidRPr="006F023D">
        <w:rPr>
          <w:rStyle w:val="Emphasis"/>
        </w:rPr>
        <w:t>be of concern</w:t>
      </w:r>
      <w:r w:rsidRPr="006F023D">
        <w:rPr>
          <w:rStyle w:val="StyleBoldUnderline"/>
        </w:rPr>
        <w:t xml:space="preserve"> to both Japan and Korea,” </w:t>
      </w:r>
      <w:r w:rsidRPr="007C6B56">
        <w:rPr>
          <w:sz w:val="16"/>
          <w:szCs w:val="16"/>
        </w:rPr>
        <w:t>Edwards said.</w:t>
      </w:r>
    </w:p>
    <w:p w14:paraId="1E5CB0AF" w14:textId="77777777" w:rsidR="00430888" w:rsidRDefault="00430888" w:rsidP="00430888">
      <w:pPr>
        <w:rPr>
          <w:rStyle w:val="StyleBoldUnderline"/>
        </w:rPr>
      </w:pPr>
    </w:p>
    <w:p w14:paraId="64F2EC09" w14:textId="77777777" w:rsidR="00430888" w:rsidRDefault="00430888" w:rsidP="00430888">
      <w:pPr>
        <w:rPr>
          <w:rStyle w:val="StyleBoldUnderline"/>
        </w:rPr>
      </w:pPr>
    </w:p>
    <w:p w14:paraId="5655F387" w14:textId="77777777" w:rsidR="00430888" w:rsidRPr="00E24D4D" w:rsidRDefault="00430888" w:rsidP="00430888">
      <w:pPr>
        <w:pStyle w:val="Heading4"/>
        <w:rPr>
          <w:rStyle w:val="StyleBoldUnderline"/>
          <w:b w:val="0"/>
        </w:rPr>
      </w:pPr>
      <w:r w:rsidRPr="00E24D4D">
        <w:rPr>
          <w:rStyle w:val="StyleBoldUnderline"/>
        </w:rPr>
        <w:t xml:space="preserve">Trump’s trade </w:t>
      </w:r>
      <w:proofErr w:type="spellStart"/>
      <w:r w:rsidRPr="00E24D4D">
        <w:rPr>
          <w:rStyle w:val="StyleBoldUnderline"/>
        </w:rPr>
        <w:t>hardlining</w:t>
      </w:r>
      <w:proofErr w:type="spellEnd"/>
      <w:r w:rsidRPr="00E24D4D">
        <w:rPr>
          <w:rStyle w:val="StyleBoldUnderline"/>
        </w:rPr>
        <w:t xml:space="preserve"> destroys relations.</w:t>
      </w:r>
    </w:p>
    <w:p w14:paraId="3A6C6F37" w14:textId="77777777" w:rsidR="00430888" w:rsidRPr="00E24D4D" w:rsidRDefault="00430888" w:rsidP="00430888">
      <w:pPr>
        <w:rPr>
          <w:rStyle w:val="StyleBoldUnderline"/>
          <w:b/>
        </w:rPr>
      </w:pPr>
      <w:r w:rsidRPr="00E24D4D">
        <w:rPr>
          <w:rStyle w:val="StyleBoldUnderline"/>
        </w:rPr>
        <w:t xml:space="preserve">Paul </w:t>
      </w:r>
      <w:proofErr w:type="spellStart"/>
      <w:r w:rsidRPr="00E24D4D">
        <w:rPr>
          <w:rStyle w:val="StyleStyleBold12pt"/>
        </w:rPr>
        <w:t>Sracic</w:t>
      </w:r>
      <w:proofErr w:type="spellEnd"/>
      <w:r w:rsidRPr="00E24D4D">
        <w:rPr>
          <w:rStyle w:val="StyleStyleBold12pt"/>
        </w:rPr>
        <w:t xml:space="preserve"> 19</w:t>
      </w:r>
      <w:r w:rsidRPr="00E24D4D">
        <w:rPr>
          <w:rStyle w:val="StyleBoldUnderline"/>
        </w:rPr>
        <w:t xml:space="preserve"> (Paul </w:t>
      </w:r>
      <w:proofErr w:type="spellStart"/>
      <w:r w:rsidRPr="00E24D4D">
        <w:rPr>
          <w:rStyle w:val="StyleBoldUnderline"/>
        </w:rPr>
        <w:t>Sracic</w:t>
      </w:r>
      <w:proofErr w:type="spellEnd"/>
      <w:r w:rsidRPr="00E24D4D">
        <w:rPr>
          <w:rStyle w:val="StyleBoldUnderline"/>
        </w:rPr>
        <w:t>, 4-25-2019, "Why Japan Is America's most Important ally," CNN, https://www.cnn.com/2019/04/25/opinions/sracic-trump-abe-japan-us-alliance/index.html, Accessed: 7-12-2019 //</w:t>
      </w:r>
      <w:proofErr w:type="spellStart"/>
      <w:r w:rsidRPr="00E24D4D">
        <w:rPr>
          <w:rStyle w:val="StyleBoldUnderline"/>
        </w:rPr>
        <w:t>kent</w:t>
      </w:r>
      <w:proofErr w:type="spellEnd"/>
      <w:r w:rsidRPr="00E24D4D">
        <w:rPr>
          <w:rStyle w:val="StyleBoldUnderline"/>
        </w:rPr>
        <w:t xml:space="preserve"> - </w:t>
      </w:r>
      <w:proofErr w:type="spellStart"/>
      <w:r w:rsidRPr="00E24D4D">
        <w:rPr>
          <w:rStyle w:val="StyleBoldUnderline"/>
        </w:rPr>
        <w:t>wh</w:t>
      </w:r>
      <w:proofErr w:type="spellEnd"/>
      <w:r w:rsidRPr="00E24D4D">
        <w:rPr>
          <w:rStyle w:val="StyleBoldUnderline"/>
        </w:rPr>
        <w:t>)</w:t>
      </w:r>
    </w:p>
    <w:p w14:paraId="6CF35D68" w14:textId="77777777" w:rsidR="00430888" w:rsidRPr="00E24D4D" w:rsidRDefault="00430888" w:rsidP="00430888">
      <w:pPr>
        <w:rPr>
          <w:rStyle w:val="StyleBoldUnderline"/>
          <w:b/>
          <w:sz w:val="16"/>
        </w:rPr>
      </w:pPr>
      <w:r w:rsidRPr="007731F5">
        <w:t xml:space="preserve">A less serious but perhaps more immediate issue to be discussed on Friday involves the US-Japan economic relationship. Last fall, </w:t>
      </w:r>
      <w:r w:rsidRPr="00E24D4D">
        <w:rPr>
          <w:rStyle w:val="StyleBoldUnderline"/>
        </w:rPr>
        <w:t xml:space="preserve">the US and Japan agreed to begin negotiating a bilateral </w:t>
      </w:r>
      <w:r w:rsidRPr="00E24D4D">
        <w:rPr>
          <w:rStyle w:val="Emphasis"/>
        </w:rPr>
        <w:t>free-trade agreement</w:t>
      </w:r>
      <w:r w:rsidRPr="007731F5">
        <w:t>. The two nations' economies are closely linked. The US is the second-most popular destination for Japanese exports, while Japan provides a major market for US exports, including agricultural products.</w:t>
      </w:r>
    </w:p>
    <w:p w14:paraId="4F53431C" w14:textId="77777777" w:rsidR="00430888" w:rsidRPr="00E24D4D" w:rsidRDefault="00430888" w:rsidP="00430888">
      <w:pPr>
        <w:rPr>
          <w:rStyle w:val="StyleBoldUnderline"/>
        </w:rPr>
      </w:pPr>
      <w:r w:rsidRPr="00E24D4D">
        <w:rPr>
          <w:rStyle w:val="StyleBoldUnderline"/>
        </w:rPr>
        <w:t xml:space="preserve">Still, the US runs a </w:t>
      </w:r>
      <w:r w:rsidRPr="00E24D4D">
        <w:rPr>
          <w:rStyle w:val="Emphasis"/>
        </w:rPr>
        <w:t>persistent trade deficit</w:t>
      </w:r>
      <w:r w:rsidRPr="00E24D4D">
        <w:rPr>
          <w:rStyle w:val="StyleBoldUnderline"/>
        </w:rPr>
        <w:t xml:space="preserve"> with Japan</w:t>
      </w:r>
      <w:r w:rsidRPr="007731F5">
        <w:t xml:space="preserve">. Although Japan trails only the UK in the amount of money it invests in the US (and much of that is used to create manufacturing jobs), </w:t>
      </w:r>
      <w:r w:rsidRPr="00E24D4D">
        <w:rPr>
          <w:rStyle w:val="StyleBoldUnderline"/>
        </w:rPr>
        <w:t xml:space="preserve">the trade deficit has provoked Trump </w:t>
      </w:r>
      <w:r w:rsidRPr="00E24D4D">
        <w:rPr>
          <w:rStyle w:val="Emphasis"/>
        </w:rPr>
        <w:t>to take a hard line</w:t>
      </w:r>
      <w:r w:rsidRPr="00E24D4D">
        <w:rPr>
          <w:rStyle w:val="StyleBoldUnderline"/>
        </w:rPr>
        <w:t xml:space="preserve"> with Japan on trade; it likely played a role Trump's decision to withdraw the US from the Trans-Pacific Partnership.</w:t>
      </w:r>
    </w:p>
    <w:p w14:paraId="48426B67" w14:textId="77777777" w:rsidR="00430888" w:rsidRPr="007731F5" w:rsidRDefault="00430888" w:rsidP="007731F5">
      <w:r w:rsidRPr="007731F5">
        <w:t>This withdrawal, however, alongside Japan's decision to move forward with remaining TPP countries to form the Comprehensive and Progressive Agreement for Trans-Pacific Partnership, while also signing a major trade agreement with the EU, threatens US agricultural exports.</w:t>
      </w:r>
    </w:p>
    <w:p w14:paraId="371F2D47" w14:textId="77777777" w:rsidR="00430888" w:rsidRPr="00E24D4D" w:rsidRDefault="00430888" w:rsidP="00430888">
      <w:pPr>
        <w:rPr>
          <w:rStyle w:val="StyleBoldUnderline"/>
          <w:b/>
          <w:sz w:val="16"/>
        </w:rPr>
      </w:pPr>
      <w:r w:rsidRPr="00E24D4D">
        <w:rPr>
          <w:rStyle w:val="StyleBoldUnderline"/>
        </w:rPr>
        <w:t xml:space="preserve">The major cause for the trade deficit between US and Japan is the </w:t>
      </w:r>
      <w:r w:rsidRPr="00E24D4D">
        <w:rPr>
          <w:rStyle w:val="Emphasis"/>
        </w:rPr>
        <w:t>tremendous imbalance</w:t>
      </w:r>
      <w:r w:rsidRPr="00E24D4D">
        <w:rPr>
          <w:rStyle w:val="StyleBoldUnderline"/>
        </w:rPr>
        <w:t xml:space="preserve"> between the import of automobiles between the two nations. Japan is not the only country to run an automobile trade surplus with the US, and the Trump administration has been investigating whether to apply tariffs of up to </w:t>
      </w:r>
      <w:r w:rsidRPr="00E24D4D">
        <w:rPr>
          <w:rStyle w:val="Emphasis"/>
        </w:rPr>
        <w:t>25%</w:t>
      </w:r>
      <w:r w:rsidRPr="00E24D4D">
        <w:rPr>
          <w:rStyle w:val="StyleBoldUnderline"/>
        </w:rPr>
        <w:t xml:space="preserve"> on imported automobiles</w:t>
      </w:r>
      <w:r w:rsidRPr="007731F5">
        <w:t>. Just as with Trump's steel and aluminum tariffs, which also apply to Japanese exports, the administration is relying on section 232 of the Trade Act of 1962, a provision that allows presidents to use a national security justification to limit imports.</w:t>
      </w:r>
    </w:p>
    <w:p w14:paraId="4218D4FC" w14:textId="77777777" w:rsidR="00430888" w:rsidRPr="00E24D4D" w:rsidRDefault="00430888" w:rsidP="00430888">
      <w:pPr>
        <w:rPr>
          <w:rStyle w:val="StyleBoldUnderline"/>
          <w:b/>
          <w:sz w:val="16"/>
        </w:rPr>
      </w:pPr>
      <w:r w:rsidRPr="00E24D4D">
        <w:rPr>
          <w:rStyle w:val="StyleBoldUnderline"/>
        </w:rPr>
        <w:t>The meeting will come at an odd time, in tariff deliberations.</w:t>
      </w:r>
      <w:r w:rsidRPr="007731F5">
        <w:t xml:space="preserve"> Section 232 requires an investigation by the Commerce Department, which was completed and which Trump received in February. He's now on a 90-day clock to decide whether to put those tariffs in place. Friday will be the final scheduled meeting between Trump and Abe before that time is up.</w:t>
      </w:r>
    </w:p>
    <w:p w14:paraId="4DAF995E" w14:textId="77777777" w:rsidR="00430888" w:rsidRPr="00E24D4D" w:rsidRDefault="00430888" w:rsidP="00430888">
      <w:pPr>
        <w:rPr>
          <w:rStyle w:val="StyleBoldUnderline"/>
          <w:b/>
          <w:sz w:val="16"/>
        </w:rPr>
      </w:pPr>
      <w:r w:rsidRPr="00E24D4D">
        <w:rPr>
          <w:rStyle w:val="StyleBoldUnderline"/>
        </w:rPr>
        <w:t xml:space="preserve">This all leads to rather </w:t>
      </w:r>
      <w:r w:rsidRPr="00E24D4D">
        <w:rPr>
          <w:rStyle w:val="Emphasis"/>
        </w:rPr>
        <w:t>confusing situation</w:t>
      </w:r>
      <w:r w:rsidRPr="007731F5">
        <w:t>. In September, when the US and Japan agreed to enter into trade negotiations, they issued a joint statement agreeing "to refrain from taking measures against the spirit" of their pledges to work together "during the process of these consultations."</w:t>
      </w:r>
    </w:p>
    <w:p w14:paraId="649B9279" w14:textId="77777777" w:rsidR="00430888" w:rsidRPr="00E24D4D" w:rsidRDefault="00430888" w:rsidP="00430888">
      <w:pPr>
        <w:rPr>
          <w:rStyle w:val="StyleBoldUnderline"/>
        </w:rPr>
      </w:pPr>
      <w:r w:rsidRPr="007731F5">
        <w:t xml:space="preserve">The Japanese understood that to mean Trump would suspend his threat to place duties on Japanese cars, during negotiations. </w:t>
      </w:r>
      <w:r w:rsidRPr="00E24D4D">
        <w:rPr>
          <w:rStyle w:val="StyleBoldUnderline"/>
        </w:rPr>
        <w:t xml:space="preserve">The problem is that the president had, back on May 23, already asked the Department of Commerce to </w:t>
      </w:r>
      <w:r w:rsidRPr="00E24D4D">
        <w:rPr>
          <w:rStyle w:val="Emphasis"/>
        </w:rPr>
        <w:t>commence its investigation</w:t>
      </w:r>
      <w:r w:rsidRPr="00E24D4D">
        <w:rPr>
          <w:rStyle w:val="StyleBoldUnderline"/>
        </w:rPr>
        <w:t xml:space="preserve"> into whether tariffs could be put into effect.</w:t>
      </w:r>
    </w:p>
    <w:p w14:paraId="3F4F184E" w14:textId="77777777" w:rsidR="00430888" w:rsidRPr="007731F5" w:rsidRDefault="00430888" w:rsidP="007731F5">
      <w:r w:rsidRPr="007731F5">
        <w:t>Perhaps the administration will figure out a way to finesse or delay the 90-day deadline. If so, the terms of a potential agreement are obvious: no auto tariffs in return for Japan lowering its agricultural tariffs to levels consistent with those offered to its partners in the arrangement that replaced TPP -- a deal that might be difficult for Japan to accept.</w:t>
      </w:r>
    </w:p>
    <w:p w14:paraId="586434D6" w14:textId="77777777" w:rsidR="00430888" w:rsidRPr="00E24D4D" w:rsidRDefault="00430888" w:rsidP="00430888">
      <w:pPr>
        <w:rPr>
          <w:rStyle w:val="StyleBoldUnderline"/>
        </w:rPr>
      </w:pPr>
      <w:r w:rsidRPr="00E24D4D">
        <w:rPr>
          <w:rStyle w:val="StyleBoldUnderline"/>
        </w:rPr>
        <w:t xml:space="preserve">There are few good alternatives. If the US imposes tariffs on auto imports, it will </w:t>
      </w:r>
      <w:r w:rsidRPr="00E24D4D">
        <w:rPr>
          <w:rStyle w:val="Emphasis"/>
        </w:rPr>
        <w:t>hurt Japan's economy</w:t>
      </w:r>
      <w:r w:rsidRPr="007731F5">
        <w:t xml:space="preserve">. </w:t>
      </w:r>
      <w:r w:rsidRPr="00E24D4D">
        <w:rPr>
          <w:rStyle w:val="StyleBoldUnderline"/>
        </w:rPr>
        <w:t xml:space="preserve">It might also lead Japan to </w:t>
      </w:r>
      <w:r w:rsidRPr="00E24D4D">
        <w:rPr>
          <w:rStyle w:val="Emphasis"/>
        </w:rPr>
        <w:t>retaliate</w:t>
      </w:r>
      <w:r w:rsidRPr="00E24D4D">
        <w:rPr>
          <w:rStyle w:val="StyleBoldUnderline"/>
        </w:rPr>
        <w:t>, which would harm a US economy already suffering from a trade war with China</w:t>
      </w:r>
      <w:r w:rsidRPr="007731F5">
        <w:t xml:space="preserve">. </w:t>
      </w:r>
      <w:r w:rsidRPr="00E24D4D">
        <w:rPr>
          <w:rStyle w:val="StyleBoldUnderline"/>
        </w:rPr>
        <w:t xml:space="preserve">The most serious damage, however, would be to the </w:t>
      </w:r>
      <w:r w:rsidRPr="00E24D4D">
        <w:rPr>
          <w:rStyle w:val="Emphasis"/>
        </w:rPr>
        <w:t>US-Japan relationship</w:t>
      </w:r>
      <w:r w:rsidRPr="00E24D4D">
        <w:rPr>
          <w:rStyle w:val="StyleBoldUnderline"/>
        </w:rPr>
        <w:t xml:space="preserve">, at a time when that relationship is </w:t>
      </w:r>
      <w:r w:rsidRPr="00E24D4D">
        <w:rPr>
          <w:rStyle w:val="Emphasis"/>
        </w:rPr>
        <w:t>critical</w:t>
      </w:r>
      <w:r w:rsidRPr="00E24D4D">
        <w:rPr>
          <w:rStyle w:val="StyleBoldUnderline"/>
        </w:rPr>
        <w:t xml:space="preserve"> to the economic and foreign policy goals of both countries.</w:t>
      </w:r>
    </w:p>
    <w:p w14:paraId="174BE10B" w14:textId="77777777" w:rsidR="00430888" w:rsidRPr="007731F5" w:rsidRDefault="00430888" w:rsidP="007731F5">
      <w:r w:rsidRPr="007731F5">
        <w:t>Hopefully, Trump and Abe can avoid that result.</w:t>
      </w:r>
    </w:p>
    <w:p w14:paraId="0C20F21B" w14:textId="77777777" w:rsidR="00430888" w:rsidRPr="00044BBA" w:rsidRDefault="00430888" w:rsidP="00044BBA"/>
    <w:p w14:paraId="1EF2DDDD" w14:textId="663629F8" w:rsidR="00044BBA" w:rsidRDefault="00044BBA" w:rsidP="00044BBA">
      <w:pPr>
        <w:pStyle w:val="Heading2"/>
      </w:pPr>
      <w:r>
        <w:t>Link</w:t>
      </w:r>
    </w:p>
    <w:p w14:paraId="210E46E4" w14:textId="77777777" w:rsidR="00E4284B" w:rsidRDefault="00E4284B" w:rsidP="00E4284B">
      <w:pPr>
        <w:pStyle w:val="Heading3"/>
      </w:pPr>
      <w:r>
        <w:t>Nuclear Umbrella Thumps</w:t>
      </w:r>
    </w:p>
    <w:p w14:paraId="3BC26422" w14:textId="77777777" w:rsidR="00E4284B" w:rsidRDefault="00E4284B" w:rsidP="00E4284B">
      <w:pPr>
        <w:pStyle w:val="Heading4"/>
      </w:pPr>
      <w:r>
        <w:t xml:space="preserve">Japan won’t </w:t>
      </w:r>
      <w:proofErr w:type="spellStart"/>
      <w:r>
        <w:t>prolif</w:t>
      </w:r>
      <w:proofErr w:type="spellEnd"/>
      <w:r>
        <w:t xml:space="preserve"> as long as they have the US nuclear umbrella</w:t>
      </w:r>
    </w:p>
    <w:p w14:paraId="2B8834E2" w14:textId="77777777" w:rsidR="00E4284B" w:rsidRPr="006D0855" w:rsidRDefault="00E4284B" w:rsidP="00E4284B">
      <w:r w:rsidRPr="002D0755">
        <w:rPr>
          <w:rStyle w:val="StyleStyleBold12pt"/>
        </w:rPr>
        <w:t xml:space="preserve">Paal 19 </w:t>
      </w:r>
      <w:r>
        <w:t xml:space="preserve">(Douglas H. Paal, distinguished fellow at the Carnegie Endowment for International Peace, former vice chairman of JPMorgan Chase International, “America’s Future in a Dynamic Asia”, Carnegie Endowment for International Peace, January 31, 2019, </w:t>
      </w:r>
      <w:hyperlink r:id="rId150" w:history="1">
        <w:r w:rsidRPr="00BC50D3">
          <w:rPr>
            <w:rStyle w:val="Hyperlink"/>
          </w:rPr>
          <w:t>https://carnegieendowment.org/2019/01/31/america-s-future-in-dynamic-asia-pub-78222</w:t>
        </w:r>
      </w:hyperlink>
      <w:r>
        <w:t>, //RDT)</w:t>
      </w:r>
    </w:p>
    <w:p w14:paraId="23619559" w14:textId="77777777" w:rsidR="00E4284B" w:rsidRDefault="00E4284B" w:rsidP="00E4284B">
      <w:pPr>
        <w:rPr>
          <w:rStyle w:val="StyleBoldUnderline"/>
        </w:rPr>
      </w:pPr>
      <w:r w:rsidRPr="00EE7F4D">
        <w:rPr>
          <w:sz w:val="16"/>
        </w:rPr>
        <w:t xml:space="preserve">Looking ahead, </w:t>
      </w:r>
      <w:r w:rsidRPr="00EE7F4D">
        <w:rPr>
          <w:rStyle w:val="StyleBoldUnderline"/>
        </w:rPr>
        <w:t xml:space="preserve">the sense of rivalry and historical animosity that suffuses </w:t>
      </w:r>
      <w:r w:rsidRPr="00EE7F4D">
        <w:rPr>
          <w:rStyle w:val="StyleBoldUnderline"/>
          <w:highlight w:val="yellow"/>
        </w:rPr>
        <w:t>Sino-Japanese relations will</w:t>
      </w:r>
      <w:r w:rsidRPr="00EE7F4D">
        <w:rPr>
          <w:rStyle w:val="StyleBoldUnderline"/>
        </w:rPr>
        <w:t xml:space="preserve"> not dissipate anytime soon. The relationship will </w:t>
      </w:r>
      <w:r w:rsidRPr="00EE7F4D">
        <w:rPr>
          <w:rStyle w:val="StyleBoldUnderline"/>
          <w:highlight w:val="yellow"/>
        </w:rPr>
        <w:t>remain volatile.</w:t>
      </w:r>
      <w:r w:rsidRPr="00EE7F4D">
        <w:rPr>
          <w:sz w:val="16"/>
        </w:rPr>
        <w:t xml:space="preserve"> From </w:t>
      </w:r>
      <w:r w:rsidRPr="00EE7F4D">
        <w:rPr>
          <w:rStyle w:val="StyleBoldUnderline"/>
          <w:highlight w:val="yellow"/>
        </w:rPr>
        <w:t>the U</w:t>
      </w:r>
      <w:r w:rsidRPr="00EE7F4D">
        <w:rPr>
          <w:sz w:val="16"/>
        </w:rPr>
        <w:t xml:space="preserve">nited </w:t>
      </w:r>
      <w:r w:rsidRPr="00EE7F4D">
        <w:rPr>
          <w:rStyle w:val="StyleBoldUnderline"/>
          <w:highlight w:val="yellow"/>
        </w:rPr>
        <w:t>S</w:t>
      </w:r>
      <w:r w:rsidRPr="00EE7F4D">
        <w:rPr>
          <w:sz w:val="16"/>
        </w:rPr>
        <w:t xml:space="preserve">tates’ perspective, </w:t>
      </w:r>
      <w:r w:rsidRPr="00EE7F4D">
        <w:rPr>
          <w:rStyle w:val="StyleBoldUnderline"/>
        </w:rPr>
        <w:t>this</w:t>
      </w:r>
      <w:r w:rsidRPr="00EE7F4D">
        <w:rPr>
          <w:sz w:val="16"/>
        </w:rPr>
        <w:t xml:space="preserve"> reality </w:t>
      </w:r>
      <w:r w:rsidRPr="00EE7F4D">
        <w:rPr>
          <w:rStyle w:val="StyleBoldUnderline"/>
          <w:highlight w:val="yellow"/>
        </w:rPr>
        <w:t>is a source of alliance continuity</w:t>
      </w:r>
      <w:r w:rsidRPr="00EE7F4D">
        <w:rPr>
          <w:rStyle w:val="StyleBoldUnderline"/>
        </w:rPr>
        <w:t xml:space="preserve"> as </w:t>
      </w:r>
      <w:r w:rsidRPr="00EE7F4D">
        <w:rPr>
          <w:rStyle w:val="StyleBoldUnderline"/>
          <w:highlight w:val="yellow"/>
        </w:rPr>
        <w:t>Japan will</w:t>
      </w:r>
      <w:r w:rsidRPr="00EE7F4D">
        <w:rPr>
          <w:rStyle w:val="StyleBoldUnderline"/>
        </w:rPr>
        <w:t xml:space="preserve"> long </w:t>
      </w:r>
      <w:r w:rsidRPr="00EE7F4D">
        <w:rPr>
          <w:rStyle w:val="StyleBoldUnderline"/>
          <w:highlight w:val="yellow"/>
        </w:rPr>
        <w:t>need an outside</w:t>
      </w:r>
      <w:r w:rsidRPr="00EE7F4D">
        <w:rPr>
          <w:rStyle w:val="StyleBoldUnderline"/>
        </w:rPr>
        <w:t xml:space="preserve"> balancing </w:t>
      </w:r>
      <w:r w:rsidRPr="00EE7F4D">
        <w:rPr>
          <w:rStyle w:val="StyleBoldUnderline"/>
          <w:highlight w:val="yellow"/>
        </w:rPr>
        <w:t>force against its</w:t>
      </w:r>
      <w:r w:rsidRPr="00EE7F4D">
        <w:rPr>
          <w:rStyle w:val="StyleBoldUnderline"/>
        </w:rPr>
        <w:t xml:space="preserve"> much </w:t>
      </w:r>
      <w:r w:rsidRPr="00EE7F4D">
        <w:rPr>
          <w:rStyle w:val="StyleBoldUnderline"/>
          <w:highlight w:val="yellow"/>
        </w:rPr>
        <w:t>larger neighbor. This</w:t>
      </w:r>
      <w:r w:rsidRPr="00EE7F4D">
        <w:rPr>
          <w:sz w:val="16"/>
        </w:rPr>
        <w:t xml:space="preserve"> dynamic has </w:t>
      </w:r>
      <w:r w:rsidRPr="00EE7F4D">
        <w:rPr>
          <w:rStyle w:val="StyleBoldUnderline"/>
          <w:highlight w:val="yellow"/>
        </w:rPr>
        <w:t>helped Tokyo refrain from</w:t>
      </w:r>
      <w:r w:rsidRPr="00EE7F4D">
        <w:rPr>
          <w:rStyle w:val="StyleBoldUnderline"/>
        </w:rPr>
        <w:t xml:space="preserve"> exploiting </w:t>
      </w:r>
      <w:r w:rsidRPr="00EE7F4D">
        <w:rPr>
          <w:rStyle w:val="StyleBoldUnderline"/>
          <w:highlight w:val="yellow"/>
        </w:rPr>
        <w:t>its</w:t>
      </w:r>
      <w:r w:rsidRPr="00EE7F4D">
        <w:rPr>
          <w:sz w:val="16"/>
        </w:rPr>
        <w:t xml:space="preserve"> latent </w:t>
      </w:r>
      <w:r w:rsidRPr="00EE7F4D">
        <w:rPr>
          <w:rStyle w:val="StyleBoldUnderline"/>
          <w:highlight w:val="yellow"/>
        </w:rPr>
        <w:t>capacity to become a nuclear-weapon state in exchange for the</w:t>
      </w:r>
      <w:r w:rsidRPr="00EE7F4D">
        <w:rPr>
          <w:rStyle w:val="StyleBoldUnderline"/>
        </w:rPr>
        <w:t xml:space="preserve"> protection of the U.S. </w:t>
      </w:r>
      <w:r w:rsidRPr="00EE7F4D">
        <w:rPr>
          <w:rStyle w:val="StyleBoldUnderline"/>
          <w:highlight w:val="yellow"/>
        </w:rPr>
        <w:t>nuclear umbrella</w:t>
      </w:r>
      <w:r w:rsidRPr="00EE7F4D">
        <w:rPr>
          <w:rStyle w:val="StyleBoldUnderline"/>
        </w:rPr>
        <w:t>, another layer of the ties that bind the two partners together.</w:t>
      </w:r>
    </w:p>
    <w:p w14:paraId="71AB499A" w14:textId="77777777" w:rsidR="00E4284B" w:rsidRDefault="00E4284B" w:rsidP="00E4284B"/>
    <w:p w14:paraId="533383B8" w14:textId="77777777" w:rsidR="00E4284B" w:rsidRPr="007E782C" w:rsidRDefault="00E4284B" w:rsidP="00E4284B">
      <w:pPr>
        <w:pStyle w:val="Heading4"/>
      </w:pPr>
      <w:r w:rsidRPr="007E782C">
        <w:t>Japan won’t proliferate as long as they have confidence in the US nuclear umbrella, which remains post-aff</w:t>
      </w:r>
    </w:p>
    <w:p w14:paraId="7A50FD89" w14:textId="77777777" w:rsidR="00E4284B" w:rsidRPr="007E782C" w:rsidRDefault="00E4284B" w:rsidP="00E4284B">
      <w:proofErr w:type="spellStart"/>
      <w:r w:rsidRPr="007E782C">
        <w:rPr>
          <w:rStyle w:val="StyleStyleBold12pt"/>
        </w:rPr>
        <w:t>Oliveria</w:t>
      </w:r>
      <w:proofErr w:type="spellEnd"/>
      <w:r w:rsidRPr="007E782C">
        <w:rPr>
          <w:rStyle w:val="StyleStyleBold12pt"/>
        </w:rPr>
        <w:t xml:space="preserve"> </w:t>
      </w:r>
      <w:r>
        <w:rPr>
          <w:rStyle w:val="StyleStyleBold12pt"/>
        </w:rPr>
        <w:t>5/23</w:t>
      </w:r>
    </w:p>
    <w:p w14:paraId="101B6CDB" w14:textId="77777777" w:rsidR="00E4284B" w:rsidRPr="007E782C" w:rsidRDefault="00E4284B" w:rsidP="00E4284B">
      <w:r w:rsidRPr="007E782C">
        <w:t xml:space="preserve">Oliveira, Henrique </w:t>
      </w:r>
      <w:proofErr w:type="spellStart"/>
      <w:r w:rsidRPr="007E782C">
        <w:t>Altemani</w:t>
      </w:r>
      <w:proofErr w:type="spellEnd"/>
      <w:r w:rsidRPr="007E782C">
        <w:t xml:space="preserve"> de. (2019). Japan: A Nuclear </w:t>
      </w:r>
      <w:proofErr w:type="gramStart"/>
      <w:r w:rsidRPr="007E782C">
        <w:t>State?.</w:t>
      </w:r>
      <w:proofErr w:type="gramEnd"/>
      <w:r w:rsidRPr="007E782C">
        <w:t xml:space="preserve"> </w:t>
      </w:r>
      <w:proofErr w:type="spellStart"/>
      <w:r w:rsidRPr="007E782C">
        <w:t>Revista</w:t>
      </w:r>
      <w:proofErr w:type="spellEnd"/>
      <w:r w:rsidRPr="007E782C">
        <w:t xml:space="preserve"> </w:t>
      </w:r>
      <w:proofErr w:type="spellStart"/>
      <w:r w:rsidRPr="007E782C">
        <w:t>Brasileira</w:t>
      </w:r>
      <w:proofErr w:type="spellEnd"/>
      <w:r w:rsidRPr="007E782C">
        <w:t xml:space="preserve"> de </w:t>
      </w:r>
      <w:proofErr w:type="spellStart"/>
      <w:r w:rsidRPr="007E782C">
        <w:t>Política</w:t>
      </w:r>
      <w:proofErr w:type="spellEnd"/>
      <w:r w:rsidRPr="007E782C">
        <w:t xml:space="preserve"> </w:t>
      </w:r>
      <w:proofErr w:type="spellStart"/>
      <w:r w:rsidRPr="007E782C">
        <w:t>Internacional</w:t>
      </w:r>
      <w:proofErr w:type="spellEnd"/>
      <w:r w:rsidRPr="007E782C">
        <w:t xml:space="preserve">, 62(1), e007. </w:t>
      </w:r>
      <w:proofErr w:type="spellStart"/>
      <w:r w:rsidRPr="007E782C">
        <w:t>Epub</w:t>
      </w:r>
      <w:proofErr w:type="spellEnd"/>
      <w:r w:rsidRPr="007E782C">
        <w:t xml:space="preserve"> May 23, 2019.https://dx.doi.org/10.1590/0034-7329201900107 EL</w:t>
      </w:r>
    </w:p>
    <w:p w14:paraId="072BB93F" w14:textId="77777777" w:rsidR="00E4284B" w:rsidRDefault="00E4284B" w:rsidP="00E4284B">
      <w:r w:rsidRPr="007E782C">
        <w:t xml:space="preserve">When the secret agreements were made public in 2009, it was surprising that popular reactions were relatively calm. Satoh (2014) attributes this to the fact that the U.S. has not been positioning nuclear weapons in Japan since 1991, and mainly also to the circumstance that </w:t>
      </w:r>
      <w:r w:rsidRPr="007E782C">
        <w:rPr>
          <w:rStyle w:val="StyleBoldUnderline"/>
        </w:rPr>
        <w:t>the Japanese population was more conscious of the importance of extended deterrence, and the potential threats related to the North Korean nuclear development</w:t>
      </w:r>
      <w:r w:rsidRPr="007E782C">
        <w:t xml:space="preserve">. In any case, </w:t>
      </w:r>
      <w:r w:rsidRPr="007E782C">
        <w:rPr>
          <w:rStyle w:val="StyleBoldUnderline"/>
        </w:rPr>
        <w:t>the secret nuclear agreements derive from the proliferation of the feeling of insecurity in Japan, and from the pressure of the U.S. to commit to defend Japan</w:t>
      </w:r>
      <w:r w:rsidRPr="007E782C">
        <w:t xml:space="preserve">, not only from conventional aggression, but also from nuclear attacks. </w:t>
      </w:r>
      <w:r w:rsidRPr="007E782C">
        <w:rPr>
          <w:rStyle w:val="StyleBoldUnderline"/>
        </w:rPr>
        <w:t>Thereby, while Japan pragmatically held the door open for the nuclear option and sought to develop nuclear capacities, it turned towards the existing legal and institutional protections, multilateral regimes, and the extended nuclear deterrence</w:t>
      </w:r>
      <w:r w:rsidRPr="007E782C">
        <w:t xml:space="preserve"> (Hughes 2007a, 68). </w:t>
      </w:r>
      <w:r w:rsidRPr="007E782C">
        <w:rPr>
          <w:rStyle w:val="StyleBoldUnderline"/>
        </w:rPr>
        <w:t xml:space="preserve">The central pillar of the Japanese nuclear policy is its dependence on extended nuclear deterrence by the U.S., </w:t>
      </w:r>
      <w:r w:rsidRPr="007E782C">
        <w:t>with recognition of its role both in terms of regional security</w:t>
      </w:r>
      <w:r w:rsidRPr="007E782C">
        <w:rPr>
          <w:rStyle w:val="StyleBoldUnderline"/>
        </w:rPr>
        <w:t>, and the maintenance of the Japan-U.S. Alliance</w:t>
      </w:r>
      <w:r w:rsidRPr="007E782C">
        <w:t xml:space="preserve"> as a way to augment its deterrence credibility</w:t>
      </w:r>
      <w:r w:rsidRPr="007E782C">
        <w:rPr>
          <w:rStyle w:val="StyleBoldUnderline"/>
        </w:rPr>
        <w:t>. The Japanese nuclear policy is still complemented by</w:t>
      </w:r>
      <w:r w:rsidRPr="007E782C">
        <w:t xml:space="preserve"> the strategy of latent deterrence, or rather, “</w:t>
      </w:r>
      <w:r w:rsidRPr="007E782C">
        <w:rPr>
          <w:rStyle w:val="StyleBoldUnderline"/>
        </w:rPr>
        <w:t>the maintenance of the ability to develop quickly a nuclear deterrent</w:t>
      </w:r>
      <w:r w:rsidRPr="007E782C">
        <w:t>” (</w:t>
      </w:r>
      <w:proofErr w:type="spellStart"/>
      <w:r w:rsidRPr="007E782C">
        <w:t>Hoey</w:t>
      </w:r>
      <w:proofErr w:type="spellEnd"/>
      <w:r w:rsidRPr="007E782C">
        <w:t xml:space="preserve"> 2016, 485). Even though mainly for pacific purposes, as it is a dual technology, </w:t>
      </w:r>
      <w:r w:rsidRPr="007E782C">
        <w:rPr>
          <w:rStyle w:val="StyleBoldUnderline"/>
        </w:rPr>
        <w:t>Japan allocated considerable resources to master the complete nuclear cycle, which would make it possible to affirm that “Japan has the technology to make a nuclear weapon fairly quickly”</w:t>
      </w:r>
      <w:r w:rsidRPr="007E782C">
        <w:t xml:space="preserve"> (</w:t>
      </w:r>
      <w:proofErr w:type="spellStart"/>
      <w:r w:rsidRPr="007E782C">
        <w:t>Oros</w:t>
      </w:r>
      <w:proofErr w:type="spellEnd"/>
      <w:r w:rsidRPr="007E782C">
        <w:t xml:space="preserve"> 2017, 40). Nonetheless, the prohibitively high economic, political, and diplomatic costs have dissuaded the production of nuclear weapons, but are still “</w:t>
      </w:r>
      <w:r w:rsidRPr="007E782C">
        <w:rPr>
          <w:rStyle w:val="StyleBoldUnderline"/>
        </w:rPr>
        <w:t>leaving the door open for this path should there be drastic changes in the security environment or deterioration of the U.S. extended deterrence commitmen</w:t>
      </w:r>
      <w:r w:rsidRPr="007E782C">
        <w:t>t’’ (</w:t>
      </w:r>
      <w:proofErr w:type="spellStart"/>
      <w:r w:rsidRPr="007E782C">
        <w:t>Roehrig</w:t>
      </w:r>
      <w:proofErr w:type="spellEnd"/>
      <w:r w:rsidRPr="007E782C">
        <w:t xml:space="preserve"> 2017, 97). Therefore, it can be presumed that in principle, </w:t>
      </w:r>
      <w:r w:rsidRPr="007E782C">
        <w:rPr>
          <w:rStyle w:val="StyleBoldUnderline"/>
        </w:rPr>
        <w:t>Japan has not, and will not, pursue real access to nuclear weapons, unless the U.S.’ commitment to keep the country under its nuclear umbrella ceases to exist.</w:t>
      </w:r>
      <w:r w:rsidRPr="007E782C">
        <w:t xml:space="preserve"> The academic literature on Japan’s possibility to maintain an independent deterrence capacity presents two general lines of thought. One emphasizes the inevitability, or strong probability, that Japan will combine its economic and military power. The other defends that the “nuclear allergy” would impede the nuclear option. In this vein, there is an academic perspective that condemns the Japanese “nuclear duality,” referring to the defense of an anti-nuclear position in combination with the confidence in the extended deterrence (</w:t>
      </w:r>
      <w:proofErr w:type="spellStart"/>
      <w:r w:rsidRPr="007E782C">
        <w:t>Hoey</w:t>
      </w:r>
      <w:proofErr w:type="spellEnd"/>
      <w:r w:rsidRPr="007E782C">
        <w:t xml:space="preserve"> 2016, 486). In this sense, </w:t>
      </w:r>
      <w:r w:rsidRPr="007E782C">
        <w:rPr>
          <w:rStyle w:val="StyleBoldUnderline"/>
        </w:rPr>
        <w:t>within the Japanese political perception, deterrence is interpreted as an instrument to guarantee and amplify security, while maintaining ties to the U.S., but also as a justification for possessing nuclear weapons in the case that the military alliance is discontinued.</w:t>
      </w:r>
      <w:r w:rsidRPr="007E782C">
        <w:t xml:space="preserve"> </w:t>
      </w:r>
      <w:r w:rsidRPr="007E782C">
        <w:rPr>
          <w:rStyle w:val="StyleBoldUnderline"/>
        </w:rPr>
        <w:t xml:space="preserve">The theory of extended deterrence comprises of a defender’s action to protect allies from an attack. </w:t>
      </w:r>
      <w:r w:rsidRPr="007E782C">
        <w:t>It presupposes that eventually, if costs surpass gains, the challenger will very likely be dissuaded. In this respect, the extended deterrence refers to the ample commitment of a state to defend an ally and involves a multiplicity of means that might include nuclear weapons. Yet</w:t>
      </w:r>
      <w:r w:rsidRPr="007E782C">
        <w:rPr>
          <w:rStyle w:val="StyleBoldUnderline"/>
        </w:rPr>
        <w:t>, the nuclear umbrella is only one possible characteristic of a relation of extended deterrence, as these two are interchangeable</w:t>
      </w:r>
      <w:r w:rsidRPr="007E782C">
        <w:t xml:space="preserve"> (</w:t>
      </w:r>
      <w:proofErr w:type="spellStart"/>
      <w:r w:rsidRPr="007E782C">
        <w:t>Roehrig</w:t>
      </w:r>
      <w:proofErr w:type="spellEnd"/>
      <w:r w:rsidRPr="007E782C">
        <w:t xml:space="preserve"> 2017, 14-17).</w:t>
      </w:r>
    </w:p>
    <w:p w14:paraId="336E5564" w14:textId="77777777" w:rsidR="00E4284B" w:rsidRPr="00C103EF" w:rsidRDefault="00E4284B" w:rsidP="00E4284B"/>
    <w:p w14:paraId="2ACEBD50" w14:textId="77777777" w:rsidR="00E4284B" w:rsidRDefault="00E4284B" w:rsidP="00E4284B">
      <w:pPr>
        <w:pStyle w:val="Heading3"/>
      </w:pPr>
      <w:r>
        <w:t>Troops Thump Link</w:t>
      </w:r>
    </w:p>
    <w:p w14:paraId="584173B0" w14:textId="77777777" w:rsidR="00E4284B" w:rsidRDefault="00E4284B" w:rsidP="00E4284B">
      <w:pPr>
        <w:pStyle w:val="Heading4"/>
      </w:pPr>
      <w:r>
        <w:t>Japan won’t proliferate as long as they have confidence in the US nuclear umbrella, which remains post-aff</w:t>
      </w:r>
    </w:p>
    <w:p w14:paraId="620007AB" w14:textId="77777777" w:rsidR="00E4284B" w:rsidRDefault="00E4284B" w:rsidP="00E4284B">
      <w:proofErr w:type="spellStart"/>
      <w:r w:rsidRPr="00365A44">
        <w:rPr>
          <w:rStyle w:val="StyleStyleBold12pt"/>
        </w:rPr>
        <w:t>Oliveria</w:t>
      </w:r>
      <w:proofErr w:type="spellEnd"/>
      <w:r w:rsidRPr="00365A44">
        <w:rPr>
          <w:rStyle w:val="StyleStyleBold12pt"/>
        </w:rPr>
        <w:t xml:space="preserve"> 19</w:t>
      </w:r>
      <w:r>
        <w:t xml:space="preserve"> </w:t>
      </w:r>
    </w:p>
    <w:p w14:paraId="36331811" w14:textId="77777777" w:rsidR="00E4284B" w:rsidRPr="00365A44" w:rsidRDefault="00E4284B" w:rsidP="00E4284B">
      <w:r w:rsidRPr="00365A44">
        <w:t xml:space="preserve">Oliveira, Henrique </w:t>
      </w:r>
      <w:proofErr w:type="spellStart"/>
      <w:r w:rsidRPr="00365A44">
        <w:t>Altemani</w:t>
      </w:r>
      <w:proofErr w:type="spellEnd"/>
      <w:r w:rsidRPr="00365A44">
        <w:t xml:space="preserve"> de. (2019). Japan: A Nuclear </w:t>
      </w:r>
      <w:proofErr w:type="gramStart"/>
      <w:r w:rsidRPr="00365A44">
        <w:t>State?.</w:t>
      </w:r>
      <w:proofErr w:type="gramEnd"/>
      <w:r w:rsidRPr="00365A44">
        <w:t xml:space="preserve"> </w:t>
      </w:r>
      <w:proofErr w:type="spellStart"/>
      <w:r w:rsidRPr="00365A44">
        <w:t>Revista</w:t>
      </w:r>
      <w:proofErr w:type="spellEnd"/>
      <w:r w:rsidRPr="00365A44">
        <w:t xml:space="preserve"> </w:t>
      </w:r>
      <w:proofErr w:type="spellStart"/>
      <w:r w:rsidRPr="00365A44">
        <w:t>Brasileira</w:t>
      </w:r>
      <w:proofErr w:type="spellEnd"/>
      <w:r w:rsidRPr="00365A44">
        <w:t xml:space="preserve"> de </w:t>
      </w:r>
      <w:proofErr w:type="spellStart"/>
      <w:r w:rsidRPr="00365A44">
        <w:t>Política</w:t>
      </w:r>
      <w:proofErr w:type="spellEnd"/>
      <w:r w:rsidRPr="00365A44">
        <w:t xml:space="preserve"> </w:t>
      </w:r>
      <w:proofErr w:type="spellStart"/>
      <w:r w:rsidRPr="00365A44">
        <w:t>Internacional</w:t>
      </w:r>
      <w:proofErr w:type="spellEnd"/>
      <w:r w:rsidRPr="00365A44">
        <w:t xml:space="preserve">, 62(1), e007. </w:t>
      </w:r>
      <w:proofErr w:type="spellStart"/>
      <w:r w:rsidRPr="00365A44">
        <w:t>Epub</w:t>
      </w:r>
      <w:proofErr w:type="spellEnd"/>
      <w:r w:rsidRPr="00365A44">
        <w:t xml:space="preserve"> May 23, 2019.https://dx.doi.org/10.1590/0034-7329201900107</w:t>
      </w:r>
      <w:r>
        <w:t xml:space="preserve"> EL</w:t>
      </w:r>
    </w:p>
    <w:p w14:paraId="612F220F" w14:textId="77777777" w:rsidR="00E4284B" w:rsidRDefault="00E4284B" w:rsidP="00E4284B">
      <w:r>
        <w:t xml:space="preserve">When the secret agreements were made public in 2009, it was surprising that popular reactions were relatively calm. Satoh (2014) attributes this to the fact that the U.S. has not been positioning nuclear weapons in Japan since 1991, and mainly also to the circumstance that </w:t>
      </w:r>
      <w:r w:rsidRPr="00365A44">
        <w:rPr>
          <w:rStyle w:val="StyleBoldUnderline"/>
        </w:rPr>
        <w:t>the Japanese population was more conscious of the importance of extended deterrence, and the potential threats related to the North Korean nuclear development</w:t>
      </w:r>
      <w:r>
        <w:t xml:space="preserve">. In any case, </w:t>
      </w:r>
      <w:r w:rsidRPr="00365A44">
        <w:rPr>
          <w:rStyle w:val="StyleBoldUnderline"/>
        </w:rPr>
        <w:t>the secret nuclear agreements derive from the proliferation of the feeling of insecurity in Japan, and from the pressure of the U.S. to commit to defend Japan</w:t>
      </w:r>
      <w:r>
        <w:t xml:space="preserve">, not only from conventional aggression, but also from nuclear attacks. </w:t>
      </w:r>
      <w:r w:rsidRPr="00365A44">
        <w:rPr>
          <w:rStyle w:val="StyleBoldUnderline"/>
        </w:rPr>
        <w:t>Thereby, while Japan pragmatically held the door open for the nuclear option and sought to develop nuclear capacities, it turned towards the existing legal and institutional protections, multilateral regimes, and the extended nuclear deterrence</w:t>
      </w:r>
      <w:r>
        <w:t xml:space="preserve"> (Hughes 2007a, 68). </w:t>
      </w:r>
      <w:r w:rsidRPr="00365A44">
        <w:rPr>
          <w:rStyle w:val="StyleBoldUnderline"/>
        </w:rPr>
        <w:t xml:space="preserve">The central pillar of the Japanese nuclear policy is its dependence on extended nuclear deterrence by the U.S., </w:t>
      </w:r>
      <w:r>
        <w:t>with recognition of its role both in terms of regional security</w:t>
      </w:r>
      <w:r w:rsidRPr="00365A44">
        <w:rPr>
          <w:rStyle w:val="StyleBoldUnderline"/>
        </w:rPr>
        <w:t>, and the maintenance of the Japan-U.S. Alliance</w:t>
      </w:r>
      <w:r>
        <w:t xml:space="preserve"> as a way to augment its deterrence credibility</w:t>
      </w:r>
      <w:r w:rsidRPr="00365A44">
        <w:rPr>
          <w:rStyle w:val="StyleBoldUnderline"/>
        </w:rPr>
        <w:t>. The Japanese nuclear policy is still complemented by</w:t>
      </w:r>
      <w:r>
        <w:t xml:space="preserve"> the strategy of latent deterrence, or rather, “</w:t>
      </w:r>
      <w:r w:rsidRPr="00365A44">
        <w:rPr>
          <w:rStyle w:val="StyleBoldUnderline"/>
        </w:rPr>
        <w:t>the maintenance of the ability to develop quickly a nuclear deterrent</w:t>
      </w:r>
      <w:r>
        <w:t>” (</w:t>
      </w:r>
      <w:proofErr w:type="spellStart"/>
      <w:r>
        <w:t>Hoey</w:t>
      </w:r>
      <w:proofErr w:type="spellEnd"/>
      <w:r>
        <w:t xml:space="preserve"> 2016, 485). Even though mainly for pacific purposes, as it is a dual technology, </w:t>
      </w:r>
      <w:r w:rsidRPr="00365A44">
        <w:rPr>
          <w:rStyle w:val="StyleBoldUnderline"/>
        </w:rPr>
        <w:t>Japan allocated considerable resources to master the complete nuclear cycle, which would make it possible to affirm that “Japan has the technology to make a nuclear weapon fairly quickly”</w:t>
      </w:r>
      <w:r>
        <w:t xml:space="preserve"> (</w:t>
      </w:r>
      <w:proofErr w:type="spellStart"/>
      <w:r>
        <w:t>Oros</w:t>
      </w:r>
      <w:proofErr w:type="spellEnd"/>
      <w:r>
        <w:t xml:space="preserve"> 2017, 40). Nonetheless, the prohibitively high economic, political, and diplomatic costs have dissuaded the production of nuclear weapons, but are still “</w:t>
      </w:r>
      <w:r w:rsidRPr="00365A44">
        <w:rPr>
          <w:rStyle w:val="StyleBoldUnderline"/>
        </w:rPr>
        <w:t>leaving the door open for this path should there be drastic changes in the security environment or deterioration of the U.S. extended deterrence commitmen</w:t>
      </w:r>
      <w:r>
        <w:t>t’’ (</w:t>
      </w:r>
      <w:proofErr w:type="spellStart"/>
      <w:r>
        <w:t>Roehrig</w:t>
      </w:r>
      <w:proofErr w:type="spellEnd"/>
      <w:r>
        <w:t xml:space="preserve"> 2017, 97). Therefore, it can be presumed that in principle, </w:t>
      </w:r>
      <w:r w:rsidRPr="00365A44">
        <w:rPr>
          <w:rStyle w:val="StyleBoldUnderline"/>
        </w:rPr>
        <w:t>Japan has not, and will not, pursue real access to nuclear weapons, unless the U.S.’ commitment to keep the country under its nuclear umbrella ceases to exist.</w:t>
      </w:r>
      <w:r>
        <w:t xml:space="preserve"> The academic literature on Japan’s possibility to maintain an independent deterrence capacity presents two general lines of thought. One emphasizes the inevitability, or strong probability, that Japan will combine its economic and military power. The other defends that the “nuclear allergy” would impede the nuclear option. In this vein, there is an academic perspective that condemns the Japanese “nuclear duality,” referring to the defense of an anti-nuclear position in combination with the confidence in the extended deterrence (</w:t>
      </w:r>
      <w:proofErr w:type="spellStart"/>
      <w:r>
        <w:t>Hoey</w:t>
      </w:r>
      <w:proofErr w:type="spellEnd"/>
      <w:r>
        <w:t xml:space="preserve"> 2016, 486). In this sense, </w:t>
      </w:r>
      <w:r w:rsidRPr="00365A44">
        <w:rPr>
          <w:rStyle w:val="StyleBoldUnderline"/>
        </w:rPr>
        <w:t>within the Japanese political perception, deterrence is interpreted as an instrument to guarantee and amplify security, while maintaining ties to the U.S., but also as a justification for possessing nuclear weapons in the case that the military alliance is discontinued.</w:t>
      </w:r>
      <w:r>
        <w:t xml:space="preserve"> </w:t>
      </w:r>
      <w:r w:rsidRPr="00365A44">
        <w:rPr>
          <w:rStyle w:val="StyleBoldUnderline"/>
        </w:rPr>
        <w:t xml:space="preserve">The theory of extended deterrence comprises of a defender’s action to protect allies from an attack. </w:t>
      </w:r>
      <w:r>
        <w:t>It presupposes that eventually, if costs surpass gains, the challenger will very likely be dissuaded. In this respect, the extended deterrence refers to the ample commitment of a state to defend an ally and involves a multiplicity of means that might include nuclear weapons. Yet</w:t>
      </w:r>
      <w:r w:rsidRPr="00365A44">
        <w:rPr>
          <w:rStyle w:val="StyleBoldUnderline"/>
        </w:rPr>
        <w:t>, the nuclear umbrella is only one possible characteristic of a relation of extended deterrence, as these two are interchangeable</w:t>
      </w:r>
      <w:r>
        <w:t xml:space="preserve"> (</w:t>
      </w:r>
      <w:proofErr w:type="spellStart"/>
      <w:r>
        <w:t>Roehrig</w:t>
      </w:r>
      <w:proofErr w:type="spellEnd"/>
      <w:r>
        <w:t xml:space="preserve"> 2017, 14-17).</w:t>
      </w:r>
    </w:p>
    <w:p w14:paraId="5D019717" w14:textId="77777777" w:rsidR="00E4284B" w:rsidRPr="00E4284B" w:rsidRDefault="00E4284B" w:rsidP="00E4284B"/>
    <w:p w14:paraId="5273714A" w14:textId="13B50CB7" w:rsidR="008F5513" w:rsidRDefault="008F5513" w:rsidP="00044BBA">
      <w:pPr>
        <w:pStyle w:val="Heading2"/>
      </w:pPr>
      <w:r>
        <w:t>Internal Link</w:t>
      </w:r>
    </w:p>
    <w:p w14:paraId="6E01EDAE" w14:textId="77777777" w:rsidR="00430888" w:rsidRDefault="00430888" w:rsidP="00430888"/>
    <w:p w14:paraId="799007BE" w14:textId="77777777" w:rsidR="00430888" w:rsidRPr="00430888" w:rsidRDefault="00430888" w:rsidP="00430888"/>
    <w:p w14:paraId="23B58A6B" w14:textId="176551AA" w:rsidR="008F5513" w:rsidRDefault="008F5513" w:rsidP="008F5513">
      <w:pPr>
        <w:pStyle w:val="Heading3"/>
      </w:pPr>
      <w:r>
        <w:t>Alt Causes – LL</w:t>
      </w:r>
    </w:p>
    <w:p w14:paraId="24FAB07D" w14:textId="77777777" w:rsidR="008F5513" w:rsidRDefault="008F5513" w:rsidP="008F5513">
      <w:pPr>
        <w:pStyle w:val="Heading4"/>
      </w:pPr>
      <w:r>
        <w:t>Economy, investment, infrastructure projects, deployed troops, and environment key components of US-Japan Alliance, arm sales don’t matter</w:t>
      </w:r>
    </w:p>
    <w:p w14:paraId="40517B0F" w14:textId="77777777" w:rsidR="008F5513" w:rsidRPr="00DE02BC" w:rsidRDefault="008F5513" w:rsidP="008F5513">
      <w:pPr>
        <w:rPr>
          <w:rStyle w:val="StyleStyleBold12pt"/>
          <w:b w:val="0"/>
          <w:sz w:val="20"/>
          <w:szCs w:val="20"/>
        </w:rPr>
      </w:pPr>
      <w:r>
        <w:rPr>
          <w:rStyle w:val="StyleStyleBold12pt"/>
        </w:rPr>
        <w:t xml:space="preserve">Pence 18 </w:t>
      </w:r>
      <w:r>
        <w:rPr>
          <w:rStyle w:val="StyleStyleBold12pt"/>
          <w:b w:val="0"/>
          <w:sz w:val="20"/>
          <w:szCs w:val="20"/>
        </w:rPr>
        <w:t xml:space="preserve">(Mike Pence, Vice President of the United States, November 13, 2018, “Remarks by Vice President Pence and Prime Minister Abe of Japan in Joint Press Statements, White House, </w:t>
      </w:r>
      <w:r w:rsidRPr="00DE02BC">
        <w:rPr>
          <w:rStyle w:val="StyleStyleBold12pt"/>
          <w:b w:val="0"/>
          <w:sz w:val="20"/>
          <w:szCs w:val="20"/>
        </w:rPr>
        <w:t>https://www.whitehouse.gov/briefings-statements/remarks-vice-president-pence-prime-minister-abe-japan-joint-press-statements/</w:t>
      </w:r>
      <w:r>
        <w:rPr>
          <w:rStyle w:val="StyleStyleBold12pt"/>
          <w:b w:val="0"/>
          <w:sz w:val="20"/>
          <w:szCs w:val="20"/>
        </w:rPr>
        <w:t>)</w:t>
      </w:r>
    </w:p>
    <w:p w14:paraId="3E0613C4" w14:textId="10EACB83" w:rsidR="008F5513" w:rsidRPr="008F5513" w:rsidRDefault="008F5513" w:rsidP="008F5513">
      <w:r w:rsidRPr="00DE02BC">
        <w:rPr>
          <w:sz w:val="20"/>
          <w:szCs w:val="20"/>
        </w:rPr>
        <w:t xml:space="preserve">VICE PRESIDENT PENCE: Thank you, Prime Minister Abe, for those kind words and for the warm hospitality that you’ve shown to Karen and me. This is our third visit to Japan since I became Vice President. </w:t>
      </w:r>
      <w:r w:rsidRPr="00DE02BC">
        <w:rPr>
          <w:sz w:val="10"/>
          <w:szCs w:val="10"/>
        </w:rPr>
        <w:t>And it is my great honor to be with you today to reflect the remarkable bond that exists between our two nations. And I’m here today on behalf of a friend of yours and a great champion of the U.S.-Japan alliance, President Donald Trump. I know the President is very much looking forward to seeing you at the upcoming meeting of the G20 in Argentina, but he did ask me to convey his warmest regards and respects to you. And let me once again convey to you our congratulations on your reelection in September. Your reelection sets the stage for a renewed partnership between our two nations on the basis of a relationship that has perhaps never been stronger thanks to your leadership and the leadership of President Trump. The U.S.-Japan alliance is the cornerstone of peace and prosperity in the Indo-Pacific, so it’s altogether fitting that the first stop on our seven-day trip across the region would begin here in Japan. The United States’ commitment to the Indo-Pacific is steadfast and enduring. Our nation’s security and prosperity depend on this vital region, and the United States will continue to ensure that all nations, large and small, can thrive and prosper. Later today, our delegation will depart to Singapore, to participate in the U.S.-ASEAN Summit and the East Asia Summit. From there, we will travel to Australia and Papua New Guinea, hosting this year’s APEC Leaders Meeting. And it will be my honor to attend those events with you, Mr. Prime Minister. President Trump attended these gatherings last year to lay out the United States’ vision for a free and open Indo-Pacific. And this week, it will be my great privilege to discuss our progress in making this vision a reality. In all that we do, the United States seeks collaboration, not control. We seek an Indo-Pacific where every nation, from the shores of the Indian Ocean to the West Coast of the Americas, east to west, north to south, are free to follow their own path, pursue their own interests, and where the seas and skies are open to all engaged in peaceful activity; where sovereign nations grow stronger together. Authoritarianism and aggression have no place in the Indo-Pacific. And I know this vision is shared by the United States and Japan. By its very definition, a free and open Indo-Pacific is one that cannot be imposed. It must be built, nation by nation, through strong partnerships. In that respect, the time-honored bond between the United States and Japan is a model for nations across the Indo-Pacific and the world</w:t>
      </w:r>
      <w:r w:rsidRPr="00DE02BC">
        <w:rPr>
          <w:sz w:val="20"/>
          <w:szCs w:val="20"/>
        </w:rPr>
        <w:t>.</w:t>
      </w:r>
      <w:r>
        <w:rPr>
          <w:sz w:val="20"/>
          <w:szCs w:val="20"/>
        </w:rPr>
        <w:t xml:space="preserve"> </w:t>
      </w:r>
      <w:r w:rsidRPr="00DE02BC">
        <w:rPr>
          <w:u w:val="single"/>
        </w:rPr>
        <w:t>Japan is an indispensable trading partner for the United States. All told, our two-way trade is a stunning $285 billion. The United States is Japan’s top foreign direct investor, employing over 350,000 people here. And last year, Japan invested almost $44 billion in the United States, for a total of nearly half a trillion dollars that support nearly a million American jobs. And, Mr. Prime Minister, we are grateful for Japan’s renewed investment in America.</w:t>
      </w:r>
      <w:r>
        <w:rPr>
          <w:sz w:val="20"/>
          <w:szCs w:val="20"/>
        </w:rPr>
        <w:t xml:space="preserve"> </w:t>
      </w:r>
      <w:r w:rsidRPr="00C02FB7">
        <w:t>But as you’ve discussed with President Trump on many occasions, the United States has had a trade imbalance with Japan for too long, and American products and services too often face barriers to compete fairly in Japanese markets.</w:t>
      </w:r>
      <w:r>
        <w:rPr>
          <w:sz w:val="20"/>
          <w:szCs w:val="20"/>
        </w:rPr>
        <w:t xml:space="preserve"> </w:t>
      </w:r>
      <w:r w:rsidRPr="00C02FB7">
        <w:t xml:space="preserve">It’s for that reason that we welcome the steps that have been taken to address these issues over the past two years, beginning with </w:t>
      </w:r>
      <w:r w:rsidRPr="00DE02BC">
        <w:rPr>
          <w:u w:val="single"/>
        </w:rPr>
        <w:t>the U.S.-Japan Economic Dialogue. But the best opportunity for free, fair, and reciprocal trade will come in a bilateral trade agreement.</w:t>
      </w:r>
      <w:r w:rsidRPr="00C02FB7">
        <w:t xml:space="preserve"> And, Mr. Prime Minister, we welcome the decision that you and President Trump reached in September, to begin negotiations on a bilateral trade agreement.</w:t>
      </w:r>
      <w:r>
        <w:rPr>
          <w:sz w:val="20"/>
          <w:szCs w:val="20"/>
        </w:rPr>
        <w:t xml:space="preserve"> </w:t>
      </w:r>
      <w:r w:rsidRPr="00C02FB7">
        <w:t>Those negotiations will begin soon. And when completed, we’re confident that this agreement will establish terms on goods, as well as on other key areas, including services. And just as with our alliance, the coming U.S.-Japan trade agreement will be a model for the Indo-Pacific.</w:t>
      </w:r>
      <w:r>
        <w:rPr>
          <w:sz w:val="20"/>
          <w:szCs w:val="20"/>
        </w:rPr>
        <w:t xml:space="preserve"> </w:t>
      </w:r>
      <w:r w:rsidRPr="00DE02BC">
        <w:rPr>
          <w:u w:val="single"/>
        </w:rPr>
        <w:t>Today, our nations are issuing a joint statement between the United States and Japan that covers a range of activities on energy, infrastructure, digital connectivity across the region</w:t>
      </w:r>
      <w:r w:rsidRPr="00C02FB7">
        <w:t>. In addition, the United States and Japan will sign a memorandum of cooperation to promote clean, safe, and affordable civil nuclear power in both our countries.</w:t>
      </w:r>
      <w:r>
        <w:rPr>
          <w:sz w:val="20"/>
          <w:szCs w:val="20"/>
        </w:rPr>
        <w:t xml:space="preserve"> </w:t>
      </w:r>
      <w:r w:rsidRPr="00C02FB7">
        <w:t>To advance our vision of a free and open Indo-Pacific, our nations are also bringing the expertise of our businesses to bear on the region’s most pressing needs.</w:t>
      </w:r>
      <w:r>
        <w:rPr>
          <w:sz w:val="20"/>
          <w:szCs w:val="20"/>
        </w:rPr>
        <w:t xml:space="preserve"> </w:t>
      </w:r>
      <w:r w:rsidRPr="00C02FB7">
        <w:t xml:space="preserve">For our part, the United States has more than doubled our ability to support private development projects in emerging economies. </w:t>
      </w:r>
      <w:r w:rsidRPr="00DE02BC">
        <w:rPr>
          <w:u w:val="single"/>
        </w:rPr>
        <w:t>My nation now offers $60 billion in development financing, and infrastructure projects in the Indo-Pacific will be a priority for the United States of America.</w:t>
      </w:r>
      <w:r>
        <w:rPr>
          <w:sz w:val="20"/>
          <w:szCs w:val="20"/>
        </w:rPr>
        <w:t xml:space="preserve"> </w:t>
      </w:r>
      <w:r w:rsidRPr="00C02FB7">
        <w:t xml:space="preserve">We’re also grateful, Mr. Prime Minister, </w:t>
      </w:r>
      <w:r w:rsidRPr="00DE02BC">
        <w:rPr>
          <w:u w:val="single"/>
        </w:rPr>
        <w:t>that Japan has targeted $10 billion in investment by public and private organizations to promising energy infrastructure projects</w:t>
      </w:r>
      <w:r w:rsidRPr="00C02FB7">
        <w:t>. And the United States looks forward to working closely with Japan to identify the most promising projects in the region.</w:t>
      </w:r>
      <w:r>
        <w:rPr>
          <w:sz w:val="20"/>
          <w:szCs w:val="20"/>
        </w:rPr>
        <w:t xml:space="preserve"> </w:t>
      </w:r>
      <w:r w:rsidRPr="00C02FB7">
        <w:t>Also, the United States, Japan, and Australia have committed to work together to encourage renewed private investments in infrastructure projects. Through enhanced cooperation on development financing, we will help build up the immense Indo-Pacific together.</w:t>
      </w:r>
      <w:r>
        <w:rPr>
          <w:sz w:val="20"/>
          <w:szCs w:val="20"/>
        </w:rPr>
        <w:t xml:space="preserve"> </w:t>
      </w:r>
      <w:r w:rsidRPr="00C02FB7">
        <w:t>Mr. Prime Minister, while prosperity is paramount, as we discussed today, we both recognize that our economic progress hinges on our security.</w:t>
      </w:r>
      <w:r>
        <w:rPr>
          <w:sz w:val="20"/>
          <w:szCs w:val="20"/>
        </w:rPr>
        <w:t xml:space="preserve"> </w:t>
      </w:r>
      <w:r w:rsidRPr="00C02FB7">
        <w:t>Our countries have been allies now for nearly 70 years, and at this very moment, some</w:t>
      </w:r>
    </w:p>
    <w:p w14:paraId="46F50242" w14:textId="28D2681D" w:rsidR="00044BBA" w:rsidRPr="00044BBA" w:rsidRDefault="00E4284B" w:rsidP="00044BBA">
      <w:pPr>
        <w:pStyle w:val="Heading2"/>
      </w:pPr>
      <w:r>
        <w:t>Impact Defense</w:t>
      </w:r>
    </w:p>
    <w:p w14:paraId="05EF08D1" w14:textId="04AC2C3D" w:rsidR="00DD368D" w:rsidRDefault="00DD368D" w:rsidP="00C33889">
      <w:pPr>
        <w:pStyle w:val="Heading3"/>
      </w:pPr>
      <w:r>
        <w:t xml:space="preserve">Japan Won’t </w:t>
      </w:r>
      <w:proofErr w:type="spellStart"/>
      <w:r>
        <w:t>Prolif</w:t>
      </w:r>
      <w:proofErr w:type="spellEnd"/>
      <w:r>
        <w:t xml:space="preserve"> – General</w:t>
      </w:r>
    </w:p>
    <w:p w14:paraId="5C29CE3D" w14:textId="77777777" w:rsidR="00DD368D" w:rsidRPr="00187C80" w:rsidRDefault="00DD368D" w:rsidP="00DD368D">
      <w:pPr>
        <w:pStyle w:val="Heading4"/>
      </w:pPr>
      <w:r w:rsidRPr="00187C80">
        <w:t>No Japan Proliferation</w:t>
      </w:r>
    </w:p>
    <w:p w14:paraId="4AD9EF33" w14:textId="77777777" w:rsidR="00DD368D" w:rsidRPr="008B04F4" w:rsidRDefault="00DD368D" w:rsidP="00DD368D">
      <w:r w:rsidRPr="00D71F76">
        <w:rPr>
          <w:rStyle w:val="StyleStyleBold12pt"/>
        </w:rPr>
        <w:t>Mehta 16</w:t>
      </w:r>
      <w:r>
        <w:t xml:space="preserve"> [</w:t>
      </w:r>
      <w:proofErr w:type="spellStart"/>
      <w:r w:rsidRPr="008B04F4">
        <w:t>Rupal</w:t>
      </w:r>
      <w:proofErr w:type="spellEnd"/>
      <w:r w:rsidRPr="008B04F4">
        <w:t xml:space="preserve"> N. Mehta, 6-9-2016, "Is a Nuclear-Armed Japan </w:t>
      </w:r>
      <w:proofErr w:type="gramStart"/>
      <w:r w:rsidRPr="008B04F4">
        <w:t>Inconceivable?,</w:t>
      </w:r>
      <w:proofErr w:type="gramEnd"/>
      <w:r w:rsidRPr="008B04F4">
        <w:t>" War on the Rocks, https://warontherocks.com/2016/06/is-a-nuclear-armed-japan-inconceivable/</w:t>
      </w:r>
      <w:r>
        <w:t>]</w:t>
      </w:r>
    </w:p>
    <w:p w14:paraId="25BA46BA" w14:textId="77777777" w:rsidR="00DD368D" w:rsidRPr="009E741C" w:rsidRDefault="00DD368D" w:rsidP="00DD368D">
      <w:pPr>
        <w:rPr>
          <w:sz w:val="16"/>
        </w:rPr>
      </w:pPr>
      <w:r w:rsidRPr="00D67990">
        <w:rPr>
          <w:rStyle w:val="StyleBoldUnderline"/>
        </w:rPr>
        <w:t>In Japan, the </w:t>
      </w:r>
      <w:hyperlink r:id="rId151" w:history="1">
        <w:r w:rsidRPr="00D67990">
          <w:rPr>
            <w:rStyle w:val="StyleBoldUnderline"/>
          </w:rPr>
          <w:t>reply has been a firm no</w:t>
        </w:r>
      </w:hyperlink>
      <w:r w:rsidRPr="00D67990">
        <w:rPr>
          <w:rStyle w:val="StyleBoldUnderline"/>
        </w:rPr>
        <w:t xml:space="preserve">. </w:t>
      </w:r>
      <w:r w:rsidRPr="009E741C">
        <w:rPr>
          <w:sz w:val="16"/>
        </w:rPr>
        <w:t>In response to Trump’s comments, Foreign Minister Fumio Kishida stated, “</w:t>
      </w:r>
      <w:r w:rsidRPr="00D67990">
        <w:rPr>
          <w:rStyle w:val="StyleBoldUnderline"/>
        </w:rPr>
        <w:t>it is impossible that Japan will arm itself with nuclear weapons.”</w:t>
      </w:r>
      <w:r w:rsidRPr="009E741C">
        <w:rPr>
          <w:sz w:val="16"/>
        </w:rPr>
        <w:t xml:space="preserve"> In unpacking this statement, we are provided with half of the answer to these questions. As the only country that has had nuclear weapons used against it, </w:t>
      </w:r>
      <w:r w:rsidRPr="00D67990">
        <w:rPr>
          <w:rStyle w:val="StyleBoldUnderline"/>
        </w:rPr>
        <w:t>Japan has generally foregone overt militarization and has focused on providing national security, overseas peace-keeping operations, and disaster relief</w:t>
      </w:r>
      <w:r w:rsidRPr="009E741C">
        <w:rPr>
          <w:sz w:val="16"/>
        </w:rPr>
        <w:t xml:space="preserve">. In my recent discussions with Japanese officials, military officers, and civilians it is clear that </w:t>
      </w:r>
      <w:r w:rsidRPr="00D67990">
        <w:rPr>
          <w:rStyle w:val="StyleBoldUnderline"/>
        </w:rPr>
        <w:t>Japan</w:t>
      </w:r>
      <w:r w:rsidRPr="009E741C">
        <w:rPr>
          <w:sz w:val="16"/>
        </w:rPr>
        <w:t xml:space="preserve">, unlike some of its counterparts in East Asia, </w:t>
      </w:r>
      <w:r w:rsidRPr="00D67990">
        <w:rPr>
          <w:rStyle w:val="StyleBoldUnderline"/>
        </w:rPr>
        <w:t xml:space="preserve">view the acquisition of nuclear weapons </w:t>
      </w:r>
      <w:r w:rsidRPr="00D67990">
        <w:rPr>
          <w:rStyle w:val="Emphasis"/>
        </w:rPr>
        <w:t>extremely</w:t>
      </w:r>
      <w:r w:rsidRPr="00D67990">
        <w:rPr>
          <w:rStyle w:val="StyleBoldUnderline"/>
        </w:rPr>
        <w:t xml:space="preserve"> </w:t>
      </w:r>
      <w:r w:rsidRPr="00D67990">
        <w:rPr>
          <w:rStyle w:val="Emphasis"/>
        </w:rPr>
        <w:t>unfavorably</w:t>
      </w:r>
      <w:r w:rsidRPr="009E741C">
        <w:rPr>
          <w:sz w:val="16"/>
        </w:rPr>
        <w:t>. This was highlighted during President Obama’s recent visit to Hiroshima where </w:t>
      </w:r>
      <w:hyperlink r:id="rId152" w:history="1">
        <w:r w:rsidRPr="009E741C">
          <w:rPr>
            <w:rStyle w:val="Hyperlink"/>
            <w:sz w:val="16"/>
          </w:rPr>
          <w:t>Japanese Prime Minister Shinzo Abe stated</w:t>
        </w:r>
      </w:hyperlink>
      <w:r w:rsidRPr="009E741C">
        <w:rPr>
          <w:sz w:val="16"/>
        </w:rPr>
        <w:t>, “this tragedy must not be allowed to occur again. We are determined to realize a world free of nuclear weapons.”</w:t>
      </w:r>
    </w:p>
    <w:p w14:paraId="7638272E" w14:textId="77777777" w:rsidR="00DD368D" w:rsidRPr="009E741C" w:rsidRDefault="00DD368D" w:rsidP="00DD368D">
      <w:pPr>
        <w:rPr>
          <w:sz w:val="16"/>
        </w:rPr>
      </w:pPr>
      <w:r w:rsidRPr="00D67990">
        <w:rPr>
          <w:rStyle w:val="StyleBoldUnderline"/>
        </w:rPr>
        <w:t>The distaste for having their own nuclear deterrent coupled with being in a dangerous neighborhood has required that Japan turn to other countries, like the U</w:t>
      </w:r>
      <w:r w:rsidRPr="009E741C">
        <w:rPr>
          <w:sz w:val="16"/>
        </w:rPr>
        <w:t xml:space="preserve">nited </w:t>
      </w:r>
      <w:r w:rsidRPr="00D67990">
        <w:rPr>
          <w:rStyle w:val="StyleBoldUnderline"/>
        </w:rPr>
        <w:t>S</w:t>
      </w:r>
      <w:r w:rsidRPr="009E741C">
        <w:rPr>
          <w:sz w:val="16"/>
        </w:rPr>
        <w:t>tates, for security.   It is here, in the U.S.-Japanese alliance, “the cornerstone of Japan’s diplomacy”, </w:t>
      </w:r>
      <w:hyperlink r:id="rId153" w:history="1">
        <w:r w:rsidRPr="009E741C">
          <w:rPr>
            <w:rStyle w:val="Hyperlink"/>
            <w:sz w:val="16"/>
          </w:rPr>
          <w:t>according to Shinzo Abe</w:t>
        </w:r>
      </w:hyperlink>
      <w:r w:rsidRPr="009E741C">
        <w:rPr>
          <w:sz w:val="16"/>
        </w:rPr>
        <w:t>, that we find the rest of the explanation.</w:t>
      </w:r>
    </w:p>
    <w:p w14:paraId="63441934" w14:textId="77777777" w:rsidR="00DD368D" w:rsidRPr="00D67990" w:rsidRDefault="00DD368D" w:rsidP="00DD368D">
      <w:pPr>
        <w:rPr>
          <w:rStyle w:val="StyleBoldUnderline"/>
        </w:rPr>
      </w:pPr>
      <w:r w:rsidRPr="009E741C">
        <w:rPr>
          <w:sz w:val="16"/>
        </w:rPr>
        <w:t xml:space="preserve">For the past 70 years, since the introduction of nuclear weapons, it is the policy of the United States to counter proliferation and curb the expansion of the nuclear club. The United States has been very successful in providing hefty incentives to states that stop their exploration or pursuit of nuclear weapons. </w:t>
      </w:r>
      <w:r w:rsidRPr="00D67990">
        <w:rPr>
          <w:rStyle w:val="StyleBoldUnderline"/>
        </w:rPr>
        <w:t>One of these inducements</w:t>
      </w:r>
      <w:r w:rsidRPr="009E741C">
        <w:rPr>
          <w:sz w:val="16"/>
        </w:rPr>
        <w:t xml:space="preserve">, an extended nuclear deterrent, </w:t>
      </w:r>
      <w:r w:rsidRPr="00D67990">
        <w:rPr>
          <w:rStyle w:val="StyleBoldUnderline"/>
        </w:rPr>
        <w:t>obliges the United States to provide defense and security to allies in the event of an attack or conflict. Rather than disregarding domestic public opinion and risking punishment in the international community, Japan can rely on America’s nuclear arsenal.</w:t>
      </w:r>
    </w:p>
    <w:p w14:paraId="4687C5B8" w14:textId="77777777" w:rsidR="00DD368D" w:rsidRPr="00D67990" w:rsidRDefault="00DD368D" w:rsidP="00DD368D">
      <w:pPr>
        <w:rPr>
          <w:rStyle w:val="StyleBoldUnderline"/>
        </w:rPr>
      </w:pPr>
      <w:r w:rsidRPr="00D67990">
        <w:rPr>
          <w:rStyle w:val="StyleBoldUnderline"/>
        </w:rPr>
        <w:t>This is how the United States has been able to use its protection to constrain risky behavior among its allies</w:t>
      </w:r>
      <w:r w:rsidRPr="009E741C">
        <w:rPr>
          <w:sz w:val="16"/>
        </w:rPr>
        <w:t>. </w:t>
      </w:r>
      <w:hyperlink r:id="rId154" w:history="1">
        <w:r w:rsidRPr="009E741C">
          <w:rPr>
            <w:rStyle w:val="Hyperlink"/>
            <w:sz w:val="16"/>
          </w:rPr>
          <w:t>Research</w:t>
        </w:r>
      </w:hyperlink>
      <w:r w:rsidRPr="009E741C">
        <w:rPr>
          <w:sz w:val="16"/>
        </w:rPr>
        <w:t> in </w:t>
      </w:r>
      <w:hyperlink r:id="rId155" w:history="1">
        <w:r w:rsidRPr="009E741C">
          <w:rPr>
            <w:rStyle w:val="Hyperlink"/>
            <w:sz w:val="16"/>
          </w:rPr>
          <w:t>political science</w:t>
        </w:r>
      </w:hyperlink>
      <w:r w:rsidRPr="009E741C">
        <w:rPr>
          <w:sz w:val="16"/>
        </w:rPr>
        <w:t> would suggest that these types of alliances may entrap and force the United States to get involved when allies take unnecessary risks to get their way. </w:t>
      </w:r>
      <w:hyperlink r:id="rId156" w:history="1">
        <w:r w:rsidRPr="009E741C">
          <w:rPr>
            <w:rStyle w:val="Hyperlink"/>
            <w:sz w:val="16"/>
          </w:rPr>
          <w:t>Neil Narang</w:t>
        </w:r>
      </w:hyperlink>
      <w:r w:rsidRPr="009E741C">
        <w:rPr>
          <w:sz w:val="16"/>
        </w:rPr>
        <w:t xml:space="preserve"> and I show in a recent working paper, however, that nuclear umbrellas can positively shape ally behavior. </w:t>
      </w:r>
      <w:r w:rsidRPr="00D67990">
        <w:rPr>
          <w:rStyle w:val="StyleBoldUnderline"/>
        </w:rPr>
        <w:t>We find that protected allies, like Japan, are not any more likely to engage in risky business and instead use the alliance to reap political and economic gains.</w:t>
      </w:r>
    </w:p>
    <w:p w14:paraId="61B8F7E9" w14:textId="77777777" w:rsidR="00DD368D" w:rsidRPr="009E741C" w:rsidRDefault="00DD368D" w:rsidP="00DD368D">
      <w:pPr>
        <w:rPr>
          <w:sz w:val="16"/>
        </w:rPr>
      </w:pPr>
      <w:r w:rsidRPr="00D67990">
        <w:rPr>
          <w:rStyle w:val="StyleBoldUnderline"/>
        </w:rPr>
        <w:t>This is not to say that Japan has no bargaining power of its own</w:t>
      </w:r>
      <w:r w:rsidRPr="009E741C">
        <w:rPr>
          <w:sz w:val="16"/>
        </w:rPr>
        <w:t>. Japan maintains one of the highest latent nuclear capacities in the world. </w:t>
      </w:r>
      <w:hyperlink r:id="rId157" w:history="1">
        <w:r w:rsidRPr="00C01243">
          <w:rPr>
            <w:sz w:val="16"/>
            <w:szCs w:val="16"/>
          </w:rPr>
          <w:t>Experts</w:t>
        </w:r>
      </w:hyperlink>
      <w:r w:rsidRPr="00C01243">
        <w:rPr>
          <w:sz w:val="16"/>
          <w:szCs w:val="16"/>
        </w:rPr>
        <w:t> argue that if Japan were to desire nuclear weapons its “break out” time would be short</w:t>
      </w:r>
      <w:r w:rsidRPr="00D67990">
        <w:rPr>
          <w:rStyle w:val="StyleBoldUnderline"/>
        </w:rPr>
        <w:t>.</w:t>
      </w:r>
      <w:r w:rsidRPr="009E741C">
        <w:rPr>
          <w:sz w:val="16"/>
        </w:rPr>
        <w:t xml:space="preserve"> But it’s this capability that provides Japan with leverage. In a new working paper, </w:t>
      </w:r>
      <w:hyperlink r:id="rId158" w:history="1">
        <w:r w:rsidRPr="009E741C">
          <w:rPr>
            <w:rStyle w:val="Hyperlink"/>
            <w:sz w:val="16"/>
          </w:rPr>
          <w:t xml:space="preserve">Gene </w:t>
        </w:r>
        <w:proofErr w:type="spellStart"/>
        <w:r w:rsidRPr="009E741C">
          <w:rPr>
            <w:rStyle w:val="Hyperlink"/>
            <w:sz w:val="16"/>
          </w:rPr>
          <w:t>Gerzhoy</w:t>
        </w:r>
        <w:proofErr w:type="spellEnd"/>
      </w:hyperlink>
      <w:r w:rsidRPr="009E741C">
        <w:rPr>
          <w:sz w:val="16"/>
        </w:rPr>
        <w:t>, </w:t>
      </w:r>
      <w:hyperlink r:id="rId159" w:history="1">
        <w:r w:rsidRPr="009E741C">
          <w:rPr>
            <w:rStyle w:val="Hyperlink"/>
            <w:sz w:val="16"/>
          </w:rPr>
          <w:t xml:space="preserve">Rachel </w:t>
        </w:r>
        <w:proofErr w:type="spellStart"/>
        <w:r w:rsidRPr="009E741C">
          <w:rPr>
            <w:rStyle w:val="Hyperlink"/>
            <w:sz w:val="16"/>
          </w:rPr>
          <w:t>Whitlark</w:t>
        </w:r>
        <w:proofErr w:type="spellEnd"/>
      </w:hyperlink>
      <w:r w:rsidRPr="009E741C">
        <w:rPr>
          <w:sz w:val="16"/>
        </w:rPr>
        <w:t>, and I find that this capability doesn’t necessarily embolden countries. Instead, they use it, short of opting to get nuclear weapons, to settle disputes, gain concessions, and side-step external aggression.</w:t>
      </w:r>
    </w:p>
    <w:p w14:paraId="100B9E35" w14:textId="77777777" w:rsidR="00DD368D" w:rsidRPr="009E741C" w:rsidRDefault="00DD368D" w:rsidP="00DD368D">
      <w:pPr>
        <w:rPr>
          <w:sz w:val="16"/>
        </w:rPr>
      </w:pPr>
      <w:r w:rsidRPr="00D67990">
        <w:rPr>
          <w:rStyle w:val="StyleBoldUnderline"/>
        </w:rPr>
        <w:t>These factors, coupled with Japan’s own distaste for nuclear weapons</w:t>
      </w:r>
      <w:r w:rsidRPr="009E741C">
        <w:rPr>
          <w:sz w:val="16"/>
        </w:rPr>
        <w:t xml:space="preserve">, suggest that despite Donald Trump’s perspective and potential policy, if elected to the presidency, </w:t>
      </w:r>
      <w:r w:rsidRPr="00D67990">
        <w:rPr>
          <w:rStyle w:val="StyleBoldUnderline"/>
        </w:rPr>
        <w:t xml:space="preserve">a nuclear-armed Japan is </w:t>
      </w:r>
      <w:r w:rsidRPr="00D67990">
        <w:rPr>
          <w:rStyle w:val="Emphasis"/>
        </w:rPr>
        <w:t>virtually</w:t>
      </w:r>
      <w:r w:rsidRPr="00D67990">
        <w:rPr>
          <w:rStyle w:val="StyleBoldUnderline"/>
        </w:rPr>
        <w:t xml:space="preserve"> </w:t>
      </w:r>
      <w:r w:rsidRPr="00D67990">
        <w:rPr>
          <w:rStyle w:val="Emphasis"/>
        </w:rPr>
        <w:t>unthinkable</w:t>
      </w:r>
      <w:r w:rsidRPr="00D67990">
        <w:rPr>
          <w:rStyle w:val="StyleBoldUnderline"/>
        </w:rPr>
        <w:t xml:space="preserve"> and highly undesirable.</w:t>
      </w:r>
    </w:p>
    <w:p w14:paraId="4CEBA050" w14:textId="77777777" w:rsidR="00DD368D" w:rsidRDefault="00DD368D" w:rsidP="00DD368D"/>
    <w:p w14:paraId="603DC876" w14:textId="77777777" w:rsidR="004A1CCC" w:rsidRDefault="004A1CCC" w:rsidP="004A1CCC">
      <w:pPr>
        <w:rPr>
          <w:u w:val="single"/>
        </w:rPr>
      </w:pPr>
    </w:p>
    <w:p w14:paraId="3D402EE9" w14:textId="08F5C84F" w:rsidR="004A1CCC" w:rsidRDefault="004A1CCC" w:rsidP="004A1CCC">
      <w:pPr>
        <w:rPr>
          <w:rStyle w:val="StyleStyleBold12pt"/>
        </w:rPr>
      </w:pPr>
      <w:r>
        <w:rPr>
          <w:rStyle w:val="StyleStyleBold12pt"/>
        </w:rPr>
        <w:t xml:space="preserve">Multiple factors prevent Japanese </w:t>
      </w:r>
      <w:proofErr w:type="spellStart"/>
      <w:r>
        <w:rPr>
          <w:rStyle w:val="StyleStyleBold12pt"/>
        </w:rPr>
        <w:t>prolif</w:t>
      </w:r>
      <w:proofErr w:type="spellEnd"/>
      <w:r>
        <w:rPr>
          <w:rStyle w:val="StyleStyleBold12pt"/>
        </w:rPr>
        <w:t>—public norms, economic costs, geographic barriers, and US abandonment check</w:t>
      </w:r>
    </w:p>
    <w:p w14:paraId="62546487" w14:textId="77777777" w:rsidR="004A1CCC" w:rsidRPr="0093090D" w:rsidRDefault="004A1CCC" w:rsidP="004A1CCC">
      <w:r w:rsidRPr="002B57EE">
        <w:rPr>
          <w:rStyle w:val="StyleStyleBold12pt"/>
        </w:rPr>
        <w:t xml:space="preserve">Fitzpatrick 16 </w:t>
      </w:r>
      <w:r w:rsidRPr="002B57EE">
        <w:t>(Mark Fitzpatrick, Adelphi Series Journal Issue 455: Asia’s Latent Nuclear Powers: Japan, South Korea and Taiwan “</w:t>
      </w:r>
      <w:r>
        <w:t>Japan</w:t>
      </w:r>
      <w:r w:rsidRPr="002B57EE">
        <w:t>”, 2/5/16,</w:t>
      </w:r>
      <w:r>
        <w:t xml:space="preserve"> </w:t>
      </w:r>
      <w:hyperlink r:id="rId160" w:history="1">
        <w:r w:rsidRPr="0093090D">
          <w:rPr>
            <w:color w:val="0000FF"/>
            <w:u w:val="single"/>
          </w:rPr>
          <w:t>https://www.tandfonline.com/doi/pdf/10.1080/19445571.2015.1146022?needAccess=true</w:t>
        </w:r>
      </w:hyperlink>
      <w:r>
        <w:t>, RKK</w:t>
      </w:r>
    </w:p>
    <w:p w14:paraId="5AA17E9C" w14:textId="77777777" w:rsidR="004A1CCC" w:rsidRPr="0093090D" w:rsidRDefault="004A1CCC" w:rsidP="004A1CCC">
      <w:pPr>
        <w:rPr>
          <w:rStyle w:val="StyleStyleBold12pt"/>
        </w:rPr>
      </w:pPr>
    </w:p>
    <w:p w14:paraId="00831246" w14:textId="77777777" w:rsidR="004A1CCC" w:rsidRPr="0093090D" w:rsidRDefault="004A1CCC" w:rsidP="004A1CCC">
      <w:pPr>
        <w:rPr>
          <w:sz w:val="16"/>
        </w:rPr>
      </w:pPr>
      <w:r w:rsidRPr="0093090D">
        <w:rPr>
          <w:u w:val="single"/>
        </w:rPr>
        <w:t>That Japan has remained a non-nuclear-weapons state throughout the post-war period, despite having both the capabilities and the presumptive motivations, points to the strength of the enduring constraints</w:t>
      </w:r>
      <w:r w:rsidRPr="0093090D">
        <w:rPr>
          <w:sz w:val="16"/>
        </w:rPr>
        <w:t xml:space="preserve">. The reasons Japan did not seek nuclear weapons at any time over the past 50 years remain dispositive today. </w:t>
      </w:r>
      <w:r w:rsidRPr="0093090D">
        <w:rPr>
          <w:b/>
          <w:bCs/>
          <w:u w:val="single"/>
        </w:rPr>
        <w:t xml:space="preserve">As every internal study over the years has found, the social, political, economic and strategic factors all continue to weigh heavily against </w:t>
      </w:r>
      <w:proofErr w:type="spellStart"/>
      <w:r w:rsidRPr="0093090D">
        <w:rPr>
          <w:b/>
          <w:bCs/>
          <w:u w:val="single"/>
        </w:rPr>
        <w:t>nuclearisation</w:t>
      </w:r>
      <w:proofErr w:type="spellEnd"/>
      <w:r w:rsidRPr="0093090D">
        <w:rPr>
          <w:sz w:val="16"/>
        </w:rPr>
        <w:t>. Citing these reasons, former US State Department Japan expert Kevin Maher said in 2011: ‘</w:t>
      </w:r>
      <w:r w:rsidRPr="0093090D">
        <w:rPr>
          <w:u w:val="single"/>
        </w:rPr>
        <w:t>We’ve never had any concern about the Japanese government building a nuclear weapon</w:t>
      </w:r>
      <w:r w:rsidRPr="0093090D">
        <w:rPr>
          <w:sz w:val="16"/>
        </w:rPr>
        <w:t xml:space="preserve">.’162 Societal opposition </w:t>
      </w:r>
      <w:r w:rsidRPr="0093090D">
        <w:rPr>
          <w:u w:val="single"/>
        </w:rPr>
        <w:t>Seventy years after the Hiroshima and Nagasaki atomic attacks, an aversion to nuclear weapons remains embedded in Japanese culture and society</w:t>
      </w:r>
      <w:r w:rsidRPr="0093090D">
        <w:rPr>
          <w:sz w:val="16"/>
        </w:rPr>
        <w:t xml:space="preserve">.163 Right-wing figures, such as former Tokyo governor </w:t>
      </w:r>
      <w:proofErr w:type="spellStart"/>
      <w:r w:rsidRPr="0093090D">
        <w:rPr>
          <w:sz w:val="16"/>
        </w:rPr>
        <w:t>Shintaro</w:t>
      </w:r>
      <w:proofErr w:type="spellEnd"/>
      <w:r w:rsidRPr="0093090D">
        <w:rPr>
          <w:sz w:val="16"/>
        </w:rPr>
        <w:t xml:space="preserve"> Ishihara, who advocate developing nuclear weapons remain on the fringes of the political spectrum. In spring 2013, after North Korea’s third nuclear test and a string of provocative verbal threats, a public opinion poll by 110 | Asia’s latent nuclear powers: Japan, South Korea and Taiwan the conservative Fuji TV found 24% in </w:t>
      </w:r>
      <w:proofErr w:type="spellStart"/>
      <w:r w:rsidRPr="0093090D">
        <w:rPr>
          <w:sz w:val="16"/>
        </w:rPr>
        <w:t>favour</w:t>
      </w:r>
      <w:proofErr w:type="spellEnd"/>
      <w:r w:rsidRPr="0093090D">
        <w:rPr>
          <w:sz w:val="16"/>
        </w:rPr>
        <w:t xml:space="preserve"> of having nuclear weapons and 73% against.164 The disparaging term ‘nuclear allergy’ was first used by US secretary of state John Foster Dulles in 1954 to describe the antinuclear protests fanned that year by the exposure of a Japanese fishing crew on the </w:t>
      </w:r>
      <w:proofErr w:type="spellStart"/>
      <w:r w:rsidRPr="0093090D">
        <w:rPr>
          <w:sz w:val="16"/>
        </w:rPr>
        <w:t>Fukuryu</w:t>
      </w:r>
      <w:proofErr w:type="spellEnd"/>
      <w:r w:rsidRPr="0093090D">
        <w:rPr>
          <w:sz w:val="16"/>
        </w:rPr>
        <w:t xml:space="preserve"> Maru to deadly radiation from a US thermonuclear test on Bikini Atoll, an event that inspired the Godzilla film series.165 In the years since, the ‘allergy’ has become part of Japan’s DNA. </w:t>
      </w:r>
      <w:r w:rsidRPr="0093090D">
        <w:rPr>
          <w:u w:val="single"/>
        </w:rPr>
        <w:t xml:space="preserve">Although the internal taboo against discussing </w:t>
      </w:r>
      <w:proofErr w:type="spellStart"/>
      <w:r w:rsidRPr="0093090D">
        <w:rPr>
          <w:u w:val="single"/>
        </w:rPr>
        <w:t>nuclearisation</w:t>
      </w:r>
      <w:proofErr w:type="spellEnd"/>
      <w:r w:rsidRPr="0093090D">
        <w:rPr>
          <w:u w:val="single"/>
        </w:rPr>
        <w:t xml:space="preserve"> has dissipated this century, the public reaction remains strongly negative against those who advocate nuclear weapons</w:t>
      </w:r>
      <w:r w:rsidRPr="0093090D">
        <w:rPr>
          <w:sz w:val="16"/>
        </w:rPr>
        <w:t xml:space="preserve">. Nuclear latency and hedging is socially acceptable but calling for exercising this option is not. </w:t>
      </w:r>
      <w:r w:rsidRPr="0093090D">
        <w:rPr>
          <w:b/>
          <w:bCs/>
          <w:u w:val="single"/>
        </w:rPr>
        <w:t>Adding to the moral arguments against nuclear weapons is the post-Fukushima mood against nuclear energy. In the words of former leading diplomat Yukio Satoh, ‘the disaster made the Japanese public, housewives in particular, opposed to all things nuclear</w:t>
      </w:r>
      <w:r w:rsidRPr="0093090D">
        <w:rPr>
          <w:sz w:val="16"/>
        </w:rPr>
        <w:t xml:space="preserve">.’166 He called it an exaggeration for the Atlantic Council to suggest that there is an ongoing debate in Japan about nuclear weapons,167 which is promoted only by a small minority. The debate, rather, is about whether to continue nuclear energy at all. </w:t>
      </w:r>
      <w:r w:rsidRPr="0093090D">
        <w:rPr>
          <w:b/>
          <w:bCs/>
          <w:u w:val="single"/>
        </w:rPr>
        <w:t>Societal opposition to nuclear weapons is particularly strong in the academic and scientific communities, including in the nuclear technology field, which is both pacifist and leak-prone. If a hawkish prime minister were to decide nuclear weapons must be built, former Foreign Ministry official Kaneko believes that scientists and engineers would refuse to go along and that some would become whistleblowers.</w:t>
      </w:r>
      <w:r w:rsidRPr="0093090D">
        <w:rPr>
          <w:sz w:val="16"/>
        </w:rPr>
        <w:t xml:space="preserve"> The openness of Japanese society is the most effective brake on a nuclear-weapons </w:t>
      </w:r>
      <w:proofErr w:type="spellStart"/>
      <w:r w:rsidRPr="0093090D">
        <w:rPr>
          <w:sz w:val="16"/>
        </w:rPr>
        <w:t>programme</w:t>
      </w:r>
      <w:proofErr w:type="spellEnd"/>
      <w:r w:rsidRPr="0093090D">
        <w:rPr>
          <w:sz w:val="16"/>
        </w:rPr>
        <w:t xml:space="preserve">, he contends.168 Hymans calls such pacifist scientists and other opponents of </w:t>
      </w:r>
      <w:proofErr w:type="spellStart"/>
      <w:r w:rsidRPr="0093090D">
        <w:rPr>
          <w:sz w:val="16"/>
        </w:rPr>
        <w:t>nuclearisation</w:t>
      </w:r>
      <w:proofErr w:type="spellEnd"/>
      <w:r w:rsidRPr="0093090D">
        <w:rPr>
          <w:sz w:val="16"/>
        </w:rPr>
        <w:t xml:space="preserve"> ‘veto players’, Japan | 111 and notes that Japan has them in even greater numbers after Fukushima.169 This societal transparency, combined with the highly intrusive IAEA monitoring presence in Japan, would make it nigh on impossible for Japan to pursue a clandestine path to nuclear weapons. Economic and geographic constraints </w:t>
      </w:r>
      <w:proofErr w:type="gramStart"/>
      <w:r w:rsidRPr="0093090D">
        <w:rPr>
          <w:u w:val="single"/>
        </w:rPr>
        <w:t>The</w:t>
      </w:r>
      <w:proofErr w:type="gramEnd"/>
      <w:r w:rsidRPr="0093090D">
        <w:rPr>
          <w:u w:val="single"/>
        </w:rPr>
        <w:t xml:space="preserve"> economic disincentives for South Korea to go nuclear apply to Japan as well. Bilateral nuclear cooperation agreements with Australia, Canada, France, the UK and the US all have stringent non-proliferation conditions, requiring return of all imported materials and equipment if the civilian nuclear </w:t>
      </w:r>
      <w:proofErr w:type="spellStart"/>
      <w:r w:rsidRPr="0093090D">
        <w:rPr>
          <w:u w:val="single"/>
        </w:rPr>
        <w:t>programme</w:t>
      </w:r>
      <w:proofErr w:type="spellEnd"/>
      <w:r w:rsidRPr="0093090D">
        <w:rPr>
          <w:u w:val="single"/>
        </w:rPr>
        <w:t xml:space="preserve"> is misused for military purposes. The leverage of this conditionality will be reduced if the post-Fukushima antinuclear mood and stricter safety measures keep most of Japan’s nuclear power plants from resuming operation anyway. </w:t>
      </w:r>
      <w:r w:rsidRPr="0093090D">
        <w:rPr>
          <w:sz w:val="16"/>
        </w:rPr>
        <w:t xml:space="preserve">But unless Japan goes entirely nuclear-free, or finds the magic grail of a self-perpetuating closed fuel cycle, the threat of a nuclear supply cut-off is still a significant deterrent. </w:t>
      </w:r>
      <w:r w:rsidRPr="0093090D">
        <w:rPr>
          <w:b/>
          <w:bCs/>
          <w:u w:val="single"/>
        </w:rPr>
        <w:t>A decision to violate the NPT would also have an economic cost in terms of lost trade due to sanctions that would be likely to be imposed</w:t>
      </w:r>
      <w:r w:rsidRPr="0093090D">
        <w:rPr>
          <w:sz w:val="16"/>
        </w:rPr>
        <w:t xml:space="preserve">. Japan’s lower dependency on foreign trade (33% of GDP for Japan, compared to 78% for Korea in 2014170) again means that this deterrent is less than in the Korean case, but it remains a non-trivial factor. In repudiation of the prior militarist model, </w:t>
      </w:r>
      <w:r w:rsidRPr="0093090D">
        <w:rPr>
          <w:u w:val="single"/>
        </w:rPr>
        <w:t xml:space="preserve">Japan’s entire post-war development has been based on the ‘Yoshida doctrine’ (after the first post-war prime minister, Shigeru Yoshida), </w:t>
      </w:r>
      <w:proofErr w:type="spellStart"/>
      <w:r w:rsidRPr="0093090D">
        <w:rPr>
          <w:u w:val="single"/>
        </w:rPr>
        <w:t>emphasising</w:t>
      </w:r>
      <w:proofErr w:type="spellEnd"/>
      <w:r w:rsidRPr="0093090D">
        <w:rPr>
          <w:u w:val="single"/>
        </w:rPr>
        <w:t xml:space="preserve"> the primacy of economic growth and reliance on the US for security</w:t>
      </w:r>
      <w:r w:rsidRPr="0093090D">
        <w:rPr>
          <w:sz w:val="16"/>
        </w:rPr>
        <w:t xml:space="preserve">. Deviating from this path and incurring both the economic costs of acquiring a nuclear deterrent and the various opportunity costs and indirect costs that this would entail would not happen without a sharp change to the Japanese psyche. 112 | Asia’s latent nuclear powers: Japan, South Korea and Taiwan All of the Japanese government-inspired studies about the feasibility of indigenous nuclear weapons fastened upon the constraints imposed by geography. </w:t>
      </w:r>
      <w:r w:rsidRPr="0093090D">
        <w:rPr>
          <w:b/>
          <w:bCs/>
          <w:u w:val="single"/>
        </w:rPr>
        <w:t>Japan’s narrow area and concentrated population make it vulnerable to a first strike were it to enter into a nuclear competition with land-rich adversaries such as China or Russia</w:t>
      </w:r>
      <w:r w:rsidRPr="0093090D">
        <w:rPr>
          <w:sz w:val="16"/>
        </w:rPr>
        <w:t xml:space="preserve">. It may believe it would thus need a survivable second-strike capability by developing nuclear-armed submarines, as both the UK and Israel, states with similar geographic constraints, have </w:t>
      </w:r>
      <w:r w:rsidRPr="0093090D">
        <w:rPr>
          <w:b/>
          <w:bCs/>
          <w:u w:val="single"/>
        </w:rPr>
        <w:t>done. In Japan’s case, developing survivable submarines would take perhaps ten years</w:t>
      </w:r>
      <w:r w:rsidRPr="0093090D">
        <w:rPr>
          <w:sz w:val="16"/>
        </w:rPr>
        <w:t xml:space="preserve">. The nation’s existing submarines have no missile launch capacity and are run by diesel engines, with attendant problems of noise and limited patrolling times. During the development phase for nuclear-powered and -armed submarines, Japan would be vulnerable to a pre-emptive strike. </w:t>
      </w:r>
      <w:r w:rsidRPr="0093090D">
        <w:rPr>
          <w:u w:val="single"/>
        </w:rPr>
        <w:t>Other geographic constraints include the lack of an unpopulated space for nuclear testing and of a location for secure storage and deployment of nuclear weapons and delivery systems.</w:t>
      </w:r>
      <w:r w:rsidRPr="0093090D">
        <w:rPr>
          <w:sz w:val="16"/>
        </w:rPr>
        <w:t xml:space="preserve">171 Security considerations </w:t>
      </w:r>
      <w:r w:rsidRPr="0093090D">
        <w:rPr>
          <w:u w:val="single"/>
        </w:rPr>
        <w:t xml:space="preserve">An indigenous nuclear </w:t>
      </w:r>
      <w:proofErr w:type="spellStart"/>
      <w:r w:rsidRPr="0093090D">
        <w:rPr>
          <w:u w:val="single"/>
        </w:rPr>
        <w:t>programme</w:t>
      </w:r>
      <w:proofErr w:type="spellEnd"/>
      <w:r w:rsidRPr="0093090D">
        <w:rPr>
          <w:u w:val="single"/>
        </w:rPr>
        <w:t xml:space="preserve"> would fan an arms race and thus diminish rather than strengthen Japan’s security. It would be intensely provocative to China, possibly sparking a further acceleration in its nuclear and conventional military build-up. Russia may also respond accordingly. Pursuing nuclear weapons might also increase the danger of a preemptive nuclear strike from North Korea</w:t>
      </w:r>
      <w:r w:rsidRPr="0093090D">
        <w:rPr>
          <w:sz w:val="16"/>
        </w:rPr>
        <w:t xml:space="preserve">. </w:t>
      </w:r>
      <w:r w:rsidRPr="0093090D">
        <w:rPr>
          <w:u w:val="single"/>
        </w:rPr>
        <w:t xml:space="preserve">In addition, Japanese </w:t>
      </w:r>
      <w:proofErr w:type="spellStart"/>
      <w:r w:rsidRPr="0093090D">
        <w:rPr>
          <w:u w:val="single"/>
        </w:rPr>
        <w:t>nuclearisation</w:t>
      </w:r>
      <w:proofErr w:type="spellEnd"/>
      <w:r w:rsidRPr="0093090D">
        <w:rPr>
          <w:u w:val="single"/>
        </w:rPr>
        <w:t xml:space="preserve"> would provoke South Korea to seek its own nuclear arsenal, adding to regional tension and instability.</w:t>
      </w:r>
      <w:r w:rsidRPr="0093090D">
        <w:rPr>
          <w:sz w:val="16"/>
        </w:rPr>
        <w:t xml:space="preserve"> A departure from the NPT of the most stalwart non-proliferation advocate would spell the demise of the treaty and the end of prospects for a nuclear-weapons-free world. A breakdown of the NPT would increase the chances of states in other regions Japan | 113 also seeking nuclear weapons or at least hedging capabilities, almost all of which would be detrimental to Japan’s security and trade interests. </w:t>
      </w:r>
      <w:r w:rsidRPr="0093090D">
        <w:rPr>
          <w:b/>
          <w:bCs/>
          <w:u w:val="single"/>
        </w:rPr>
        <w:t>On top of exacerbating security challenges from China, Russia and the Korean Peninsula, Japanese pursuit of nuclear weapons could lead to abandonment by the US or worse</w:t>
      </w:r>
      <w:r w:rsidRPr="0093090D">
        <w:rPr>
          <w:sz w:val="16"/>
        </w:rPr>
        <w:t xml:space="preserve">. </w:t>
      </w:r>
      <w:proofErr w:type="spellStart"/>
      <w:r w:rsidRPr="0093090D">
        <w:rPr>
          <w:sz w:val="16"/>
        </w:rPr>
        <w:t>Ishiba</w:t>
      </w:r>
      <w:proofErr w:type="spellEnd"/>
      <w:r w:rsidRPr="0093090D">
        <w:rPr>
          <w:sz w:val="16"/>
        </w:rPr>
        <w:t xml:space="preserve">, the outspoken advocate of nuclear hedging, cautions against actual </w:t>
      </w:r>
      <w:proofErr w:type="spellStart"/>
      <w:r w:rsidRPr="0093090D">
        <w:rPr>
          <w:sz w:val="16"/>
        </w:rPr>
        <w:t>nuclearisation</w:t>
      </w:r>
      <w:proofErr w:type="spellEnd"/>
      <w:r w:rsidRPr="0093090D">
        <w:rPr>
          <w:sz w:val="16"/>
        </w:rPr>
        <w:t xml:space="preserve"> for this reason: ‘</w:t>
      </w:r>
      <w:r w:rsidRPr="0093090D">
        <w:rPr>
          <w:u w:val="single"/>
        </w:rPr>
        <w:t>if we develop nuclear weapons, that would be tantamount to saying we don’t trust the nuclear deterrence of the United States … we thereby could make enemies out of both the US and China, which is the scariest scenario.</w:t>
      </w:r>
      <w:r w:rsidRPr="0093090D">
        <w:rPr>
          <w:sz w:val="16"/>
        </w:rPr>
        <w:t xml:space="preserve">’172 National security scholar and former US Defense Department senior official Brad Roberts also puts the danger starkly: ‘Japan’s decision to seek an independent nuclear deterrent would presumably reflect profound lack of confidence in U.S. credibility; it is difficult to see how or why the U.S.–Japan alliance would survive a Japanese decision to acquire nuclear weapons.’173 Roberts’s view reflects the dominant thinking among America-based analysts.174 Not everyone agrees, of course. Security policy analyst Elbridge Colby argues that circumstances would determine whether the US would give greater weight to non-proliferation over geostrategic considerations vis-à-vis rising China in responding to Japan acquiring nuclear weapons.175 An assessment that Japanese proliferation may be acceptable risks becoming a self-fulfilling prophecy. In early 2003, vice president Dick Cheney and Senator John McCain both commented that North Korea’s nuclear quest might force Japan to seek a nuclear option of its own. Influential conservative columnist Charles Krauthammer wrote that the US should endorse a Japanese nuclear deterrent if China did not pressure Pyongyang into stopping its nuclear programme.176 114 | Asia’s latent nuclear powers: Japan, South Korea and Taiwan Three years later, a former speechwriter for president George W. Bush similarly advocated exploiting the ‘Japan nuclear card’ vis-à-vis China and North Korea.177 Japanese advocates of </w:t>
      </w:r>
      <w:proofErr w:type="spellStart"/>
      <w:r w:rsidRPr="0093090D">
        <w:rPr>
          <w:sz w:val="16"/>
        </w:rPr>
        <w:t>nuclearisation</w:t>
      </w:r>
      <w:proofErr w:type="spellEnd"/>
      <w:r w:rsidRPr="0093090D">
        <w:rPr>
          <w:sz w:val="16"/>
        </w:rPr>
        <w:t xml:space="preserve"> took such comments as an endorsement of their view. Japanese nuclear expert </w:t>
      </w:r>
      <w:proofErr w:type="spellStart"/>
      <w:r w:rsidRPr="0093090D">
        <w:rPr>
          <w:sz w:val="16"/>
        </w:rPr>
        <w:t>Katsuhisa</w:t>
      </w:r>
      <w:proofErr w:type="spellEnd"/>
      <w:r w:rsidRPr="0093090D">
        <w:rPr>
          <w:sz w:val="16"/>
        </w:rPr>
        <w:t xml:space="preserve"> Furukawa assesses that ‘Washington’s tacit or open approval’ would be the most significant factor in fostering a Japanese decision to develop a nuclear capability.178 Strategists Kurt Campbell and Tsuyoshi </w:t>
      </w:r>
      <w:proofErr w:type="spellStart"/>
      <w:r w:rsidRPr="0093090D">
        <w:rPr>
          <w:sz w:val="16"/>
        </w:rPr>
        <w:t>Sunohara</w:t>
      </w:r>
      <w:proofErr w:type="spellEnd"/>
      <w:r w:rsidRPr="0093090D">
        <w:rPr>
          <w:sz w:val="16"/>
        </w:rPr>
        <w:t xml:space="preserve"> thus argue that, however tempting it is to play the Japan card, ‘American leaders and influential commentators both within and outside the government should never signal to the Japanese, even inadvertently, that they actually favor Japan’s acquisition of nuclear weapons.’179</w:t>
      </w:r>
    </w:p>
    <w:p w14:paraId="7B019F84" w14:textId="77777777" w:rsidR="004A1CCC" w:rsidRPr="00DD368D" w:rsidRDefault="004A1CCC" w:rsidP="00DD368D"/>
    <w:p w14:paraId="31C12BAF" w14:textId="4E3239F0" w:rsidR="00D1488B" w:rsidRDefault="00D1488B" w:rsidP="00C33889">
      <w:pPr>
        <w:pStyle w:val="Heading3"/>
      </w:pPr>
      <w:r>
        <w:t xml:space="preserve">Japan Won’t </w:t>
      </w:r>
      <w:proofErr w:type="spellStart"/>
      <w:r>
        <w:t>Prolif</w:t>
      </w:r>
      <w:proofErr w:type="spellEnd"/>
      <w:r>
        <w:t xml:space="preserve"> – Constitution</w:t>
      </w:r>
    </w:p>
    <w:p w14:paraId="3AC6B28D" w14:textId="77777777" w:rsidR="00D1488B" w:rsidRDefault="00D1488B" w:rsidP="00D1488B">
      <w:pPr>
        <w:pStyle w:val="Heading4"/>
        <w:rPr>
          <w:lang w:eastAsia="zh-CN"/>
        </w:rPr>
      </w:pPr>
      <w:r>
        <w:rPr>
          <w:lang w:eastAsia="zh-CN"/>
        </w:rPr>
        <w:t xml:space="preserve">Japan won’t </w:t>
      </w:r>
      <w:proofErr w:type="spellStart"/>
      <w:r>
        <w:rPr>
          <w:lang w:eastAsia="zh-CN"/>
        </w:rPr>
        <w:t>prolif</w:t>
      </w:r>
      <w:proofErr w:type="spellEnd"/>
      <w:r>
        <w:rPr>
          <w:lang w:eastAsia="zh-CN"/>
        </w:rPr>
        <w:t xml:space="preserve"> – it’s against their constitution </w:t>
      </w:r>
    </w:p>
    <w:p w14:paraId="73BCAECD" w14:textId="77777777" w:rsidR="00D1488B" w:rsidRPr="00530702" w:rsidRDefault="00D1488B" w:rsidP="00D1488B">
      <w:pPr>
        <w:rPr>
          <w:rFonts w:ascii="Times New Roman" w:eastAsia="Times New Roman" w:hAnsi="Times New Roman" w:cs="Times New Roman"/>
          <w:sz w:val="24"/>
          <w:lang w:eastAsia="zh-CN"/>
        </w:rPr>
      </w:pPr>
      <w:r>
        <w:rPr>
          <w:rFonts w:ascii="Times New Roman" w:eastAsia="Times New Roman" w:hAnsi="Times New Roman" w:cs="Times New Roman"/>
          <w:sz w:val="24"/>
          <w:lang w:eastAsia="zh-CN"/>
        </w:rPr>
        <w:t>(</w:t>
      </w:r>
      <w:r>
        <w:rPr>
          <w:rStyle w:val="StyleStyleBold12pt"/>
          <w:b w:val="0"/>
        </w:rPr>
        <w:t xml:space="preserve">Patrick </w:t>
      </w:r>
      <w:r>
        <w:rPr>
          <w:rStyle w:val="StyleStyleBold12pt"/>
        </w:rPr>
        <w:t>WINN</w:t>
      </w:r>
      <w:r>
        <w:rPr>
          <w:rStyle w:val="StyleStyleBold12pt"/>
          <w:b w:val="0"/>
        </w:rPr>
        <w:t xml:space="preserve">, </w:t>
      </w:r>
      <w:r>
        <w:rPr>
          <w:rStyle w:val="StyleStyleBold12pt"/>
        </w:rPr>
        <w:t>3/14</w:t>
      </w:r>
      <w:r>
        <w:rPr>
          <w:rStyle w:val="StyleStyleBold12pt"/>
          <w:b w:val="0"/>
        </w:rPr>
        <w:t>/2019, “Japan Has Plutonium, Rockets, and Rivals. Will It Ever Build a Nuke?,” Global Security,</w:t>
      </w:r>
      <w:r>
        <w:rPr>
          <w:rFonts w:ascii="Times New Roman" w:eastAsia="Times New Roman" w:hAnsi="Times New Roman" w:cs="Times New Roman"/>
          <w:sz w:val="24"/>
          <w:lang w:eastAsia="zh-CN"/>
        </w:rPr>
        <w:t xml:space="preserve"> </w:t>
      </w:r>
      <w:hyperlink r:id="rId161" w:history="1">
        <w:r w:rsidRPr="0060269A">
          <w:rPr>
            <w:rStyle w:val="StyleStyleBold12pt"/>
            <w:b w:val="0"/>
            <w:lang w:eastAsia="zh-CN"/>
          </w:rPr>
          <w:t>https://interactive.pri.org/2019/03/japan-nuclear/index.html</w:t>
        </w:r>
      </w:hyperlink>
      <w:r w:rsidRPr="0060269A">
        <w:rPr>
          <w:rStyle w:val="StyleStyleBold12pt"/>
          <w:b w:val="0"/>
        </w:rPr>
        <w:t>)</w:t>
      </w:r>
    </w:p>
    <w:p w14:paraId="288AD7AC" w14:textId="77777777" w:rsidR="00D1488B" w:rsidRPr="00530702" w:rsidRDefault="00D1488B" w:rsidP="00D1488B">
      <w:pPr>
        <w:rPr>
          <w:color w:val="000000" w:themeColor="text1"/>
          <w:sz w:val="16"/>
          <w:szCs w:val="16"/>
          <w:lang w:eastAsia="zh-CN"/>
        </w:rPr>
      </w:pPr>
      <w:r w:rsidRPr="00530702">
        <w:rPr>
          <w:color w:val="000000" w:themeColor="text1"/>
          <w:sz w:val="16"/>
          <w:szCs w:val="16"/>
          <w:lang w:eastAsia="zh-CN"/>
        </w:rPr>
        <w:t>Eastward, across the vast Pacific, sits America’s commander in chief: Donald Trump, a leader who has </w:t>
      </w:r>
      <w:hyperlink r:id="rId162" w:history="1">
        <w:r w:rsidRPr="00530702">
          <w:rPr>
            <w:color w:val="000000" w:themeColor="text1"/>
            <w:sz w:val="16"/>
            <w:szCs w:val="16"/>
            <w:lang w:eastAsia="zh-CN"/>
          </w:rPr>
          <w:t>wondered aloud</w:t>
        </w:r>
      </w:hyperlink>
      <w:r w:rsidRPr="00530702">
        <w:rPr>
          <w:color w:val="000000" w:themeColor="text1"/>
          <w:sz w:val="16"/>
          <w:szCs w:val="16"/>
          <w:lang w:eastAsia="zh-CN"/>
        </w:rPr>
        <w:t> why Japan doesn’t just acquire its own nukes, start defending itself and save US forces the trouble.</w:t>
      </w:r>
    </w:p>
    <w:p w14:paraId="7180BC38" w14:textId="77777777" w:rsidR="00D1488B" w:rsidRPr="00D75721" w:rsidRDefault="00D1488B" w:rsidP="00D1488B">
      <w:pPr>
        <w:rPr>
          <w:color w:val="000000" w:themeColor="text1"/>
          <w:u w:val="single"/>
          <w:lang w:eastAsia="zh-CN"/>
        </w:rPr>
      </w:pPr>
      <w:r w:rsidRPr="00530702">
        <w:rPr>
          <w:color w:val="000000" w:themeColor="text1"/>
          <w:sz w:val="16"/>
          <w:szCs w:val="16"/>
          <w:lang w:eastAsia="zh-CN"/>
        </w:rPr>
        <w:t>That scenario is actually unlawful — and any Japanese high school student can tell you why.</w:t>
      </w:r>
      <w:r w:rsidRPr="009017B6">
        <w:rPr>
          <w:color w:val="000000" w:themeColor="text1"/>
          <w:lang w:eastAsia="zh-CN"/>
        </w:rPr>
        <w:t xml:space="preserve"> </w:t>
      </w:r>
      <w:r w:rsidRPr="00D75721">
        <w:rPr>
          <w:color w:val="000000" w:themeColor="text1"/>
          <w:u w:val="single"/>
          <w:lang w:eastAsia="zh-CN"/>
        </w:rPr>
        <w:t>After World War II, America defanged Japan by inserting a super pacifist clause in its constitution. It </w:t>
      </w:r>
      <w:hyperlink r:id="rId163" w:anchor="Text_of_the_article" w:history="1">
        <w:r w:rsidRPr="00D75721">
          <w:rPr>
            <w:color w:val="000000" w:themeColor="text1"/>
            <w:u w:val="single"/>
            <w:lang w:eastAsia="zh-CN"/>
          </w:rPr>
          <w:t>forbids the nation</w:t>
        </w:r>
      </w:hyperlink>
      <w:r w:rsidRPr="00D75721">
        <w:rPr>
          <w:color w:val="000000" w:themeColor="text1"/>
          <w:u w:val="single"/>
          <w:lang w:eastAsia="zh-CN"/>
        </w:rPr>
        <w:t> from ever building a military or going to war.</w:t>
      </w:r>
    </w:p>
    <w:p w14:paraId="72C1AF45" w14:textId="77777777" w:rsidR="00D1488B" w:rsidRPr="00530702" w:rsidRDefault="00D1488B" w:rsidP="00D1488B">
      <w:pPr>
        <w:rPr>
          <w:color w:val="000000" w:themeColor="text1"/>
          <w:sz w:val="16"/>
          <w:szCs w:val="16"/>
          <w:lang w:eastAsia="zh-CN"/>
        </w:rPr>
      </w:pPr>
      <w:r w:rsidRPr="00530702">
        <w:rPr>
          <w:color w:val="000000" w:themeColor="text1"/>
          <w:sz w:val="16"/>
          <w:szCs w:val="16"/>
          <w:lang w:eastAsia="zh-CN"/>
        </w:rPr>
        <w:t>This rule is blurred by Japan’s Self-Defense Forces, a sophisticated, armed wing with tanks, warships and </w:t>
      </w:r>
      <w:hyperlink r:id="rId164" w:anchor=".XIaY2ZNKjdc" w:history="1">
        <w:r w:rsidRPr="00530702">
          <w:rPr>
            <w:color w:val="000000" w:themeColor="text1"/>
            <w:sz w:val="16"/>
            <w:szCs w:val="16"/>
            <w:lang w:eastAsia="zh-CN"/>
          </w:rPr>
          <w:t>a defense budget of $48 billion</w:t>
        </w:r>
      </w:hyperlink>
      <w:r w:rsidRPr="00530702">
        <w:rPr>
          <w:color w:val="000000" w:themeColor="text1"/>
          <w:sz w:val="16"/>
          <w:szCs w:val="16"/>
          <w:lang w:eastAsia="zh-CN"/>
        </w:rPr>
        <w:t> — an amount exceeding the gross domestic product of many</w:t>
      </w:r>
      <w:r>
        <w:rPr>
          <w:color w:val="000000" w:themeColor="text1"/>
          <w:sz w:val="16"/>
          <w:szCs w:val="16"/>
          <w:lang w:eastAsia="zh-CN"/>
        </w:rPr>
        <w:t>\</w:t>
      </w:r>
      <w:r w:rsidRPr="00530702">
        <w:rPr>
          <w:color w:val="000000" w:themeColor="text1"/>
          <w:sz w:val="16"/>
          <w:szCs w:val="16"/>
          <w:lang w:eastAsia="zh-CN"/>
        </w:rPr>
        <w:t xml:space="preserve"> small countries.</w:t>
      </w:r>
    </w:p>
    <w:p w14:paraId="0B6DDEE2" w14:textId="77777777" w:rsidR="00D1488B" w:rsidRPr="00530702" w:rsidRDefault="00D1488B" w:rsidP="00D1488B">
      <w:pPr>
        <w:rPr>
          <w:color w:val="000000" w:themeColor="text1"/>
          <w:u w:val="single"/>
          <w:lang w:eastAsia="zh-CN"/>
        </w:rPr>
      </w:pPr>
      <w:r w:rsidRPr="009017B6">
        <w:rPr>
          <w:color w:val="000000" w:themeColor="text1"/>
          <w:lang w:eastAsia="zh-CN"/>
        </w:rPr>
        <w:t xml:space="preserve">Yet, </w:t>
      </w:r>
      <w:r w:rsidRPr="00530702">
        <w:rPr>
          <w:color w:val="000000" w:themeColor="text1"/>
          <w:u w:val="single"/>
          <w:lang w:eastAsia="zh-CN"/>
        </w:rPr>
        <w:t xml:space="preserve">these forces are still forbidden by the constitution from attacking targets away from Japanese soil — even when facing a direct threat. </w:t>
      </w:r>
      <w:r w:rsidRPr="00530702">
        <w:rPr>
          <w:color w:val="000000" w:themeColor="text1"/>
          <w:sz w:val="16"/>
          <w:szCs w:val="16"/>
          <w:lang w:eastAsia="zh-CN"/>
        </w:rPr>
        <w:t xml:space="preserve">That remains the job of the United States, which maintains bases strewn across the islands. In Igarashi’s view, this arrangement is far too wobbly — especially since </w:t>
      </w:r>
      <w:r w:rsidRPr="00530702">
        <w:rPr>
          <w:color w:val="000000" w:themeColor="text1"/>
          <w:u w:val="single"/>
          <w:lang w:eastAsia="zh-CN"/>
        </w:rPr>
        <w:t>America appears more politically confused and unreliable every day.</w:t>
      </w:r>
    </w:p>
    <w:p w14:paraId="110C3E79" w14:textId="77777777" w:rsidR="00D1488B" w:rsidRDefault="00D1488B" w:rsidP="00D1488B">
      <w:pPr>
        <w:rPr>
          <w:color w:val="000000" w:themeColor="text1"/>
          <w:sz w:val="16"/>
          <w:szCs w:val="16"/>
          <w:lang w:eastAsia="zh-CN"/>
        </w:rPr>
      </w:pPr>
      <w:r w:rsidRPr="00530702">
        <w:rPr>
          <w:color w:val="000000" w:themeColor="text1"/>
          <w:sz w:val="16"/>
          <w:szCs w:val="16"/>
          <w:lang w:eastAsia="zh-CN"/>
        </w:rPr>
        <w:t>“Japanese people have fallen into a slumber,” he says. “They’re so used to thinking the US will protect us that they never ask questions. Don’t they have pride? Don’t they see the threats all around us?”</w:t>
      </w:r>
    </w:p>
    <w:p w14:paraId="77E5825A" w14:textId="77777777" w:rsidR="00D1488B" w:rsidRPr="00D1488B" w:rsidRDefault="00D1488B" w:rsidP="00D1488B"/>
    <w:p w14:paraId="3AF02DDB" w14:textId="2B93C05D" w:rsidR="00D1488B" w:rsidRDefault="00D1488B" w:rsidP="00D1488B">
      <w:pPr>
        <w:pStyle w:val="Heading3"/>
      </w:pPr>
      <w:r>
        <w:t xml:space="preserve">Japan Won’t </w:t>
      </w:r>
      <w:proofErr w:type="spellStart"/>
      <w:r>
        <w:t>Prolif</w:t>
      </w:r>
      <w:proofErr w:type="spellEnd"/>
      <w:r>
        <w:t xml:space="preserve"> – Materials</w:t>
      </w:r>
    </w:p>
    <w:p w14:paraId="5E47692E" w14:textId="77777777" w:rsidR="00D1488B" w:rsidRDefault="00D1488B" w:rsidP="00D1488B">
      <w:pPr>
        <w:pStyle w:val="Heading4"/>
        <w:rPr>
          <w:lang w:eastAsia="zh-CN"/>
        </w:rPr>
      </w:pPr>
      <w:r>
        <w:rPr>
          <w:lang w:eastAsia="zh-CN"/>
        </w:rPr>
        <w:t>No impact. Japan gives its nuclear material to the US.</w:t>
      </w:r>
    </w:p>
    <w:p w14:paraId="749AE8CB" w14:textId="77777777" w:rsidR="00D1488B" w:rsidRPr="0060269A" w:rsidRDefault="00D1488B" w:rsidP="00D1488B">
      <w:pPr>
        <w:rPr>
          <w:rStyle w:val="StyleStyleBold12pt"/>
          <w:b w:val="0"/>
          <w:lang w:eastAsia="zh-CN"/>
        </w:rPr>
      </w:pPr>
      <w:r>
        <w:rPr>
          <w:rStyle w:val="StyleStyleBold12pt"/>
          <w:lang w:eastAsia="zh-CN"/>
        </w:rPr>
        <w:t xml:space="preserve">BBC News, </w:t>
      </w:r>
      <w:r>
        <w:rPr>
          <w:rStyle w:val="StyleStyleBold12pt"/>
          <w:b w:val="0"/>
          <w:lang w:eastAsia="zh-CN"/>
        </w:rPr>
        <w:t>3/24/</w:t>
      </w:r>
      <w:r>
        <w:rPr>
          <w:rStyle w:val="StyleStyleBold12pt"/>
          <w:lang w:eastAsia="zh-CN"/>
        </w:rPr>
        <w:t>2014</w:t>
      </w:r>
      <w:r>
        <w:rPr>
          <w:rStyle w:val="StyleStyleBold12pt"/>
          <w:b w:val="0"/>
          <w:lang w:eastAsia="zh-CN"/>
        </w:rPr>
        <w:t xml:space="preserve">, “Japan To Hand Over Nuclear Material to United States,” BBC News, </w:t>
      </w:r>
      <w:hyperlink r:id="rId165" w:history="1">
        <w:r w:rsidRPr="0060269A">
          <w:rPr>
            <w:rStyle w:val="StyleStyleBold12pt"/>
            <w:b w:val="0"/>
            <w:lang w:eastAsia="zh-CN"/>
          </w:rPr>
          <w:t>https://www.bbc.com/news/world-asia-26716697</w:t>
        </w:r>
      </w:hyperlink>
      <w:r>
        <w:rPr>
          <w:rStyle w:val="StyleStyleBold12pt"/>
          <w:b w:val="0"/>
          <w:lang w:eastAsia="zh-CN"/>
        </w:rPr>
        <w:t>)</w:t>
      </w:r>
    </w:p>
    <w:p w14:paraId="75E1A0D7" w14:textId="77777777" w:rsidR="00D1488B" w:rsidRPr="00300631" w:rsidRDefault="00D1488B" w:rsidP="00D1488B">
      <w:pPr>
        <w:rPr>
          <w:sz w:val="24"/>
          <w:u w:val="single"/>
          <w:lang w:eastAsia="zh-CN"/>
        </w:rPr>
      </w:pPr>
      <w:r w:rsidRPr="00300631">
        <w:rPr>
          <w:u w:val="single"/>
        </w:rPr>
        <w:t>Japan has agreed at a nuclear summit in The Hague to turn over hundreds of kilos of nuclear material to the United States.</w:t>
      </w:r>
    </w:p>
    <w:p w14:paraId="6BE443ED" w14:textId="77777777" w:rsidR="00D1488B" w:rsidRPr="00300631" w:rsidRDefault="00D1488B" w:rsidP="00D1488B">
      <w:pPr>
        <w:rPr>
          <w:u w:val="single"/>
        </w:rPr>
      </w:pPr>
      <w:r w:rsidRPr="00300631">
        <w:rPr>
          <w:u w:val="single"/>
        </w:rPr>
        <w:t>President Obama and Japanese Prime Minister Shinzo Abe said the plutonium and highly enriched uranium would be disposed of in the US.</w:t>
      </w:r>
    </w:p>
    <w:p w14:paraId="2F0EC3A0" w14:textId="77777777" w:rsidR="00D1488B" w:rsidRPr="00300631" w:rsidRDefault="00D1488B" w:rsidP="00D1488B">
      <w:pPr>
        <w:rPr>
          <w:u w:val="single"/>
        </w:rPr>
      </w:pPr>
      <w:r w:rsidRPr="00300631">
        <w:rPr>
          <w:u w:val="single"/>
        </w:rPr>
        <w:t>The nuclear fuel could potentially be used to make some 50 nuclear weapons.</w:t>
      </w:r>
    </w:p>
    <w:p w14:paraId="64739396" w14:textId="77777777" w:rsidR="00D1488B" w:rsidRPr="002E4906" w:rsidRDefault="00D1488B" w:rsidP="00D1488B">
      <w:pPr>
        <w:rPr>
          <w:sz w:val="16"/>
          <w:szCs w:val="16"/>
        </w:rPr>
      </w:pPr>
      <w:r w:rsidRPr="002E4906">
        <w:rPr>
          <w:sz w:val="16"/>
          <w:szCs w:val="16"/>
        </w:rPr>
        <w:t>The US administration is trying to secure worldwide supplies to stop them falling into the hands of terrorists.</w:t>
      </w:r>
    </w:p>
    <w:p w14:paraId="40F1BFC1" w14:textId="77777777" w:rsidR="00D1488B" w:rsidRPr="002E4906" w:rsidRDefault="00D1488B" w:rsidP="00D1488B">
      <w:pPr>
        <w:rPr>
          <w:sz w:val="16"/>
          <w:szCs w:val="16"/>
        </w:rPr>
      </w:pPr>
      <w:r w:rsidRPr="002E4906">
        <w:rPr>
          <w:sz w:val="16"/>
          <w:szCs w:val="16"/>
        </w:rPr>
        <w:t>Japan will still retain large quantities of additional plutonium in spent fuel from its nuclear power industry.</w:t>
      </w:r>
    </w:p>
    <w:p w14:paraId="155615EC" w14:textId="77777777" w:rsidR="00D1488B" w:rsidRPr="00300631" w:rsidRDefault="00D1488B" w:rsidP="00D1488B">
      <w:pPr>
        <w:rPr>
          <w:sz w:val="24"/>
          <w:u w:val="single"/>
          <w:lang w:eastAsia="zh-CN"/>
        </w:rPr>
      </w:pPr>
      <w:r w:rsidRPr="00300631">
        <w:rPr>
          <w:u w:val="single"/>
        </w:rPr>
        <w:t>US Energy Secretary Ernest Moniz described the deal to return some 300kg of plutonium as a very significant nuclear security pledge.</w:t>
      </w:r>
    </w:p>
    <w:p w14:paraId="2293CB2A" w14:textId="77777777" w:rsidR="00D1488B" w:rsidRPr="002E4906" w:rsidRDefault="00D1488B" w:rsidP="00D1488B">
      <w:pPr>
        <w:rPr>
          <w:sz w:val="16"/>
          <w:szCs w:val="16"/>
        </w:rPr>
      </w:pPr>
      <w:r w:rsidRPr="002E4906">
        <w:rPr>
          <w:sz w:val="16"/>
          <w:szCs w:val="16"/>
        </w:rPr>
        <w:t>The material was originally bought from the US in the 1960s for what were described as research purposes.</w:t>
      </w:r>
    </w:p>
    <w:p w14:paraId="1AE5C83A" w14:textId="77777777" w:rsidR="00D1488B" w:rsidRPr="002E4906" w:rsidRDefault="00D1488B" w:rsidP="00D1488B">
      <w:pPr>
        <w:rPr>
          <w:sz w:val="16"/>
          <w:szCs w:val="16"/>
        </w:rPr>
      </w:pPr>
      <w:r w:rsidRPr="002E4906">
        <w:rPr>
          <w:sz w:val="16"/>
          <w:szCs w:val="16"/>
        </w:rPr>
        <w:t>The Abe administration was reported to have resisted initial approaches from the US to hand it back.</w:t>
      </w:r>
    </w:p>
    <w:p w14:paraId="7C3F14DC" w14:textId="77777777" w:rsidR="00D1488B" w:rsidRPr="002E4906" w:rsidRDefault="00D1488B" w:rsidP="00D1488B">
      <w:pPr>
        <w:rPr>
          <w:sz w:val="16"/>
          <w:szCs w:val="16"/>
        </w:rPr>
      </w:pPr>
      <w:r w:rsidRPr="002E4906">
        <w:rPr>
          <w:sz w:val="16"/>
          <w:szCs w:val="16"/>
        </w:rPr>
        <w:t>That led to expressions of concern by China at Japan's nuclear intentions.</w:t>
      </w:r>
    </w:p>
    <w:p w14:paraId="1B103A2E" w14:textId="77777777" w:rsidR="00D1488B" w:rsidRPr="002E4906" w:rsidRDefault="00D1488B" w:rsidP="00D1488B">
      <w:pPr>
        <w:rPr>
          <w:sz w:val="16"/>
          <w:szCs w:val="16"/>
        </w:rPr>
      </w:pPr>
      <w:r w:rsidRPr="002E4906">
        <w:rPr>
          <w:sz w:val="16"/>
          <w:szCs w:val="16"/>
        </w:rPr>
        <w:t>Japan has a long-standing policy not to develop nuclear weapons.</w:t>
      </w:r>
    </w:p>
    <w:p w14:paraId="5894ACBC" w14:textId="77777777" w:rsidR="00D1488B" w:rsidRPr="002E4906" w:rsidRDefault="00D1488B" w:rsidP="00D1488B">
      <w:pPr>
        <w:rPr>
          <w:sz w:val="16"/>
          <w:szCs w:val="16"/>
        </w:rPr>
      </w:pPr>
      <w:r w:rsidRPr="002E4906">
        <w:rPr>
          <w:sz w:val="16"/>
          <w:szCs w:val="16"/>
        </w:rPr>
        <w:t>But experts say its remaining stockpile of lower-grade plutonium contained in waste fuel could potentially be reprocessed as fissile material for an extremely large nuclear arsenal.</w:t>
      </w:r>
    </w:p>
    <w:p w14:paraId="5AB380B6" w14:textId="77777777" w:rsidR="00D1488B" w:rsidRPr="002E4906" w:rsidRDefault="00D1488B" w:rsidP="00D1488B">
      <w:pPr>
        <w:rPr>
          <w:sz w:val="16"/>
          <w:szCs w:val="16"/>
        </w:rPr>
      </w:pPr>
      <w:r w:rsidRPr="002E4906">
        <w:rPr>
          <w:sz w:val="16"/>
          <w:szCs w:val="16"/>
        </w:rPr>
        <w:t>Japan is planning to open a nuclear reprocessing plant this year in the north of the country, which could turn out large quantities of additional plutonium.</w:t>
      </w:r>
    </w:p>
    <w:p w14:paraId="335DACD8" w14:textId="77777777" w:rsidR="00D1488B" w:rsidRPr="002E4906" w:rsidRDefault="00D1488B" w:rsidP="00D1488B">
      <w:pPr>
        <w:rPr>
          <w:sz w:val="16"/>
          <w:szCs w:val="16"/>
        </w:rPr>
      </w:pPr>
      <w:r w:rsidRPr="002E4906">
        <w:rPr>
          <w:sz w:val="16"/>
          <w:szCs w:val="16"/>
        </w:rPr>
        <w:t>The plutonium was intended to be reused as fuel in Japan's nuclear power stations, but they have been standing idle for three years in the aftermath of the disaster and meltdown at the Fukushima nuclear plant in 2011.</w:t>
      </w:r>
    </w:p>
    <w:p w14:paraId="2BBCB56F" w14:textId="77777777" w:rsidR="00D1488B" w:rsidRPr="002E4906" w:rsidRDefault="00D1488B" w:rsidP="00D1488B">
      <w:pPr>
        <w:rPr>
          <w:sz w:val="16"/>
          <w:szCs w:val="16"/>
        </w:rPr>
      </w:pPr>
      <w:r w:rsidRPr="002E4906">
        <w:rPr>
          <w:sz w:val="16"/>
          <w:szCs w:val="16"/>
        </w:rPr>
        <w:t>In February, China expressed grave concern at what it called Japan's possession of weapons-grade nuclear materials.</w:t>
      </w:r>
    </w:p>
    <w:p w14:paraId="01892A6F" w14:textId="77777777" w:rsidR="00D1488B" w:rsidRPr="002E4906" w:rsidRDefault="00D1488B" w:rsidP="00D1488B">
      <w:pPr>
        <w:rPr>
          <w:sz w:val="16"/>
          <w:szCs w:val="16"/>
        </w:rPr>
      </w:pPr>
      <w:r w:rsidRPr="002E4906">
        <w:rPr>
          <w:sz w:val="16"/>
          <w:szCs w:val="16"/>
        </w:rPr>
        <w:t>State media in China said that Japan needed to explain why it was stockpiling so much plutonium.</w:t>
      </w:r>
    </w:p>
    <w:p w14:paraId="062DA644" w14:textId="77777777" w:rsidR="00D1488B" w:rsidRPr="002E4906" w:rsidRDefault="00D1488B" w:rsidP="00D1488B">
      <w:pPr>
        <w:rPr>
          <w:sz w:val="16"/>
          <w:szCs w:val="16"/>
        </w:rPr>
      </w:pPr>
      <w:r w:rsidRPr="002E4906">
        <w:rPr>
          <w:sz w:val="16"/>
          <w:szCs w:val="16"/>
        </w:rPr>
        <w:t>Some experts believe that Japan has the technology to build a nuclear weapon within a year should the government abandon its longstanding opposition to nuclear weapons.</w:t>
      </w:r>
    </w:p>
    <w:p w14:paraId="20502C30" w14:textId="77777777" w:rsidR="00D1488B" w:rsidRPr="002E4906" w:rsidRDefault="00D1488B" w:rsidP="00D1488B">
      <w:pPr>
        <w:rPr>
          <w:sz w:val="16"/>
          <w:szCs w:val="16"/>
        </w:rPr>
      </w:pPr>
      <w:r w:rsidRPr="002E4906">
        <w:rPr>
          <w:sz w:val="16"/>
          <w:szCs w:val="16"/>
        </w:rPr>
        <w:t>Japanese public opinion, conditioned by the atomic attacks on Hiroshima and Nagasaki, remains hostile to such a move.</w:t>
      </w:r>
    </w:p>
    <w:p w14:paraId="3EBBF63A" w14:textId="77777777" w:rsidR="00D1488B" w:rsidRPr="002E4906" w:rsidRDefault="00D1488B" w:rsidP="00D1488B">
      <w:pPr>
        <w:rPr>
          <w:sz w:val="16"/>
          <w:szCs w:val="16"/>
        </w:rPr>
      </w:pPr>
      <w:r w:rsidRPr="002E4906">
        <w:rPr>
          <w:sz w:val="16"/>
          <w:szCs w:val="16"/>
        </w:rPr>
        <w:t>China has accused Mr Abe of taking Japan down a more nationalistic path as he resists Chinese pressure over disputed islands administered by Japan in the East China Sea.</w:t>
      </w:r>
    </w:p>
    <w:p w14:paraId="346CF3AF" w14:textId="77777777" w:rsidR="00D1488B" w:rsidRPr="00D1488B" w:rsidRDefault="00D1488B" w:rsidP="00D1488B"/>
    <w:p w14:paraId="4539E746" w14:textId="7585BE37" w:rsidR="00D87231" w:rsidRDefault="00D87231" w:rsidP="00C33889">
      <w:pPr>
        <w:pStyle w:val="Heading3"/>
      </w:pPr>
      <w:r>
        <w:t xml:space="preserve">Japan Won’t </w:t>
      </w:r>
      <w:proofErr w:type="spellStart"/>
      <w:r>
        <w:t>Prolif</w:t>
      </w:r>
      <w:proofErr w:type="spellEnd"/>
      <w:r>
        <w:t xml:space="preserve"> – International Pressure</w:t>
      </w:r>
    </w:p>
    <w:p w14:paraId="26DF2C82" w14:textId="77777777" w:rsidR="00D87231" w:rsidRPr="00D87231" w:rsidRDefault="00D87231" w:rsidP="00D87231">
      <w:pPr>
        <w:pStyle w:val="Heading4"/>
      </w:pPr>
      <w:r w:rsidRPr="00D87231">
        <w:t>No Japan Proliferation</w:t>
      </w:r>
    </w:p>
    <w:p w14:paraId="5ABB39B0" w14:textId="77777777" w:rsidR="00D87231" w:rsidRPr="0004789B" w:rsidRDefault="00D87231" w:rsidP="00D87231">
      <w:r w:rsidRPr="0004789B">
        <w:rPr>
          <w:rStyle w:val="StyleStyleBold12pt"/>
        </w:rPr>
        <w:t>Yokota ‘9</w:t>
      </w:r>
      <w:r>
        <w:t xml:space="preserve"> [</w:t>
      </w:r>
      <w:r w:rsidRPr="0004789B">
        <w:t>Takashi Yokota, 6-12-2009, "Why Japan Won't Acquire Nuclear Weapons," Newsweek, https://www.newsweek.com/why-japan-wont-acquire-nuclear-weapons-80299</w:t>
      </w:r>
    </w:p>
    <w:p w14:paraId="5BA0F332" w14:textId="77777777" w:rsidR="00D87231" w:rsidRPr="0004789B" w:rsidRDefault="00D87231" w:rsidP="00D87231">
      <w:pPr>
        <w:rPr>
          <w:rStyle w:val="StyleBoldUnderline"/>
        </w:rPr>
      </w:pPr>
      <w:r w:rsidRPr="00972009">
        <w:t xml:space="preserve">Yet </w:t>
      </w:r>
      <w:r w:rsidRPr="0004789B">
        <w:rPr>
          <w:rStyle w:val="StyleBoldUnderline"/>
        </w:rPr>
        <w:t>this is all just rhetoric.</w:t>
      </w:r>
      <w:r w:rsidRPr="00972009">
        <w:t xml:space="preserve"> For one thing, </w:t>
      </w:r>
      <w:r w:rsidRPr="0004789B">
        <w:rPr>
          <w:rStyle w:val="StyleBoldUnderline"/>
        </w:rPr>
        <w:t>despite</w:t>
      </w:r>
      <w:r w:rsidRPr="00972009">
        <w:t xml:space="preserve"> North Korea's </w:t>
      </w:r>
      <w:r w:rsidRPr="0004789B">
        <w:rPr>
          <w:rStyle w:val="StyleBoldUnderline"/>
        </w:rPr>
        <w:t>threats</w:t>
      </w:r>
      <w:r w:rsidRPr="00972009">
        <w:t xml:space="preserve"> and China's growing military and political power, </w:t>
      </w:r>
      <w:r w:rsidRPr="0004789B">
        <w:rPr>
          <w:rStyle w:val="StyleBoldUnderline"/>
        </w:rPr>
        <w:t>the Japanese people remain dead set against building nuclear weapons</w:t>
      </w:r>
      <w:r w:rsidRPr="00972009">
        <w:t xml:space="preserve">. </w:t>
      </w:r>
      <w:r w:rsidRPr="0004789B">
        <w:rPr>
          <w:rStyle w:val="StyleBoldUnderline"/>
        </w:rPr>
        <w:t xml:space="preserve">Polls conducted over the past three years show that </w:t>
      </w:r>
      <w:r w:rsidRPr="0004789B">
        <w:rPr>
          <w:rStyle w:val="Emphasis"/>
        </w:rPr>
        <w:t>less than 20 percent</w:t>
      </w:r>
      <w:r w:rsidRPr="0004789B">
        <w:rPr>
          <w:rStyle w:val="StyleBoldUnderline"/>
        </w:rPr>
        <w:t xml:space="preserve"> of the public currently says it favors possessing such a deterrent.</w:t>
      </w:r>
    </w:p>
    <w:p w14:paraId="489EB256" w14:textId="77777777" w:rsidR="00D87231" w:rsidRPr="00972009" w:rsidRDefault="00D87231" w:rsidP="00D87231">
      <w:r w:rsidRPr="00972009">
        <w:t xml:space="preserve">For another, </w:t>
      </w:r>
      <w:r w:rsidRPr="0004789B">
        <w:rPr>
          <w:rStyle w:val="StyleBoldUnderline"/>
        </w:rPr>
        <w:t>Japan</w:t>
      </w:r>
      <w:r w:rsidRPr="00972009">
        <w:t>—a crowded island nation—</w:t>
      </w:r>
      <w:r w:rsidRPr="0004789B">
        <w:rPr>
          <w:rStyle w:val="StyleBoldUnderline"/>
        </w:rPr>
        <w:t>lacks the space to test a bomb</w:t>
      </w:r>
      <w:r w:rsidRPr="00972009">
        <w:t xml:space="preserve">. Japan has large stockpiles of plutonium for its nuclear-energy industry. But plutonium-type bombs require physical testing to verify their efficacy. (Uranium bombs are considerably simpler and so may not need physical testing, but Japan doesn't have the weapons-grade uranium to make such a device.) While some experts argue that Japan could test a plutonium weapon by detonating it underground, others—including former defense chief Shigeru </w:t>
      </w:r>
      <w:proofErr w:type="spellStart"/>
      <w:r w:rsidRPr="00972009">
        <w:t>Ishiba</w:t>
      </w:r>
      <w:proofErr w:type="spellEnd"/>
      <w:r w:rsidRPr="00972009">
        <w:t>—insist that there is simply nowhere to do so in such a densely populated nation. Simulations would not be sufficient; those only work after at least one actual test.</w:t>
      </w:r>
    </w:p>
    <w:p w14:paraId="0B2C59AC" w14:textId="77777777" w:rsidR="00D87231" w:rsidRPr="0004789B" w:rsidRDefault="00D87231" w:rsidP="00D87231">
      <w:pPr>
        <w:rPr>
          <w:rStyle w:val="StyleBoldUnderline"/>
        </w:rPr>
      </w:pPr>
      <w:r w:rsidRPr="0004789B">
        <w:rPr>
          <w:rStyle w:val="StyleBoldUnderline"/>
        </w:rPr>
        <w:t>Japan</w:t>
      </w:r>
      <w:r w:rsidRPr="00972009">
        <w:t xml:space="preserve">, moreover, now occupies the nuke-free high ground and </w:t>
      </w:r>
      <w:r w:rsidRPr="0004789B">
        <w:rPr>
          <w:rStyle w:val="StyleBoldUnderline"/>
        </w:rPr>
        <w:t>would risk losing its innocence if it went nuclear</w:t>
      </w:r>
      <w:r w:rsidRPr="00972009">
        <w:t xml:space="preserve">. According to an internal 1995 study by Japan's defense establishment, </w:t>
      </w:r>
      <w:r w:rsidRPr="0004789B">
        <w:rPr>
          <w:rStyle w:val="StyleBoldUnderline"/>
        </w:rPr>
        <w:t>reversing the country's no-nukes policy would trigger the collapse of the Nuclear Non--Proliferation Treaty regime</w:t>
      </w:r>
      <w:r w:rsidRPr="00972009">
        <w:t xml:space="preserve">, as the </w:t>
      </w:r>
      <w:r w:rsidRPr="0004789B">
        <w:rPr>
          <w:rStyle w:val="StyleBoldUnderline"/>
        </w:rPr>
        <w:t>withdrawal of the world's only nuclear victim could fatally undermine confidence in the system</w:t>
      </w:r>
      <w:r w:rsidRPr="00972009">
        <w:t xml:space="preserve">. </w:t>
      </w:r>
      <w:r w:rsidRPr="0004789B">
        <w:rPr>
          <w:rStyle w:val="StyleBoldUnderline"/>
        </w:rPr>
        <w:t>Such a move would also severely damage relations with Washington—Tokyo's most important ally—and the alarm in Beijing and Seoul could set off a nuclear race across East Asia. Japan would get the blame.</w:t>
      </w:r>
    </w:p>
    <w:p w14:paraId="3F78D973" w14:textId="77777777" w:rsidR="00D87231" w:rsidRPr="00972009" w:rsidRDefault="00D87231" w:rsidP="00D87231">
      <w:r w:rsidRPr="00972009">
        <w:t xml:space="preserve">The consequences for Japan's energy supplies and economy could be equally catastrophic. If Japan broke out of the NPT, the countries that now supply it with nuclear fuel, including Canada, Australia and the United States, </w:t>
      </w:r>
      <w:r w:rsidRPr="0004789B">
        <w:rPr>
          <w:rStyle w:val="StyleBoldUnderline"/>
        </w:rPr>
        <w:t>would surely hold back their shipments, which are currently conditioned on the fuel's peaceful use</w:t>
      </w:r>
      <w:r w:rsidRPr="00972009">
        <w:t xml:space="preserve">. </w:t>
      </w:r>
      <w:r w:rsidRPr="0004789B">
        <w:rPr>
          <w:rStyle w:val="Emphasis"/>
        </w:rPr>
        <w:t>That would be a nightmare for Japan</w:t>
      </w:r>
      <w:r w:rsidRPr="00972009">
        <w:t>, which relies on nuclear energy for nearly a third of its electricity.</w:t>
      </w:r>
    </w:p>
    <w:p w14:paraId="1A3AF2F0" w14:textId="77777777" w:rsidR="00D87231" w:rsidRDefault="00D87231" w:rsidP="00D87231">
      <w:r w:rsidRPr="00972009">
        <w:t xml:space="preserve">There's one other roadblock to consider: </w:t>
      </w:r>
      <w:r w:rsidRPr="0004789B">
        <w:rPr>
          <w:rStyle w:val="StyleBoldUnderline"/>
        </w:rPr>
        <w:t>Japan's top nuclear hawks have seen their power weaken considerably in recent years</w:t>
      </w:r>
      <w:r w:rsidRPr="00972009">
        <w:t xml:space="preserve">. Abe lost most of his clout after abruptly resigning as prime minister two years ago. In February, Nakagawa resigned as finance minister in disgrace after appearing drunk at a news conference. And </w:t>
      </w:r>
      <w:proofErr w:type="spellStart"/>
      <w:r w:rsidRPr="00972009">
        <w:t>Aso</w:t>
      </w:r>
      <w:proofErr w:type="spellEnd"/>
      <w:r w:rsidRPr="00972009">
        <w:t xml:space="preserve"> is practically a lame duck these days, with little room for bold moves.</w:t>
      </w:r>
    </w:p>
    <w:p w14:paraId="313E3DD3" w14:textId="77777777" w:rsidR="00D87231" w:rsidRDefault="00D87231" w:rsidP="00D87231"/>
    <w:p w14:paraId="62E085F1" w14:textId="7C3F61DF" w:rsidR="0018417F" w:rsidRDefault="0018417F" w:rsidP="00D87231">
      <w:pPr>
        <w:pStyle w:val="Heading3"/>
      </w:pPr>
      <w:r>
        <w:t xml:space="preserve">Japan Won’t </w:t>
      </w:r>
      <w:proofErr w:type="spellStart"/>
      <w:r>
        <w:t>Prolif</w:t>
      </w:r>
      <w:proofErr w:type="spellEnd"/>
      <w:r>
        <w:t xml:space="preserve"> –</w:t>
      </w:r>
      <w:r w:rsidR="00D87B4C">
        <w:t xml:space="preserve"> NPT/Cost</w:t>
      </w:r>
    </w:p>
    <w:p w14:paraId="2FB9C9F9" w14:textId="77777777" w:rsidR="0018417F" w:rsidRDefault="0018417F" w:rsidP="0018417F">
      <w:pPr>
        <w:pStyle w:val="Heading4"/>
      </w:pPr>
      <w:r>
        <w:t xml:space="preserve">Structural barriers prevent Japan </w:t>
      </w:r>
      <w:proofErr w:type="spellStart"/>
      <w:r>
        <w:t>prolif</w:t>
      </w:r>
      <w:proofErr w:type="spellEnd"/>
      <w:r>
        <w:t xml:space="preserve"> </w:t>
      </w:r>
    </w:p>
    <w:p w14:paraId="05862CE7" w14:textId="77777777" w:rsidR="0018417F" w:rsidRDefault="0018417F" w:rsidP="0018417F">
      <w:pPr>
        <w:rPr>
          <w:rFonts w:eastAsia="Times New Roman"/>
        </w:rPr>
      </w:pPr>
      <w:r w:rsidRPr="008B55C9">
        <w:rPr>
          <w:rStyle w:val="StyleStyleBold12pt"/>
        </w:rPr>
        <w:t>Satoh 17</w:t>
      </w:r>
      <w:r>
        <w:rPr>
          <w:rFonts w:eastAsia="Times New Roman"/>
        </w:rPr>
        <w:t xml:space="preserve"> (Yukio Satoh, “</w:t>
      </w:r>
      <w:r w:rsidRPr="008B55C9">
        <w:rPr>
          <w:rFonts w:eastAsia="Times New Roman"/>
        </w:rPr>
        <w:t>U.S. Extended Deterrence</w:t>
      </w:r>
      <w:r>
        <w:rPr>
          <w:rFonts w:eastAsia="Times New Roman"/>
        </w:rPr>
        <w:t xml:space="preserve"> </w:t>
      </w:r>
      <w:r w:rsidRPr="008B55C9">
        <w:rPr>
          <w:rFonts w:eastAsia="Times New Roman"/>
        </w:rPr>
        <w:t>and Japan’s Security</w:t>
      </w:r>
      <w:r>
        <w:rPr>
          <w:rFonts w:eastAsia="Times New Roman"/>
        </w:rPr>
        <w:t xml:space="preserve">”, </w:t>
      </w:r>
      <w:proofErr w:type="spellStart"/>
      <w:r>
        <w:rPr>
          <w:rFonts w:eastAsia="Times New Roman"/>
        </w:rPr>
        <w:t>Livemore</w:t>
      </w:r>
      <w:proofErr w:type="spellEnd"/>
      <w:r>
        <w:rPr>
          <w:rFonts w:eastAsia="Times New Roman"/>
        </w:rPr>
        <w:t xml:space="preserve"> Papers on Global Security No. 2, Lawrence </w:t>
      </w:r>
      <w:proofErr w:type="spellStart"/>
      <w:r>
        <w:rPr>
          <w:rFonts w:eastAsia="Times New Roman"/>
        </w:rPr>
        <w:t>Livemore</w:t>
      </w:r>
      <w:proofErr w:type="spellEnd"/>
      <w:r>
        <w:rPr>
          <w:rFonts w:eastAsia="Times New Roman"/>
        </w:rPr>
        <w:t xml:space="preserve"> National Laboratory Center for Global Security Research, October 2017, </w:t>
      </w:r>
      <w:hyperlink r:id="rId166" w:history="1">
        <w:r w:rsidRPr="004855C9">
          <w:rPr>
            <w:rStyle w:val="Hyperlink"/>
            <w:rFonts w:eastAsia="Times New Roman"/>
          </w:rPr>
          <w:t>https://cgsr.llnl.gov/content/assets/docs/satoh-report-final.pdf</w:t>
        </w:r>
        <w:r>
          <w:rPr>
            <w:rStyle w:val="Hyperlink"/>
            <w:rFonts w:eastAsia="Times New Roman"/>
          </w:rPr>
          <w:t xml:space="preserve"> - BIB</w:t>
        </w:r>
        <w:r w:rsidRPr="004855C9">
          <w:rPr>
            <w:rStyle w:val="Hyperlink"/>
            <w:rFonts w:eastAsia="Times New Roman"/>
          </w:rPr>
          <w:t>)</w:t>
        </w:r>
      </w:hyperlink>
    </w:p>
    <w:p w14:paraId="07754C6C" w14:textId="77777777" w:rsidR="0018417F" w:rsidRPr="008B55C9" w:rsidRDefault="0018417F" w:rsidP="0018417F">
      <w:pPr>
        <w:rPr>
          <w:rFonts w:eastAsia="Times New Roman"/>
          <w:sz w:val="10"/>
          <w:szCs w:val="10"/>
        </w:rPr>
      </w:pPr>
    </w:p>
    <w:p w14:paraId="1F0D3C2A" w14:textId="3A018F0C" w:rsidR="0018417F" w:rsidRPr="0018417F" w:rsidRDefault="0018417F" w:rsidP="0018417F">
      <w:r w:rsidRPr="001205DE">
        <w:rPr>
          <w:sz w:val="16"/>
        </w:rPr>
        <w:t xml:space="preserve">There are </w:t>
      </w:r>
      <w:r w:rsidRPr="008B55C9">
        <w:rPr>
          <w:u w:val="single"/>
        </w:rPr>
        <w:t xml:space="preserve">additional reasons that Japan is highly unlikely to consider a nuclear option. First, there is the financial factor. Japan lacks strategic depth, as its population is heavily concentrated in a few major cities along the coasts. Thus, the only credible deterrent it might consider would be one deployed at sea—nuclear submarines carrying </w:t>
      </w:r>
      <w:proofErr w:type="spellStart"/>
      <w:r w:rsidRPr="008B55C9">
        <w:rPr>
          <w:u w:val="single"/>
        </w:rPr>
        <w:t>nucleartipped</w:t>
      </w:r>
      <w:proofErr w:type="spellEnd"/>
      <w:r w:rsidRPr="008B55C9">
        <w:rPr>
          <w:u w:val="single"/>
        </w:rPr>
        <w:t xml:space="preserve"> ballistic missiles. This would be hugely expensive. It would also take many years to create such a force, during which time its security position would likely erode considerably</w:t>
      </w:r>
      <w:r w:rsidRPr="001205DE">
        <w:rPr>
          <w:sz w:val="16"/>
        </w:rPr>
        <w:t xml:space="preserve">—especially if it were to seek such a capability over Washington’s objections. Given Japan’s need for a credible conventional defense posture—and the rising costs of fielding advanced defensive systems—it makes far more sense for Japan to invest toward that end. A related objective, as discussed further below, should be to help strengthen the capacity of the Southeast Asian countries for maritime security. </w:t>
      </w:r>
      <w:r w:rsidRPr="008B55C9">
        <w:rPr>
          <w:u w:val="single"/>
        </w:rPr>
        <w:t>There is also a diplomatic factor. A Japanese decision to embark upon nuclear weapons development would no doubt deal a shattering blow to the nonproliferation regime and the Nuclear Non-Proliferation Treaty, which would likely result in the emergence of additional threats to Japan. It would also lead immediately to the country’s political isolation. Among the many consequences of this would be the damaging effects on the country’s economy</w:t>
      </w:r>
    </w:p>
    <w:p w14:paraId="3BD69C06" w14:textId="03E8FF5C" w:rsidR="00D87231" w:rsidRDefault="00D87231" w:rsidP="00D87231">
      <w:pPr>
        <w:pStyle w:val="Heading3"/>
      </w:pPr>
      <w:r>
        <w:t xml:space="preserve">Japan Won’t </w:t>
      </w:r>
      <w:proofErr w:type="spellStart"/>
      <w:r>
        <w:t>Prolif</w:t>
      </w:r>
      <w:proofErr w:type="spellEnd"/>
      <w:r>
        <w:t xml:space="preserve"> – 2AC 1</w:t>
      </w:r>
    </w:p>
    <w:p w14:paraId="58122E34" w14:textId="77777777" w:rsidR="004A1CCC" w:rsidRDefault="004A1CCC" w:rsidP="004A1CCC">
      <w:pPr>
        <w:pStyle w:val="Heading4"/>
      </w:pPr>
      <w:r>
        <w:t>Japan won’t develop nukes—their national identity is against it, Japanese politicians will block it, and national security interests prevent it. NOTE: ALSO HAS ANSWER TO LINK—ARM SALES NOT KEY DUE TO US TROOPS AND WEAPONS IN JAPAN</w:t>
      </w:r>
    </w:p>
    <w:p w14:paraId="4C8360E0" w14:textId="77777777" w:rsidR="004A1CCC" w:rsidRDefault="004A1CCC" w:rsidP="004A1CCC">
      <w:r>
        <w:rPr>
          <w:rStyle w:val="StyleStyleBold12pt"/>
        </w:rPr>
        <w:t xml:space="preserve">Mochizuki 17 </w:t>
      </w:r>
      <w:r>
        <w:t xml:space="preserve">(Mike </w:t>
      </w:r>
      <w:proofErr w:type="spellStart"/>
      <w:r>
        <w:t>Michizuki</w:t>
      </w:r>
      <w:proofErr w:type="spellEnd"/>
      <w:r>
        <w:t>, h</w:t>
      </w:r>
      <w:r w:rsidRPr="004C552B">
        <w:t xml:space="preserve">olds the Japan-U.S. Relations Chair in Memory of Gaston </w:t>
      </w:r>
      <w:proofErr w:type="spellStart"/>
      <w:r w:rsidRPr="004C552B">
        <w:t>Sigur</w:t>
      </w:r>
      <w:proofErr w:type="spellEnd"/>
      <w:r w:rsidRPr="004C552B">
        <w:t xml:space="preserve"> at the Elliott School of International Affairs at George Washington </w:t>
      </w:r>
      <w:proofErr w:type="spellStart"/>
      <w:r w:rsidRPr="004C552B">
        <w:t>University</w:t>
      </w:r>
      <w:r>
        <w:t>a</w:t>
      </w:r>
      <w:proofErr w:type="spellEnd"/>
      <w:r>
        <w:t xml:space="preserve"> and co-author of the book </w:t>
      </w:r>
      <w:r w:rsidRPr="004C552B">
        <w:t>“Nuclear Debates in Asia: The Role of Geopolitics and Domestic Processes.”</w:t>
      </w:r>
      <w:r>
        <w:t>, “</w:t>
      </w:r>
      <w:r w:rsidRPr="004C552B">
        <w:t>Three reasons why Japan will likely continue to reject nuclear weapons</w:t>
      </w:r>
      <w:r>
        <w:t xml:space="preserve">”, 11/6/17, </w:t>
      </w:r>
      <w:hyperlink r:id="rId167" w:history="1">
        <w:r w:rsidRPr="00081DFE">
          <w:rPr>
            <w:rStyle w:val="Hyperlink"/>
          </w:rPr>
          <w:t>https://www.washingtonpost.com/news/monkey-cage/wp/2017/11/06/japan-is-likely-to-retain-its-non-nuclear-principles-heres-why/?utm_term=.c62edee38172</w:t>
        </w:r>
      </w:hyperlink>
      <w:r>
        <w:t>, RKK)</w:t>
      </w:r>
    </w:p>
    <w:p w14:paraId="67283F00" w14:textId="77777777" w:rsidR="004A1CCC" w:rsidRPr="004C552B" w:rsidRDefault="004A1CCC" w:rsidP="004A1CCC">
      <w:pPr>
        <w:rPr>
          <w:rStyle w:val="StyleStyleBold12pt"/>
        </w:rPr>
      </w:pPr>
    </w:p>
    <w:p w14:paraId="0E05C3BC" w14:textId="77777777" w:rsidR="004A1CCC" w:rsidRPr="004C552B" w:rsidRDefault="004A1CCC" w:rsidP="004A1CCC">
      <w:pPr>
        <w:rPr>
          <w:sz w:val="16"/>
        </w:rPr>
      </w:pPr>
      <w:r w:rsidRPr="004C552B">
        <w:rPr>
          <w:sz w:val="16"/>
        </w:rPr>
        <w:t>President Trump is visiting Tokyo on Monday at a time of renewed national security debates within Japan. North Korea’s recent missile launches and nuclear tests have again prompted discussion in Tokyo on Japan’s policy against becoming a nuclear state</w:t>
      </w:r>
      <w:r w:rsidRPr="001010FE">
        <w:rPr>
          <w:u w:val="single"/>
        </w:rPr>
        <w:t>. Although Japan has long had the technical ability to develop nuclear weapons — its “nuclear hedge” — it has refrained from doing so. Japan instead remains firmly committed to its 1967 Three Non-Nuclear Principles of not developing, not possessing and not introducing nuclear weapons</w:t>
      </w:r>
      <w:r w:rsidRPr="004C552B">
        <w:rPr>
          <w:sz w:val="16"/>
        </w:rPr>
        <w:t xml:space="preserve">. This is not the first time that Japan has reexamined those principles. Similar debates transpired after China’s hydrogen bomb test in 1967, the Soviet Union’s deployment of medium-range nuclear missiles in Siberia during the 1980s and North Korea’s first nuclear test in 2006. Is this time different? Reacting to North Korea’s threatening behavior, former Japanese defense minister Shigeru </w:t>
      </w:r>
      <w:proofErr w:type="spellStart"/>
      <w:r w:rsidRPr="004C552B">
        <w:rPr>
          <w:sz w:val="16"/>
        </w:rPr>
        <w:t>Ishiba</w:t>
      </w:r>
      <w:proofErr w:type="spellEnd"/>
      <w:r w:rsidRPr="004C552B">
        <w:rPr>
          <w:sz w:val="16"/>
        </w:rPr>
        <w:t xml:space="preserve"> stated in September that Japan should at least debate the decision not to permit the introduction of nuclear weapons on Japanese territory. </w:t>
      </w:r>
      <w:proofErr w:type="spellStart"/>
      <w:r w:rsidRPr="004C552B">
        <w:rPr>
          <w:sz w:val="16"/>
        </w:rPr>
        <w:t>Ishiba</w:t>
      </w:r>
      <w:proofErr w:type="spellEnd"/>
      <w:r w:rsidRPr="004C552B">
        <w:rPr>
          <w:sz w:val="16"/>
        </w:rPr>
        <w:t xml:space="preserve"> implied that Tokyo should consider asking Washington to deploy tactical nuclear weapons in Japan. Trump: 'I don't think we've ever been closer to Japan' President Trump spoke to the press after arriving in Japan and meeting with Prime Minister Shinzo Abe on Nov. 5. (The Washington Post) </w:t>
      </w:r>
      <w:r w:rsidRPr="001010FE">
        <w:rPr>
          <w:u w:val="single"/>
        </w:rPr>
        <w:t>This latest debate is likely to end in the same way as previous debates, however. Japan will continue to adhere to its Three Non-Nuclear Principles and forswear nuclear weapons.</w:t>
      </w:r>
      <w:r w:rsidRPr="004C552B">
        <w:rPr>
          <w:sz w:val="16"/>
        </w:rPr>
        <w:t xml:space="preserve"> </w:t>
      </w:r>
      <w:r w:rsidRPr="001010FE">
        <w:rPr>
          <w:u w:val="single"/>
        </w:rPr>
        <w:t xml:space="preserve">Here are three reasons for that: 1) </w:t>
      </w:r>
      <w:r w:rsidRPr="001010FE">
        <w:rPr>
          <w:b/>
          <w:bCs/>
          <w:u w:val="single"/>
        </w:rPr>
        <w:t>Staying non-nuclear is part of Japan’s national identity</w:t>
      </w:r>
      <w:r>
        <w:rPr>
          <w:b/>
          <w:bCs/>
          <w:u w:val="single"/>
        </w:rPr>
        <w:t>:</w:t>
      </w:r>
      <w:r w:rsidRPr="001010FE">
        <w:rPr>
          <w:u w:val="single"/>
        </w:rPr>
        <w:t xml:space="preserve"> </w:t>
      </w:r>
      <w:r w:rsidRPr="001010FE">
        <w:rPr>
          <w:b/>
          <w:bCs/>
          <w:u w:val="single"/>
        </w:rPr>
        <w:t>The Three Non-Nuclear Principles are a clear part of Japan’s national identity, not simply a policy preference</w:t>
      </w:r>
      <w:r w:rsidRPr="001010FE">
        <w:rPr>
          <w:u w:val="single"/>
        </w:rPr>
        <w:t>. Repeated polls indicate overwhelming popular support for the three principles in Japan.</w:t>
      </w:r>
      <w:r w:rsidRPr="004C552B">
        <w:rPr>
          <w:sz w:val="16"/>
        </w:rPr>
        <w:t xml:space="preserve"> </w:t>
      </w:r>
      <w:r w:rsidRPr="001010FE">
        <w:rPr>
          <w:u w:val="single"/>
        </w:rPr>
        <w:t>A 2014 Asahi newspaper poll revealed that support for the principles had risen to 82 percent, compared with 78 percent in a 1988 poll</w:t>
      </w:r>
      <w:r w:rsidRPr="004C552B">
        <w:rPr>
          <w:sz w:val="16"/>
        </w:rPr>
        <w:t xml:space="preserve">. Despite growing concerns about North Korea’s nuclear program and China’s military power during this period, </w:t>
      </w:r>
      <w:r w:rsidRPr="001010FE">
        <w:rPr>
          <w:u w:val="single"/>
        </w:rPr>
        <w:t>Japanese support for remaining non-nuclear actually increased.</w:t>
      </w:r>
      <w:r w:rsidRPr="004C552B">
        <w:rPr>
          <w:sz w:val="16"/>
        </w:rPr>
        <w:t xml:space="preserve"> Even after the provocative North Korean missile launches over Japan in August and September, a Fuji News Network poll showed that nearly 80 percent of the Japanese population remained opposed to Japan becoming a nuclear weapons state. </w:t>
      </w:r>
      <w:r w:rsidRPr="001010FE">
        <w:rPr>
          <w:u w:val="single"/>
        </w:rPr>
        <w:t>And nearly 69 percent opposed having the United States bring nuclear weapons into Japan.</w:t>
      </w:r>
      <w:r w:rsidRPr="004C552B">
        <w:rPr>
          <w:sz w:val="16"/>
        </w:rPr>
        <w:t xml:space="preserve"> </w:t>
      </w:r>
      <w:r w:rsidRPr="001010FE">
        <w:rPr>
          <w:u w:val="single"/>
        </w:rPr>
        <w:t>The legacy of the Hiroshima and Nagasaki atomic bombings leave many Japanese convinced that their country has a moral responsibility to promote global nuclear disarmament — as well as to forgo nuclear weapons of its own. The 2011 Fukushima nuclear plant disaster has reinforced this view</w:t>
      </w:r>
      <w:r w:rsidRPr="004C552B">
        <w:rPr>
          <w:sz w:val="16"/>
        </w:rPr>
        <w:t xml:space="preserve">. In fact, increasing numbers of Japanese believe that the U.S. “nuclear umbrella” is unnecessary for Japanese security.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 </w:t>
      </w:r>
      <w:r w:rsidRPr="001010FE">
        <w:rPr>
          <w:u w:val="single"/>
        </w:rPr>
        <w:t xml:space="preserve">2) </w:t>
      </w:r>
      <w:r w:rsidRPr="001010FE">
        <w:rPr>
          <w:b/>
          <w:bCs/>
          <w:u w:val="single"/>
        </w:rPr>
        <w:t>Powerful players in Japanese politics can block nuclear acquisition</w:t>
      </w:r>
      <w:r>
        <w:rPr>
          <w:b/>
          <w:bCs/>
          <w:u w:val="single"/>
        </w:rPr>
        <w:t>:</w:t>
      </w:r>
      <w:r w:rsidRPr="004C552B">
        <w:rPr>
          <w:sz w:val="16"/>
        </w:rPr>
        <w:t xml:space="preserve"> </w:t>
      </w:r>
      <w:r w:rsidRPr="001010FE">
        <w:rPr>
          <w:u w:val="single"/>
        </w:rPr>
        <w:t xml:space="preserve">In addition to public opposition to nuclear weapons, Japan has significant “veto players” — crucial political or economic actors that are likely to block efforts to develop nuclear weapons. </w:t>
      </w:r>
      <w:r w:rsidRPr="004C552B">
        <w:rPr>
          <w:sz w:val="16"/>
        </w:rPr>
        <w:t>Japan has a robust nuclear energy industry. But public acceptance of nuclear energy in the 1950s resulted from a fundamental political bargain: nuclear energy, but no nuclear weapons. As security scholar Jacques Hymans argues</w:t>
      </w:r>
      <w:r w:rsidRPr="001010FE">
        <w:rPr>
          <w:u w:val="single"/>
        </w:rPr>
        <w:t>, the development of nuclear energy in Japan boosted the number of Japanese government agencies and private-sector actors that are committed to the peaceful use of nuclear power — and can serve as a formidable opposition to any political move toward acquiring nuclear weapons.</w:t>
      </w:r>
      <w:r w:rsidRPr="004C552B">
        <w:rPr>
          <w:sz w:val="16"/>
        </w:rPr>
        <w:t xml:space="preserve"> </w:t>
      </w:r>
      <w:r w:rsidRPr="001010FE">
        <w:rPr>
          <w:b/>
          <w:bCs/>
          <w:u w:val="single"/>
        </w:rPr>
        <w:t>These veto players include powerful economic ministries, regulatory commissions, industrial groups and prefectural governments</w:t>
      </w:r>
      <w:r w:rsidRPr="004C552B">
        <w:rPr>
          <w:sz w:val="16"/>
        </w:rPr>
        <w:t xml:space="preserve">. </w:t>
      </w:r>
      <w:r w:rsidRPr="001010FE">
        <w:rPr>
          <w:b/>
          <w:bCs/>
          <w:u w:val="single"/>
        </w:rPr>
        <w:t>The international nonproliferation regime and public opposition to nuclear weapons give these veto players leverage in Japan’s policy process.</w:t>
      </w:r>
      <w:r w:rsidRPr="004C552B">
        <w:rPr>
          <w:sz w:val="16"/>
        </w:rPr>
        <w:t xml:space="preserve"> The International Atomic Energy Agency has closely monitored Japan’s reprocessing programs, for instance</w:t>
      </w:r>
      <w:r w:rsidRPr="001010FE">
        <w:rPr>
          <w:u w:val="single"/>
        </w:rPr>
        <w:t>. Japan’s nuclear energy program is also tied to bilateral agreements and multilateral bodies such as the Nuclear Suppliers Group that embody nonproliferation principles</w:t>
      </w:r>
      <w:r w:rsidRPr="004C552B">
        <w:rPr>
          <w:sz w:val="16"/>
        </w:rPr>
        <w:t xml:space="preserve">. </w:t>
      </w:r>
      <w:r w:rsidRPr="004C552B">
        <w:rPr>
          <w:b/>
          <w:bCs/>
          <w:sz w:val="16"/>
        </w:rPr>
        <w:t>3) Japan has good national security reasons to stay non-nuclear:</w:t>
      </w:r>
      <w:r w:rsidRPr="004C552B">
        <w:rPr>
          <w:sz w:val="16"/>
        </w:rPr>
        <w:t xml:space="preserve"> </w:t>
      </w:r>
      <w:r w:rsidRPr="001010FE">
        <w:rPr>
          <w:u w:val="single"/>
        </w:rPr>
        <w:t xml:space="preserve">There’s also a realist security calculation to consider. </w:t>
      </w:r>
      <w:r w:rsidRPr="004C552B">
        <w:rPr>
          <w:sz w:val="16"/>
        </w:rPr>
        <w:t xml:space="preserve">North Korean nuclearization is alarming, but it does not pose such an acute danger that Japanese leaders will be motivated to pay the high political costs necessary to weaken, much less revoke, the Three Non-Nuclear Principles. North Korea acquiring the ability to deliver a nuclear weapon against the United States may weaken the protective U.S. nuclear umbrella somewhat, but U.S. nuclear and conventional military capabilities should be adequate to deter a North Korean nuclear attack on Japan. North Korean test missiles flew over northern Japan in September, prompting Japanese government alerts telling citizens to seek shelter underground or in a building. (Courtesy of Kate Whitcomb) During the 2016 presidential campaign, Donald Trump criticized several U.S. alliances and mused that it might be desirable for Japan to develop nuclear weapons. </w:t>
      </w:r>
      <w:r w:rsidRPr="001010FE">
        <w:rPr>
          <w:u w:val="single"/>
        </w:rPr>
        <w:t xml:space="preserve">But after assuming office, President Trump and his foreign policy team have repeatedly confirmed the U.S. defense commitment to Japan. </w:t>
      </w:r>
      <w:r w:rsidRPr="001010FE">
        <w:rPr>
          <w:b/>
          <w:bCs/>
          <w:u w:val="single"/>
        </w:rPr>
        <w:t>The continuing presence of U.S. military forces in Japan, South Korea and the Western Pacific makes this commitment credible to deter potential aggressors and to reassure Japan</w:t>
      </w:r>
      <w:r w:rsidRPr="001010FE">
        <w:rPr>
          <w:u w:val="single"/>
        </w:rPr>
        <w:t>.</w:t>
      </w:r>
      <w:r w:rsidRPr="004C552B">
        <w:rPr>
          <w:sz w:val="16"/>
        </w:rPr>
        <w:t xml:space="preserve"> </w:t>
      </w:r>
      <w:r w:rsidRPr="001010FE">
        <w:rPr>
          <w:b/>
          <w:bCs/>
          <w:u w:val="single"/>
        </w:rPr>
        <w:t>Given the powerful U.S. nuclear arsenal, including ballistic missiles deployed on nuclear submarines, any U.S. tactical nuclear weapons in Japan itself would constitute a marginal increase in deterrence</w:t>
      </w:r>
      <w:r w:rsidRPr="004C552B">
        <w:rPr>
          <w:sz w:val="16"/>
        </w:rPr>
        <w:t xml:space="preserve">. But the political cost of rescinding the third non-nuclear principle would be high. Japanese defense policymakers are more likely to focus on other ways to respond to the North Korea threat, such as acquiring the Aegis Ashore missile defense system and perhaps a conventional strike capability. A realistic review of Japanese security requirements is likely to conclude that the best way to counter the North Korea threat is to promote defense cooperation with the United States, invest in conventional defense capabilities and increase pressure on North Korea — while looking for an opportunity for constructive negotiations with Pyongyang. And there’s a final consideration: </w:t>
      </w:r>
      <w:r w:rsidRPr="001010FE">
        <w:rPr>
          <w:u w:val="single"/>
        </w:rPr>
        <w:t>A Japanese bomb would probably destabilize the country’s relations with China and South Korea</w:t>
      </w:r>
      <w:r w:rsidRPr="004C552B">
        <w:rPr>
          <w:sz w:val="16"/>
        </w:rPr>
        <w:t xml:space="preserve">. At a time when North Korea is making the international politics of the region complicated, Japan is likely to stay its non-nuclear course rather than make a disruptive nuclear move of its own. </w:t>
      </w:r>
    </w:p>
    <w:p w14:paraId="30317C99" w14:textId="77777777" w:rsidR="00D87231" w:rsidRDefault="00D87231" w:rsidP="00D87231"/>
    <w:p w14:paraId="4CFCFCC5" w14:textId="77777777" w:rsidR="005E5CFB" w:rsidRPr="00202BD1" w:rsidRDefault="005E5CFB" w:rsidP="005E5CFB">
      <w:pPr>
        <w:pStyle w:val="Heading3"/>
      </w:pPr>
      <w:r>
        <w:t xml:space="preserve">Taiwan Won’t </w:t>
      </w:r>
      <w:proofErr w:type="spellStart"/>
      <w:r>
        <w:t>Prolif</w:t>
      </w:r>
      <w:proofErr w:type="spellEnd"/>
      <w:r>
        <w:t xml:space="preserve"> - LL</w:t>
      </w:r>
    </w:p>
    <w:p w14:paraId="2079DCDF" w14:textId="77777777" w:rsidR="005E5CFB" w:rsidRDefault="005E5CFB" w:rsidP="005E5CFB">
      <w:pPr>
        <w:pStyle w:val="Heading4"/>
      </w:pPr>
      <w:r>
        <w:t xml:space="preserve">No Taiwan </w:t>
      </w:r>
      <w:proofErr w:type="spellStart"/>
      <w:r>
        <w:t>prolif</w:t>
      </w:r>
      <w:proofErr w:type="spellEnd"/>
      <w:r>
        <w:t>- domestic backlash, NPT, independence, cost</w:t>
      </w:r>
    </w:p>
    <w:p w14:paraId="7E1B1F8A" w14:textId="77777777" w:rsidR="005E5CFB" w:rsidRPr="00D7503F" w:rsidRDefault="005E5CFB" w:rsidP="005E5CFB">
      <w:r>
        <w:rPr>
          <w:rStyle w:val="StyleStyleBold12pt"/>
        </w:rPr>
        <w:t>Spencer</w:t>
      </w:r>
      <w:r w:rsidRPr="00D7503F">
        <w:rPr>
          <w:rStyle w:val="StyleStyleBold12pt"/>
        </w:rPr>
        <w:t xml:space="preserve"> 19</w:t>
      </w:r>
      <w:r>
        <w:t xml:space="preserve"> David Spencer, 4-5-2019, "Taiwan has other deterrence options besides costly and controversial nuclear weapons", https://www.taiwannews.com.tw/en/news/3673904 SL</w:t>
      </w:r>
    </w:p>
    <w:p w14:paraId="7195EABD" w14:textId="77777777" w:rsidR="005E5CFB" w:rsidRDefault="005E5CFB" w:rsidP="005E5CFB">
      <w:r>
        <w:t>The problems with choosing nuclear</w:t>
      </w:r>
    </w:p>
    <w:p w14:paraId="1F5B4D5F" w14:textId="77777777" w:rsidR="005E5CFB" w:rsidRDefault="005E5CFB" w:rsidP="005E5CFB">
      <w:r>
        <w:t xml:space="preserve">So, is nuclear the way to go? The first problem is how popular such a program would be at home. </w:t>
      </w:r>
      <w:r w:rsidRPr="00C75264">
        <w:rPr>
          <w:rStyle w:val="StyleBoldUnderline"/>
        </w:rPr>
        <w:t>There is already a huge movement against the use of nuclear power in Taiwan.</w:t>
      </w:r>
      <w:r>
        <w:t xml:space="preserve"> Indeed, until the recent round of referendums, </w:t>
      </w:r>
      <w:r w:rsidRPr="00C75264">
        <w:rPr>
          <w:rStyle w:val="StyleBoldUnderline"/>
        </w:rPr>
        <w:t>the DPP government was committed to shutting down all of Taiwan’s nuclear power stations by 2025.</w:t>
      </w:r>
    </w:p>
    <w:p w14:paraId="0CB400F8" w14:textId="77777777" w:rsidR="005E5CFB" w:rsidRPr="00C75264" w:rsidRDefault="005E5CFB" w:rsidP="005E5CFB">
      <w:pPr>
        <w:rPr>
          <w:rStyle w:val="StyleBoldUnderline"/>
        </w:rPr>
      </w:pPr>
      <w:r w:rsidRPr="00C75264">
        <w:rPr>
          <w:rStyle w:val="StyleBoldUnderline"/>
        </w:rPr>
        <w:t>In this climate, it seems likely that establishing Taiwan as a nuclear power would be hugely controversial with a domestic audience, despite the fact that an overwhelming majority of people would support greater steps to protect Taiwan from Chinese invasion.</w:t>
      </w:r>
    </w:p>
    <w:p w14:paraId="7095DA32" w14:textId="77777777" w:rsidR="005E5CFB" w:rsidRDefault="005E5CFB" w:rsidP="005E5CFB">
      <w:r>
        <w:t xml:space="preserve">There is also the fact that </w:t>
      </w:r>
      <w:r w:rsidRPr="00C75264">
        <w:rPr>
          <w:rStyle w:val="StyleBoldUnderline"/>
        </w:rPr>
        <w:t>Taiwan (as the Republic of China) has ratified the Treaty on the Non-Proliferation of Nuclear Weapons which commits the Taiwanese government to prevent the spread of nuclear weapons and nuclear weapons technology.</w:t>
      </w:r>
    </w:p>
    <w:p w14:paraId="3FE0A188" w14:textId="77777777" w:rsidR="005E5CFB" w:rsidRPr="00C75264" w:rsidRDefault="005E5CFB" w:rsidP="005E5CFB">
      <w:pPr>
        <w:rPr>
          <w:rStyle w:val="StyleBoldUnderline"/>
        </w:rPr>
      </w:pPr>
      <w:r w:rsidRPr="00C75264">
        <w:rPr>
          <w:rStyle w:val="StyleBoldUnderline"/>
        </w:rPr>
        <w:t>In practice, this Treaty has proved next to meaningless for many countries, but given Taiwan’s delicate international status, the question of whether it would be wise for Taiwan to break its obligations under an international treaty is an important one.</w:t>
      </w:r>
    </w:p>
    <w:p w14:paraId="27A1B181" w14:textId="77777777" w:rsidR="005E5CFB" w:rsidRDefault="005E5CFB" w:rsidP="005E5CFB">
      <w:r>
        <w:t>Can Taiwan ever have an ‘independent’ nuclear deterrent?</w:t>
      </w:r>
    </w:p>
    <w:p w14:paraId="01236634" w14:textId="77777777" w:rsidR="005E5CFB" w:rsidRDefault="005E5CFB" w:rsidP="005E5CFB">
      <w:r>
        <w:t>There is also the question of independence. A nuclear deterrent is only really effective if it is truly independent. The government of a nuclear power must have sole control over the decision of if and when their nuclear weapons should be used.</w:t>
      </w:r>
    </w:p>
    <w:p w14:paraId="46147F2E" w14:textId="77777777" w:rsidR="005E5CFB" w:rsidRDefault="005E5CFB" w:rsidP="005E5CFB">
      <w:r>
        <w:t>There was recently a big public debate in the UK about the merits of renewing their now aged Trident nuclear missile system. One of the strongest arguments against Trident renewal was that it was no longer an independent nuclear deterrent.</w:t>
      </w:r>
    </w:p>
    <w:p w14:paraId="1B5FDA96" w14:textId="77777777" w:rsidR="005E5CFB" w:rsidRDefault="005E5CFB" w:rsidP="005E5CFB">
      <w:r>
        <w:t>While the submarines that carry the Trident missile system and the nuclear warheads themselves are made in the UK, the Trident missiles themselves are not. They are made and maintained in the USA. They are even drawn from a joint missile-pool at the US Strategic Weapons facility at King’s Bay, Georgia.</w:t>
      </w:r>
    </w:p>
    <w:p w14:paraId="47516763" w14:textId="77777777" w:rsidR="005E5CFB" w:rsidRDefault="005E5CFB" w:rsidP="005E5CFB">
      <w:r>
        <w:t>There is, therefore, a genuine question over whether, if the UK’s foreign policy ever ventured far from that of the USA, the UK’s nuclear deterrent would still be available or would the US simply pull the plug?</w:t>
      </w:r>
    </w:p>
    <w:p w14:paraId="18F811F7" w14:textId="77777777" w:rsidR="005E5CFB" w:rsidRPr="00C75264" w:rsidRDefault="005E5CFB" w:rsidP="005E5CFB">
      <w:pPr>
        <w:rPr>
          <w:rStyle w:val="StyleBoldUnderline"/>
        </w:rPr>
      </w:pPr>
      <w:r>
        <w:t xml:space="preserve">This </w:t>
      </w:r>
      <w:r w:rsidRPr="00C75264">
        <w:rPr>
          <w:rStyle w:val="StyleBoldUnderline"/>
        </w:rPr>
        <w:t>independence is likely to be magnified in the case of Taiwan. Were Taiwan to obtain nuclear weapons, they would almost certainly have to be sourced, in full, from the USA. The likelihood is therefore that the US would maintain a large, if not total, say over when they could be used.</w:t>
      </w:r>
    </w:p>
    <w:p w14:paraId="7FD5F1C4" w14:textId="77777777" w:rsidR="005E5CFB" w:rsidRDefault="005E5CFB" w:rsidP="005E5CFB">
      <w:r>
        <w:t>It is therefore worth asking whether, if push came to shove, the US would really give the go-ahead for Taiwan to launch a nuclear attack on China? Would that course of action ever really be in the interests of the USA?</w:t>
      </w:r>
    </w:p>
    <w:p w14:paraId="4DA8DF84" w14:textId="77777777" w:rsidR="005E5CFB" w:rsidRDefault="005E5CFB" w:rsidP="005E5CFB">
      <w:r>
        <w:t>The huge costs of going nuclear and would it even work?</w:t>
      </w:r>
    </w:p>
    <w:p w14:paraId="6293B9C5" w14:textId="77777777" w:rsidR="005E5CFB" w:rsidRPr="00C75264" w:rsidRDefault="005E5CFB" w:rsidP="005E5CFB">
      <w:pPr>
        <w:rPr>
          <w:rStyle w:val="StyleBoldUnderline"/>
        </w:rPr>
      </w:pPr>
      <w:r w:rsidRPr="00C75264">
        <w:rPr>
          <w:rStyle w:val="StyleBoldUnderline"/>
        </w:rPr>
        <w:t>The other big problem of developing a nuclear deterrent is the cost. Nuclear defense programs cost enormous sums of money.</w:t>
      </w:r>
    </w:p>
    <w:p w14:paraId="584AAD35" w14:textId="77777777" w:rsidR="005E5CFB" w:rsidRPr="00C75264" w:rsidRDefault="005E5CFB" w:rsidP="005E5CFB">
      <w:pPr>
        <w:rPr>
          <w:rStyle w:val="StyleBoldUnderline"/>
        </w:rPr>
      </w:pPr>
      <w:r>
        <w:t xml:space="preserve">Looking back again at the British Trident renewal in 2016, </w:t>
      </w:r>
      <w:r w:rsidRPr="00C75264">
        <w:rPr>
          <w:rStyle w:val="StyleBoldUnderline"/>
        </w:rPr>
        <w:t>the cost was estimated to be a cool £31 billion (NT$1.2 trillion). This was widely acknowledged to be a very conservative estimate with a £10 billion (NT$400 billion) contingency fund available that most experts suggested would, at least, be used in full.</w:t>
      </w:r>
    </w:p>
    <w:p w14:paraId="43E3A0A5" w14:textId="77777777" w:rsidR="005E5CFB" w:rsidRPr="00C75264" w:rsidRDefault="005E5CFB" w:rsidP="005E5CFB">
      <w:pPr>
        <w:rPr>
          <w:rStyle w:val="StyleBoldUnderline"/>
        </w:rPr>
      </w:pPr>
      <w:r w:rsidRPr="00C75264">
        <w:rPr>
          <w:rStyle w:val="StyleBoldUnderline"/>
        </w:rPr>
        <w:t>Given Taiwan’s size and the economic challenges it faces, the question of whether this would be a sensible use of public funds is a big one.</w:t>
      </w:r>
    </w:p>
    <w:p w14:paraId="0E96C458" w14:textId="77777777" w:rsidR="005E5CFB" w:rsidRDefault="005E5CFB" w:rsidP="005E5CFB">
      <w:r w:rsidRPr="00C75264">
        <w:t>It is also worth asking if a nuclear deterrent would even work against China? Ian Easton said only a country that has lost it mind would attack a nuclear power.</w:t>
      </w:r>
      <w:r>
        <w:t xml:space="preserve"> But Communist China is hardly a rational nation and the regime has proved time and time again it has little or no regard for the life of its citizens.</w:t>
      </w:r>
    </w:p>
    <w:p w14:paraId="48F714BF" w14:textId="77777777" w:rsidR="005E5CFB" w:rsidRDefault="005E5CFB" w:rsidP="005E5CFB">
      <w:r>
        <w:t>Given what the Chinese Communist Party has staked on its nationalist ‘One China’ agenda, would they really be put off by the possibility of a nuclear strike from Taiwan, especially given their vastly superior nuclear arsenal which Taiwan could never hope to match?</w:t>
      </w:r>
    </w:p>
    <w:p w14:paraId="49E3C6BE" w14:textId="77777777" w:rsidR="005E5CFB" w:rsidRDefault="005E5CFB" w:rsidP="005E5CFB"/>
    <w:p w14:paraId="424C3B51" w14:textId="77777777" w:rsidR="005E5CFB" w:rsidRDefault="005E5CFB" w:rsidP="005E5CFB">
      <w:pPr>
        <w:pStyle w:val="Heading4"/>
      </w:pPr>
      <w:r>
        <w:t xml:space="preserve">No Taiwan </w:t>
      </w:r>
      <w:proofErr w:type="spellStart"/>
      <w:r>
        <w:t>prolif</w:t>
      </w:r>
      <w:proofErr w:type="spellEnd"/>
      <w:r>
        <w:t>- new constraints and transparency</w:t>
      </w:r>
    </w:p>
    <w:p w14:paraId="018C7988" w14:textId="77777777" w:rsidR="005E5CFB" w:rsidRDefault="005E5CFB" w:rsidP="005E5CFB">
      <w:r>
        <w:rPr>
          <w:rStyle w:val="StyleStyleBold12pt"/>
        </w:rPr>
        <w:t>Albright and Gay</w:t>
      </w:r>
      <w:r w:rsidRPr="00F30A08">
        <w:rPr>
          <w:rStyle w:val="StyleStyleBold12pt"/>
        </w:rPr>
        <w:t xml:space="preserve"> 97</w:t>
      </w:r>
      <w:r>
        <w:t xml:space="preserve"> David Albright and Corey Gay, 12-19-1997, founder and president of Institute for Science and International Security, former United Nations IAEA nuclear inspector, "Taiwan's Former Nuclear Bomb Program Revealed", Institute for Science and International Security, http://isis-online.org/isis-reports/detail/taiwans-former-nuclear-bomb-program-revealed/ SL</w:t>
      </w:r>
    </w:p>
    <w:p w14:paraId="051F077D" w14:textId="77777777" w:rsidR="005E5CFB" w:rsidRPr="00523245" w:rsidRDefault="005E5CFB" w:rsidP="005E5CFB">
      <w:pPr>
        <w:rPr>
          <w:rStyle w:val="StyleBoldUnderline"/>
        </w:rPr>
      </w:pPr>
      <w:r>
        <w:t xml:space="preserve">Washington – December 19 – The </w:t>
      </w:r>
      <w:r w:rsidRPr="00523245">
        <w:rPr>
          <w:rStyle w:val="StyleBoldUnderline"/>
        </w:rPr>
        <w:t>Institute for Science and International Security (ISIS) today revealed new information about</w:t>
      </w:r>
      <w:r>
        <w:t xml:space="preserve"> Taiwan’s efforts to acquire nuclear weapons through the 1980’s, and </w:t>
      </w:r>
      <w:r w:rsidRPr="00523245">
        <w:rPr>
          <w:rStyle w:val="StyleBoldUnderline"/>
        </w:rPr>
        <w:t>efforts by the United States and the International Atomic Energy Agency (IAEA) to thwart Taiwan’s pursuit of the bomb. According to ISIS, the United States and the IAEA have created a powerful set of constraints on Taiwan’s nuclear program.</w:t>
      </w:r>
    </w:p>
    <w:p w14:paraId="126EF8EB" w14:textId="77777777" w:rsidR="005E5CFB" w:rsidRPr="00523245" w:rsidRDefault="005E5CFB" w:rsidP="005E5CFB">
      <w:pPr>
        <w:rPr>
          <w:rStyle w:val="StyleBoldUnderline"/>
        </w:rPr>
      </w:pPr>
      <w:r>
        <w:t>“These constraints remain critical today,” said ISIS President David Albright, “given the tense debate about the future status of Taiwan</w:t>
      </w:r>
      <w:r w:rsidRPr="00523245">
        <w:t xml:space="preserve">.” </w:t>
      </w:r>
      <w:r w:rsidRPr="00523245">
        <w:rPr>
          <w:rStyle w:val="StyleBoldUnderline"/>
        </w:rPr>
        <w:t>Although possession of nuclear weapons may appear attractive to some in Taiwan, acquiring them would risk a military confrontation with China, and at the same time diminish the ability of the United States to intervene on Taiwan’s behalf.</w:t>
      </w:r>
    </w:p>
    <w:p w14:paraId="464FF851" w14:textId="77777777" w:rsidR="005E5CFB" w:rsidRDefault="005E5CFB" w:rsidP="005E5CFB">
      <w:r>
        <w:t>In an article entitled “Nuclear Nightmare Averted” from the current issue of the Bulletin of the Atomic Scientists, Albright and ISIS Policy Analyst Corey Gay offer an unprecedented examination of Taiwan’s persistent pursuit of its nuclear weapons ambitions through the late 1980s. The government secretly sought the capability to produce plutonium and turn it into metal, the main form of plutonium used in nuclear weapons. Metallic plutonium has few civil uses.</w:t>
      </w:r>
    </w:p>
    <w:p w14:paraId="04F604B1" w14:textId="77777777" w:rsidR="005E5CFB" w:rsidRPr="00523245" w:rsidRDefault="005E5CFB" w:rsidP="005E5CFB">
      <w:pPr>
        <w:rPr>
          <w:rStyle w:val="StyleBoldUnderline"/>
        </w:rPr>
      </w:pPr>
      <w:r w:rsidRPr="00523245">
        <w:rPr>
          <w:rStyle w:val="StyleBoldUnderline"/>
        </w:rPr>
        <w:t>Taiwan’s program depended extensively on foreign assistance. The government sought plutonium separation and plutonium chemistry equipment from many different sources. It even acquired a small amount of separated plutonium, with which to conduct experiments, from the United States.</w:t>
      </w:r>
    </w:p>
    <w:p w14:paraId="6D1EA801" w14:textId="77777777" w:rsidR="005E5CFB" w:rsidRPr="00523245" w:rsidRDefault="005E5CFB" w:rsidP="005E5CFB">
      <w:pPr>
        <w:rPr>
          <w:rStyle w:val="StyleBoldUnderline"/>
        </w:rPr>
      </w:pPr>
      <w:r>
        <w:t xml:space="preserve">According to ISIS, the IAEA played a vital role in discovering the secret activities in Taiwan during the 1970s. </w:t>
      </w:r>
      <w:r w:rsidRPr="00523245">
        <w:rPr>
          <w:rStyle w:val="StyleBoldUnderline"/>
        </w:rPr>
        <w:t>Although safeguards agreements were in place, Taiwan volunteered little information about its plutonium facilities. As a result, the IAEA took steps to inspect all of Taiwan’s nuclear facilities in order to uncover its secret activities. The IAEA also undertook measures to make Taiwan’s program more open, including installing additional cameras at the Taiwan research reactor (TRR), examining plutonium-laden irradiated fuel from the TRR, and carefully verifying Taiwan’s declarations.</w:t>
      </w:r>
    </w:p>
    <w:p w14:paraId="4C2026EC" w14:textId="77777777" w:rsidR="005E5CFB" w:rsidRPr="00523245" w:rsidRDefault="005E5CFB" w:rsidP="005E5CFB">
      <w:pPr>
        <w:rPr>
          <w:rStyle w:val="StyleBoldUnderline"/>
        </w:rPr>
      </w:pPr>
      <w:r w:rsidRPr="00523245">
        <w:rPr>
          <w:rStyle w:val="StyleBoldUnderline"/>
        </w:rPr>
        <w:t>Upon learning of the IAEA’s findings, the United States took action to ensure that Taiwan could not acquire nuclear weapons. The United States imposed additional verification arrangements, insisted that Taiwan dismantle its plutonium facilities, and demanded the return of the U.S.-supplied separated plutonium. In addition, the United States launched an effort to obtain Taiwan’s permission to transport the irradiated TRR fuel to the United States for safekeeping. The United States also kept tabs on the actions of Taiwanese scientists by engaging in bilateral nuclear cooperation on permitted nuclear activities.</w:t>
      </w:r>
    </w:p>
    <w:p w14:paraId="08820F9E" w14:textId="77777777" w:rsidR="005E5CFB" w:rsidRPr="00523245" w:rsidRDefault="005E5CFB" w:rsidP="005E5CFB">
      <w:pPr>
        <w:rPr>
          <w:rStyle w:val="StyleBoldUnderline"/>
        </w:rPr>
      </w:pPr>
      <w:r w:rsidRPr="00523245">
        <w:rPr>
          <w:rStyle w:val="StyleBoldUnderline"/>
        </w:rPr>
        <w:t>These constraints proved essential when, in the late 1980s, Taiwan again moved to establish a secret plutonium separation capability. U.S. action stopped these activities and led to the shutdown of the Taiwan research reactor in 1988.</w:t>
      </w:r>
    </w:p>
    <w:p w14:paraId="009DD8C0" w14:textId="77777777" w:rsidR="005E5CFB" w:rsidRDefault="005E5CFB" w:rsidP="005E5CFB">
      <w:r>
        <w:t>In the article, Albright and Gay also tell the story Dr. Ta-you Wu, a famous physicist who, as science advisor to then-President Chiang Kai-shek, was instrumental in stopping one of Taiwan’s most direct attempts to develop nuclear weapons. Professor Wu opposed the Defense Ministry’s 1967 plan to acquire a plutonium production capability for nuclear weapons. Wu was able to convince President Chiang not to pursue this particular plan.</w:t>
      </w:r>
    </w:p>
    <w:p w14:paraId="4290E1A4" w14:textId="77777777" w:rsidR="005E5CFB" w:rsidRDefault="005E5CFB" w:rsidP="005E5CFB">
      <w:r>
        <w:t>Wu’s advice did not come without personal costs. According to Gay, Wu was later branded a traitor by some in the military. “Dr. Wu’s role in speaking out against the Defense Ministry’s plan was brave,” Gay said.</w:t>
      </w:r>
    </w:p>
    <w:p w14:paraId="4B2D2AA5" w14:textId="77777777" w:rsidR="005E5CFB" w:rsidRPr="00523245" w:rsidRDefault="005E5CFB" w:rsidP="005E5CFB">
      <w:pPr>
        <w:rPr>
          <w:rStyle w:val="StyleBoldUnderline"/>
        </w:rPr>
      </w:pPr>
      <w:r w:rsidRPr="00523245">
        <w:rPr>
          <w:rStyle w:val="StyleBoldUnderline"/>
        </w:rPr>
        <w:t>To increase transparency, Taiwan is implementing the IAEA’s new, more effective safeguards, known as “Program 93+2.” Taiwan should be complimented and encouraged in this endeavor. But transparency could be increased considerably if Taiwan would reveal all of its past nuclear weapons activities.</w:t>
      </w:r>
    </w:p>
    <w:p w14:paraId="1EC9C79F" w14:textId="77777777" w:rsidR="005E5CFB" w:rsidRPr="00C33889" w:rsidRDefault="005E5CFB" w:rsidP="005E5CFB"/>
    <w:p w14:paraId="2991A502" w14:textId="4F5D31EE" w:rsidR="009C3539" w:rsidRPr="009C3539" w:rsidRDefault="009C3539" w:rsidP="009C3539">
      <w:pPr>
        <w:pStyle w:val="Heading3"/>
      </w:pPr>
      <w:r w:rsidRPr="009C3539">
        <w:t xml:space="preserve">Taiwan Won’t </w:t>
      </w:r>
      <w:proofErr w:type="spellStart"/>
      <w:r w:rsidRPr="009C3539">
        <w:t>Prolif</w:t>
      </w:r>
      <w:proofErr w:type="spellEnd"/>
      <w:r w:rsidRPr="009C3539">
        <w:t xml:space="preserve"> – China/ Internal Politics</w:t>
      </w:r>
    </w:p>
    <w:p w14:paraId="60A32344" w14:textId="77777777" w:rsidR="009C3539" w:rsidRDefault="009C3539" w:rsidP="009C3539">
      <w:pPr>
        <w:pStyle w:val="Heading4"/>
      </w:pPr>
      <w:r>
        <w:t>Taiwan won’t proliferate—fear of Chinese strike, political checks, and likely US backlash prevent it</w:t>
      </w:r>
    </w:p>
    <w:p w14:paraId="6D8CE235" w14:textId="77777777" w:rsidR="009C3539" w:rsidRPr="002B57EE" w:rsidRDefault="009C3539" w:rsidP="009C3539">
      <w:r w:rsidRPr="002B57EE">
        <w:rPr>
          <w:rStyle w:val="StyleStyleBold12pt"/>
        </w:rPr>
        <w:t xml:space="preserve">Fitzpatrick 16 </w:t>
      </w:r>
      <w:r w:rsidRPr="002B57EE">
        <w:t xml:space="preserve">(Mark Fitzpatrick, Adelphi Series Journal Issue 455: Asia’s Latent Nuclear Powers: Japan, South Korea and Taiwan “Taiwan”, 2/5/16, </w:t>
      </w:r>
      <w:hyperlink r:id="rId168" w:history="1">
        <w:r w:rsidRPr="002B57EE">
          <w:rPr>
            <w:color w:val="0000FF"/>
            <w:u w:val="single"/>
          </w:rPr>
          <w:t>https://www.tandfonline.com/doi/pdf/10.1080/19445571.2015.1146023?needAccess=true</w:t>
        </w:r>
      </w:hyperlink>
      <w:r w:rsidRPr="002B57EE">
        <w:t>, RKK)</w:t>
      </w:r>
    </w:p>
    <w:p w14:paraId="50CF0AC8" w14:textId="77777777" w:rsidR="009C3539" w:rsidRPr="00605172" w:rsidRDefault="009C3539" w:rsidP="009C3539"/>
    <w:p w14:paraId="31DD7A7E" w14:textId="77777777" w:rsidR="009C3539" w:rsidRDefault="009C3539" w:rsidP="009C3539">
      <w:pPr>
        <w:rPr>
          <w:u w:val="single"/>
        </w:rPr>
      </w:pPr>
      <w:r w:rsidRPr="00D360D4">
        <w:rPr>
          <w:sz w:val="16"/>
        </w:rPr>
        <w:t xml:space="preserve">Although the TRA has sometimes been interpreted to mean that the US will defend Taiwan in the case of an attack, this is not necessarily the case. To the extent that US deterrence covers Taiwan it is a de facto, not de jure, commitment, and therefore more amenable to change. There is nothing close to a Taiwan equivalent of the extended deterrence consultations that the US holds with Japan and South Korea. Taiwan is hardly even mentioned in many American analytical discussions of extended deterrence.93 As a 2010 policy paper explained, extended deterrence is a latent issue in the Taiwan case, ‘subsumed by the larger question of whether the United States would come to the island’s </w:t>
      </w:r>
      <w:proofErr w:type="spellStart"/>
      <w:r w:rsidRPr="00D360D4">
        <w:rPr>
          <w:sz w:val="16"/>
        </w:rPr>
        <w:t>defence</w:t>
      </w:r>
      <w:proofErr w:type="spellEnd"/>
      <w:r w:rsidRPr="00D360D4">
        <w:rPr>
          <w:sz w:val="16"/>
        </w:rPr>
        <w:t xml:space="preserve"> at all’.94 Think tanks find it difficult to obtain funding from US governmental and philanthropic foundations for research or Track II events on extended deterrence for Taiwan. The topic is considered too sensitive. One last factor that could also contribute to a Taiwan nuclear push would be a breakdown in the global non-proliferation regime. If Japan or South Korea were to go nuclear in response to Chinese and North Korean threats, there would be fewer inhibitions on Taiwan doing so as well. In such a circumstance, the NPT would be a dead letter. The causation for such a domino effect would not be direct: Japanese or South Korean nuclear weapons would pose no threat to Taiwan. But since these allies would only seek nuclear weapons in the event of no longer being able to rely on US protection, there would also be a loss of credibility regarding lingering US commitments to not-quite-ally Taiwan. Constraints </w:t>
      </w:r>
      <w:r w:rsidRPr="008F2A04">
        <w:rPr>
          <w:b/>
          <w:bCs/>
          <w:u w:val="single"/>
        </w:rPr>
        <w:t>Far greater than the theoretical proliferation drivers that Taiwan faces are the practical and political constraints on any move down this path – constraints that are more powerful today than during the 1970s and 1980s. A combination of strategic and economic vulnerabilities and the near-certainty that any such effort would be revealed before it came to fruition make it highly unlikely that Taiwan would again seek nuclear weapons</w:t>
      </w:r>
      <w:r w:rsidRPr="00D360D4">
        <w:rPr>
          <w:sz w:val="16"/>
        </w:rPr>
        <w:t xml:space="preserve">. Given the obvious downsides, </w:t>
      </w:r>
      <w:r w:rsidRPr="008F2A04">
        <w:rPr>
          <w:u w:val="single"/>
        </w:rPr>
        <w:t xml:space="preserve">nobody in the public realm in Taiwan today advocates </w:t>
      </w:r>
      <w:proofErr w:type="spellStart"/>
      <w:r w:rsidRPr="008F2A04">
        <w:rPr>
          <w:u w:val="single"/>
        </w:rPr>
        <w:t>nuclearisation</w:t>
      </w:r>
      <w:proofErr w:type="spellEnd"/>
      <w:r w:rsidRPr="00D360D4">
        <w:rPr>
          <w:sz w:val="16"/>
        </w:rPr>
        <w:t xml:space="preserve">. </w:t>
      </w:r>
      <w:r w:rsidRPr="008F2A04">
        <w:rPr>
          <w:u w:val="single"/>
        </w:rPr>
        <w:t xml:space="preserve">During the earlier pursuit of nuclear weapons, Taiwan was ruled by an authoritarian regime, with strict press controls, a rubber-stamp legislature and swift punishment for any revelation of state secrets. Today, Taiwan is a multiparty democracy with robust freedom of speech and a raucous parliament. The budget allocation process is transparent; no public spending can avoid legislative scrutiny. As every observer of Taiwan politics is quick to point out, </w:t>
      </w:r>
      <w:r w:rsidRPr="008F2A04">
        <w:rPr>
          <w:b/>
          <w:bCs/>
          <w:u w:val="single"/>
        </w:rPr>
        <w:t xml:space="preserve">it would be impossible to keep a nuclear-weapons </w:t>
      </w:r>
      <w:proofErr w:type="spellStart"/>
      <w:r w:rsidRPr="008F2A04">
        <w:rPr>
          <w:b/>
          <w:bCs/>
          <w:u w:val="single"/>
        </w:rPr>
        <w:t>programme</w:t>
      </w:r>
      <w:proofErr w:type="spellEnd"/>
      <w:r w:rsidRPr="008F2A04">
        <w:rPr>
          <w:b/>
          <w:bCs/>
          <w:u w:val="single"/>
        </w:rPr>
        <w:t xml:space="preserve"> confidential for the period of time it would take to build them</w:t>
      </w:r>
      <w:r w:rsidRPr="00D360D4">
        <w:rPr>
          <w:sz w:val="16"/>
        </w:rPr>
        <w:t>. While Taiwan would be most vulnerable when the effort was discovered, US Taiwan expert Alan Romberg notes that ‘</w:t>
      </w:r>
      <w:r w:rsidRPr="008F2A04">
        <w:rPr>
          <w:b/>
          <w:bCs/>
          <w:u w:val="single"/>
        </w:rPr>
        <w:t>even having a complete ready-to-go weapon would not make Taiwan invulnerable. Beijing could not sit by and not respond.</w:t>
      </w:r>
      <w:r w:rsidRPr="00D360D4">
        <w:rPr>
          <w:sz w:val="16"/>
        </w:rPr>
        <w:t xml:space="preserve">’95 </w:t>
      </w:r>
      <w:r w:rsidRPr="008F2A04">
        <w:rPr>
          <w:b/>
          <w:bCs/>
          <w:u w:val="single"/>
        </w:rPr>
        <w:t>The most compelling argument against Taiwan embarking on its own Manhattan Project is the vulnerability that it would invite. Beijing would probably learn of the project well before any weapons were produced, and would regard it as a casus belli.</w:t>
      </w:r>
      <w:r w:rsidRPr="00D360D4">
        <w:rPr>
          <w:sz w:val="16"/>
        </w:rPr>
        <w:t xml:space="preserve"> </w:t>
      </w:r>
      <w:r w:rsidRPr="008F2A04">
        <w:rPr>
          <w:b/>
          <w:bCs/>
          <w:u w:val="single"/>
        </w:rPr>
        <w:t>If war broke out and Taiwan could not count on an American intervention, which would probably be the case if Taiwan broke its non-proliferation promises, Taiwan could not hold out against the mainland for more than a month or two before munitions and oil reserves ran out. Even if an A-bomb could be produced in the shortest imaginable time period, say six months at a bare minimum, it would be too late.</w:t>
      </w:r>
      <w:r w:rsidRPr="008F2A04">
        <w:rPr>
          <w:u w:val="single"/>
        </w:rPr>
        <w:t xml:space="preserve"> Revelation of such a </w:t>
      </w:r>
      <w:proofErr w:type="spellStart"/>
      <w:r w:rsidRPr="008F2A04">
        <w:rPr>
          <w:u w:val="single"/>
        </w:rPr>
        <w:t>programme</w:t>
      </w:r>
      <w:proofErr w:type="spellEnd"/>
      <w:r w:rsidRPr="008F2A04">
        <w:rPr>
          <w:u w:val="single"/>
        </w:rPr>
        <w:t xml:space="preserve"> would make Taiwan immensely vulnerable.</w:t>
      </w:r>
      <w:r w:rsidRPr="00D360D4">
        <w:rPr>
          <w:sz w:val="16"/>
        </w:rPr>
        <w:t xml:space="preserve"> </w:t>
      </w:r>
      <w:r w:rsidRPr="008F2A04">
        <w:rPr>
          <w:b/>
          <w:bCs/>
          <w:u w:val="single"/>
        </w:rPr>
        <w:t>In 1998, Beijing officially asserted that the development of nuclear weapons would be an inducement for an attack on the island, putting in writing something it had unofficially made known for over a decade.</w:t>
      </w:r>
      <w:r w:rsidRPr="00D360D4">
        <w:rPr>
          <w:sz w:val="16"/>
        </w:rPr>
        <w:t xml:space="preserve">96 </w:t>
      </w:r>
      <w:r w:rsidRPr="00EC63C7">
        <w:rPr>
          <w:u w:val="single"/>
        </w:rPr>
        <w:t>Although this criterion has not been repeated in subsequent policy or White Papers, it is widely regarded as still valid and a reason why the Taiwan military would not support a nuclear-weapons programme</w:t>
      </w:r>
      <w:r w:rsidRPr="00D360D4">
        <w:rPr>
          <w:sz w:val="16"/>
        </w:rPr>
        <w:t xml:space="preserve">.97 Whether or not the mainland would use force to disallow </w:t>
      </w:r>
      <w:proofErr w:type="spellStart"/>
      <w:r w:rsidRPr="00D360D4">
        <w:rPr>
          <w:sz w:val="16"/>
        </w:rPr>
        <w:t>nuclearisation</w:t>
      </w:r>
      <w:proofErr w:type="spellEnd"/>
      <w:r w:rsidRPr="00D360D4">
        <w:rPr>
          <w:sz w:val="16"/>
        </w:rPr>
        <w:t xml:space="preserve">, </w:t>
      </w:r>
      <w:r w:rsidRPr="00EC63C7">
        <w:rPr>
          <w:b/>
          <w:bCs/>
          <w:u w:val="single"/>
        </w:rPr>
        <w:t>Taiwan’s economic integration gives it many other ways to exert pressure. Not only would such a move prompt Chinese hostility, it would at the same time create a negative US backlash</w:t>
      </w:r>
      <w:r w:rsidRPr="00D360D4">
        <w:rPr>
          <w:sz w:val="16"/>
        </w:rPr>
        <w:t xml:space="preserve">. </w:t>
      </w:r>
      <w:r w:rsidRPr="00EC63C7">
        <w:rPr>
          <w:u w:val="single"/>
        </w:rPr>
        <w:t>In light of the challenge to Washington’s global non-proliferation policy and to regional peace and stability, Taiwan could not count on unconditional US support in an ensuing cross-Strait contretemps</w:t>
      </w:r>
      <w:r w:rsidRPr="00D360D4">
        <w:rPr>
          <w:sz w:val="16"/>
        </w:rPr>
        <w:t xml:space="preserve">. As international relations expert Derek Mitchell notes, ‘Although Taiwan may view a nuclear option as insurance against possible future US abandonment, such a </w:t>
      </w:r>
      <w:proofErr w:type="spellStart"/>
      <w:r w:rsidRPr="00D360D4">
        <w:rPr>
          <w:sz w:val="16"/>
        </w:rPr>
        <w:t>programme</w:t>
      </w:r>
      <w:proofErr w:type="spellEnd"/>
      <w:r w:rsidRPr="00D360D4">
        <w:rPr>
          <w:sz w:val="16"/>
        </w:rPr>
        <w:t xml:space="preserve"> could make this scenario a self-fulfilling prophecy.’98 The US arms sales and </w:t>
      </w:r>
      <w:proofErr w:type="spellStart"/>
      <w:r w:rsidRPr="00D360D4">
        <w:rPr>
          <w:sz w:val="16"/>
        </w:rPr>
        <w:t>defence</w:t>
      </w:r>
      <w:proofErr w:type="spellEnd"/>
      <w:r w:rsidRPr="00D360D4">
        <w:rPr>
          <w:sz w:val="16"/>
        </w:rPr>
        <w:t xml:space="preserve"> ties on which Taiwan relies to a unique degree would be severely </w:t>
      </w:r>
      <w:proofErr w:type="spellStart"/>
      <w:r w:rsidRPr="00D360D4">
        <w:rPr>
          <w:sz w:val="16"/>
        </w:rPr>
        <w:t>jeopardised</w:t>
      </w:r>
      <w:proofErr w:type="spellEnd"/>
      <w:r w:rsidRPr="00D360D4">
        <w:rPr>
          <w:sz w:val="16"/>
        </w:rPr>
        <w:t xml:space="preserve">. The US response would be scenario-dependent, of course; a conflict that was provoked by PRC aggression would not be regarded in the same way as one precipitated by Taiwan declaring independence.99 Even if the US were to determine that Beijing was to blame in provoking Taiwan to act, at a minimum, US law would require halting nuclear energy cooperation. This move would bring Taiwan’s nuclear power </w:t>
      </w:r>
      <w:proofErr w:type="spellStart"/>
      <w:r w:rsidRPr="00D360D4">
        <w:rPr>
          <w:sz w:val="16"/>
        </w:rPr>
        <w:t>programme</w:t>
      </w:r>
      <w:proofErr w:type="spellEnd"/>
      <w:r w:rsidRPr="00D360D4">
        <w:rPr>
          <w:sz w:val="16"/>
        </w:rPr>
        <w:t xml:space="preserve"> to a quick end.100 </w:t>
      </w:r>
      <w:r w:rsidRPr="00EC63C7">
        <w:rPr>
          <w:b/>
          <w:bCs/>
          <w:u w:val="single"/>
        </w:rPr>
        <w:t>Given America’s unique status regarding nuclear safeguards in Taiwan, no other country can supply nuclear materials or equipment without US consent</w:t>
      </w:r>
      <w:r w:rsidRPr="00D360D4">
        <w:rPr>
          <w:sz w:val="16"/>
        </w:rPr>
        <w:t xml:space="preserve">. In any case, all of the countries from which Taiwan buys uranium – primarily Australia and Canada – before it is enriched by the US Enrichment Corporation can be expected to be similarly disapproving. </w:t>
      </w:r>
      <w:r w:rsidRPr="00EC63C7">
        <w:rPr>
          <w:u w:val="single"/>
        </w:rPr>
        <w:t>Criticism of a Taiwan nuclear weapons move would be likely to find expression in various forms of sanctions that would risk Taiwan’s dependency on international trade, and exacerbate its diplomatic isolation.</w:t>
      </w:r>
    </w:p>
    <w:p w14:paraId="18B0F377" w14:textId="77777777" w:rsidR="009C3539" w:rsidRDefault="009C3539" w:rsidP="009C3539">
      <w:pPr>
        <w:rPr>
          <w:u w:val="single"/>
        </w:rPr>
      </w:pPr>
    </w:p>
    <w:p w14:paraId="5778DED7" w14:textId="77777777" w:rsidR="009C3539" w:rsidRDefault="009C3539" w:rsidP="009C3539">
      <w:pPr>
        <w:pStyle w:val="Heading4"/>
      </w:pPr>
      <w:r>
        <w:t>The risk of Taiwan developing nukes is extremely low—numerous unlikely events would have to line up and the risk of a Chinese strike checks</w:t>
      </w:r>
    </w:p>
    <w:p w14:paraId="5309CA4D" w14:textId="77777777" w:rsidR="009C3539" w:rsidRPr="0052216A" w:rsidRDefault="009C3539" w:rsidP="009C3539">
      <w:r>
        <w:rPr>
          <w:rStyle w:val="StyleStyleBold12pt"/>
        </w:rPr>
        <w:t xml:space="preserve">Wang 8 </w:t>
      </w:r>
      <w:r>
        <w:t>(Vincent Wei-</w:t>
      </w:r>
      <w:proofErr w:type="spellStart"/>
      <w:r>
        <w:t>cheng</w:t>
      </w:r>
      <w:proofErr w:type="spellEnd"/>
      <w:r>
        <w:t xml:space="preserve"> Wang, S</w:t>
      </w:r>
      <w:r w:rsidRPr="0052216A">
        <w:t>enior Fellow in the Asia Program at the Foreign Policy Research Institute, is a Professor of Politics at Ithaca College</w:t>
      </w:r>
      <w:r>
        <w:t xml:space="preserve">, “Taiwan: Conventional Deterrence, Soft Power, and the Nuclear Option”, </w:t>
      </w:r>
      <w:hyperlink r:id="rId169" w:history="1">
        <w:r w:rsidRPr="0052216A">
          <w:rPr>
            <w:color w:val="0000FF"/>
            <w:u w:val="single"/>
          </w:rPr>
          <w:t>http://citeseerx.ist.psu.edu/viewdoc/download?doi=10.1.1.1034.3052&amp;rep=rep1&amp;type=pdf</w:t>
        </w:r>
      </w:hyperlink>
      <w:r>
        <w:t>, RKK)</w:t>
      </w:r>
    </w:p>
    <w:p w14:paraId="39A2D0E7" w14:textId="77777777" w:rsidR="009C3539" w:rsidRPr="0052216A" w:rsidRDefault="009C3539" w:rsidP="009C3539">
      <w:pPr>
        <w:rPr>
          <w:rStyle w:val="StyleStyleBold12pt"/>
          <w:b w:val="0"/>
          <w:sz w:val="24"/>
        </w:rPr>
      </w:pPr>
    </w:p>
    <w:p w14:paraId="3634FB18" w14:textId="77777777" w:rsidR="009C3539" w:rsidRPr="0052216A" w:rsidRDefault="009C3539" w:rsidP="009C3539">
      <w:pPr>
        <w:rPr>
          <w:sz w:val="16"/>
        </w:rPr>
      </w:pPr>
      <w:r w:rsidRPr="0052216A">
        <w:rPr>
          <w:sz w:val="16"/>
        </w:rPr>
        <w:t>Although it is not a member of the United Nations, as a state dependent on the United States for its security</w:t>
      </w:r>
      <w:r w:rsidRPr="0052216A">
        <w:rPr>
          <w:u w:val="single"/>
        </w:rPr>
        <w:t>, it is important for Taiwan to adhere to the nonproliferation regime to ensure U.S. support.</w:t>
      </w:r>
      <w:r w:rsidRPr="0052216A">
        <w:rPr>
          <w:sz w:val="16"/>
        </w:rPr>
        <w:t xml:space="preserve"> </w:t>
      </w:r>
      <w:r w:rsidRPr="0052216A">
        <w:rPr>
          <w:u w:val="single"/>
        </w:rPr>
        <w:t>However, Taiwan has never felt completely comfortable about the U.S. commitment to its security</w:t>
      </w:r>
      <w:r w:rsidRPr="0052216A">
        <w:rPr>
          <w:sz w:val="16"/>
        </w:rPr>
        <w:t>. Every few years certain news reports or official comments would surface that called into question whether Taiwan still has a secret nuclear weapon program. Rather than judging these inconclusive reports and subsequent official denials and clarifications</w:t>
      </w:r>
      <w:r w:rsidRPr="0052216A">
        <w:rPr>
          <w:u w:val="single"/>
        </w:rPr>
        <w:t xml:space="preserve">, I analyze the role of nuclear weapons, if any, in Taiwan's security strategy, by taking into account both capabilities and intentions. </w:t>
      </w:r>
      <w:r w:rsidRPr="0052216A">
        <w:rPr>
          <w:sz w:val="16"/>
        </w:rPr>
        <w:t xml:space="preserve">These two interrelated aspects roughly correspond to "supply-side" and "demand-side" factors, respectively. The former relates to feasibility (whether Taiwan can do it), whereas the latter relates to desirability (whether Taiwan ought to do it). In the arms control lexicon, supply-side strategies seek to prevent the transfer of weapons technologies to would-be proliferators, whereas demand-side strategies seek to address the security concerns behind the drive for the bomb (Mack 1997: 51-52). </w:t>
      </w:r>
      <w:r w:rsidRPr="0052216A">
        <w:rPr>
          <w:u w:val="single"/>
        </w:rPr>
        <w:t>For Taiwan, both its capabilities and intentions are influenced by broader factors, such as the international nonproliferation regime, technological availability, the regional security environment, and its threat perception, but none is more important than the relationship with the United States and the robustness of the U.S. security commitment</w:t>
      </w:r>
      <w:r w:rsidRPr="0052216A">
        <w:rPr>
          <w:sz w:val="16"/>
        </w:rPr>
        <w:t xml:space="preserve">. As the history of Taiwan's nuclear program shows, these larger strategic and diplomatic factors on the demand side played a key part in shaping Taiwan's nuclear choices. They will also be crucial for understanding, or even predicting, Taiwan's nuclear future. Table 14-2 summarizes the enabling and inhibiting factors that would influence Taiwan's decision to develop nuclear weapons in terms of feasibility and desirability. </w:t>
      </w:r>
      <w:r w:rsidRPr="0052216A">
        <w:rPr>
          <w:u w:val="single"/>
        </w:rPr>
        <w:t>Overall, although several enabling factors favor Taiwan's development of nuclear weapons from the standpoints of both desirability (the demand side) and feasibility (the supply side</w:t>
      </w:r>
      <w:r w:rsidRPr="0052216A">
        <w:rPr>
          <w:b/>
          <w:bCs/>
          <w:u w:val="single"/>
        </w:rPr>
        <w:t>), the cost outweighs the benefit</w:t>
      </w:r>
      <w:r w:rsidRPr="0052216A">
        <w:rPr>
          <w:sz w:val="16"/>
        </w:rPr>
        <w:t xml:space="preserve">, suggesting that a "virtual" nuclear capability is the more plausible option. Under what conditions can and should Taiwan cross the nuclear threshold to formally incorporate a nuclear weapon capability in its national security planning? Both capabilities and intentions are important in this calculus. There are divergent views on feasibility. Some believe that if Taiwan decided to develop nuclear weapons, it could do so quickly, perhaps within a year or two (Mitchell 2004: 301). With the infrastructure for nuclear research (INER and National Tsinghua University [NTHU]) and experience with nuclear power generation, as the world's sixteenth largest economy, and with the fourth largest foreign exchange reserve,23 Taiwan appears, prima facie, to possess the human and financial capital needed to resume its nuclear weapon program. </w:t>
      </w:r>
      <w:r w:rsidRPr="0052216A">
        <w:rPr>
          <w:u w:val="single"/>
        </w:rPr>
        <w:t>Others are skeptical. They point to the high cost to restart the program (US</w:t>
      </w:r>
      <w:r>
        <w:rPr>
          <w:u w:val="single"/>
        </w:rPr>
        <w:t xml:space="preserve"> $</w:t>
      </w:r>
      <w:r w:rsidRPr="0052216A">
        <w:rPr>
          <w:u w:val="single"/>
        </w:rPr>
        <w:t>10 billion), the predictable resistance by opposition parties, the tight monitoring and control by the United States and the IAEA,24 and the inability to find suitable locations on the island to conduct nuclear tests as reasons why the nuclear option is infeasibl</w:t>
      </w:r>
      <w:r w:rsidRPr="0052216A">
        <w:rPr>
          <w:sz w:val="16"/>
        </w:rPr>
        <w:t xml:space="preserve">e. 25 There are divergent views on the desirability of nuclear weapons as well. for the rare voices that advocate the development of nuclear weapons, it is unclear whether their unorthodox comments reflect simply bravado or hint at the existence of a secret program. Officials who have made these types of remarks have invariably retracted their comments to defuse unwanted attention. Former </w:t>
      </w:r>
      <w:proofErr w:type="spellStart"/>
      <w:r w:rsidRPr="0052216A">
        <w:rPr>
          <w:sz w:val="16"/>
        </w:rPr>
        <w:t>Prest</w:t>
      </w:r>
      <w:proofErr w:type="spellEnd"/>
      <w:r w:rsidRPr="0052216A">
        <w:rPr>
          <w:sz w:val="16"/>
        </w:rPr>
        <w:t xml:space="preserve">- Taiwan 419 dent Lee Teng-hui, replying to a question in the National Assembly on July 28, 1995 about Taiwan's nuclear intentions, said: "Whether or not we need the protection of nuclear weapons, we should restudy the question from a long-term point of view." Reuters ran a story saying that Taiwan meant to reconsider the use of nuclear weapons. This prompted Taiwan's foreign minister, Fredrick </w:t>
      </w:r>
      <w:proofErr w:type="spellStart"/>
      <w:r w:rsidRPr="0052216A">
        <w:rPr>
          <w:sz w:val="16"/>
        </w:rPr>
        <w:t>Chien</w:t>
      </w:r>
      <w:proofErr w:type="spellEnd"/>
      <w:r w:rsidRPr="0052216A">
        <w:rPr>
          <w:sz w:val="16"/>
        </w:rPr>
        <w:t xml:space="preserve">, to issue a categorical denial that Taiwan had any intention of developing nuclear weapons, blaming the reporters for misunderstanding and misinterpreting a Chinese phrase that President Lee had used (Lin 1995: 13). A vocal minority stresses Taiwan's need to have offensive weapons, including nuclear weapons, to deter China from attacking the island. A researcher affiliated with the Taiwan Research Institute, which is closely tied to former President Lee Teng-hui, argues that Taiwan cannot rely on China's pledge not to use nuclear weapons against Taiwan and should instead develop a counter-value nuclear deterrent against possible Chinese use of nuclear arms against Taiwan (Liao 1999). A Taipei Times (2004) editorial argues that "the ability to obliterate China's ten largest cities and the Three Gorges Dam would be a powerful deterrent to China's adventurism." To rally support for arms procurement, on September 25, 2004, former premier Yu </w:t>
      </w:r>
      <w:proofErr w:type="spellStart"/>
      <w:r w:rsidRPr="0052216A">
        <w:rPr>
          <w:sz w:val="16"/>
        </w:rPr>
        <w:t>Shyi-kun</w:t>
      </w:r>
      <w:proofErr w:type="spellEnd"/>
      <w:r w:rsidRPr="0052216A">
        <w:rPr>
          <w:sz w:val="16"/>
        </w:rPr>
        <w:t xml:space="preserve"> said that Taiwan should rely on a Cold War-style "balance of terror" to safeguard national security in the face of intimidation from Beijing (</w:t>
      </w:r>
      <w:proofErr w:type="spellStart"/>
      <w:r w:rsidRPr="0052216A">
        <w:rPr>
          <w:sz w:val="16"/>
        </w:rPr>
        <w:t>Hille</w:t>
      </w:r>
      <w:proofErr w:type="spellEnd"/>
      <w:r w:rsidRPr="0052216A">
        <w:rPr>
          <w:sz w:val="16"/>
        </w:rPr>
        <w:t xml:space="preserve"> 2004). It is unclear how much weight to give to these voices, but they are clearly a minority in Taiwan. A cautious international relations scholar who was dose to the OPP government believes that Taiwan should forgo the production and development of nuclear Weapons to avoid the predictable intense international scrutiny and pressure, but keep quiet about acquiring nuclear weapons. 26 He hinted that the international black market would be the fastest way for Taiwan to acquire nuclear weapons. However, Chung disagrees: "Without testing, the quality of acquired weapons cannot be assured, and the numbers so acquired would be insufficient to constitute a deterrent, but Taiwan's reputation would surely suffer."27 Andrew Yang of the Council on Advanced Policy Studies, a top think tank on security issues, thinks that nuclear weapons are actually a liability for Taiwan's security because they further complicate Taiwan's security challenge. </w:t>
      </w:r>
      <w:r w:rsidRPr="0052216A">
        <w:rPr>
          <w:u w:val="single"/>
        </w:rPr>
        <w:t xml:space="preserve">28 There are good instrumental reasons for Taiwan to choose nuclear restraint </w:t>
      </w:r>
      <w:r>
        <w:rPr>
          <w:u w:val="single"/>
        </w:rPr>
        <w:t>o</w:t>
      </w:r>
      <w:r w:rsidRPr="0052216A">
        <w:rPr>
          <w:u w:val="single"/>
        </w:rPr>
        <w:t>wing to what international relations scholars call "security interaction": Taiwan's development of nuclear weapons for self-defense might be seen as offensive by China and a casus belli</w:t>
      </w:r>
      <w:r w:rsidRPr="0052216A">
        <w:rPr>
          <w:sz w:val="16"/>
        </w:rPr>
        <w:t xml:space="preserve">. </w:t>
      </w:r>
      <w:r w:rsidRPr="0052216A">
        <w:rPr>
          <w:b/>
          <w:bCs/>
          <w:u w:val="single"/>
        </w:rPr>
        <w:t xml:space="preserve">In an article criticizing Premier Yu's call for a "balance of terror," </w:t>
      </w:r>
      <w:proofErr w:type="spellStart"/>
      <w:r w:rsidRPr="0052216A">
        <w:rPr>
          <w:b/>
          <w:bCs/>
          <w:u w:val="single"/>
        </w:rPr>
        <w:t>Chien</w:t>
      </w:r>
      <w:proofErr w:type="spellEnd"/>
      <w:r w:rsidRPr="0052216A">
        <w:rPr>
          <w:b/>
          <w:bCs/>
          <w:u w:val="single"/>
        </w:rPr>
        <w:t xml:space="preserve"> Chung concludes that developing WMD for the sake of engaging in a "balance of terror" with the adversary is not indispensable to Taiwan's national strategy nor will it enhance Taiwan's national security</w:t>
      </w:r>
      <w:r w:rsidRPr="0052216A">
        <w:rPr>
          <w:sz w:val="16"/>
        </w:rPr>
        <w:t xml:space="preserve"> (Chung 2004b</w:t>
      </w:r>
      <w:r w:rsidRPr="0052216A">
        <w:rPr>
          <w:b/>
          <w:bCs/>
          <w:u w:val="single"/>
        </w:rPr>
        <w:t>). Most government officials think that there cannot be any ambiguity in Taiwan's nuclear policy and that no percent transparency is the best option.</w:t>
      </w:r>
      <w:r w:rsidRPr="0052216A">
        <w:rPr>
          <w:sz w:val="16"/>
        </w:rPr>
        <w:t xml:space="preserve"> However, Table 14-2 illustrates the scenarios for contemplating the "nuclear option": Taiwan may cross the nuclear Rubicon if it believes that the cross-Strait military imbalance has become so lopsided and the prospect for Beijing to use force to unify Taiwan has become so imminent that only nuclear weapons can serve as a quick "equalizer" to preserve Taiwan's independence or as a last-ditch effort to draw the United States into the conflict (Rosen 2006: 12). Table l4-3A shows that China has all classes of WMD and delivery systems, but </w:t>
      </w:r>
      <w:r w:rsidRPr="0052216A">
        <w:rPr>
          <w:u w:val="single"/>
        </w:rPr>
        <w:t>Taiwan only has short-range ballistic missiles capable of carrying conventional warheads</w:t>
      </w:r>
      <w:r w:rsidRPr="0052216A">
        <w:rPr>
          <w:sz w:val="16"/>
        </w:rPr>
        <w:t xml:space="preserve">. Table 14-3B shows the rapid increase in China's defense spending since 1990, powered by the huge expansion of China's economy. As the Pentagon's recent reports on China's military power indicate, China has devoted substantial resources to weapon systems that can be used in asymmetric war to intimidate or actually attack Taiwan and prevent U.S. intervention (Office of the Secretary of Defense 2006). </w:t>
      </w:r>
      <w:r w:rsidRPr="0052216A">
        <w:rPr>
          <w:u w:val="single"/>
        </w:rPr>
        <w:t>The only imaginable scenario in which Taiwan could pursue the nuclear option is if three conditions were present concurrently: (1) there is a serious problem in the credibility of America's tacit extended deterrence commitment; (2) the United States is perceived as ready to abandon Taiwan in the face of Chinese assertiveness; and (3) the cross-Strait military balance has become so lopsided in favor of China that only nuclear weapons could restore some (semblance of) balance</w:t>
      </w:r>
      <w:r w:rsidRPr="0052216A">
        <w:rPr>
          <w:sz w:val="16"/>
        </w:rPr>
        <w:t xml:space="preserve">. </w:t>
      </w:r>
      <w:r w:rsidRPr="0052216A">
        <w:rPr>
          <w:b/>
          <w:bCs/>
          <w:u w:val="single"/>
        </w:rPr>
        <w:t>These are extraordinary conditions under which the unthinkable could happen. Only a "perfect storm" caused by an increasing Chinese military threat, deteriorating regional security, and abandonment by the United States might force Taiwan to cross the nuclear Rubicon</w:t>
      </w:r>
      <w:r w:rsidRPr="0052216A">
        <w:rPr>
          <w:sz w:val="16"/>
        </w:rPr>
        <w:t>. The impact of Taiwan becoming a nuclear weapon state on regional security is expected to be largely negative. China has declared that Taiwan's development of nuclear weapons would be a casus belli. 30 The dual shock caused by the "demonstration effect" of America's abandonment of Taiwan and a militarily more belligerent China could cause Japan to renounce its decades-old pacifist policy and reconsider the nuclear option. However, there is at least one scenario in which nuclear weapons might be used on behalf of Taiwan. The U.S. Nuclear Posture Review (2002) listed "a military confrontation over the status of Taiwan" as one of the "immediate contingencies" that the United States must prepare for and mentions China by name as a nuclear target. That scenario, representing a breakdown of deterrence, risks escalation with incalculable consequences.</w:t>
      </w:r>
    </w:p>
    <w:p w14:paraId="4939E46D" w14:textId="77777777" w:rsidR="005E5CFB" w:rsidRDefault="005E5CFB" w:rsidP="00D87231"/>
    <w:p w14:paraId="756A309F" w14:textId="69241C84" w:rsidR="005E584A" w:rsidRDefault="005E584A" w:rsidP="005E584A">
      <w:pPr>
        <w:pStyle w:val="Heading3"/>
      </w:pPr>
      <w:r>
        <w:t xml:space="preserve">A2: Conventional </w:t>
      </w:r>
      <w:proofErr w:type="spellStart"/>
      <w:r>
        <w:t>Prolif</w:t>
      </w:r>
      <w:proofErr w:type="spellEnd"/>
    </w:p>
    <w:p w14:paraId="69FFBEC0" w14:textId="77777777" w:rsidR="005E584A" w:rsidRPr="00532D2A" w:rsidRDefault="005E584A" w:rsidP="005E584A">
      <w:pPr>
        <w:keepNext/>
        <w:keepLines/>
        <w:spacing w:before="40"/>
        <w:contextualSpacing/>
        <w:outlineLvl w:val="3"/>
        <w:rPr>
          <w:rFonts w:eastAsiaTheme="majorEastAsia" w:cstheme="majorBidi"/>
          <w:b/>
          <w:iCs/>
          <w:sz w:val="26"/>
        </w:rPr>
      </w:pPr>
      <w:r w:rsidRPr="00532D2A">
        <w:rPr>
          <w:rFonts w:eastAsiaTheme="majorEastAsia" w:cstheme="majorBidi"/>
          <w:b/>
          <w:iCs/>
          <w:sz w:val="26"/>
        </w:rPr>
        <w:t xml:space="preserve">Missile </w:t>
      </w:r>
      <w:proofErr w:type="spellStart"/>
      <w:r w:rsidRPr="00532D2A">
        <w:rPr>
          <w:rFonts w:eastAsiaTheme="majorEastAsia" w:cstheme="majorBidi"/>
          <w:b/>
          <w:iCs/>
          <w:sz w:val="26"/>
        </w:rPr>
        <w:t>prolif</w:t>
      </w:r>
      <w:proofErr w:type="spellEnd"/>
      <w:r w:rsidRPr="00532D2A">
        <w:rPr>
          <w:rFonts w:eastAsiaTheme="majorEastAsia" w:cstheme="majorBidi"/>
          <w:b/>
          <w:iCs/>
          <w:sz w:val="26"/>
        </w:rPr>
        <w:t xml:space="preserve"> is super slow</w:t>
      </w:r>
    </w:p>
    <w:p w14:paraId="1345B241" w14:textId="77777777" w:rsidR="005E584A" w:rsidRPr="00532D2A" w:rsidRDefault="005E584A" w:rsidP="005E584A">
      <w:pPr>
        <w:contextualSpacing/>
      </w:pPr>
      <w:r w:rsidRPr="00532D2A">
        <w:rPr>
          <w:b/>
          <w:bCs/>
          <w:sz w:val="26"/>
        </w:rPr>
        <w:t>Yoshihara &amp; Holmes 9</w:t>
      </w:r>
      <w:r w:rsidRPr="00532D2A">
        <w:t xml:space="preserve"> – *visiting professor at the U.S. Air War College, **senior research associate at the University of Georgia Center for International Trade and Security</w:t>
      </w:r>
    </w:p>
    <w:p w14:paraId="73D42DAB" w14:textId="77777777" w:rsidR="005E584A" w:rsidRPr="00532D2A" w:rsidRDefault="005E584A" w:rsidP="005E584A">
      <w:pPr>
        <w:contextualSpacing/>
      </w:pPr>
      <w:r w:rsidRPr="00532D2A">
        <w:t>*</w:t>
      </w:r>
      <w:proofErr w:type="spellStart"/>
      <w:r w:rsidRPr="00532D2A">
        <w:t>Toshi</w:t>
      </w:r>
      <w:proofErr w:type="spellEnd"/>
      <w:r w:rsidRPr="00532D2A">
        <w:t>, **James R., Thinking about the unthinkable: Tokyo's nuclear option, Naval War College Review, 07/2009, Volume 62, Issue 3, Academic OneFile</w:t>
      </w:r>
    </w:p>
    <w:p w14:paraId="2DE8F2F5" w14:textId="77777777" w:rsidR="005E584A" w:rsidRPr="00532D2A" w:rsidRDefault="005E584A" w:rsidP="005E584A">
      <w:pPr>
        <w:contextualSpacing/>
      </w:pPr>
    </w:p>
    <w:p w14:paraId="5CBD61F7" w14:textId="77777777" w:rsidR="005E584A" w:rsidRPr="00CA62C1" w:rsidRDefault="005E584A" w:rsidP="005E584A">
      <w:pPr>
        <w:contextualSpacing/>
        <w:rPr>
          <w:u w:val="single"/>
        </w:rPr>
      </w:pPr>
      <w:r w:rsidRPr="00532D2A">
        <w:rPr>
          <w:sz w:val="14"/>
        </w:rPr>
        <w:t xml:space="preserve">In light of this, </w:t>
      </w:r>
      <w:r w:rsidRPr="00532D2A">
        <w:rPr>
          <w:highlight w:val="yellow"/>
          <w:u w:val="single"/>
        </w:rPr>
        <w:t>ballistic</w:t>
      </w:r>
      <w:r w:rsidRPr="00532D2A">
        <w:rPr>
          <w:u w:val="single"/>
        </w:rPr>
        <w:t xml:space="preserve"> or cruise </w:t>
      </w:r>
      <w:r w:rsidRPr="00532D2A">
        <w:rPr>
          <w:highlight w:val="yellow"/>
          <w:u w:val="single"/>
        </w:rPr>
        <w:t>missiles</w:t>
      </w:r>
      <w:r w:rsidRPr="00532D2A">
        <w:rPr>
          <w:u w:val="single"/>
        </w:rPr>
        <w:t xml:space="preserve"> would likely rank as Japan's weapon of choice</w:t>
      </w:r>
      <w:r w:rsidRPr="00532D2A">
        <w:rPr>
          <w:sz w:val="14"/>
        </w:rPr>
        <w:t xml:space="preserve">. (45) </w:t>
      </w:r>
      <w:r w:rsidRPr="00532D2A">
        <w:rPr>
          <w:highlight w:val="yellow"/>
          <w:u w:val="single"/>
        </w:rPr>
        <w:t>The challenges</w:t>
      </w:r>
      <w:r w:rsidRPr="00532D2A">
        <w:rPr>
          <w:u w:val="single"/>
        </w:rPr>
        <w:t xml:space="preserve"> would be two. </w:t>
      </w:r>
      <w:r w:rsidRPr="00532D2A">
        <w:rPr>
          <w:highlight w:val="yellow"/>
          <w:u w:val="single"/>
        </w:rPr>
        <w:t>First</w:t>
      </w:r>
      <w:r w:rsidRPr="00532D2A">
        <w:rPr>
          <w:u w:val="single"/>
        </w:rPr>
        <w:t xml:space="preserve">, if </w:t>
      </w:r>
      <w:r w:rsidRPr="00532D2A">
        <w:rPr>
          <w:highlight w:val="yellow"/>
          <w:u w:val="single"/>
        </w:rPr>
        <w:t>Tokyo</w:t>
      </w:r>
      <w:r w:rsidRPr="00532D2A">
        <w:rPr>
          <w:u w:val="single"/>
        </w:rPr>
        <w:t xml:space="preserve"> chose to rely on a missile delivery system, it </w:t>
      </w:r>
      <w:r w:rsidRPr="00532D2A">
        <w:rPr>
          <w:highlight w:val="yellow"/>
          <w:u w:val="single"/>
        </w:rPr>
        <w:t>would have to produce a</w:t>
      </w:r>
      <w:r w:rsidRPr="00532D2A">
        <w:rPr>
          <w:u w:val="single"/>
        </w:rPr>
        <w:t xml:space="preserve"> workable, </w:t>
      </w:r>
      <w:r w:rsidRPr="00532D2A">
        <w:rPr>
          <w:highlight w:val="yellow"/>
          <w:u w:val="single"/>
        </w:rPr>
        <w:t>miniaturized</w:t>
      </w:r>
      <w:r w:rsidRPr="00532D2A">
        <w:rPr>
          <w:u w:val="single"/>
        </w:rPr>
        <w:t xml:space="preserve"> nuclear </w:t>
      </w:r>
      <w:r w:rsidRPr="00532D2A">
        <w:rPr>
          <w:highlight w:val="yellow"/>
          <w:u w:val="single"/>
        </w:rPr>
        <w:t>warhead</w:t>
      </w:r>
      <w:r w:rsidRPr="00532D2A">
        <w:rPr>
          <w:sz w:val="14"/>
        </w:rPr>
        <w:t xml:space="preserve"> that could be mounted atop an accurate cruise or ballistic missile. </w:t>
      </w:r>
      <w:r w:rsidRPr="00532D2A">
        <w:rPr>
          <w:highlight w:val="yellow"/>
          <w:u w:val="single"/>
        </w:rPr>
        <w:t>Such a feat</w:t>
      </w:r>
      <w:r w:rsidRPr="00532D2A">
        <w:rPr>
          <w:sz w:val="14"/>
        </w:rPr>
        <w:t xml:space="preserve"> is not beyond Japanese engineering prowess, but it </w:t>
      </w:r>
      <w:r w:rsidRPr="00532D2A">
        <w:rPr>
          <w:highlight w:val="yellow"/>
          <w:u w:val="single"/>
        </w:rPr>
        <w:t>would involve significant lead time</w:t>
      </w:r>
      <w:r w:rsidRPr="00532D2A">
        <w:rPr>
          <w:sz w:val="14"/>
        </w:rPr>
        <w:t xml:space="preserve">. </w:t>
      </w:r>
      <w:r w:rsidRPr="00532D2A">
        <w:rPr>
          <w:highlight w:val="yellow"/>
          <w:u w:val="single"/>
        </w:rPr>
        <w:t>Second, the nation must develop th</w:t>
      </w:r>
      <w:r w:rsidRPr="00532D2A">
        <w:rPr>
          <w:u w:val="single"/>
        </w:rPr>
        <w:t xml:space="preserve">e </w:t>
      </w:r>
      <w:r w:rsidRPr="00532D2A">
        <w:rPr>
          <w:highlight w:val="yellow"/>
          <w:u w:val="single"/>
        </w:rPr>
        <w:t>delivery vehicle</w:t>
      </w:r>
      <w:r w:rsidRPr="00532D2A">
        <w:rPr>
          <w:u w:val="single"/>
        </w:rPr>
        <w:t xml:space="preserve"> itself</w:t>
      </w:r>
      <w:r w:rsidRPr="00532D2A">
        <w:rPr>
          <w:sz w:val="14"/>
        </w:rPr>
        <w:t xml:space="preserve">. </w:t>
      </w:r>
      <w:r w:rsidRPr="00532D2A">
        <w:rPr>
          <w:highlight w:val="yellow"/>
          <w:u w:val="single"/>
        </w:rPr>
        <w:t>Even the U.S. defense-industrial sector</w:t>
      </w:r>
      <w:r w:rsidRPr="00532D2A">
        <w:rPr>
          <w:sz w:val="14"/>
        </w:rPr>
        <w:t xml:space="preserve">, </w:t>
      </w:r>
      <w:r w:rsidRPr="00532D2A">
        <w:rPr>
          <w:u w:val="single"/>
        </w:rPr>
        <w:t xml:space="preserve">with its half-century of experience in this field, </w:t>
      </w:r>
      <w:r w:rsidRPr="00532D2A">
        <w:rPr>
          <w:b/>
          <w:iCs/>
          <w:highlight w:val="yellow"/>
          <w:u w:val="single"/>
          <w:bdr w:val="single" w:sz="12" w:space="0" w:color="auto"/>
        </w:rPr>
        <w:t>takes years</w:t>
      </w:r>
      <w:r w:rsidRPr="00532D2A">
        <w:rPr>
          <w:b/>
          <w:iCs/>
          <w:u w:val="single"/>
          <w:bdr w:val="single" w:sz="12" w:space="0" w:color="auto"/>
        </w:rPr>
        <w:t xml:space="preserve"> to design and build new missiles</w:t>
      </w:r>
      <w:r w:rsidRPr="00532D2A">
        <w:rPr>
          <w:sz w:val="14"/>
        </w:rPr>
        <w:t xml:space="preserve">. </w:t>
      </w:r>
      <w:r w:rsidRPr="00532D2A">
        <w:rPr>
          <w:u w:val="single"/>
        </w:rPr>
        <w:t>Japan</w:t>
      </w:r>
      <w:r w:rsidRPr="00532D2A">
        <w:rPr>
          <w:sz w:val="14"/>
        </w:rPr>
        <w:t xml:space="preserve"> could conceivably convert some of its civilian space-launch vehicles into ballistic missiles, but it </w:t>
      </w:r>
      <w:r w:rsidRPr="00532D2A">
        <w:rPr>
          <w:u w:val="single"/>
        </w:rPr>
        <w:t>would have to perfect key components, like inertial guidance systems</w:t>
      </w:r>
      <w:r w:rsidRPr="00532D2A">
        <w:rPr>
          <w:sz w:val="14"/>
        </w:rPr>
        <w:t xml:space="preserve">. If it opted for long-range cruise missiles, </w:t>
      </w:r>
      <w:r w:rsidRPr="00532D2A">
        <w:rPr>
          <w:highlight w:val="yellow"/>
          <w:u w:val="single"/>
        </w:rPr>
        <w:t>Tokyo would</w:t>
      </w:r>
      <w:r w:rsidRPr="00532D2A">
        <w:rPr>
          <w:u w:val="single"/>
        </w:rPr>
        <w:t xml:space="preserve"> in effect find itself</w:t>
      </w:r>
      <w:r w:rsidRPr="00532D2A">
        <w:rPr>
          <w:sz w:val="14"/>
        </w:rPr>
        <w:t>--unless it could purchase Tomahawk cruise missiles off the shelf from the United States, a doubtful prospect, given the highly offensive nature of Tomahawks and thus the political sensitivity of such a sale--</w:t>
      </w:r>
      <w:r w:rsidRPr="00532D2A">
        <w:rPr>
          <w:u w:val="single"/>
        </w:rPr>
        <w:t xml:space="preserve">compelled to </w:t>
      </w:r>
      <w:r w:rsidRPr="00532D2A">
        <w:rPr>
          <w:highlight w:val="yellow"/>
          <w:u w:val="single"/>
        </w:rPr>
        <w:t>start from scratch</w:t>
      </w:r>
      <w:r w:rsidRPr="00532D2A">
        <w:rPr>
          <w:sz w:val="14"/>
        </w:rPr>
        <w:t xml:space="preserve">. </w:t>
      </w:r>
      <w:r w:rsidRPr="00532D2A">
        <w:rPr>
          <w:highlight w:val="yellow"/>
          <w:u w:val="single"/>
        </w:rPr>
        <w:t>Procuring and integrating</w:t>
      </w:r>
      <w:r w:rsidRPr="00532D2A">
        <w:rPr>
          <w:u w:val="single"/>
        </w:rPr>
        <w:t xml:space="preserve"> satellite guidance, terrain-contour matching, and other specialized techniques and hardware </w:t>
      </w:r>
      <w:r w:rsidRPr="00532D2A">
        <w:rPr>
          <w:highlight w:val="yellow"/>
          <w:u w:val="single"/>
        </w:rPr>
        <w:t>would demand long, hard labor from Japanese</w:t>
      </w:r>
      <w:r w:rsidRPr="00532D2A">
        <w:rPr>
          <w:u w:val="single"/>
        </w:rPr>
        <w:t xml:space="preserve"> weapon </w:t>
      </w:r>
      <w:r w:rsidRPr="00532D2A">
        <w:rPr>
          <w:highlight w:val="yellow"/>
          <w:u w:val="single"/>
        </w:rPr>
        <w:t>scientists</w:t>
      </w:r>
      <w:r w:rsidRPr="00532D2A">
        <w:rPr>
          <w:u w:val="single"/>
        </w:rPr>
        <w:t>.</w:t>
      </w:r>
    </w:p>
    <w:p w14:paraId="2966DB81" w14:textId="77777777" w:rsidR="005E584A" w:rsidRPr="005E584A" w:rsidRDefault="005E584A" w:rsidP="005E584A"/>
    <w:p w14:paraId="2AF0DCA1" w14:textId="754CD9E3" w:rsidR="00E4284B" w:rsidRPr="00D87231" w:rsidRDefault="00E4284B" w:rsidP="00E4284B">
      <w:pPr>
        <w:pStyle w:val="Heading2"/>
      </w:pPr>
      <w:r>
        <w:t>Impact Turn</w:t>
      </w:r>
    </w:p>
    <w:p w14:paraId="5C9872AC" w14:textId="77777777" w:rsidR="00C33889" w:rsidRDefault="00C33889" w:rsidP="00C33889"/>
    <w:p w14:paraId="3C7965D5" w14:textId="77777777" w:rsidR="00452CA9" w:rsidRPr="00132019" w:rsidRDefault="00452CA9" w:rsidP="00452CA9">
      <w:pPr>
        <w:pStyle w:val="Heading3"/>
        <w:rPr>
          <w:rStyle w:val="StyleBoldUnderline"/>
          <w:b w:val="0"/>
          <w:sz w:val="32"/>
        </w:rPr>
      </w:pPr>
      <w:proofErr w:type="spellStart"/>
      <w:r>
        <w:rPr>
          <w:rStyle w:val="StyleBoldUnderline"/>
          <w:sz w:val="32"/>
        </w:rPr>
        <w:t>Prolif</w:t>
      </w:r>
      <w:proofErr w:type="spellEnd"/>
      <w:r>
        <w:rPr>
          <w:rStyle w:val="StyleBoldUnderline"/>
          <w:sz w:val="32"/>
        </w:rPr>
        <w:t xml:space="preserve"> Good</w:t>
      </w:r>
      <w:r w:rsidRPr="00132019">
        <w:rPr>
          <w:rStyle w:val="StyleBoldUnderline"/>
          <w:sz w:val="32"/>
        </w:rPr>
        <w:t xml:space="preserve"> </w:t>
      </w:r>
      <w:r>
        <w:rPr>
          <w:rStyle w:val="StyleBoldUnderline"/>
          <w:sz w:val="32"/>
        </w:rPr>
        <w:t xml:space="preserve">– </w:t>
      </w:r>
      <w:r w:rsidRPr="00132019">
        <w:rPr>
          <w:rStyle w:val="StyleBoldUnderline"/>
          <w:sz w:val="32"/>
        </w:rPr>
        <w:t>Deterrence</w:t>
      </w:r>
      <w:r>
        <w:rPr>
          <w:rStyle w:val="StyleBoldUnderline"/>
          <w:sz w:val="32"/>
        </w:rPr>
        <w:t xml:space="preserve"> General</w:t>
      </w:r>
    </w:p>
    <w:p w14:paraId="1844771F" w14:textId="77777777" w:rsidR="00452CA9" w:rsidRPr="00452CA9" w:rsidRDefault="00452CA9" w:rsidP="00452CA9">
      <w:pPr>
        <w:pStyle w:val="Heading4"/>
      </w:pPr>
      <w:proofErr w:type="spellStart"/>
      <w:r w:rsidRPr="00452CA9">
        <w:t>Prolif</w:t>
      </w:r>
      <w:proofErr w:type="spellEnd"/>
      <w:r w:rsidRPr="00452CA9">
        <w:t xml:space="preserve"> good – states that have a nuclear warhead or even a nuclear program use it as a deterrent to stabilize conflicts and discourage first strike</w:t>
      </w:r>
    </w:p>
    <w:p w14:paraId="159A9277" w14:textId="77777777" w:rsidR="00452CA9" w:rsidRPr="005619D4" w:rsidRDefault="00452CA9" w:rsidP="00452CA9">
      <w:pPr>
        <w:rPr>
          <w:rStyle w:val="StyleStyleBold12pt"/>
        </w:rPr>
      </w:pPr>
      <w:r>
        <w:rPr>
          <w:rStyle w:val="StyleStyleBold12pt"/>
        </w:rPr>
        <w:t xml:space="preserve">Zakaria 15 </w:t>
      </w:r>
      <w:r w:rsidRPr="005619D4">
        <w:t xml:space="preserve">[Patty Zakaria is a Doctor of Philosophy at Wayne States University who covers international politics with respect to international relations, “UNDERSTANDING THE BEHAVIOR OF STATES AS NUCLEAR STATUS CHANGES,” Digital Commons @Wayne State, 1/1/15, </w:t>
      </w:r>
      <w:hyperlink r:id="rId170" w:history="1">
        <w:r w:rsidRPr="005619D4">
          <w:t>https://digitalcommons.wayne.edu/cgi/viewcontent.cgi?referer=&amp;httpsredir=1&amp;article=2324&amp;context=oa_dissertations</w:t>
        </w:r>
      </w:hyperlink>
      <w:r w:rsidRPr="005619D4">
        <w:t>, accessed 7/12/19</w:t>
      </w:r>
      <w:r>
        <w:t>]</w:t>
      </w:r>
    </w:p>
    <w:p w14:paraId="65F1AD87" w14:textId="77777777" w:rsidR="00452CA9" w:rsidRPr="005619D4" w:rsidRDefault="00452CA9" w:rsidP="00452CA9">
      <w:pPr>
        <w:rPr>
          <w:rStyle w:val="StyleBoldUnderline"/>
        </w:rPr>
      </w:pPr>
      <w:r w:rsidRPr="00132019">
        <w:rPr>
          <w:rStyle w:val="StyleBoldUnderline"/>
        </w:rPr>
        <w:t>Much of the literature on nuclear proliferation and nuclear weapons has focused on</w:t>
      </w:r>
      <w:r>
        <w:rPr>
          <w:rStyle w:val="StyleBoldUnderline"/>
        </w:rPr>
        <w:t xml:space="preserve"> </w:t>
      </w:r>
      <w:r w:rsidRPr="00132019">
        <w:rPr>
          <w:rStyle w:val="StyleBoldUnderline"/>
        </w:rPr>
        <w:t>the determinants of nuclear acquisition and nuclear deterrence</w:t>
      </w:r>
      <w:r>
        <w:t xml:space="preserve">. Existing nuclear proliferation scholarship maintains that national security concerns are the driving force behind why states go nuclear (Dunn &amp; Kahn, 1976; Jo &amp; Gartzke, 2007). Jo and Gartzke (2007) further argue that in addition to security concerns, states move towards establishing nuclear weapons programs when they have the technological capabilities to do so. In several cases, states, despite having the capability to </w:t>
      </w:r>
      <w:r w:rsidRPr="00132019">
        <w:t>proliferate, will refrain from doing so</w:t>
      </w:r>
      <w:r>
        <w:t xml:space="preserve"> </w:t>
      </w:r>
      <w:r w:rsidRPr="00132019">
        <w:t xml:space="preserve">because they do not face an existential security threat. </w:t>
      </w:r>
      <w:r w:rsidRPr="00132019">
        <w:rPr>
          <w:rStyle w:val="StyleBoldUnderline"/>
        </w:rPr>
        <w:t>States that proliferate tend to do so</w:t>
      </w:r>
      <w:r>
        <w:rPr>
          <w:rStyle w:val="StyleBoldUnderline"/>
        </w:rPr>
        <w:t xml:space="preserve"> </w:t>
      </w:r>
      <w:r w:rsidRPr="00132019">
        <w:rPr>
          <w:rStyle w:val="StyleBoldUnderline"/>
        </w:rPr>
        <w:t>when they face an existential security threat and they believe that acquiring nuclear</w:t>
      </w:r>
      <w:r>
        <w:rPr>
          <w:rStyle w:val="StyleBoldUnderline"/>
        </w:rPr>
        <w:t xml:space="preserve"> </w:t>
      </w:r>
      <w:r w:rsidRPr="00132019">
        <w:rPr>
          <w:rStyle w:val="StyleBoldUnderline"/>
        </w:rPr>
        <w:t>weapons will give them sufficient bargaining leverage as their deterrence capability is</w:t>
      </w:r>
      <w:r>
        <w:rPr>
          <w:rStyle w:val="StyleBoldUnderline"/>
        </w:rPr>
        <w:t xml:space="preserve"> </w:t>
      </w:r>
      <w:r w:rsidRPr="00132019">
        <w:rPr>
          <w:rStyle w:val="StyleBoldUnderline"/>
        </w:rPr>
        <w:t>enhanced with nuclear weapons.</w:t>
      </w:r>
    </w:p>
    <w:p w14:paraId="039B0D22" w14:textId="77777777" w:rsidR="00452CA9" w:rsidRPr="005619D4" w:rsidRDefault="00452CA9" w:rsidP="00452CA9">
      <w:pPr>
        <w:rPr>
          <w:rStyle w:val="StyleBoldUnderline"/>
          <w:b/>
        </w:rPr>
      </w:pPr>
      <w:r>
        <w:t>The literature on nuclear weapons and international conflict contends that nuclear weapons are likely to reduce the probability of conventional wars, since the possible introduction of nuclear weapons to the battlefield could significantly increase the cost of war (Schelling, 1960; Morgan, 1983; Powell, 1990; Sagan, 2003). From that viewpoint</w:t>
      </w:r>
      <w:r w:rsidRPr="00132019">
        <w:rPr>
          <w:rStyle w:val="StyleBoldUnderline"/>
        </w:rPr>
        <w:t>, the</w:t>
      </w:r>
      <w:r>
        <w:rPr>
          <w:rStyle w:val="StyleBoldUnderline"/>
        </w:rPr>
        <w:t xml:space="preserve"> </w:t>
      </w:r>
      <w:r w:rsidRPr="00132019">
        <w:rPr>
          <w:rStyle w:val="StyleBoldUnderline"/>
        </w:rPr>
        <w:t>possession of nuclear weapons has a deterrent effect in disputes between nuclear states as</w:t>
      </w:r>
      <w:r>
        <w:rPr>
          <w:rStyle w:val="StyleBoldUnderline"/>
        </w:rPr>
        <w:t xml:space="preserve"> </w:t>
      </w:r>
      <w:r w:rsidRPr="00132019">
        <w:rPr>
          <w:rStyle w:val="StyleBoldUnderline"/>
        </w:rPr>
        <w:t>well as non-nuclear states through classical deterrence and extended deterrence</w:t>
      </w:r>
      <w:r>
        <w:t>,</w:t>
      </w:r>
      <w:r>
        <w:rPr>
          <w:b/>
          <w:u w:val="single"/>
        </w:rPr>
        <w:t xml:space="preserve"> </w:t>
      </w:r>
      <w:r>
        <w:t xml:space="preserve">respectively (De Mesquita &amp; Riker, 1982; Betts, 1977; </w:t>
      </w:r>
      <w:proofErr w:type="spellStart"/>
      <w:r>
        <w:t>Russett</w:t>
      </w:r>
      <w:proofErr w:type="spellEnd"/>
      <w:r>
        <w:t xml:space="preserve">, 1989; </w:t>
      </w:r>
      <w:proofErr w:type="spellStart"/>
      <w:r>
        <w:t>Huth</w:t>
      </w:r>
      <w:proofErr w:type="spellEnd"/>
      <w:r>
        <w:t xml:space="preserve"> &amp; </w:t>
      </w:r>
      <w:proofErr w:type="spellStart"/>
      <w:r>
        <w:t>Russett</w:t>
      </w:r>
      <w:proofErr w:type="spellEnd"/>
      <w:r>
        <w:t xml:space="preserve">, 1993; Mearsheimer, 1984/1985). Waltz (1981) notes that </w:t>
      </w:r>
      <w:r w:rsidRPr="00132019">
        <w:rPr>
          <w:rStyle w:val="StyleBoldUnderline"/>
        </w:rPr>
        <w:t>nuclear weapons deter states from</w:t>
      </w:r>
      <w:r>
        <w:rPr>
          <w:rStyle w:val="StyleBoldUnderline"/>
        </w:rPr>
        <w:t xml:space="preserve"> </w:t>
      </w:r>
      <w:proofErr w:type="spellStart"/>
      <w:r w:rsidRPr="00132019">
        <w:rPr>
          <w:rStyle w:val="StyleBoldUnderline"/>
        </w:rPr>
        <w:t>itiating</w:t>
      </w:r>
      <w:proofErr w:type="spellEnd"/>
      <w:r w:rsidRPr="00132019">
        <w:rPr>
          <w:rStyle w:val="StyleBoldUnderline"/>
        </w:rPr>
        <w:t xml:space="preserve"> a conventional attack on a nuclear state because of the fear that the conflict might</w:t>
      </w:r>
      <w:r>
        <w:rPr>
          <w:rStyle w:val="StyleBoldUnderline"/>
        </w:rPr>
        <w:t xml:space="preserve"> </w:t>
      </w:r>
      <w:r w:rsidRPr="00132019">
        <w:rPr>
          <w:rStyle w:val="StyleBoldUnderline"/>
        </w:rPr>
        <w:t>escalate to a nuclear level.</w:t>
      </w:r>
      <w:r>
        <w:t xml:space="preserve"> </w:t>
      </w:r>
      <w:proofErr w:type="spellStart"/>
      <w:r>
        <w:t>Organski</w:t>
      </w:r>
      <w:proofErr w:type="spellEnd"/>
      <w:r>
        <w:t xml:space="preserve"> and Kugler (1980), on the other hand, found that deterrence does not work in a crisis where only one state has nuclear weapons, and instead </w:t>
      </w:r>
      <w:r w:rsidRPr="00132019">
        <w:rPr>
          <w:rStyle w:val="StyleBoldUnderline"/>
        </w:rPr>
        <w:t>crises between nuclear states and non-nuclear states were more likely to escalate to war</w:t>
      </w:r>
      <w:r>
        <w:rPr>
          <w:rStyle w:val="StyleBoldUnderline"/>
        </w:rPr>
        <w:t xml:space="preserve"> </w:t>
      </w:r>
      <w:r w:rsidRPr="00132019">
        <w:rPr>
          <w:rStyle w:val="StyleBoldUnderline"/>
        </w:rPr>
        <w:t>than crises between nuclear weapons states.</w:t>
      </w:r>
    </w:p>
    <w:p w14:paraId="6E5372D8" w14:textId="77777777" w:rsidR="00452CA9" w:rsidRDefault="00452CA9" w:rsidP="00452CA9">
      <w:pPr>
        <w:pStyle w:val="Heading4"/>
      </w:pPr>
      <w:r>
        <w:t>Extended deterrence fails – the US has not reason to attack regional actors in Asia</w:t>
      </w:r>
    </w:p>
    <w:p w14:paraId="1269A9BB" w14:textId="77777777" w:rsidR="00452CA9" w:rsidRPr="007A7D89" w:rsidRDefault="00452CA9" w:rsidP="00452CA9">
      <w:r w:rsidRPr="007A7D89">
        <w:rPr>
          <w:rStyle w:val="StyleStyleBold12pt"/>
        </w:rPr>
        <w:t>Waltz 81</w:t>
      </w:r>
      <w:r>
        <w:t xml:space="preserve"> [Kenneth Waltz is a professor at the London International Institute for Strategic Studies, “The Spread of Nuclear Weapons: More May Better,” </w:t>
      </w:r>
      <w:r>
        <w:rPr>
          <w:i/>
          <w:iCs/>
        </w:rPr>
        <w:t>Adelphi Papers,</w:t>
      </w:r>
      <w:r>
        <w:t xml:space="preserve"> 1981, </w:t>
      </w:r>
      <w:hyperlink r:id="rId171" w:history="1">
        <w:r w:rsidRPr="00AA248F">
          <w:rPr>
            <w:rStyle w:val="Hyperlink"/>
          </w:rPr>
          <w:t>https://www.mtholyoke.edu/acad/intrel/waltz1.html</w:t>
        </w:r>
      </w:hyperlink>
      <w:r>
        <w:t>, accessed 7/12/19]</w:t>
      </w:r>
    </w:p>
    <w:p w14:paraId="7AA115B7" w14:textId="77777777" w:rsidR="00452CA9" w:rsidRDefault="00452CA9" w:rsidP="00452CA9">
      <w:r w:rsidRPr="007A7D89">
        <w:rPr>
          <w:rStyle w:val="StyleBoldUnderline"/>
        </w:rPr>
        <w:t>How far from the homeland does deterrence extend</w:t>
      </w:r>
      <w:r>
        <w:t xml:space="preserve">? One answers that question by defining the conditions that must obtain if deterrent threats are to be credited. First, </w:t>
      </w:r>
      <w:r w:rsidRPr="007A7D89">
        <w:rPr>
          <w:rStyle w:val="StyleBoldUnderline"/>
        </w:rPr>
        <w:t>the would-be attacker must be made to see that the deterrer considers the interests at stake to be vital ones</w:t>
      </w:r>
      <w:r>
        <w:t>. One cannot assume that countries will instant­ly agree on the question of whose interests are vital. Nuclear weapons, however, strongly incline them to grope for de facto agreement on the answer rather than to fight over it.</w:t>
      </w:r>
    </w:p>
    <w:p w14:paraId="10CB02D2" w14:textId="77777777" w:rsidR="00452CA9" w:rsidRDefault="00452CA9" w:rsidP="00452CA9">
      <w:r>
        <w:t xml:space="preserve">Second, </w:t>
      </w:r>
      <w:r w:rsidRPr="007A7D89">
        <w:rPr>
          <w:rStyle w:val="StyleBoldUnderline"/>
        </w:rPr>
        <w:t>political stability must prevail in the area that the deterrent is intended to cover</w:t>
      </w:r>
      <w:r>
        <w:t xml:space="preserve">.  It the threat to a regime is in good part from internal factions, then an outside power may risk supporting g one of them even in the face of deterrent threats. </w:t>
      </w:r>
      <w:r w:rsidRPr="007A7D89">
        <w:rPr>
          <w:rStyle w:val="StyleBoldUnderline"/>
        </w:rPr>
        <w:t>The credibility of a deterrent force requires both that interests be seen to be vital and that it is the attack from outside that threatens them</w:t>
      </w:r>
      <w:r>
        <w:t xml:space="preserve">.  Given these conditions, </w:t>
      </w:r>
      <w:r w:rsidRPr="007A7D89">
        <w:rPr>
          <w:rStyle w:val="StyleBoldUnderline"/>
        </w:rPr>
        <w:t>the would-be attacker provides both the reason to retaliate and the target for retaliation</w:t>
      </w:r>
      <w:r>
        <w:t>.  Deterrence gains in credibility the more highly valued the interests covered seem to be.</w:t>
      </w:r>
    </w:p>
    <w:p w14:paraId="5737F726" w14:textId="77777777" w:rsidR="00452CA9" w:rsidRDefault="00452CA9" w:rsidP="00452CA9">
      <w:pPr>
        <w:pStyle w:val="Heading3"/>
      </w:pPr>
      <w:proofErr w:type="spellStart"/>
      <w:r>
        <w:rPr>
          <w:rStyle w:val="StyleBoldUnderline"/>
          <w:sz w:val="32"/>
        </w:rPr>
        <w:t>Prolif</w:t>
      </w:r>
      <w:proofErr w:type="spellEnd"/>
      <w:r>
        <w:rPr>
          <w:rStyle w:val="StyleBoldUnderline"/>
          <w:sz w:val="32"/>
        </w:rPr>
        <w:t xml:space="preserve"> Good</w:t>
      </w:r>
      <w:r w:rsidRPr="00132019">
        <w:rPr>
          <w:rStyle w:val="StyleBoldUnderline"/>
          <w:sz w:val="32"/>
        </w:rPr>
        <w:t xml:space="preserve"> </w:t>
      </w:r>
      <w:r>
        <w:t>– Japan Deterrence</w:t>
      </w:r>
    </w:p>
    <w:p w14:paraId="191143E0" w14:textId="77777777" w:rsidR="00452CA9" w:rsidRDefault="00452CA9" w:rsidP="00452CA9">
      <w:pPr>
        <w:pStyle w:val="Heading4"/>
      </w:pPr>
      <w:r>
        <w:t>Only Japanese nuclear proliferation solves deterrence and turns case – the threshold for credibility is much lower than the US</w:t>
      </w:r>
    </w:p>
    <w:p w14:paraId="46659E66" w14:textId="77777777" w:rsidR="00452CA9" w:rsidRPr="007A7D89" w:rsidRDefault="00452CA9" w:rsidP="00452CA9">
      <w:r w:rsidRPr="007A7D89">
        <w:rPr>
          <w:rStyle w:val="StyleStyleBold12pt"/>
        </w:rPr>
        <w:t>Waltz 81</w:t>
      </w:r>
      <w:r>
        <w:t xml:space="preserve"> [Kenneth Waltz is a professor at the London International Institute for Strategic Studies, “The Spread of Nuclear Weapons: More May Better,” </w:t>
      </w:r>
      <w:r>
        <w:rPr>
          <w:i/>
          <w:iCs/>
        </w:rPr>
        <w:t>Adelphi Papers,</w:t>
      </w:r>
      <w:r>
        <w:t xml:space="preserve"> 1981, </w:t>
      </w:r>
      <w:hyperlink r:id="rId172" w:history="1">
        <w:r w:rsidRPr="00AA248F">
          <w:rPr>
            <w:rStyle w:val="Hyperlink"/>
          </w:rPr>
          <w:t>https://www.mtholyoke.edu/acad/intrel/waltz1.html</w:t>
        </w:r>
      </w:hyperlink>
      <w:r>
        <w:t>, accessed 7/12/19]</w:t>
      </w:r>
    </w:p>
    <w:p w14:paraId="437A8778" w14:textId="77777777" w:rsidR="00452CA9" w:rsidRPr="007A7D89" w:rsidRDefault="00452CA9" w:rsidP="00452CA9">
      <w:pPr>
        <w:rPr>
          <w:b/>
          <w:u w:val="single"/>
        </w:rPr>
      </w:pPr>
      <w:r w:rsidRPr="007A7D89">
        <w:rPr>
          <w:rStyle w:val="StyleBoldUnderline"/>
        </w:rPr>
        <w:t>The problem of stretching a deterrent, which has so agitated the western alliance, is not a problem for lesser nuclear states.  Their problem is to protect not others but themselves</w:t>
      </w:r>
      <w:r w:rsidRPr="007A7D89">
        <w:rPr>
          <w:sz w:val="16"/>
          <w:szCs w:val="16"/>
        </w:rPr>
        <w:t>.  Many have feared that lesser nuclear states would be the first to break the nuclear taboo and that they would use their nuclear weapons irresponsibly.  I expect just the opposite</w:t>
      </w:r>
      <w:r w:rsidRPr="007A7D89">
        <w:rPr>
          <w:rStyle w:val="Emphasis"/>
        </w:rPr>
        <w:t>.  Weak states find it easier than strong states to establish their credibility</w:t>
      </w:r>
      <w:r>
        <w:t xml:space="preserve">.  </w:t>
      </w:r>
      <w:r w:rsidRPr="007A7D89">
        <w:rPr>
          <w:sz w:val="16"/>
          <w:szCs w:val="16"/>
        </w:rPr>
        <w:t>Not only will they not be trying to stretch their deterrent forces to cover others, but also their vulnerability to conventional attacks lends credence to their nuclear threats.  Because in a conventional war they can lose so much so fast, it is easy to believe that they will unleash a deterrent force even at the risk of receiving a nuclear blow in return.  With deterrent forces, the party that is absolutely threatened prevails</w:t>
      </w:r>
      <w:r>
        <w:t xml:space="preserve">.  </w:t>
      </w:r>
      <w:r w:rsidRPr="007A7D89">
        <w:rPr>
          <w:rStyle w:val="StyleBoldUnderline"/>
        </w:rPr>
        <w:t>Use of nuclear weapons by lesser states will come only if survival is at stake.  And this should be called not irresponsible but responsible use.</w:t>
      </w:r>
    </w:p>
    <w:p w14:paraId="4EABED52" w14:textId="77777777" w:rsidR="00452CA9" w:rsidRPr="007A7D89" w:rsidRDefault="00452CA9" w:rsidP="00452CA9">
      <w:pPr>
        <w:rPr>
          <w:sz w:val="16"/>
          <w:szCs w:val="16"/>
        </w:rPr>
      </w:pPr>
      <w:r w:rsidRPr="007A7D89">
        <w:rPr>
          <w:rStyle w:val="StyleBoldUnderline"/>
        </w:rPr>
        <w:t xml:space="preserve">An opponent who attacks what is unambiguously mine risks suffering great distress if they have second-strike forces.  This statement has important implications for both the deterrer and the deterred.  Where territorial claims are shadowy and disputed, deterrent writs do not run. </w:t>
      </w:r>
      <w:r w:rsidRPr="007731F5">
        <w:t xml:space="preserve"> </w:t>
      </w:r>
      <w:r w:rsidRPr="007A7D89">
        <w:rPr>
          <w:sz w:val="16"/>
          <w:szCs w:val="16"/>
        </w:rPr>
        <w:t xml:space="preserve">As Steven J. Rosen has said: ‘It is difficult to imagine Israel committing national suicide to hold on to Abu </w:t>
      </w:r>
      <w:proofErr w:type="spellStart"/>
      <w:r w:rsidRPr="007A7D89">
        <w:rPr>
          <w:sz w:val="16"/>
          <w:szCs w:val="16"/>
        </w:rPr>
        <w:t>Rudeis</w:t>
      </w:r>
      <w:proofErr w:type="spellEnd"/>
      <w:r w:rsidRPr="007A7D89">
        <w:rPr>
          <w:sz w:val="16"/>
          <w:szCs w:val="16"/>
        </w:rPr>
        <w:t xml:space="preserve"> or Hebron or Mount Hermon.  Attacks on Israel’s occupied lands would be imaginable even if she admitted having nuclear weapons.  Establishing the credibility of a deterrent force requires moderation of territorial claims on the part of the would-be deterrer.  For modest states, weapons whose very existence works strongly against their use are just what is wanted.</w:t>
      </w:r>
    </w:p>
    <w:p w14:paraId="34BC3DC1" w14:textId="77777777" w:rsidR="00452CA9" w:rsidRPr="007A7D89" w:rsidRDefault="00452CA9" w:rsidP="00452CA9">
      <w:pPr>
        <w:rPr>
          <w:sz w:val="16"/>
          <w:szCs w:val="16"/>
        </w:rPr>
      </w:pPr>
      <w:r w:rsidRPr="007A7D89">
        <w:rPr>
          <w:sz w:val="16"/>
          <w:szCs w:val="16"/>
        </w:rPr>
        <w:t xml:space="preserve">In a nuclear world, conservative would-be attackers will be prudent, but will all would-be attackers be conservative?  A new Hitler is not unimaginable.  Would the presence of nuclear weapons have moderated Hitler’s </w:t>
      </w:r>
      <w:proofErr w:type="spellStart"/>
      <w:r w:rsidRPr="007A7D89">
        <w:rPr>
          <w:sz w:val="16"/>
          <w:szCs w:val="16"/>
        </w:rPr>
        <w:t>behaviour</w:t>
      </w:r>
      <w:proofErr w:type="spellEnd"/>
      <w:r w:rsidRPr="007A7D89">
        <w:rPr>
          <w:sz w:val="16"/>
          <w:szCs w:val="16"/>
        </w:rPr>
        <w:t xml:space="preserve">?  Hitler did not start World War II in order to destroy the Third Reich.  Indeed, he was surprised and dismayed by the British and French declaration of war on Poland’s behalf. After all, the western democracies had not come to the aid of a geographically defensible and militarily strong Czechoslovakia. Why then should they have declared war on behalf of a less defensible Poland and against a Germany made stronger by the incorporation of Czechoslovakia’s </w:t>
      </w:r>
      <w:proofErr w:type="spellStart"/>
      <w:r w:rsidRPr="007A7D89">
        <w:rPr>
          <w:sz w:val="16"/>
          <w:szCs w:val="16"/>
        </w:rPr>
        <w:t>armour</w:t>
      </w:r>
      <w:proofErr w:type="spellEnd"/>
      <w:r w:rsidRPr="007A7D89">
        <w:rPr>
          <w:sz w:val="16"/>
          <w:szCs w:val="16"/>
        </w:rPr>
        <w:t>?  ­From the occupation of the Rhineland in 1936 to the invasion of Poland in 1939, Hitler’s calculations were realistically made.  In those years, Hitler would almost surely have been deterred from acting in ways the immediately threatened massive death and widespread destruction in Germany. And, if Hitler had not been deterred, would his generals have obeyed his commands? In a nuclear world, to act in blatantly offensive ways is madness.  Under the circumstances, how many generals would obey the commands of a madman? One man alone does not make war.</w:t>
      </w:r>
    </w:p>
    <w:p w14:paraId="3499DC39" w14:textId="77777777" w:rsidR="00452CA9" w:rsidRPr="007A7D89" w:rsidRDefault="00452CA9" w:rsidP="00452CA9">
      <w:pPr>
        <w:rPr>
          <w:sz w:val="16"/>
          <w:szCs w:val="16"/>
        </w:rPr>
      </w:pPr>
      <w:r w:rsidRPr="007A7D89">
        <w:rPr>
          <w:sz w:val="16"/>
          <w:szCs w:val="16"/>
        </w:rPr>
        <w:t>To believe that nuclear deterrence would have worked against Germany in 1939 is easy. It is also easy to believe that in 1945, given the ability to do so, Hitler and some few around him would have fired nuclear warheads at the United States, Great Britain, and the Soviet Union as their armies advanced, whatever the consequences for Germany. Two considerations, however, work against this possibility.  When defeat is seen to be inevitable, a ruler’s authority may vanish. Early in 1945 Hitler apparently ordered the initiation of gas warfare, but no one responded. The first con­sideration applies in a conventional world; the second in a nuclear world. In the latter, no country will press another to the point of decisive defeat In the desperation of defeat desperate measures may be taken, but the last thing anyone wants to do is to make a nuclear nation feel desperate.  The unconditional surrender of a nuclear nation cannot be demanded.</w:t>
      </w:r>
    </w:p>
    <w:p w14:paraId="0DA238A6" w14:textId="77777777" w:rsidR="00452CA9" w:rsidRPr="007A7D89" w:rsidRDefault="00452CA9" w:rsidP="00452CA9">
      <w:pPr>
        <w:rPr>
          <w:sz w:val="16"/>
          <w:szCs w:val="16"/>
        </w:rPr>
      </w:pPr>
      <w:r w:rsidRPr="007A7D89">
        <w:rPr>
          <w:rStyle w:val="StyleBoldUnderline"/>
        </w:rPr>
        <w:t>Dreaming up situations in which someone may have ‘good reason’ to strike first has plagued strategic</w:t>
      </w:r>
      <w:r w:rsidRPr="007A7D89">
        <w:rPr>
          <w:rStyle w:val="StyleStyleBold12pt"/>
        </w:rPr>
        <w:t xml:space="preserve"> </w:t>
      </w:r>
      <w:r w:rsidRPr="007A7D89">
        <w:rPr>
          <w:rStyle w:val="StyleBoldUnderline"/>
        </w:rPr>
        <w:t>thought</w:t>
      </w:r>
      <w:r>
        <w:t xml:space="preserve"> ever since Herman Kahn began writing scenarios. </w:t>
      </w:r>
      <w:r w:rsidRPr="007A7D89">
        <w:rPr>
          <w:rStyle w:val="StyleBoldUnderline"/>
        </w:rPr>
        <w:t>Considering one such scenario is worthwhile because it has achieved some popularity among those who believe that deterrence is difficult</w:t>
      </w:r>
      <w:r>
        <w:t xml:space="preserve">. </w:t>
      </w:r>
      <w:r w:rsidRPr="007A7D89">
        <w:rPr>
          <w:sz w:val="16"/>
          <w:szCs w:val="16"/>
        </w:rPr>
        <w:t xml:space="preserve">Albert </w:t>
      </w:r>
      <w:proofErr w:type="spellStart"/>
      <w:r w:rsidRPr="007A7D89">
        <w:rPr>
          <w:sz w:val="16"/>
          <w:szCs w:val="16"/>
        </w:rPr>
        <w:t>Wohlstetter</w:t>
      </w:r>
      <w:proofErr w:type="spellEnd"/>
      <w:r w:rsidRPr="007A7D89">
        <w:rPr>
          <w:sz w:val="16"/>
          <w:szCs w:val="16"/>
        </w:rPr>
        <w:t xml:space="preserve"> imagines a situation in which the Soviet Union might strike first. Her leaders might decide to do so in a desperate effort to save a sinking regime. The desperation could be produced, </w:t>
      </w:r>
      <w:proofErr w:type="spellStart"/>
      <w:r w:rsidRPr="007A7D89">
        <w:rPr>
          <w:sz w:val="16"/>
          <w:szCs w:val="16"/>
        </w:rPr>
        <w:t>Wohlstetter</w:t>
      </w:r>
      <w:proofErr w:type="spellEnd"/>
      <w:r w:rsidRPr="007A7D89">
        <w:rPr>
          <w:sz w:val="16"/>
          <w:szCs w:val="16"/>
        </w:rPr>
        <w:t xml:space="preserve"> thinks, by ‘disastrous defeat in peripheral war’, by ‘loss of key satel­lites’, by the ‘danger of revolt spreading—possi­bly to Russia itself’, or by ‘fear of an attack by ourselves’. Under such circumstances, the risk of not striking might appear very great to the Soviets’. Imagination places the Soviet Union in a situation where striking first is bad, but presumably not striking first is even worse.</w:t>
      </w:r>
    </w:p>
    <w:p w14:paraId="2363E5CA" w14:textId="77777777" w:rsidR="00452CA9" w:rsidRPr="007A7D89" w:rsidRDefault="00452CA9" w:rsidP="00452CA9">
      <w:pPr>
        <w:rPr>
          <w:sz w:val="16"/>
          <w:szCs w:val="16"/>
        </w:rPr>
      </w:pPr>
      <w:r w:rsidRPr="007A7D89">
        <w:rPr>
          <w:sz w:val="16"/>
          <w:szCs w:val="16"/>
        </w:rPr>
        <w:t>One common characteristic of scenarios is that they are compounded of odd elements. How can the Soviet Union suffer disastrous defeat in a peripheral war? If the war is peri­pheral, defeat may be embarrassing, but hardly disastrous. Another common characteristic of scenarios is the failure to say how the imagined act will accomplish the end in view. Some rulers will do anything to save themselves and their regimes. That is the assumption. But how a regime can hope to save itself by making a nuclear strike at a superior adversary, or at any adversary having a second-strike force, is not explained. Why is not striking first even worse than doing so, and in what way does it entail a smaller risk? We are not told. The most important common characteristic of scenarios, and often their fatal flaw, is also present in this one. The scenarist imagines a state in the midst of a terrible crisis in which the alternatives are so bad that launching a first strike supposedly makes some sense, but he does not say how this situation might come about. How could the Soviet Union get into such a mess, and what would other states be doing in the meantime? Scenarios often feature just one player, keeping others in the background even though two or more states are necessarily involved in melting and in preventing wars. To think that the Soviet Union would strike the United States because of incipient revolt within her borders is silly. To think that the Soviet Union would strike first believing that we were about to do so is not. One must then ask how the US would behave if the USSR were seen to be in a peri­lous condition. It is sometimes surprisingly difficult for strategists to think of the actions and interactions of two or more states at the same time. No country will goad a nuclear adversary that finds itself in sad straits.</w:t>
      </w:r>
    </w:p>
    <w:p w14:paraId="4A7333AD" w14:textId="77777777" w:rsidR="00452CA9" w:rsidRPr="007A7D89" w:rsidRDefault="00452CA9" w:rsidP="00452CA9">
      <w:pPr>
        <w:rPr>
          <w:sz w:val="16"/>
          <w:szCs w:val="16"/>
        </w:rPr>
      </w:pPr>
      <w:r w:rsidRPr="007A7D89">
        <w:rPr>
          <w:sz w:val="16"/>
          <w:szCs w:val="16"/>
        </w:rPr>
        <w:t xml:space="preserve">When vital interests are at stake, all of the parties involved are strongly constrained to be moderate because one’s immoderate </w:t>
      </w:r>
      <w:proofErr w:type="spellStart"/>
      <w:r w:rsidRPr="007A7D89">
        <w:rPr>
          <w:sz w:val="16"/>
          <w:szCs w:val="16"/>
        </w:rPr>
        <w:t>behav­iour</w:t>
      </w:r>
      <w:proofErr w:type="spellEnd"/>
      <w:r w:rsidRPr="007A7D89">
        <w:rPr>
          <w:sz w:val="16"/>
          <w:szCs w:val="16"/>
        </w:rPr>
        <w:t xml:space="preserve"> makes the nuclear threats of others credi­ble. No one would want to provoke an already desperate country it that country had strategic nuclear weapons. Equally, a regime in crisis would desperately want to avoid calling nuclear warheads down upon itself. What </w:t>
      </w:r>
      <w:proofErr w:type="spellStart"/>
      <w:r w:rsidRPr="007A7D89">
        <w:rPr>
          <w:sz w:val="16"/>
          <w:szCs w:val="16"/>
        </w:rPr>
        <w:t>scenansts</w:t>
      </w:r>
      <w:proofErr w:type="spellEnd"/>
      <w:r w:rsidRPr="007A7D89">
        <w:rPr>
          <w:sz w:val="16"/>
          <w:szCs w:val="16"/>
        </w:rPr>
        <w:t xml:space="preserve"> imagine seldom has much to do with how governments behave. The bizarre quali­ties of various scenarios that depict a failure of deterrence strengthens one’s confidence in it.</w:t>
      </w:r>
    </w:p>
    <w:p w14:paraId="40923DA7" w14:textId="77777777" w:rsidR="00452CA9" w:rsidRPr="00B6204E" w:rsidRDefault="00452CA9" w:rsidP="00452CA9">
      <w:pPr>
        <w:rPr>
          <w:b/>
          <w:u w:val="single"/>
        </w:rPr>
      </w:pPr>
      <w:r w:rsidRPr="007A7D89">
        <w:rPr>
          <w:rStyle w:val="StyleBoldUnderline"/>
        </w:rPr>
        <w:t xml:space="preserve">Three confusions mark many discussions of deterrence. First, that nuclear weapons affect the deterrer as well as the deterred is often over­looked. The many who fear that a country will foolishly launch missiles in a moment of panic overlook the care other countries will take in order not to make a nuclear country exces­sively nervous. Second, those who are </w:t>
      </w:r>
      <w:proofErr w:type="spellStart"/>
      <w:r w:rsidRPr="007A7D89">
        <w:rPr>
          <w:rStyle w:val="StyleBoldUnderline"/>
        </w:rPr>
        <w:t>sceptical</w:t>
      </w:r>
      <w:proofErr w:type="spellEnd"/>
      <w:r w:rsidRPr="007A7D89">
        <w:rPr>
          <w:rStyle w:val="StyleBoldUnderline"/>
        </w:rPr>
        <w:t xml:space="preserve"> of deterrence easily slip back from nuclear logic, by which slight risk of great damage deters, to conventional logic, by which states may somewhat sensibly risk war on narrowly calculated advantages</w:t>
      </w:r>
      <w:r>
        <w:t xml:space="preserve">. </w:t>
      </w:r>
      <w:r w:rsidRPr="007A7D89">
        <w:rPr>
          <w:sz w:val="16"/>
          <w:szCs w:val="16"/>
        </w:rPr>
        <w:t xml:space="preserve">Thus some </w:t>
      </w:r>
      <w:proofErr w:type="spellStart"/>
      <w:r w:rsidRPr="007A7D89">
        <w:rPr>
          <w:sz w:val="16"/>
          <w:szCs w:val="16"/>
        </w:rPr>
        <w:t>Amencans</w:t>
      </w:r>
      <w:proofErr w:type="spellEnd"/>
      <w:r w:rsidRPr="007A7D89">
        <w:rPr>
          <w:sz w:val="16"/>
          <w:szCs w:val="16"/>
        </w:rPr>
        <w:t xml:space="preserve"> fear that the Soviet Union will strike first—destroying most of our land-based warheads, planes on the ground, submarines in port, and much else besides. The strike would be made on the chance that we would not strike back with some of our thousands of remaining war­heads. But</w:t>
      </w:r>
      <w:r>
        <w:t xml:space="preserve"> </w:t>
      </w:r>
      <w:r w:rsidRPr="007A7D89">
        <w:rPr>
          <w:rStyle w:val="StyleBoldUnderline"/>
        </w:rPr>
        <w:t xml:space="preserve">states do not risk immense losses unless the odds on succeeding are overwhelm­ingly high. No one can say what the odds might be. Third, the quality of states’ external </w:t>
      </w:r>
      <w:proofErr w:type="spellStart"/>
      <w:r w:rsidRPr="007A7D89">
        <w:rPr>
          <w:rStyle w:val="StyleBoldUnderline"/>
        </w:rPr>
        <w:t>behav­iour</w:t>
      </w:r>
      <w:proofErr w:type="spellEnd"/>
      <w:r w:rsidRPr="007A7D89">
        <w:rPr>
          <w:rStyle w:val="StyleBoldUnderline"/>
        </w:rPr>
        <w:t xml:space="preserve"> is commonly inferred from their internal characteristics. Thus many emphasize the importance of who the new nuclear states will be and dwell on the question of whether their rulers will be ‘rational’. They have failed to notice that radical states usually show caution in their foreign policies and to notice that nuclear weapons further moderate the </w:t>
      </w:r>
      <w:proofErr w:type="spellStart"/>
      <w:r w:rsidRPr="007A7D89">
        <w:rPr>
          <w:rStyle w:val="StyleBoldUnderline"/>
        </w:rPr>
        <w:t>behaviour</w:t>
      </w:r>
      <w:proofErr w:type="spellEnd"/>
      <w:r w:rsidRPr="007A7D89">
        <w:rPr>
          <w:rStyle w:val="StyleBoldUnderline"/>
        </w:rPr>
        <w:t xml:space="preserve"> of such states when vital interests are at issue. Nuclear peace depends not on rulers and those around them being rational but on their aversion to running catastrophic risks.</w:t>
      </w:r>
    </w:p>
    <w:p w14:paraId="45540649" w14:textId="77777777" w:rsidR="00452CA9" w:rsidRDefault="00452CA9" w:rsidP="00452CA9">
      <w:pPr>
        <w:pStyle w:val="Heading3"/>
      </w:pPr>
      <w:proofErr w:type="spellStart"/>
      <w:r>
        <w:rPr>
          <w:rStyle w:val="StyleBoldUnderline"/>
          <w:sz w:val="32"/>
        </w:rPr>
        <w:t>Prolif</w:t>
      </w:r>
      <w:proofErr w:type="spellEnd"/>
      <w:r>
        <w:rPr>
          <w:rStyle w:val="StyleBoldUnderline"/>
          <w:sz w:val="32"/>
        </w:rPr>
        <w:t xml:space="preserve"> Good</w:t>
      </w:r>
      <w:r w:rsidRPr="00132019">
        <w:rPr>
          <w:rStyle w:val="StyleBoldUnderline"/>
          <w:sz w:val="32"/>
        </w:rPr>
        <w:t xml:space="preserve"> </w:t>
      </w:r>
      <w:r>
        <w:rPr>
          <w:rStyle w:val="StyleBoldUnderline"/>
          <w:sz w:val="32"/>
        </w:rPr>
        <w:t xml:space="preserve">– </w:t>
      </w:r>
      <w:r>
        <w:t>A2: Japan starts conflict</w:t>
      </w:r>
    </w:p>
    <w:p w14:paraId="4381F776" w14:textId="77777777" w:rsidR="00452CA9" w:rsidRDefault="00452CA9" w:rsidP="00452CA9">
      <w:pPr>
        <w:pStyle w:val="Heading4"/>
      </w:pPr>
      <w:r>
        <w:t>Japan doesn’t start a conflict – their studies are flawed AND they won’t risk escalating to a nuclear level</w:t>
      </w:r>
    </w:p>
    <w:p w14:paraId="6BFF34A5" w14:textId="77777777" w:rsidR="00452CA9" w:rsidRPr="005619D4" w:rsidRDefault="00452CA9" w:rsidP="00452CA9">
      <w:pPr>
        <w:rPr>
          <w:b/>
          <w:bCs/>
          <w:sz w:val="26"/>
        </w:rPr>
      </w:pPr>
      <w:r>
        <w:rPr>
          <w:rStyle w:val="StyleStyleBold12pt"/>
        </w:rPr>
        <w:t xml:space="preserve">Zakaria 15 </w:t>
      </w:r>
      <w:r w:rsidRPr="005619D4">
        <w:t xml:space="preserve">[Patty Zakaria is a Doctor of Philosophy at Wayne States University who covers international politics with respect to international relations, “UNDERSTANDING THE BEHAVIOR OF STATES AS NUCLEAR STATUS CHANGES,” Digital Commons @Wayne State, 1/1/15, </w:t>
      </w:r>
      <w:hyperlink r:id="rId173" w:history="1">
        <w:r w:rsidRPr="005619D4">
          <w:t>https://digitalcommons.wayne.edu/cgi/viewcontent.cgi?referer=&amp;httpsredir=1&amp;article=2324&amp;context=oa_dissertations</w:t>
        </w:r>
      </w:hyperlink>
      <w:r w:rsidRPr="005619D4">
        <w:t>, accessed 7/12/19</w:t>
      </w:r>
      <w:r>
        <w:t>]</w:t>
      </w:r>
    </w:p>
    <w:p w14:paraId="3893826C" w14:textId="77777777" w:rsidR="00452CA9" w:rsidRPr="005619D4" w:rsidRDefault="00452CA9" w:rsidP="00452CA9">
      <w:r w:rsidRPr="00132019">
        <w:t xml:space="preserve">Even </w:t>
      </w:r>
      <w:r w:rsidRPr="00132019">
        <w:rPr>
          <w:rStyle w:val="StyleBoldUnderline"/>
        </w:rPr>
        <w:t>the new literature on nuclear weapons</w:t>
      </w:r>
      <w:r>
        <w:t xml:space="preserve"> (</w:t>
      </w:r>
      <w:proofErr w:type="spellStart"/>
      <w:r>
        <w:t>Kroenig</w:t>
      </w:r>
      <w:proofErr w:type="spellEnd"/>
      <w:r>
        <w:t xml:space="preserve">, 2013; Narang, 2009; Horowitz, 2009; Beardsley &amp; </w:t>
      </w:r>
      <w:proofErr w:type="spellStart"/>
      <w:r>
        <w:t>Asal</w:t>
      </w:r>
      <w:proofErr w:type="spellEnd"/>
      <w:r>
        <w:t xml:space="preserve">, 2009) </w:t>
      </w:r>
      <w:r w:rsidRPr="00132019">
        <w:rPr>
          <w:rStyle w:val="StyleBoldUnderline"/>
        </w:rPr>
        <w:t xml:space="preserve">lacks a clear understanding of state behavior as they </w:t>
      </w:r>
      <w:proofErr w:type="gramStart"/>
      <w:r w:rsidRPr="00132019">
        <w:rPr>
          <w:rStyle w:val="StyleBoldUnderline"/>
        </w:rPr>
        <w:t xml:space="preserve">move </w:t>
      </w:r>
      <w:r>
        <w:rPr>
          <w:rStyle w:val="StyleBoldUnderline"/>
        </w:rPr>
        <w:t xml:space="preserve"> </w:t>
      </w:r>
      <w:r w:rsidRPr="00132019">
        <w:t>34</w:t>
      </w:r>
      <w:proofErr w:type="gramEnd"/>
      <w:r>
        <w:t xml:space="preserve"> from not having a nuclear weapons development program to having one. </w:t>
      </w:r>
      <w:r w:rsidRPr="00132019">
        <w:rPr>
          <w:rStyle w:val="StyleBoldUnderline"/>
        </w:rPr>
        <w:t>In one study,</w:t>
      </w:r>
      <w:r>
        <w:rPr>
          <w:rStyle w:val="StyleBoldUnderline"/>
        </w:rPr>
        <w:t xml:space="preserve"> </w:t>
      </w:r>
      <w:r w:rsidRPr="00132019">
        <w:rPr>
          <w:rStyle w:val="StyleBoldUnderline"/>
        </w:rPr>
        <w:t>Horowitz (2013) finds that states with nuclear weapons development programs are more</w:t>
      </w:r>
      <w:r>
        <w:rPr>
          <w:rStyle w:val="StyleBoldUnderline"/>
        </w:rPr>
        <w:t xml:space="preserve"> </w:t>
      </w:r>
      <w:r w:rsidRPr="00132019">
        <w:rPr>
          <w:rStyle w:val="StyleBoldUnderline"/>
        </w:rPr>
        <w:t>likely to initiate militarized disputes. Despite this study, there is limited research about the</w:t>
      </w:r>
      <w:r>
        <w:rPr>
          <w:rStyle w:val="StyleBoldUnderline"/>
        </w:rPr>
        <w:t xml:space="preserve"> </w:t>
      </w:r>
      <w:r w:rsidRPr="00132019">
        <w:rPr>
          <w:rStyle w:val="StyleBoldUnderline"/>
        </w:rPr>
        <w:t>behavior of states with nuclear weapons development</w:t>
      </w:r>
      <w:r>
        <w:t>, who have yet to join the nuclear</w:t>
      </w:r>
      <w:r>
        <w:rPr>
          <w:b/>
        </w:rPr>
        <w:t xml:space="preserve"> </w:t>
      </w:r>
      <w:r>
        <w:t>club. In addition, several quantitative studies have found that states with nuclear weapons</w:t>
      </w:r>
      <w:r>
        <w:rPr>
          <w:b/>
          <w:u w:val="single"/>
        </w:rPr>
        <w:t xml:space="preserve"> </w:t>
      </w:r>
      <w:r>
        <w:t>development programs and nuclear weapons are either less or more likely to initiate</w:t>
      </w:r>
      <w:r>
        <w:rPr>
          <w:b/>
          <w:u w:val="single"/>
        </w:rPr>
        <w:t xml:space="preserve"> </w:t>
      </w:r>
      <w:r>
        <w:t xml:space="preserve">militarized disputes (Beardsley and </w:t>
      </w:r>
      <w:proofErr w:type="spellStart"/>
      <w:r>
        <w:t>Asal</w:t>
      </w:r>
      <w:proofErr w:type="spellEnd"/>
      <w:r>
        <w:t xml:space="preserve"> 2013; Fuhrmann and Kreps 2010; Geller 1990;</w:t>
      </w:r>
      <w:r>
        <w:rPr>
          <w:b/>
          <w:u w:val="single"/>
        </w:rPr>
        <w:t xml:space="preserve"> </w:t>
      </w:r>
      <w:proofErr w:type="spellStart"/>
      <w:r>
        <w:t>Kroenig</w:t>
      </w:r>
      <w:proofErr w:type="spellEnd"/>
      <w:r>
        <w:t xml:space="preserve"> 2013; Horowitz 2009). Looking closely at these studies, it seems that </w:t>
      </w:r>
      <w:r w:rsidRPr="00B6204E">
        <w:rPr>
          <w:rStyle w:val="Emphasis"/>
        </w:rPr>
        <w:t>researchers have</w:t>
      </w:r>
      <w:r w:rsidRPr="00132019">
        <w:rPr>
          <w:rStyle w:val="Emphasis"/>
        </w:rPr>
        <w:t xml:space="preserve"> assumed “a one size fits all” idea;</w:t>
      </w:r>
      <w:r>
        <w:t xml:space="preserve"> however, this is a limitation in the literature. Thus, </w:t>
      </w:r>
      <w:r w:rsidRPr="00132019">
        <w:rPr>
          <w:rStyle w:val="StyleBoldUnderline"/>
        </w:rPr>
        <w:t>in order to move beyond this one-dimensional understanding of states with nuclear</w:t>
      </w:r>
      <w:r>
        <w:rPr>
          <w:rStyle w:val="StyleBoldUnderline"/>
        </w:rPr>
        <w:t xml:space="preserve"> </w:t>
      </w:r>
      <w:r w:rsidRPr="00132019">
        <w:rPr>
          <w:rStyle w:val="StyleBoldUnderline"/>
        </w:rPr>
        <w:t>weapons development programs and nuclear weapons, this study casts the issue of nuclear</w:t>
      </w:r>
      <w:r>
        <w:rPr>
          <w:rStyle w:val="StyleBoldUnderline"/>
        </w:rPr>
        <w:t xml:space="preserve"> </w:t>
      </w:r>
      <w:r w:rsidRPr="00132019">
        <w:rPr>
          <w:rStyle w:val="StyleBoldUnderline"/>
        </w:rPr>
        <w:t>status in the context of a state’s security environment. It is important to note that “security</w:t>
      </w:r>
      <w:r>
        <w:rPr>
          <w:rStyle w:val="StyleBoldUnderline"/>
        </w:rPr>
        <w:t xml:space="preserve"> </w:t>
      </w:r>
      <w:r w:rsidRPr="00132019">
        <w:rPr>
          <w:rStyle w:val="StyleBoldUnderline"/>
        </w:rPr>
        <w:t>environment” for the purpose of this dissertation refers to a state experiencing a security</w:t>
      </w:r>
      <w:r>
        <w:rPr>
          <w:rStyle w:val="StyleBoldUnderline"/>
        </w:rPr>
        <w:t xml:space="preserve"> </w:t>
      </w:r>
      <w:r w:rsidRPr="00132019">
        <w:rPr>
          <w:rStyle w:val="StyleBoldUnderline"/>
        </w:rPr>
        <w:t>problem and a security commitment from a nuclear patron</w:t>
      </w:r>
      <w:r>
        <w:t>.23</w:t>
      </w:r>
    </w:p>
    <w:p w14:paraId="0DFF330B" w14:textId="77777777" w:rsidR="00452CA9" w:rsidRPr="00132019" w:rsidRDefault="00452CA9" w:rsidP="00452CA9">
      <w:r>
        <w:t xml:space="preserve">In summary, the study examines the effect of nuclear weapons development programs on state patterns of behavior. The theoretical argument put forward in this dissertation asserts that a state's behavior in terms of hostility and cooperation24 is likely to change as the state's nuclear status changes. The direction of state behavior will be discussed in more detail in the following paragraphs. For the purpose of the dissertation, </w:t>
      </w:r>
      <w:r w:rsidRPr="00132019">
        <w:rPr>
          <w:rStyle w:val="StyleBoldUnderline"/>
        </w:rPr>
        <w:t>changing nuclear</w:t>
      </w:r>
      <w:r>
        <w:rPr>
          <w:rStyle w:val="StyleBoldUnderline"/>
        </w:rPr>
        <w:t xml:space="preserve"> </w:t>
      </w:r>
      <w:r w:rsidRPr="00132019">
        <w:rPr>
          <w:rStyle w:val="StyleBoldUnderline"/>
        </w:rPr>
        <w:t>status refers to a state moving from not having a nuclear weapons development program to</w:t>
      </w:r>
      <w:r>
        <w:rPr>
          <w:rStyle w:val="StyleBoldUnderline"/>
        </w:rPr>
        <w:t xml:space="preserve"> </w:t>
      </w:r>
      <w:r w:rsidRPr="00132019">
        <w:rPr>
          <w:rStyle w:val="StyleBoldUnderline"/>
        </w:rPr>
        <w:t xml:space="preserve">having one. </w:t>
      </w:r>
      <w:r>
        <w:t>For example, France's nuclear status changed in 1954 to a nuclear weapons</w:t>
      </w:r>
      <w:r>
        <w:rPr>
          <w:b/>
        </w:rPr>
        <w:t xml:space="preserve"> </w:t>
      </w:r>
      <w:r>
        <w:t xml:space="preserve">development program because that was the year it began to pursue nuclear weapons as </w:t>
      </w:r>
      <w:r w:rsidRPr="00132019">
        <w:t>part</w:t>
      </w:r>
      <w:r>
        <w:t xml:space="preserve"> </w:t>
      </w:r>
      <w:r w:rsidRPr="00132019">
        <w:t>of</w:t>
      </w:r>
      <w:r>
        <w:t xml:space="preserve"> its foreign policy. The basic argument is straightforward: nuclear status interacting </w:t>
      </w:r>
      <w:r w:rsidRPr="00132019">
        <w:t>with</w:t>
      </w:r>
      <w:r>
        <w:t xml:space="preserve"> </w:t>
      </w:r>
      <w:r w:rsidRPr="00132019">
        <w:t>a</w:t>
      </w:r>
      <w:r>
        <w:t xml:space="preserve"> security problem and a security commitment will determine state behavior. Thus, the</w:t>
      </w:r>
      <w:r>
        <w:rPr>
          <w:b/>
        </w:rPr>
        <w:t xml:space="preserve"> </w:t>
      </w:r>
      <w:r>
        <w:t>study will first discuss the role security problems play on the relationship between nuclear</w:t>
      </w:r>
      <w:r>
        <w:rPr>
          <w:b/>
        </w:rPr>
        <w:t xml:space="preserve"> </w:t>
      </w:r>
      <w:r>
        <w:t>status and patterns of state behavior, and then includes a discussion of the role of security</w:t>
      </w:r>
      <w:r>
        <w:rPr>
          <w:b/>
        </w:rPr>
        <w:t xml:space="preserve"> </w:t>
      </w:r>
      <w:r>
        <w:t xml:space="preserve">commitments. </w:t>
      </w:r>
    </w:p>
    <w:p w14:paraId="34CD210B" w14:textId="77777777" w:rsidR="00452CA9" w:rsidRDefault="00452CA9" w:rsidP="00C33889"/>
    <w:p w14:paraId="29CB6522" w14:textId="3DFBE3C5" w:rsidR="00202BD1" w:rsidRDefault="00202BD1" w:rsidP="00202BD1">
      <w:pPr>
        <w:pStyle w:val="Heading2"/>
      </w:pPr>
    </w:p>
    <w:sectPr w:rsidR="00202BD1" w:rsidSect="007801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NewRoman,Italic">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405FD"/>
    <w:multiLevelType w:val="hybridMultilevel"/>
    <w:tmpl w:val="4BFA4E22"/>
    <w:lvl w:ilvl="0" w:tplc="68C27872">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85D18"/>
    <w:multiLevelType w:val="hybridMultilevel"/>
    <w:tmpl w:val="D3340000"/>
    <w:lvl w:ilvl="0" w:tplc="83B8C12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3"/>
  </w:num>
  <w:num w:numId="3">
    <w:abstractNumId w:val="12"/>
  </w:num>
  <w:num w:numId="4">
    <w:abstractNumId w:val="15"/>
  </w:num>
  <w:num w:numId="5">
    <w:abstractNumId w:val="11"/>
  </w:num>
  <w:num w:numId="6">
    <w:abstractNumId w:val="10"/>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9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4E6A"/>
    <w:rsid w:val="0000005D"/>
    <w:rsid w:val="00000BB2"/>
    <w:rsid w:val="000074CF"/>
    <w:rsid w:val="00010F31"/>
    <w:rsid w:val="0002237F"/>
    <w:rsid w:val="00025216"/>
    <w:rsid w:val="00032E53"/>
    <w:rsid w:val="000420DA"/>
    <w:rsid w:val="00044BBA"/>
    <w:rsid w:val="00045B4D"/>
    <w:rsid w:val="00053CB1"/>
    <w:rsid w:val="00061B76"/>
    <w:rsid w:val="00066B1D"/>
    <w:rsid w:val="000676A0"/>
    <w:rsid w:val="000709EE"/>
    <w:rsid w:val="00071B32"/>
    <w:rsid w:val="00077381"/>
    <w:rsid w:val="00095CE6"/>
    <w:rsid w:val="000A1549"/>
    <w:rsid w:val="000A4E12"/>
    <w:rsid w:val="000B3311"/>
    <w:rsid w:val="000B3E63"/>
    <w:rsid w:val="000C1302"/>
    <w:rsid w:val="000C21DB"/>
    <w:rsid w:val="000C2939"/>
    <w:rsid w:val="000E128D"/>
    <w:rsid w:val="00104F5D"/>
    <w:rsid w:val="00112748"/>
    <w:rsid w:val="001167B7"/>
    <w:rsid w:val="00116FF4"/>
    <w:rsid w:val="00117C33"/>
    <w:rsid w:val="00120E58"/>
    <w:rsid w:val="0012337F"/>
    <w:rsid w:val="00123789"/>
    <w:rsid w:val="001306E6"/>
    <w:rsid w:val="00130A69"/>
    <w:rsid w:val="00134D2D"/>
    <w:rsid w:val="00137775"/>
    <w:rsid w:val="0014468D"/>
    <w:rsid w:val="00160D77"/>
    <w:rsid w:val="00167124"/>
    <w:rsid w:val="00174C05"/>
    <w:rsid w:val="00177A3E"/>
    <w:rsid w:val="0018417F"/>
    <w:rsid w:val="00184BE4"/>
    <w:rsid w:val="00193622"/>
    <w:rsid w:val="00193DF0"/>
    <w:rsid w:val="001A1F3E"/>
    <w:rsid w:val="001B3F6A"/>
    <w:rsid w:val="001B69C6"/>
    <w:rsid w:val="001B7095"/>
    <w:rsid w:val="001B7E03"/>
    <w:rsid w:val="001C49C8"/>
    <w:rsid w:val="001C4DF0"/>
    <w:rsid w:val="001C56EE"/>
    <w:rsid w:val="001D43EB"/>
    <w:rsid w:val="001D5AC1"/>
    <w:rsid w:val="001D5E93"/>
    <w:rsid w:val="001D5FA2"/>
    <w:rsid w:val="001E0F82"/>
    <w:rsid w:val="001E7022"/>
    <w:rsid w:val="001E7D6F"/>
    <w:rsid w:val="001F7C7B"/>
    <w:rsid w:val="00201639"/>
    <w:rsid w:val="00201FAD"/>
    <w:rsid w:val="00202BD1"/>
    <w:rsid w:val="00206B75"/>
    <w:rsid w:val="00213700"/>
    <w:rsid w:val="00213CB6"/>
    <w:rsid w:val="00216C14"/>
    <w:rsid w:val="00222CDA"/>
    <w:rsid w:val="002239CD"/>
    <w:rsid w:val="00225B59"/>
    <w:rsid w:val="00227204"/>
    <w:rsid w:val="00232F0E"/>
    <w:rsid w:val="00235C25"/>
    <w:rsid w:val="00241B00"/>
    <w:rsid w:val="002446A3"/>
    <w:rsid w:val="00281B5E"/>
    <w:rsid w:val="00283AF4"/>
    <w:rsid w:val="002856B5"/>
    <w:rsid w:val="002936E1"/>
    <w:rsid w:val="002A24FD"/>
    <w:rsid w:val="002B29DD"/>
    <w:rsid w:val="002B4B3A"/>
    <w:rsid w:val="002C3834"/>
    <w:rsid w:val="002C3FAC"/>
    <w:rsid w:val="002C4528"/>
    <w:rsid w:val="002C5A5A"/>
    <w:rsid w:val="002D43B9"/>
    <w:rsid w:val="002D4F1C"/>
    <w:rsid w:val="002D6168"/>
    <w:rsid w:val="002D6852"/>
    <w:rsid w:val="002D6E29"/>
    <w:rsid w:val="002E40F7"/>
    <w:rsid w:val="002E6A62"/>
    <w:rsid w:val="002F3FCF"/>
    <w:rsid w:val="002F7A4B"/>
    <w:rsid w:val="00301CF2"/>
    <w:rsid w:val="003072BE"/>
    <w:rsid w:val="0031129C"/>
    <w:rsid w:val="00314BB2"/>
    <w:rsid w:val="00316EEC"/>
    <w:rsid w:val="00325597"/>
    <w:rsid w:val="003270D6"/>
    <w:rsid w:val="00341D12"/>
    <w:rsid w:val="00354C4A"/>
    <w:rsid w:val="00375AE0"/>
    <w:rsid w:val="00385F4B"/>
    <w:rsid w:val="00386833"/>
    <w:rsid w:val="00390DBE"/>
    <w:rsid w:val="0039454D"/>
    <w:rsid w:val="003A36BA"/>
    <w:rsid w:val="003B1C58"/>
    <w:rsid w:val="003B2AA2"/>
    <w:rsid w:val="003B2E27"/>
    <w:rsid w:val="003B61A7"/>
    <w:rsid w:val="003C615F"/>
    <w:rsid w:val="003D32EA"/>
    <w:rsid w:val="003D6C1B"/>
    <w:rsid w:val="003E0B5C"/>
    <w:rsid w:val="003E161A"/>
    <w:rsid w:val="003E5413"/>
    <w:rsid w:val="00404522"/>
    <w:rsid w:val="00411BE4"/>
    <w:rsid w:val="00412361"/>
    <w:rsid w:val="00416F36"/>
    <w:rsid w:val="00425107"/>
    <w:rsid w:val="00426408"/>
    <w:rsid w:val="00430888"/>
    <w:rsid w:val="0043402C"/>
    <w:rsid w:val="00442F23"/>
    <w:rsid w:val="00444627"/>
    <w:rsid w:val="004502FA"/>
    <w:rsid w:val="0045136A"/>
    <w:rsid w:val="00452239"/>
    <w:rsid w:val="00452CA9"/>
    <w:rsid w:val="0045413C"/>
    <w:rsid w:val="00460D66"/>
    <w:rsid w:val="00464C94"/>
    <w:rsid w:val="00477965"/>
    <w:rsid w:val="00480975"/>
    <w:rsid w:val="00480A19"/>
    <w:rsid w:val="004A1CCC"/>
    <w:rsid w:val="004A736A"/>
    <w:rsid w:val="004B4143"/>
    <w:rsid w:val="004D509D"/>
    <w:rsid w:val="004E410A"/>
    <w:rsid w:val="004E5298"/>
    <w:rsid w:val="004F5DA8"/>
    <w:rsid w:val="004F7B64"/>
    <w:rsid w:val="00501CEA"/>
    <w:rsid w:val="00502BC8"/>
    <w:rsid w:val="00521B3C"/>
    <w:rsid w:val="005234C9"/>
    <w:rsid w:val="00526647"/>
    <w:rsid w:val="00537F27"/>
    <w:rsid w:val="005440EE"/>
    <w:rsid w:val="00547C11"/>
    <w:rsid w:val="0056393B"/>
    <w:rsid w:val="00565255"/>
    <w:rsid w:val="00571557"/>
    <w:rsid w:val="005726B1"/>
    <w:rsid w:val="0058379C"/>
    <w:rsid w:val="0058436B"/>
    <w:rsid w:val="00584F00"/>
    <w:rsid w:val="005867D0"/>
    <w:rsid w:val="00590548"/>
    <w:rsid w:val="005A291F"/>
    <w:rsid w:val="005A6938"/>
    <w:rsid w:val="005A717B"/>
    <w:rsid w:val="005B1DE6"/>
    <w:rsid w:val="005B3400"/>
    <w:rsid w:val="005C540A"/>
    <w:rsid w:val="005C6940"/>
    <w:rsid w:val="005E584A"/>
    <w:rsid w:val="005E5CFB"/>
    <w:rsid w:val="005E7951"/>
    <w:rsid w:val="005F17EF"/>
    <w:rsid w:val="00600EC8"/>
    <w:rsid w:val="006049B9"/>
    <w:rsid w:val="00613795"/>
    <w:rsid w:val="006139C1"/>
    <w:rsid w:val="00614AB1"/>
    <w:rsid w:val="00616244"/>
    <w:rsid w:val="006301B7"/>
    <w:rsid w:val="00630F13"/>
    <w:rsid w:val="0064275C"/>
    <w:rsid w:val="0065085C"/>
    <w:rsid w:val="00652D93"/>
    <w:rsid w:val="0065778E"/>
    <w:rsid w:val="00657A92"/>
    <w:rsid w:val="0066365D"/>
    <w:rsid w:val="00676A6E"/>
    <w:rsid w:val="00681EBC"/>
    <w:rsid w:val="006825A0"/>
    <w:rsid w:val="006900C8"/>
    <w:rsid w:val="006902A5"/>
    <w:rsid w:val="00695251"/>
    <w:rsid w:val="006A4829"/>
    <w:rsid w:val="006C3A85"/>
    <w:rsid w:val="006C7A38"/>
    <w:rsid w:val="006D4893"/>
    <w:rsid w:val="006D69A0"/>
    <w:rsid w:val="006D6B21"/>
    <w:rsid w:val="006E27F8"/>
    <w:rsid w:val="006E3DD0"/>
    <w:rsid w:val="007107C2"/>
    <w:rsid w:val="0071264B"/>
    <w:rsid w:val="0072067D"/>
    <w:rsid w:val="00720B34"/>
    <w:rsid w:val="007216CF"/>
    <w:rsid w:val="00726C8F"/>
    <w:rsid w:val="0073255B"/>
    <w:rsid w:val="00734E81"/>
    <w:rsid w:val="0073722A"/>
    <w:rsid w:val="007400FB"/>
    <w:rsid w:val="0074052C"/>
    <w:rsid w:val="00741682"/>
    <w:rsid w:val="00741728"/>
    <w:rsid w:val="00750A0E"/>
    <w:rsid w:val="00751306"/>
    <w:rsid w:val="00756DB4"/>
    <w:rsid w:val="00762398"/>
    <w:rsid w:val="007632D4"/>
    <w:rsid w:val="00765D7A"/>
    <w:rsid w:val="00771DA6"/>
    <w:rsid w:val="007731F5"/>
    <w:rsid w:val="00777F3B"/>
    <w:rsid w:val="0078012F"/>
    <w:rsid w:val="007B01AD"/>
    <w:rsid w:val="007B62A3"/>
    <w:rsid w:val="007C6639"/>
    <w:rsid w:val="007D0FA5"/>
    <w:rsid w:val="007D3644"/>
    <w:rsid w:val="007D608D"/>
    <w:rsid w:val="007D72B8"/>
    <w:rsid w:val="007E0FB0"/>
    <w:rsid w:val="007E3DD0"/>
    <w:rsid w:val="007E708E"/>
    <w:rsid w:val="007F2031"/>
    <w:rsid w:val="007F2B02"/>
    <w:rsid w:val="007F2C41"/>
    <w:rsid w:val="007F3A34"/>
    <w:rsid w:val="007F54A5"/>
    <w:rsid w:val="007F681A"/>
    <w:rsid w:val="0080198B"/>
    <w:rsid w:val="00812E82"/>
    <w:rsid w:val="00813491"/>
    <w:rsid w:val="00820490"/>
    <w:rsid w:val="00820734"/>
    <w:rsid w:val="008218D9"/>
    <w:rsid w:val="00830A56"/>
    <w:rsid w:val="00853F30"/>
    <w:rsid w:val="00864F2B"/>
    <w:rsid w:val="00877462"/>
    <w:rsid w:val="00877B5D"/>
    <w:rsid w:val="008802C1"/>
    <w:rsid w:val="008823AE"/>
    <w:rsid w:val="00885135"/>
    <w:rsid w:val="00893FE8"/>
    <w:rsid w:val="00897D54"/>
    <w:rsid w:val="008B104A"/>
    <w:rsid w:val="008B3D48"/>
    <w:rsid w:val="008B7C0D"/>
    <w:rsid w:val="008C2438"/>
    <w:rsid w:val="008C5C8C"/>
    <w:rsid w:val="008C5C91"/>
    <w:rsid w:val="008D236A"/>
    <w:rsid w:val="008D471F"/>
    <w:rsid w:val="008E054C"/>
    <w:rsid w:val="008E3E0C"/>
    <w:rsid w:val="008E7A9F"/>
    <w:rsid w:val="008F5513"/>
    <w:rsid w:val="008F5810"/>
    <w:rsid w:val="008F59FB"/>
    <w:rsid w:val="00901766"/>
    <w:rsid w:val="0090432F"/>
    <w:rsid w:val="00906105"/>
    <w:rsid w:val="00916AB8"/>
    <w:rsid w:val="00920EED"/>
    <w:rsid w:val="00921137"/>
    <w:rsid w:val="009258C3"/>
    <w:rsid w:val="00927642"/>
    <w:rsid w:val="00931A86"/>
    <w:rsid w:val="009523A2"/>
    <w:rsid w:val="00975D3A"/>
    <w:rsid w:val="0098071D"/>
    <w:rsid w:val="00983280"/>
    <w:rsid w:val="0098346F"/>
    <w:rsid w:val="00987EAA"/>
    <w:rsid w:val="009979D4"/>
    <w:rsid w:val="009A7284"/>
    <w:rsid w:val="009B004F"/>
    <w:rsid w:val="009B08AB"/>
    <w:rsid w:val="009B0E8C"/>
    <w:rsid w:val="009B102F"/>
    <w:rsid w:val="009B2395"/>
    <w:rsid w:val="009B2EC7"/>
    <w:rsid w:val="009C3539"/>
    <w:rsid w:val="009D00F2"/>
    <w:rsid w:val="009D1696"/>
    <w:rsid w:val="009D288A"/>
    <w:rsid w:val="009D2A1C"/>
    <w:rsid w:val="009D6068"/>
    <w:rsid w:val="009D7C62"/>
    <w:rsid w:val="009E0EDF"/>
    <w:rsid w:val="009E3C75"/>
    <w:rsid w:val="009F785F"/>
    <w:rsid w:val="00A05FB6"/>
    <w:rsid w:val="00A13801"/>
    <w:rsid w:val="00A22AEB"/>
    <w:rsid w:val="00A33583"/>
    <w:rsid w:val="00A34BB9"/>
    <w:rsid w:val="00A45710"/>
    <w:rsid w:val="00A45A1D"/>
    <w:rsid w:val="00A52260"/>
    <w:rsid w:val="00A64504"/>
    <w:rsid w:val="00A6654A"/>
    <w:rsid w:val="00A712E5"/>
    <w:rsid w:val="00A71932"/>
    <w:rsid w:val="00A753FC"/>
    <w:rsid w:val="00A761AF"/>
    <w:rsid w:val="00A83525"/>
    <w:rsid w:val="00A85000"/>
    <w:rsid w:val="00A85CCC"/>
    <w:rsid w:val="00A93D87"/>
    <w:rsid w:val="00A95FA4"/>
    <w:rsid w:val="00AA3F1C"/>
    <w:rsid w:val="00AA4878"/>
    <w:rsid w:val="00AA62E9"/>
    <w:rsid w:val="00AD021B"/>
    <w:rsid w:val="00AE3179"/>
    <w:rsid w:val="00AF0290"/>
    <w:rsid w:val="00AF55CD"/>
    <w:rsid w:val="00B06764"/>
    <w:rsid w:val="00B11329"/>
    <w:rsid w:val="00B12ADC"/>
    <w:rsid w:val="00B228FF"/>
    <w:rsid w:val="00B359AF"/>
    <w:rsid w:val="00B37451"/>
    <w:rsid w:val="00B40134"/>
    <w:rsid w:val="00B41BBD"/>
    <w:rsid w:val="00B46FB4"/>
    <w:rsid w:val="00B47558"/>
    <w:rsid w:val="00B51CF0"/>
    <w:rsid w:val="00B53767"/>
    <w:rsid w:val="00B56BED"/>
    <w:rsid w:val="00B636DD"/>
    <w:rsid w:val="00B755F2"/>
    <w:rsid w:val="00B76B66"/>
    <w:rsid w:val="00B772BF"/>
    <w:rsid w:val="00B9069B"/>
    <w:rsid w:val="00B91633"/>
    <w:rsid w:val="00BA18ED"/>
    <w:rsid w:val="00BA6799"/>
    <w:rsid w:val="00BB5094"/>
    <w:rsid w:val="00BC6B7E"/>
    <w:rsid w:val="00BD3685"/>
    <w:rsid w:val="00BD5AE8"/>
    <w:rsid w:val="00BD5DA8"/>
    <w:rsid w:val="00BD7BDC"/>
    <w:rsid w:val="00BE380A"/>
    <w:rsid w:val="00BE6A8B"/>
    <w:rsid w:val="00BE6B93"/>
    <w:rsid w:val="00BE74A1"/>
    <w:rsid w:val="00BF55A1"/>
    <w:rsid w:val="00C01243"/>
    <w:rsid w:val="00C04729"/>
    <w:rsid w:val="00C103EF"/>
    <w:rsid w:val="00C13D10"/>
    <w:rsid w:val="00C17B5B"/>
    <w:rsid w:val="00C20583"/>
    <w:rsid w:val="00C206E6"/>
    <w:rsid w:val="00C20A94"/>
    <w:rsid w:val="00C251D2"/>
    <w:rsid w:val="00C33889"/>
    <w:rsid w:val="00C43671"/>
    <w:rsid w:val="00C45027"/>
    <w:rsid w:val="00C476D3"/>
    <w:rsid w:val="00C47F3B"/>
    <w:rsid w:val="00C55CCC"/>
    <w:rsid w:val="00C5760B"/>
    <w:rsid w:val="00C67955"/>
    <w:rsid w:val="00C67A17"/>
    <w:rsid w:val="00C70C21"/>
    <w:rsid w:val="00C74E29"/>
    <w:rsid w:val="00C8267E"/>
    <w:rsid w:val="00C865F3"/>
    <w:rsid w:val="00C936F9"/>
    <w:rsid w:val="00C9424A"/>
    <w:rsid w:val="00CC2AD4"/>
    <w:rsid w:val="00CC36F8"/>
    <w:rsid w:val="00CE01BC"/>
    <w:rsid w:val="00CE3562"/>
    <w:rsid w:val="00D025EB"/>
    <w:rsid w:val="00D06148"/>
    <w:rsid w:val="00D06FFD"/>
    <w:rsid w:val="00D1488B"/>
    <w:rsid w:val="00D14B7A"/>
    <w:rsid w:val="00D14E6A"/>
    <w:rsid w:val="00D2701A"/>
    <w:rsid w:val="00D42531"/>
    <w:rsid w:val="00D50275"/>
    <w:rsid w:val="00D53126"/>
    <w:rsid w:val="00D54085"/>
    <w:rsid w:val="00D57127"/>
    <w:rsid w:val="00D66FBE"/>
    <w:rsid w:val="00D72A7E"/>
    <w:rsid w:val="00D7658A"/>
    <w:rsid w:val="00D76A6A"/>
    <w:rsid w:val="00D77ACB"/>
    <w:rsid w:val="00D824B6"/>
    <w:rsid w:val="00D87231"/>
    <w:rsid w:val="00D87670"/>
    <w:rsid w:val="00D87B4C"/>
    <w:rsid w:val="00D95E61"/>
    <w:rsid w:val="00DA4B77"/>
    <w:rsid w:val="00DA56EF"/>
    <w:rsid w:val="00DB0BD6"/>
    <w:rsid w:val="00DB1D4F"/>
    <w:rsid w:val="00DC0840"/>
    <w:rsid w:val="00DC22BF"/>
    <w:rsid w:val="00DD368D"/>
    <w:rsid w:val="00DD5834"/>
    <w:rsid w:val="00DE0653"/>
    <w:rsid w:val="00DF3325"/>
    <w:rsid w:val="00DF4E5A"/>
    <w:rsid w:val="00DF5459"/>
    <w:rsid w:val="00DF592B"/>
    <w:rsid w:val="00DF5CE7"/>
    <w:rsid w:val="00E17302"/>
    <w:rsid w:val="00E404FC"/>
    <w:rsid w:val="00E4284B"/>
    <w:rsid w:val="00E42DD1"/>
    <w:rsid w:val="00E44200"/>
    <w:rsid w:val="00E4754B"/>
    <w:rsid w:val="00E5304A"/>
    <w:rsid w:val="00E56471"/>
    <w:rsid w:val="00E56CC7"/>
    <w:rsid w:val="00E61B3B"/>
    <w:rsid w:val="00E72A82"/>
    <w:rsid w:val="00E76A9F"/>
    <w:rsid w:val="00E81D63"/>
    <w:rsid w:val="00E827AF"/>
    <w:rsid w:val="00E84436"/>
    <w:rsid w:val="00E862C9"/>
    <w:rsid w:val="00E94C17"/>
    <w:rsid w:val="00E96B5D"/>
    <w:rsid w:val="00EA1386"/>
    <w:rsid w:val="00EA3890"/>
    <w:rsid w:val="00EA63CD"/>
    <w:rsid w:val="00EB2154"/>
    <w:rsid w:val="00EB3F73"/>
    <w:rsid w:val="00EC2336"/>
    <w:rsid w:val="00ED43EA"/>
    <w:rsid w:val="00EE13A6"/>
    <w:rsid w:val="00EE330A"/>
    <w:rsid w:val="00EE5FF1"/>
    <w:rsid w:val="00EE66C5"/>
    <w:rsid w:val="00EF0A61"/>
    <w:rsid w:val="00F05D71"/>
    <w:rsid w:val="00F1042F"/>
    <w:rsid w:val="00F22101"/>
    <w:rsid w:val="00F2343D"/>
    <w:rsid w:val="00F26EDF"/>
    <w:rsid w:val="00F3489C"/>
    <w:rsid w:val="00F42AB9"/>
    <w:rsid w:val="00F46D3E"/>
    <w:rsid w:val="00F47A3C"/>
    <w:rsid w:val="00F52D51"/>
    <w:rsid w:val="00F52EF1"/>
    <w:rsid w:val="00F57DD4"/>
    <w:rsid w:val="00F61BA9"/>
    <w:rsid w:val="00F74592"/>
    <w:rsid w:val="00F753C9"/>
    <w:rsid w:val="00F80BBB"/>
    <w:rsid w:val="00F85834"/>
    <w:rsid w:val="00F87256"/>
    <w:rsid w:val="00F87359"/>
    <w:rsid w:val="00F93E91"/>
    <w:rsid w:val="00FA12D7"/>
    <w:rsid w:val="00FA2FC7"/>
    <w:rsid w:val="00FA7467"/>
    <w:rsid w:val="00FB23DD"/>
    <w:rsid w:val="00FB3F10"/>
    <w:rsid w:val="00FB766C"/>
    <w:rsid w:val="00FC2AFF"/>
    <w:rsid w:val="00FD5622"/>
    <w:rsid w:val="00FD58BF"/>
    <w:rsid w:val="00FD7ABD"/>
    <w:rsid w:val="00FE4F86"/>
    <w:rsid w:val="00FE5543"/>
    <w:rsid w:val="00FE5579"/>
    <w:rsid w:val="00FF35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8AC8C"/>
  <w14:defaultImageDpi w14:val="300"/>
  <w15:docId w15:val="{C76B95BD-9487-4233-8308-8B34D1B2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32F0E"/>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232F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2F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32F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32F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32F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F0E"/>
  </w:style>
  <w:style w:type="character" w:customStyle="1" w:styleId="Heading1Char">
    <w:name w:val="Heading 1 Char"/>
    <w:aliases w:val="Pocket Char"/>
    <w:basedOn w:val="DefaultParagraphFont"/>
    <w:link w:val="Heading1"/>
    <w:rsid w:val="00232F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2F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2F0E"/>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32F0E"/>
    <w:rPr>
      <w:rFonts w:ascii="Calibri" w:eastAsiaTheme="majorEastAsia" w:hAnsi="Calibri" w:cstheme="majorBidi"/>
      <w:b/>
      <w:iCs/>
      <w:sz w:val="26"/>
      <w:szCs w:val="22"/>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232F0E"/>
    <w:rPr>
      <w:rFonts w:ascii="Calibri" w:hAnsi="Calibri" w:cs="Calibri"/>
      <w:b/>
      <w:i w:val="0"/>
      <w:iCs/>
      <w:sz w:val="22"/>
      <w:u w:val="single"/>
      <w:bdr w:val="none" w:sz="0" w:space="0" w:color="auto"/>
    </w:rPr>
  </w:style>
  <w:style w:type="paragraph" w:styleId="NoSpacing">
    <w:name w:val="No Spacing"/>
    <w:uiPriority w:val="1"/>
    <w:rsid w:val="00375AE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Not.,Not"/>
    <w:basedOn w:val="DefaultParagraphFont"/>
    <w:uiPriority w:val="5"/>
    <w:qFormat/>
    <w:rsid w:val="00232F0E"/>
    <w:rPr>
      <w:b/>
      <w:bCs/>
      <w:sz w:val="26"/>
      <w:u w:val="none"/>
    </w:rPr>
  </w:style>
  <w:style w:type="character" w:customStyle="1" w:styleId="StyleBoldUnderline">
    <w:name w:val="Style Bold Underline"/>
    <w:aliases w:val="Underline,Style Underline,Intense Emphasis1,apple-style-span + 6 pt,Kern at 16 pt,Intense Emphasis11,Intense Emphasis111,Intense Emphasis1111,Intense Emphasis2,HHeading 3 + 12 pt,Cards + Font: 12 pt Char,Bold Cite Char,ci,c,Bold,Bol"/>
    <w:basedOn w:val="DefaultParagraphFont"/>
    <w:link w:val="CardsFont12pt"/>
    <w:uiPriority w:val="6"/>
    <w:qFormat/>
    <w:rsid w:val="00232F0E"/>
    <w:rPr>
      <w:b w:val="0"/>
      <w:sz w:val="22"/>
      <w:u w:val="single"/>
    </w:rPr>
  </w:style>
  <w:style w:type="paragraph" w:styleId="DocumentMap">
    <w:name w:val="Document Map"/>
    <w:basedOn w:val="Normal"/>
    <w:link w:val="DocumentMapChar"/>
    <w:uiPriority w:val="99"/>
    <w:semiHidden/>
    <w:unhideWhenUsed/>
    <w:rsid w:val="00375AE0"/>
    <w:rPr>
      <w:rFonts w:ascii="Lucida Grande" w:hAnsi="Lucida Grande" w:cs="Lucida Grande"/>
    </w:rPr>
  </w:style>
  <w:style w:type="character" w:customStyle="1" w:styleId="DocumentMapChar">
    <w:name w:val="Document Map Char"/>
    <w:basedOn w:val="DefaultParagraphFont"/>
    <w:link w:val="DocumentMap"/>
    <w:uiPriority w:val="99"/>
    <w:semiHidden/>
    <w:rsid w:val="00375AE0"/>
    <w:rPr>
      <w:rFonts w:ascii="Lucida Grande" w:hAnsi="Lucida Grande" w:cs="Lucida Grande"/>
      <w:sz w:val="22"/>
    </w:rPr>
  </w:style>
  <w:style w:type="paragraph" w:styleId="ListParagraph">
    <w:name w:val="List Paragraph"/>
    <w:basedOn w:val="Normal"/>
    <w:uiPriority w:val="34"/>
    <w:qFormat/>
    <w:rsid w:val="00375AE0"/>
    <w:pPr>
      <w:ind w:left="720"/>
      <w:contextualSpacing/>
    </w:pPr>
  </w:style>
  <w:style w:type="paragraph" w:styleId="Header">
    <w:name w:val="header"/>
    <w:basedOn w:val="Normal"/>
    <w:link w:val="HeaderChar"/>
    <w:uiPriority w:val="99"/>
    <w:unhideWhenUsed/>
    <w:rsid w:val="00375AE0"/>
    <w:pPr>
      <w:tabs>
        <w:tab w:val="center" w:pos="4320"/>
        <w:tab w:val="right" w:pos="8640"/>
      </w:tabs>
    </w:pPr>
  </w:style>
  <w:style w:type="character" w:customStyle="1" w:styleId="HeaderChar">
    <w:name w:val="Header Char"/>
    <w:basedOn w:val="DefaultParagraphFont"/>
    <w:link w:val="Header"/>
    <w:uiPriority w:val="99"/>
    <w:rsid w:val="00375AE0"/>
    <w:rPr>
      <w:rFonts w:ascii="Calibri" w:hAnsi="Calibri"/>
      <w:sz w:val="22"/>
    </w:rPr>
  </w:style>
  <w:style w:type="paragraph" w:styleId="Footer">
    <w:name w:val="footer"/>
    <w:basedOn w:val="Normal"/>
    <w:link w:val="FooterChar"/>
    <w:uiPriority w:val="99"/>
    <w:unhideWhenUsed/>
    <w:rsid w:val="00375AE0"/>
    <w:pPr>
      <w:tabs>
        <w:tab w:val="center" w:pos="4320"/>
        <w:tab w:val="right" w:pos="8640"/>
      </w:tabs>
    </w:pPr>
  </w:style>
  <w:style w:type="character" w:customStyle="1" w:styleId="FooterChar">
    <w:name w:val="Footer Char"/>
    <w:basedOn w:val="DefaultParagraphFont"/>
    <w:link w:val="Footer"/>
    <w:uiPriority w:val="99"/>
    <w:rsid w:val="00375AE0"/>
    <w:rPr>
      <w:rFonts w:ascii="Calibri" w:hAnsi="Calibri"/>
      <w:sz w:val="22"/>
    </w:rPr>
  </w:style>
  <w:style w:type="character" w:styleId="PageNumber">
    <w:name w:val="page number"/>
    <w:basedOn w:val="DefaultParagraphFont"/>
    <w:uiPriority w:val="99"/>
    <w:semiHidden/>
    <w:unhideWhenUsed/>
    <w:rsid w:val="00375AE0"/>
  </w:style>
  <w:style w:type="character" w:styleId="Hyperlink">
    <w:name w:val="Hyperlink"/>
    <w:basedOn w:val="DefaultParagraphFont"/>
    <w:uiPriority w:val="99"/>
    <w:unhideWhenUsed/>
    <w:rsid w:val="00232F0E"/>
    <w:rPr>
      <w:color w:val="auto"/>
      <w:u w:val="none"/>
    </w:rPr>
  </w:style>
  <w:style w:type="paragraph" w:customStyle="1" w:styleId="textbold">
    <w:name w:val="text bold"/>
    <w:basedOn w:val="Normal"/>
    <w:link w:val="Emphasis"/>
    <w:uiPriority w:val="7"/>
    <w:qFormat/>
    <w:rsid w:val="00206B75"/>
    <w:pP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BoldUnderline"/>
    <w:autoRedefine/>
    <w:uiPriority w:val="6"/>
    <w:qFormat/>
    <w:rsid w:val="00206B75"/>
    <w:pPr>
      <w:autoSpaceDE w:val="0"/>
      <w:autoSpaceDN w:val="0"/>
      <w:adjustRightInd w:val="0"/>
      <w:spacing w:before="480" w:line="254" w:lineRule="auto"/>
      <w:ind w:left="432" w:right="432"/>
      <w:jc w:val="both"/>
    </w:pPr>
    <w:rPr>
      <w:rFonts w:asciiTheme="minorHAnsi" w:eastAsiaTheme="minorEastAsia" w:hAnsiTheme="minorHAnsi" w:cstheme="minorBidi"/>
      <w:szCs w:val="24"/>
      <w:u w:val="single"/>
    </w:rPr>
  </w:style>
  <w:style w:type="paragraph" w:styleId="NormalWeb">
    <w:name w:val="Normal (Web)"/>
    <w:basedOn w:val="Normal"/>
    <w:uiPriority w:val="99"/>
    <w:unhideWhenUsed/>
    <w:rsid w:val="008B3D48"/>
    <w:pPr>
      <w:spacing w:before="100" w:beforeAutospacing="1" w:after="100" w:afterAutospacing="1"/>
    </w:pPr>
    <w:rPr>
      <w:rFonts w:ascii="Times New Roman" w:eastAsia="Times New Roman" w:hAnsi="Times New Roman" w:cs="Times New Roman"/>
      <w:sz w:val="24"/>
      <w:lang w:eastAsia="zh-CN"/>
    </w:rPr>
  </w:style>
  <w:style w:type="character" w:styleId="FollowedHyperlink">
    <w:name w:val="FollowedHyperlink"/>
    <w:basedOn w:val="DefaultParagraphFont"/>
    <w:uiPriority w:val="99"/>
    <w:semiHidden/>
    <w:unhideWhenUsed/>
    <w:rsid w:val="00232F0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1402390.2014.893508" TargetMode="External"/><Relationship Id="rId117" Type="http://schemas.openxmlformats.org/officeDocument/2006/relationships/hyperlink" Target="https://www.iiss.org/blogs/military-balance/2018/12/japan-plans-hypersonic-capabilities" TargetMode="External"/><Relationship Id="rId21" Type="http://schemas.openxmlformats.org/officeDocument/2006/relationships/hyperlink" Target="https://www.tandfonline.com/doi/full/10.1080/01402390.2014.893508" TargetMode="External"/><Relationship Id="rId42" Type="http://schemas.openxmlformats.org/officeDocument/2006/relationships/hyperlink" Target="https://www.tandfonline.com/doi/full/10.1080/01402390.2014.893508" TargetMode="External"/><Relationship Id="rId47" Type="http://schemas.openxmlformats.org/officeDocument/2006/relationships/hyperlink" Target="http://www.congress.gov/cgi-lis/bdquery/R?d112:FLD002:@1(112+81)" TargetMode="External"/><Relationship Id="rId63" Type="http://schemas.openxmlformats.org/officeDocument/2006/relationships/hyperlink" Target="https://apps.dtic.mil/dtic/tr/fulltext/u2/1001895.pdf" TargetMode="External"/><Relationship Id="rId68" Type="http://schemas.openxmlformats.org/officeDocument/2006/relationships/hyperlink" Target="http://nationalinterest.org/feature/china%E2%80%99s-ultimate-nightmare-japan-armed-nuclear-weapons-14214" TargetMode="External"/><Relationship Id="rId84" Type="http://schemas.openxmlformats.org/officeDocument/2006/relationships/hyperlink" Target="https://www.tandfonline.com/doi/full/10.1080/19445571.2015.1146022" TargetMode="External"/><Relationship Id="rId89" Type="http://schemas.openxmlformats.org/officeDocument/2006/relationships/hyperlink" Target="https://www.tandfonline.com/doi/full/10.1080/19445571.2015.1146022" TargetMode="External"/><Relationship Id="rId112" Type="http://schemas.openxmlformats.org/officeDocument/2006/relationships/hyperlink" Target="https://chicagounbound.uchicago.edu/cgi/viewcontent.cgi" TargetMode="External"/><Relationship Id="rId133" Type="http://schemas.openxmlformats.org/officeDocument/2006/relationships/hyperlink" Target="http://www.nytimes.com/1997/12/20/world/how-a-spy-left-taiwan-in-the-cold.html" TargetMode="External"/><Relationship Id="rId138" Type="http://schemas.openxmlformats.org/officeDocument/2006/relationships/hyperlink" Target="https://nypost.com/2018/01/23/asia-is-wondering-if-trump-will-defend-taiwan/" TargetMode="External"/><Relationship Id="rId154" Type="http://schemas.openxmlformats.org/officeDocument/2006/relationships/hyperlink" Target="http://journals.cambridge.org/action/displayAbstract?fromPage=online&amp;aid=7615668&amp;fileId=S0043887100006687" TargetMode="External"/><Relationship Id="rId159" Type="http://schemas.openxmlformats.org/officeDocument/2006/relationships/hyperlink" Target="http://rachel-whitlark.squarespace.com/" TargetMode="External"/><Relationship Id="rId175" Type="http://schemas.openxmlformats.org/officeDocument/2006/relationships/theme" Target="theme/theme1.xml"/><Relationship Id="rId170" Type="http://schemas.openxmlformats.org/officeDocument/2006/relationships/hyperlink" Target="https://digitalcommons.wayne.edu/cgi/viewcontent.cgi?referer=&amp;httpsredir=1&amp;article=2324&amp;context=oa_dissertations" TargetMode="External"/><Relationship Id="rId16" Type="http://schemas.openxmlformats.org/officeDocument/2006/relationships/hyperlink" Target="https://www.tandfonline.com/doi/full/10.1080/01402390.2014.893508" TargetMode="External"/><Relationship Id="rId107" Type="http://schemas.openxmlformats.org/officeDocument/2006/relationships/hyperlink" Target="https://www.tandfonline.com/doi/full/10.1080/19445571.2015.1146022" TargetMode="External"/><Relationship Id="rId11" Type="http://schemas.openxmlformats.org/officeDocument/2006/relationships/hyperlink" Target="https://www.tandfonline.com/doi/full/10.1080/01402390.2014.893508" TargetMode="External"/><Relationship Id="rId32" Type="http://schemas.openxmlformats.org/officeDocument/2006/relationships/hyperlink" Target="https://www.tandfonline.com/doi/full/10.1080/01402390.2014.893508" TargetMode="External"/><Relationship Id="rId37" Type="http://schemas.openxmlformats.org/officeDocument/2006/relationships/hyperlink" Target="https://www.tandfonline.com/doi/full/10.1080/01402390.2014.893508" TargetMode="External"/><Relationship Id="rId53" Type="http://schemas.openxmlformats.org/officeDocument/2006/relationships/hyperlink" Target="https://journals.sagepub.com/doi/full/10.1177/0022002713509050" TargetMode="External"/><Relationship Id="rId58" Type="http://schemas.openxmlformats.org/officeDocument/2006/relationships/hyperlink" Target="https://www.washingtonpost.com/opinions/global-opinions/our-allies-are-afraid-heres-how-trump-can-reassure-them/2016/11/17/6656a378-acdd-11e6-8b45-f8e493f06fcd_story.html?utm_term=.e8bccf6f144d" TargetMode="External"/><Relationship Id="rId74" Type="http://schemas.openxmlformats.org/officeDocument/2006/relationships/hyperlink" Target="https://www.reuters.com/article/us-usa-taiwan-exclusive/exclusive-us-preparing-to-sell-over-2-billion-in-weapons-to-taiwan-testing-china-sources-idUSKCN1T62CA" TargetMode="External"/><Relationship Id="rId79" Type="http://schemas.openxmlformats.org/officeDocument/2006/relationships/hyperlink" Target="http://thediplomat.com/2016/02/declassified-us-attempts-to-rein-in-chiang-ching-kuos-nuclear-ambitions/" TargetMode="External"/><Relationship Id="rId102" Type="http://schemas.openxmlformats.org/officeDocument/2006/relationships/hyperlink" Target="https://www.tandfonline.com/doi/full/10.1080/19445571.2015.1146022" TargetMode="External"/><Relationship Id="rId123" Type="http://schemas.openxmlformats.org/officeDocument/2006/relationships/hyperlink" Target="http://factsanddetails.com/asian/ca67/sub429/item2517.html" TargetMode="External"/><Relationship Id="rId128" Type="http://schemas.openxmlformats.org/officeDocument/2006/relationships/hyperlink" Target="https://www.japantimes.co.jp/news/2018/08/31/national/politics-diplomacy/japan-eyes-record-defense-budget-amid-north-korean-chinese-threats/" TargetMode="External"/><Relationship Id="rId144" Type="http://schemas.openxmlformats.org/officeDocument/2006/relationships/hyperlink" Target="https://www.wsj.com/articles/trump-eyes-a-japan-trade-fight-1536260141" TargetMode="External"/><Relationship Id="rId149" Type="http://schemas.openxmlformats.org/officeDocument/2006/relationships/hyperlink" Target="https://www.usatoday.com/story/news/2018/11/07/donald-trump-white-house-press-conference-jim-acosta-cnn-yamiche-alcindor-lil-jon-jeff-flake/1920911002/" TargetMode="External"/><Relationship Id="rId5" Type="http://schemas.openxmlformats.org/officeDocument/2006/relationships/hyperlink" Target="https://erainstitute.org/the-importance-of-united-states-arms-sales-for-taiwans-defense/" TargetMode="External"/><Relationship Id="rId90" Type="http://schemas.openxmlformats.org/officeDocument/2006/relationships/hyperlink" Target="https://www.tandfonline.com/doi/full/10.1080/19445571.2015.1146022" TargetMode="External"/><Relationship Id="rId95" Type="http://schemas.openxmlformats.org/officeDocument/2006/relationships/hyperlink" Target="https://www.tandfonline.com/doi/full/10.1080/19445571.2015.1146022" TargetMode="External"/><Relationship Id="rId160" Type="http://schemas.openxmlformats.org/officeDocument/2006/relationships/hyperlink" Target="https://www.tandfonline.com/doi/pdf/10.1080/19445571.2015.1146022?needAccess=true" TargetMode="External"/><Relationship Id="rId165" Type="http://schemas.openxmlformats.org/officeDocument/2006/relationships/hyperlink" Target="https://www.bbc.com/news/world-asia-26716697" TargetMode="External"/><Relationship Id="rId22" Type="http://schemas.openxmlformats.org/officeDocument/2006/relationships/hyperlink" Target="https://www.tandfonline.com/doi/full/10.1080/01402390.2014.893508" TargetMode="External"/><Relationship Id="rId27" Type="http://schemas.openxmlformats.org/officeDocument/2006/relationships/hyperlink" Target="https://www.tandfonline.com/doi/full/10.1080/01402390.2014.893508" TargetMode="External"/><Relationship Id="rId43" Type="http://schemas.openxmlformats.org/officeDocument/2006/relationships/hyperlink" Target="https://www.tandfonline.com/doi/full/10.1080/01402390.2014.893508" TargetMode="External"/><Relationship Id="rId48" Type="http://schemas.openxmlformats.org/officeDocument/2006/relationships/hyperlink" Target="http://www.congress.gov/cgi-lis/bdquery/R?d112:FLD002:@1(112+239)" TargetMode="External"/><Relationship Id="rId64" Type="http://schemas.openxmlformats.org/officeDocument/2006/relationships/hyperlink" Target="https://fas.org/sgp/crs/row/RL33740.pdf" TargetMode="External"/><Relationship Id="rId69" Type="http://schemas.openxmlformats.org/officeDocument/2006/relationships/hyperlink" Target="http://thediplomat.com/2016/02/declassified-us-attempts-to-rein-in-chiang-ching-kuos-nuclear-ambitions/" TargetMode="External"/><Relationship Id="rId113" Type="http://schemas.openxmlformats.org/officeDocument/2006/relationships/hyperlink" Target="https://chicagounbound.uchicago.edu/cgi/viewcontent.cgi" TargetMode="External"/><Relationship Id="rId118" Type="http://schemas.openxmlformats.org/officeDocument/2006/relationships/hyperlink" Target="https://interactive.pri.org/2019/03/japan-nuclear/index.html" TargetMode="External"/><Relationship Id="rId134" Type="http://schemas.openxmlformats.org/officeDocument/2006/relationships/hyperlink" Target="http://www.wisconsinproject.org/countries/taiwan/missiles.html" TargetMode="External"/><Relationship Id="rId139" Type="http://schemas.openxmlformats.org/officeDocument/2006/relationships/hyperlink" Target="https://www.worldpoliticsreview.com/articles/27395/how-committed-is-the-u-s-to-fending-off-a-war-over-taiwan" TargetMode="External"/><Relationship Id="rId80" Type="http://schemas.openxmlformats.org/officeDocument/2006/relationships/hyperlink" Target="https://www.tandfonline.com/doi/full/10.1080/19445571.2015.1146022" TargetMode="External"/><Relationship Id="rId85" Type="http://schemas.openxmlformats.org/officeDocument/2006/relationships/hyperlink" Target="https://www.tandfonline.com/doi/full/10.1080/19445571.2015.1146022" TargetMode="External"/><Relationship Id="rId150" Type="http://schemas.openxmlformats.org/officeDocument/2006/relationships/hyperlink" Target="https://carnegieendowment.org/2019/01/31/america-s-future-in-dynamic-asia-pub-78222" TargetMode="External"/><Relationship Id="rId155" Type="http://schemas.openxmlformats.org/officeDocument/2006/relationships/hyperlink" Target="http://jcr.sagepub.com/content/58/2/307.abstract" TargetMode="External"/><Relationship Id="rId171" Type="http://schemas.openxmlformats.org/officeDocument/2006/relationships/hyperlink" Target="https://www.mtholyoke.edu/acad/intrel/waltz1.html" TargetMode="External"/><Relationship Id="rId12" Type="http://schemas.openxmlformats.org/officeDocument/2006/relationships/hyperlink" Target="https://www.tandfonline.com/doi/full/10.1080/01402390.2014.893508" TargetMode="External"/><Relationship Id="rId17" Type="http://schemas.openxmlformats.org/officeDocument/2006/relationships/hyperlink" Target="https://www.tandfonline.com/doi/full/10.1080/01402390.2014.893508" TargetMode="External"/><Relationship Id="rId33" Type="http://schemas.openxmlformats.org/officeDocument/2006/relationships/hyperlink" Target="https://www.tandfonline.com/doi/full/10.1080/01402390.2014.893508" TargetMode="External"/><Relationship Id="rId38" Type="http://schemas.openxmlformats.org/officeDocument/2006/relationships/hyperlink" Target="https://www.tandfonline.com/doi/full/10.1080/01402390.2014.893508" TargetMode="External"/><Relationship Id="rId59" Type="http://schemas.openxmlformats.org/officeDocument/2006/relationships/hyperlink" Target="https://core.ac.uk/download/pdf/37750459.pdf)" TargetMode="External"/><Relationship Id="rId103" Type="http://schemas.openxmlformats.org/officeDocument/2006/relationships/hyperlink" Target="https://www.tandfonline.com/doi/full/10.1080/19445571.2015.1146022" TargetMode="External"/><Relationship Id="rId108" Type="http://schemas.openxmlformats.org/officeDocument/2006/relationships/hyperlink" Target="https://www.tandfonline.com/doi/full/10.1080/19445571.2015.1146022" TargetMode="External"/><Relationship Id="rId124" Type="http://schemas.openxmlformats.org/officeDocument/2006/relationships/hyperlink" Target="https://www.nytimes.com/2018/08/29/world/asia/china-navy-aircraft-carrier-pacific.html" TargetMode="External"/><Relationship Id="rId129" Type="http://schemas.openxmlformats.org/officeDocument/2006/relationships/hyperlink" Target="https://chicagounbound.uchicago.edu/cgi/viewcontent.cgi" TargetMode="External"/><Relationship Id="rId54" Type="http://schemas.openxmlformats.org/officeDocument/2006/relationships/hyperlink" Target="https://www.tandfonline.com/doi/pdf/10.1080/19445571.2015.1146023?needAccess=true" TargetMode="External"/><Relationship Id="rId70" Type="http://schemas.openxmlformats.org/officeDocument/2006/relationships/hyperlink" Target="https://cfrd8-files.cfr.org/sites/default/files/pdf/2013/04/CPA_ContingencyMemo_18.pdf" TargetMode="External"/><Relationship Id="rId75" Type="http://schemas.openxmlformats.org/officeDocument/2006/relationships/hyperlink" Target="https://www.csis.org/analysis/2019-us-japan-security-seminar-challenges-and-opportunities-alliance" TargetMode="External"/><Relationship Id="rId91" Type="http://schemas.openxmlformats.org/officeDocument/2006/relationships/hyperlink" Target="https://www.tandfonline.com/doi/full/10.1080/19445571.2015.1146022" TargetMode="External"/><Relationship Id="rId96" Type="http://schemas.openxmlformats.org/officeDocument/2006/relationships/hyperlink" Target="https://www.tandfonline.com/doi/full/10.1080/19445571.2015.1146022" TargetMode="External"/><Relationship Id="rId140" Type="http://schemas.openxmlformats.org/officeDocument/2006/relationships/hyperlink" Target="https://www.jewishpolicycenter.org/2016/09/28/taiwan-deserves-stronger-u-s-support/" TargetMode="External"/><Relationship Id="rId145" Type="http://schemas.openxmlformats.org/officeDocument/2006/relationships/hyperlink" Target="https://www.washingtonpost.com/world/national-security/i-remember-pearl-harbor-inside-trumps-hot-and-cold-relationship-with-japans-prime-minister/2018/08/28/d6117021-e310-40a4-b688-68fdf5ed2f38_story.html?utm_term=.76c08f07ec1e" TargetMode="External"/><Relationship Id="rId161" Type="http://schemas.openxmlformats.org/officeDocument/2006/relationships/hyperlink" Target="https://interactive.pri.org/2019/03/japan-nuclear/index.html" TargetMode="External"/><Relationship Id="rId166" Type="http://schemas.openxmlformats.org/officeDocument/2006/relationships/hyperlink" Target="https://cgsr.llnl.gov/content/assets/docs/satoh-report-final.pdf)" TargetMode="External"/><Relationship Id="rId1" Type="http://schemas.openxmlformats.org/officeDocument/2006/relationships/numbering" Target="numbering.xml"/><Relationship Id="rId6" Type="http://schemas.openxmlformats.org/officeDocument/2006/relationships/hyperlink" Target="https://doi.org/10.1080/01402390.2014.893508" TargetMode="External"/><Relationship Id="rId23" Type="http://schemas.openxmlformats.org/officeDocument/2006/relationships/hyperlink" Target="https://www.tandfonline.com/doi/full/10.1080/01402390.2014.893508" TargetMode="External"/><Relationship Id="rId28" Type="http://schemas.openxmlformats.org/officeDocument/2006/relationships/hyperlink" Target="https://www.tandfonline.com/doi/full/10.1080/01402390.2014.893508" TargetMode="External"/><Relationship Id="rId49" Type="http://schemas.openxmlformats.org/officeDocument/2006/relationships/hyperlink" Target="http://www.congress.gov/cgi-lis/bdquery/R?d113:FLD002:@1(113+66)" TargetMode="External"/><Relationship Id="rId114" Type="http://schemas.openxmlformats.org/officeDocument/2006/relationships/hyperlink" Target="https://www.tandfonline.com/doi/full/10.1080/0163660X.2018.1445902" TargetMode="External"/><Relationship Id="rId119" Type="http://schemas.openxmlformats.org/officeDocument/2006/relationships/hyperlink" Target="http://fissilematerials.org/" TargetMode="External"/><Relationship Id="rId10" Type="http://schemas.openxmlformats.org/officeDocument/2006/relationships/hyperlink" Target="https://www.tandfonline.com/doi/full/10.1080/01402390.2014.893508" TargetMode="External"/><Relationship Id="rId31" Type="http://schemas.openxmlformats.org/officeDocument/2006/relationships/hyperlink" Target="https://www.tandfonline.com/doi/full/10.1080/01402390.2014.893508" TargetMode="External"/><Relationship Id="rId44" Type="http://schemas.openxmlformats.org/officeDocument/2006/relationships/hyperlink" Target="https://www.tandfonline.com/doi/full/10.1080/01402390.2014.893508" TargetMode="External"/><Relationship Id="rId52" Type="http://schemas.openxmlformats.org/officeDocument/2006/relationships/hyperlink" Target="https://www.usafa.edu/app/uploads/OCP69.pdf" TargetMode="External"/><Relationship Id="rId60" Type="http://schemas.openxmlformats.org/officeDocument/2006/relationships/hyperlink" Target="https://core.ac.uk/download/pdf/37750459.pdf)" TargetMode="External"/><Relationship Id="rId65" Type="http://schemas.openxmlformats.org/officeDocument/2006/relationships/hyperlink" Target="https://www.everycrsreport.com/reports/RL33740.html" TargetMode="External"/><Relationship Id="rId73" Type="http://schemas.openxmlformats.org/officeDocument/2006/relationships/hyperlink" Target="https://carnegieendowment.org/files/swainenbr.pdf" TargetMode="External"/><Relationship Id="rId78" Type="http://schemas.openxmlformats.org/officeDocument/2006/relationships/hyperlink" Target="http://nationalinterest.org/feature/china%E2%80%99s-ultimate-nightmare-japan-armed-nuclear-weapons-14214" TargetMode="External"/><Relationship Id="rId81" Type="http://schemas.openxmlformats.org/officeDocument/2006/relationships/hyperlink" Target="https://www.tandfonline.com/doi/full/10.1080/19445571.2015.1146022" TargetMode="External"/><Relationship Id="rId86" Type="http://schemas.openxmlformats.org/officeDocument/2006/relationships/hyperlink" Target="https://www.tandfonline.com/doi/full/10.1080/19445571.2015.1146022" TargetMode="External"/><Relationship Id="rId94" Type="http://schemas.openxmlformats.org/officeDocument/2006/relationships/hyperlink" Target="https://www.tandfonline.com/doi/full/10.1080/19445571.2015.1146022" TargetMode="External"/><Relationship Id="rId99" Type="http://schemas.openxmlformats.org/officeDocument/2006/relationships/hyperlink" Target="https://www.tandfonline.com/doi/full/10.1080/19445571.2015.1146022" TargetMode="External"/><Relationship Id="rId101" Type="http://schemas.openxmlformats.org/officeDocument/2006/relationships/hyperlink" Target="https://www.tandfonline.com/doi/full/10.1080/19445571.2015.1146022" TargetMode="External"/><Relationship Id="rId122" Type="http://schemas.openxmlformats.org/officeDocument/2006/relationships/hyperlink" Target="http://www.genron-npo.net/en/opinion_polls/archives/5363.html" TargetMode="External"/><Relationship Id="rId130" Type="http://schemas.openxmlformats.org/officeDocument/2006/relationships/hyperlink" Target="https://books.google.com/books?id=OvwcjqXWzMIC&amp;pg=PA111&amp;lpg=PA111&amp;dq=taiwan+canada+nuclear+reactor&amp;source=bl&amp;ots=688oeRh-AG&amp;sig=yFd646zkUlpcKMi4znoAb9vZsro&amp;hl=en&amp;sa=X&amp;ved=0ahUKEwj8lpzaqrHSAhXJlFQKHaLXBzIQ6AEIUDAL" TargetMode="External"/><Relationship Id="rId135" Type="http://schemas.openxmlformats.org/officeDocument/2006/relationships/hyperlink" Target="https://nationalinterest.org/blog/chinas-greatest-nightmare-taiwan-armed-nuclear-weapons-19661" TargetMode="External"/><Relationship Id="rId143" Type="http://schemas.openxmlformats.org/officeDocument/2006/relationships/hyperlink" Target="https://foreignpolicy.com/2018/09/17/u-s-japan-military-exercise-rising-thunder/" TargetMode="External"/><Relationship Id="rId148" Type="http://schemas.openxmlformats.org/officeDocument/2006/relationships/hyperlink" Target="https://www.japantimes.co.jp/news/2018/12/02/business/trump-puts-japan-crosshairs-trade-truce-china/" TargetMode="External"/><Relationship Id="rId151" Type="http://schemas.openxmlformats.org/officeDocument/2006/relationships/hyperlink" Target="http://www.cnn.com/2016/03/31/politics/trump-view-from-south-korea-japan/" TargetMode="External"/><Relationship Id="rId156" Type="http://schemas.openxmlformats.org/officeDocument/2006/relationships/hyperlink" Target="http://www.polsci.ucsb.edu/faculty/narangn/" TargetMode="External"/><Relationship Id="rId164" Type="http://schemas.openxmlformats.org/officeDocument/2006/relationships/hyperlink" Target="https://www.japantimes.co.jp/news/2018/08/31/national/politics-diplomacy/japan-eyes-record-defense-budget-amid-north-korean-chinese-threats/" TargetMode="External"/><Relationship Id="rId169" Type="http://schemas.openxmlformats.org/officeDocument/2006/relationships/hyperlink" Target="http://citeseerx.ist.psu.edu/viewdoc/download?doi=10.1.1.1034.3052&amp;rep=rep1&amp;type=pdf" TargetMode="External"/><Relationship Id="rId4" Type="http://schemas.openxmlformats.org/officeDocument/2006/relationships/webSettings" Target="webSettings.xml"/><Relationship Id="rId9" Type="http://schemas.openxmlformats.org/officeDocument/2006/relationships/hyperlink" Target="https://www.tandfonline.com/doi/full/10.1080/01402390.2014.893508" TargetMode="External"/><Relationship Id="rId172" Type="http://schemas.openxmlformats.org/officeDocument/2006/relationships/hyperlink" Target="https://www.mtholyoke.edu/acad/intrel/waltz1.html" TargetMode="External"/><Relationship Id="rId13" Type="http://schemas.openxmlformats.org/officeDocument/2006/relationships/hyperlink" Target="https://www.tandfonline.com/doi/full/10.1080/01402390.2014.893508" TargetMode="External"/><Relationship Id="rId18" Type="http://schemas.openxmlformats.org/officeDocument/2006/relationships/hyperlink" Target="https://www.tandfonline.com/doi/full/10.1080/01402390.2014.893508" TargetMode="External"/><Relationship Id="rId39" Type="http://schemas.openxmlformats.org/officeDocument/2006/relationships/hyperlink" Target="https://www.tandfonline.com/doi/full/10.1080/01402390.2014.893508" TargetMode="External"/><Relationship Id="rId109" Type="http://schemas.openxmlformats.org/officeDocument/2006/relationships/hyperlink" Target="https://www.realcleardefense.com/articles/2019/06/04/japans_high-tech_militarization_asserting_independence_in_an_uncertain_world_114475.html" TargetMode="External"/><Relationship Id="rId34" Type="http://schemas.openxmlformats.org/officeDocument/2006/relationships/hyperlink" Target="https://www.tandfonline.com/doi/full/10.1080/01402390.2014.893508" TargetMode="External"/><Relationship Id="rId50" Type="http://schemas.openxmlformats.org/officeDocument/2006/relationships/hyperlink" Target="http://www.congress.gov/cgi-lis/bdquery/R?d115:FLD002:@1(115+409)" TargetMode="External"/><Relationship Id="rId55" Type="http://schemas.openxmlformats.org/officeDocument/2006/relationships/hyperlink" Target="https://www.tandfonline.com/doi/pdf/10.1080/19445571.2015.1146023?needAccess=true" TargetMode="External"/><Relationship Id="rId76" Type="http://schemas.openxmlformats.org/officeDocument/2006/relationships/hyperlink" Target="https://www.tandfonline.com/doi/pdf/10.1080/10736700.2016.1239675?needAccess=true" TargetMode="External"/><Relationship Id="rId97" Type="http://schemas.openxmlformats.org/officeDocument/2006/relationships/hyperlink" Target="https://www.tandfonline.com/doi/full/10.1080/19445571.2015.1146022" TargetMode="External"/><Relationship Id="rId104" Type="http://schemas.openxmlformats.org/officeDocument/2006/relationships/hyperlink" Target="https://www.tandfonline.com/doi/full/10.1080/19445571.2015.1146022" TargetMode="External"/><Relationship Id="rId120" Type="http://schemas.openxmlformats.org/officeDocument/2006/relationships/hyperlink" Target="https://www.thedailybeast.com/is-japan-about-to-hit-its-nuclear-tipping-point" TargetMode="External"/><Relationship Id="rId125" Type="http://schemas.openxmlformats.org/officeDocument/2006/relationships/hyperlink" Target="https://en.wikipedia.org/wiki/2017_North_Korean_missile_tests" TargetMode="External"/><Relationship Id="rId141" Type="http://schemas.openxmlformats.org/officeDocument/2006/relationships/hyperlink" Target="https://www.reuters.com/article/us-japan-usa-security-analysis/trumps-criticism-of-us-japan-security-pact-could-be-headache-for-abe-idUSKCN1TW1XH" TargetMode="External"/><Relationship Id="rId146" Type="http://schemas.openxmlformats.org/officeDocument/2006/relationships/hyperlink" Target="https://foreignpolicy.com/2019/01/28/in-trumps-world-nukes-are-self-defense/" TargetMode="External"/><Relationship Id="rId167" Type="http://schemas.openxmlformats.org/officeDocument/2006/relationships/hyperlink" Target="https://www.washingtonpost.com/news/monkey-cage/wp/2017/11/06/japan-is-likely-to-retain-its-non-nuclear-principles-heres-why/?utm_term=.c62edee38172" TargetMode="External"/><Relationship Id="rId7" Type="http://schemas.openxmlformats.org/officeDocument/2006/relationships/hyperlink" Target="https://www.tandfonline.com/doi/full/10.1080/01402390.2014.893508" TargetMode="External"/><Relationship Id="rId71" Type="http://schemas.openxmlformats.org/officeDocument/2006/relationships/hyperlink" Target="https://nationalinterest.org/feature/china%E2%80%99s-ultimate-nightmare-japan-armed-nuclear-weapons-14214" TargetMode="External"/><Relationship Id="rId92" Type="http://schemas.openxmlformats.org/officeDocument/2006/relationships/hyperlink" Target="https://www.tandfonline.com/doi/full/10.1080/19445571.2015.1146022" TargetMode="External"/><Relationship Id="rId162" Type="http://schemas.openxmlformats.org/officeDocument/2006/relationships/hyperlink" Target="http://cnnpressroom.blogs.cnn.com/2016/03/29/full-rush-transcript-donald-trump-cnn-milwaukee-republican-presidential-town-hall/" TargetMode="External"/><Relationship Id="rId2" Type="http://schemas.openxmlformats.org/officeDocument/2006/relationships/styles" Target="styles.xml"/><Relationship Id="rId29" Type="http://schemas.openxmlformats.org/officeDocument/2006/relationships/hyperlink" Target="https://www.tandfonline.com/doi/full/10.1080/01402390.2014.893508" TargetMode="External"/><Relationship Id="rId24" Type="http://schemas.openxmlformats.org/officeDocument/2006/relationships/hyperlink" Target="https://www.tandfonline.com/doi/full/10.1080/01402390.2014.893508" TargetMode="External"/><Relationship Id="rId40" Type="http://schemas.openxmlformats.org/officeDocument/2006/relationships/hyperlink" Target="https://www.tandfonline.com/doi/full/10.1080/01402390.2014.893508" TargetMode="External"/><Relationship Id="rId45" Type="http://schemas.openxmlformats.org/officeDocument/2006/relationships/hyperlink" Target="https://www.tandfonline.com/doi/full/10.1080/01402390.2014.893508" TargetMode="External"/><Relationship Id="rId66" Type="http://schemas.openxmlformats.org/officeDocument/2006/relationships/hyperlink" Target="https://www.theepochtimes.com/asian-cold-war-escalating-conflict-in-north-east-asia-bigger-threat-than-war-on-terror_1014683.html" TargetMode="External"/><Relationship Id="rId87" Type="http://schemas.openxmlformats.org/officeDocument/2006/relationships/hyperlink" Target="https://www.tandfonline.com/doi/full/10.1080/19445571.2015.1146022" TargetMode="External"/><Relationship Id="rId110" Type="http://schemas.openxmlformats.org/officeDocument/2006/relationships/hyperlink" Target="https://chicagounbound.uchicago.edu/cgi/viewcontent.cgi" TargetMode="External"/><Relationship Id="rId115" Type="http://schemas.openxmlformats.org/officeDocument/2006/relationships/hyperlink" Target="https://chicagounbound.uchicago.edu/cgi/viewcontent.cgi" TargetMode="External"/><Relationship Id="rId131" Type="http://schemas.openxmlformats.org/officeDocument/2006/relationships/hyperlink" Target="https://fas.org/nuke/guide/taiwan/nuke/" TargetMode="External"/><Relationship Id="rId136" Type="http://schemas.openxmlformats.org/officeDocument/2006/relationships/hyperlink" Target="https://www.abc.net.au/worldtoday/content/2004/s1220792.htm" TargetMode="External"/><Relationship Id="rId157" Type="http://schemas.openxmlformats.org/officeDocument/2006/relationships/hyperlink" Target="http://foreignpolicy.com/2014/06/26/if-japan-wanted-to-build-a-nuclear-bomb-itd-be-awesome-at-it/" TargetMode="External"/><Relationship Id="rId61" Type="http://schemas.openxmlformats.org/officeDocument/2006/relationships/hyperlink" Target="https://www.everycrsreport.com/reports/RL33740.html" TargetMode="External"/><Relationship Id="rId82" Type="http://schemas.openxmlformats.org/officeDocument/2006/relationships/hyperlink" Target="https://www.tandfonline.com/doi/full/10.1080/19445571.2015.1146022" TargetMode="External"/><Relationship Id="rId152" Type="http://schemas.openxmlformats.org/officeDocument/2006/relationships/hyperlink" Target="http://www.nytimes.com/2016/05/28/world/asia/obama-hiroshima-japan.html" TargetMode="External"/><Relationship Id="rId173" Type="http://schemas.openxmlformats.org/officeDocument/2006/relationships/hyperlink" Target="https://digitalcommons.wayne.edu/cgi/viewcontent.cgi?referer=&amp;httpsredir=1&amp;article=2324&amp;context=oa_dissertations" TargetMode="External"/><Relationship Id="rId19" Type="http://schemas.openxmlformats.org/officeDocument/2006/relationships/hyperlink" Target="https://www.tandfonline.com/doi/full/10.1080/01402390.2014.893508" TargetMode="External"/><Relationship Id="rId14" Type="http://schemas.openxmlformats.org/officeDocument/2006/relationships/hyperlink" Target="https://www.tandfonline.com/doi/full/10.1080/01402390.2014.893508" TargetMode="External"/><Relationship Id="rId30" Type="http://schemas.openxmlformats.org/officeDocument/2006/relationships/hyperlink" Target="https://www.tandfonline.com/doi/full/10.1080/01402390.2014.893508" TargetMode="External"/><Relationship Id="rId35" Type="http://schemas.openxmlformats.org/officeDocument/2006/relationships/hyperlink" Target="https://www.tandfonline.com/doi/full/10.1080/01402390.2014.893508" TargetMode="External"/><Relationship Id="rId56" Type="http://schemas.openxmlformats.org/officeDocument/2006/relationships/hyperlink" Target="https://carnegieendowment.org/files/swainenbr.pdf" TargetMode="External"/><Relationship Id="rId77" Type="http://schemas.openxmlformats.org/officeDocument/2006/relationships/hyperlink" Target="https://nationalinterest.org/blog/buzz/imagine-japan-builds-nuclear-weapons-59512" TargetMode="External"/><Relationship Id="rId100" Type="http://schemas.openxmlformats.org/officeDocument/2006/relationships/hyperlink" Target="https://www.tandfonline.com/doi/full/10.1080/19445571.2015.1146022" TargetMode="External"/><Relationship Id="rId105" Type="http://schemas.openxmlformats.org/officeDocument/2006/relationships/hyperlink" Target="https://www.tandfonline.com/doi/full/10.1080/19445571.2015.1146022" TargetMode="External"/><Relationship Id="rId126" Type="http://schemas.openxmlformats.org/officeDocument/2006/relationships/hyperlink" Target="http://cnnpressroom.blogs.cnn.com/2016/03/29/full-rush-transcript-donald-trump-cnn-milwaukee-republican-presidential-town-hall/" TargetMode="External"/><Relationship Id="rId147" Type="http://schemas.openxmlformats.org/officeDocument/2006/relationships/hyperlink" Target="https://www.japantimes.co.jp/news/2018/02/14/national/politics-diplomacy/long-silence-issue-trump-lambastes-tokyo-paying-fraction-costs-base-u-s-troops-japan/" TargetMode="External"/><Relationship Id="rId168" Type="http://schemas.openxmlformats.org/officeDocument/2006/relationships/hyperlink" Target="https://www.tandfonline.com/doi/pdf/10.1080/19445571.2015.1146023?needAccess=true" TargetMode="External"/><Relationship Id="rId8" Type="http://schemas.openxmlformats.org/officeDocument/2006/relationships/hyperlink" Target="https://www.tandfonline.com/doi/full/10.1080/01402390.2014.893508" TargetMode="External"/><Relationship Id="rId51" Type="http://schemas.openxmlformats.org/officeDocument/2006/relationships/hyperlink" Target="https://www.csis.org/analysis/2019-us-japan-security-seminar-challenges-and-opportunities-alliance" TargetMode="External"/><Relationship Id="rId72" Type="http://schemas.openxmlformats.org/officeDocument/2006/relationships/hyperlink" Target="https://journals.library.ualberta.ca/agora/index.php/ps_sandbox/article/view/19032/14712" TargetMode="External"/><Relationship Id="rId93" Type="http://schemas.openxmlformats.org/officeDocument/2006/relationships/hyperlink" Target="https://www.tandfonline.com/doi/full/10.1080/19445571.2015.1146022" TargetMode="External"/><Relationship Id="rId98" Type="http://schemas.openxmlformats.org/officeDocument/2006/relationships/hyperlink" Target="https://www.tandfonline.com/doi/full/10.1080/19445571.2015.1146022" TargetMode="External"/><Relationship Id="rId121" Type="http://schemas.openxmlformats.org/officeDocument/2006/relationships/hyperlink" Target="https://asia.nikkei.com/Economy/Reducing-Japan-s-plutonium-stockpile-easier-said-than-done" TargetMode="External"/><Relationship Id="rId142" Type="http://schemas.openxmlformats.org/officeDocument/2006/relationships/hyperlink" Target="https://www.japantimes.co.jp/opinion/2018/09/11/commentary/japan-commentary/japan-must-support-alliance-u-s/" TargetMode="External"/><Relationship Id="rId163" Type="http://schemas.openxmlformats.org/officeDocument/2006/relationships/hyperlink" Target="https://en.wikipedia.org/wiki/Article_9_of_the_Japanese_Constitution" TargetMode="External"/><Relationship Id="rId3" Type="http://schemas.openxmlformats.org/officeDocument/2006/relationships/settings" Target="settings.xml"/><Relationship Id="rId25" Type="http://schemas.openxmlformats.org/officeDocument/2006/relationships/hyperlink" Target="https://www.tandfonline.com/doi/full/10.1080/01402390.2014.893508" TargetMode="External"/><Relationship Id="rId46" Type="http://schemas.openxmlformats.org/officeDocument/2006/relationships/hyperlink" Target="https://www.everycrsreport.com/reports/RL33740.html" TargetMode="External"/><Relationship Id="rId67" Type="http://schemas.openxmlformats.org/officeDocument/2006/relationships/hyperlink" Target="https://nationalinterest.org/blog/buzz/imagine-japan-builds-nuclear-weapons-59512" TargetMode="External"/><Relationship Id="rId116" Type="http://schemas.openxmlformats.org/officeDocument/2006/relationships/hyperlink" Target="https://chicagounbound.uchicago.edu/cgi/viewcontent.cgi" TargetMode="External"/><Relationship Id="rId137" Type="http://schemas.openxmlformats.org/officeDocument/2006/relationships/hyperlink" Target="https://www.world-nuclear.org/information-library/country-profiles/others/nuclear-power-in-taiwan.aspx" TargetMode="External"/><Relationship Id="rId158" Type="http://schemas.openxmlformats.org/officeDocument/2006/relationships/hyperlink" Target="http://www.gene-gerzhoy.com/" TargetMode="External"/><Relationship Id="rId20" Type="http://schemas.openxmlformats.org/officeDocument/2006/relationships/hyperlink" Target="https://www.tandfonline.com/doi/full/10.1080/01402390.2014.893508" TargetMode="External"/><Relationship Id="rId41" Type="http://schemas.openxmlformats.org/officeDocument/2006/relationships/hyperlink" Target="https://www.tandfonline.com/doi/full/10.1080/01402390.2014.893508" TargetMode="External"/><Relationship Id="rId62" Type="http://schemas.openxmlformats.org/officeDocument/2006/relationships/hyperlink" Target="https://www.atlanticcouncil.org/images/publications/Future_US_Ext_Det_in_Asia.pdf" TargetMode="External"/><Relationship Id="rId83" Type="http://schemas.openxmlformats.org/officeDocument/2006/relationships/hyperlink" Target="https://www.tandfonline.com/doi/full/10.1080/19445571.2015.1146022" TargetMode="External"/><Relationship Id="rId88" Type="http://schemas.openxmlformats.org/officeDocument/2006/relationships/hyperlink" Target="https://www.tandfonline.com/doi/full/10.1080/19445571.2015.1146022" TargetMode="External"/><Relationship Id="rId111" Type="http://schemas.openxmlformats.org/officeDocument/2006/relationships/hyperlink" Target="https://www.nytimes.com/2018/09/22/world/asia/japan-nuclear-weapon-recycle.html" TargetMode="External"/><Relationship Id="rId132" Type="http://schemas.openxmlformats.org/officeDocument/2006/relationships/hyperlink" Target="http://nsarchive.gwu.edu/nukevault/ebb221/" TargetMode="External"/><Relationship Id="rId153" Type="http://schemas.openxmlformats.org/officeDocument/2006/relationships/hyperlink" Target="http://www.cnn.com/2016/03/31/politics/trump-view-from-south-korea-japan/" TargetMode="External"/><Relationship Id="rId174" Type="http://schemas.openxmlformats.org/officeDocument/2006/relationships/fontTable" Target="fontTable.xml"/><Relationship Id="rId15" Type="http://schemas.openxmlformats.org/officeDocument/2006/relationships/hyperlink" Target="https://www.tandfonline.com/doi/full/10.1080/01402390.2014.893508" TargetMode="External"/><Relationship Id="rId36" Type="http://schemas.openxmlformats.org/officeDocument/2006/relationships/hyperlink" Target="https://www.tandfonline.com/doi/full/10.1080/01402390.2014.893508" TargetMode="External"/><Relationship Id="rId57" Type="http://schemas.openxmlformats.org/officeDocument/2006/relationships/hyperlink" Target="https://www.ciaonet.org/attachments/19262/uploads" TargetMode="External"/><Relationship Id="rId106" Type="http://schemas.openxmlformats.org/officeDocument/2006/relationships/hyperlink" Target="https://www.tandfonline.com/doi/full/10.1080/19445571.2015.1146022" TargetMode="External"/><Relationship Id="rId127" Type="http://schemas.openxmlformats.org/officeDocument/2006/relationships/hyperlink" Target="https://en.wikipedia.org/wiki/Article_9_of_the_Japanese_Constit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z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97</TotalTime>
  <Pages>1</Pages>
  <Words>78811</Words>
  <Characters>449226</Characters>
  <Application>Microsoft Office Word</Application>
  <DocSecurity>0</DocSecurity>
  <Lines>3743</Lines>
  <Paragraphs>1053</Paragraphs>
  <ScaleCrop>false</ScaleCrop>
  <Company/>
  <LinksUpToDate>false</LinksUpToDate>
  <CharactersWithSpaces>526984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Ogbuli</dc:creator>
  <cp:keywords/>
  <dc:description/>
  <cp:lastModifiedBy>Mizla Shrestha</cp:lastModifiedBy>
  <cp:revision>79</cp:revision>
  <dcterms:created xsi:type="dcterms:W3CDTF">2019-07-11T04:06:00Z</dcterms:created>
  <dcterms:modified xsi:type="dcterms:W3CDTF">2019-07-29T05:27:00Z</dcterms:modified>
</cp:coreProperties>
</file>