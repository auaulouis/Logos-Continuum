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42E4C" w:rsidRPr="009F338A" w:rsidRDefault="00C960BC" w:rsidP="00C960BC">
      <w:pPr>
        <w:pStyle w:val="Heading1"/>
        <w:rPr>
          <w:rFonts w:cs="Calibri"/>
        </w:rPr>
      </w:pPr>
      <w:r w:rsidRPr="009F338A">
        <w:rPr>
          <w:rFonts w:cs="Calibri"/>
        </w:rPr>
        <w:t xml:space="preserve">2020 Elections DA – </w:t>
      </w:r>
      <w:r w:rsidR="00823AAB" w:rsidRPr="009F338A">
        <w:rPr>
          <w:rFonts w:cs="Calibri"/>
        </w:rPr>
        <w:t>UTNIF</w:t>
      </w:r>
      <w:r w:rsidRPr="009F338A">
        <w:rPr>
          <w:rFonts w:cs="Calibri"/>
        </w:rPr>
        <w:t xml:space="preserve"> – 19</w:t>
      </w:r>
    </w:p>
    <w:p w:rsidR="00650AA9" w:rsidRPr="009F338A" w:rsidRDefault="00650AA9" w:rsidP="00C960BC">
      <w:r w:rsidRPr="009F338A">
        <w:rPr>
          <w:u w:val="single"/>
        </w:rPr>
        <w:t>Note</w:t>
      </w:r>
      <w:r w:rsidR="009966EF" w:rsidRPr="009F338A">
        <w:rPr>
          <w:u w:val="single"/>
        </w:rPr>
        <w:t>s</w:t>
      </w:r>
      <w:r w:rsidRPr="009F338A">
        <w:t>:</w:t>
      </w:r>
    </w:p>
    <w:p w:rsidR="00650AA9" w:rsidRPr="009F338A" w:rsidRDefault="009966EF" w:rsidP="00C960BC">
      <w:r w:rsidRPr="009F338A">
        <w:t>1NC strategy – you cannot read this with the Base DA, the link ev makes a claim that base support is inev and doesn’t really care about flip flops</w:t>
      </w:r>
    </w:p>
    <w:p w:rsidR="009966EF" w:rsidRPr="009F338A" w:rsidRDefault="009966EF" w:rsidP="00C960BC">
      <w:r w:rsidRPr="009F338A">
        <w:t>“Triangulation” refers to presidents taking moderat</w:t>
      </w:r>
      <w:bookmarkStart w:id="0" w:name="_GoBack"/>
      <w:bookmarkEnd w:id="0"/>
      <w:r w:rsidRPr="009F338A">
        <w:t xml:space="preserve">e positions that cater to centrist voters. Both the uniqueness and the link claim make an argument that Trump is losing now because he hasn’t utilized triangulation, but the plan would allow him to do so. </w:t>
      </w:r>
    </w:p>
    <w:p w:rsidR="0017148D" w:rsidRPr="009F338A" w:rsidRDefault="0017148D" w:rsidP="0017148D">
      <w:pPr>
        <w:pStyle w:val="Heading1"/>
        <w:rPr>
          <w:rFonts w:cs="Calibri"/>
        </w:rPr>
      </w:pPr>
      <w:r w:rsidRPr="009F338A">
        <w:rPr>
          <w:rFonts w:cs="Calibri"/>
        </w:rPr>
        <w:t>1NC</w:t>
      </w:r>
    </w:p>
    <w:p w:rsidR="00A72D4A" w:rsidRPr="009F338A" w:rsidRDefault="00C10651" w:rsidP="00A72D4A">
      <w:pPr>
        <w:pStyle w:val="Heading3"/>
        <w:rPr>
          <w:rFonts w:cs="Calibri"/>
        </w:rPr>
      </w:pPr>
      <w:r w:rsidRPr="009F338A">
        <w:rPr>
          <w:rFonts w:cs="Calibri"/>
        </w:rPr>
        <w:t>1NC – DA</w:t>
      </w:r>
    </w:p>
    <w:p w:rsidR="00BF5FEE" w:rsidRPr="009F338A" w:rsidRDefault="00C10651" w:rsidP="00607307">
      <w:pPr>
        <w:pStyle w:val="Heading4"/>
        <w:rPr>
          <w:rFonts w:cs="Calibri"/>
        </w:rPr>
      </w:pPr>
      <w:r w:rsidRPr="009F338A">
        <w:rPr>
          <w:rFonts w:cs="Calibri"/>
        </w:rPr>
        <w:t>Trump loses 2020 now because of a failure to “triangulate”</w:t>
      </w:r>
      <w:r w:rsidR="006A2A83" w:rsidRPr="009F338A">
        <w:rPr>
          <w:rFonts w:cs="Calibri"/>
        </w:rPr>
        <w:t xml:space="preserve"> his positions towards liberal voters</w:t>
      </w:r>
    </w:p>
    <w:p w:rsidR="00C10651" w:rsidRPr="009F338A" w:rsidRDefault="00C10651" w:rsidP="00C10651">
      <w:r w:rsidRPr="009F338A">
        <w:rPr>
          <w:rStyle w:val="Style13ptBold"/>
        </w:rPr>
        <w:t>Silver 1/16</w:t>
      </w:r>
      <w:r w:rsidRPr="009F338A">
        <w:t xml:space="preserve"> (Nate Silver; American statistician and writer who analyzes baseball and elections. He is currently the editor-in-chief of ESPN's FiveThirtyEight and a Special Correspondent for ABC News. He predicted 2008 and 2012 elections with almost 100% accuracy; 1/16/19; “Will The Shutdown Hurt Trump’s Re-election Chances?”; </w:t>
      </w:r>
      <w:hyperlink r:id="rId9" w:history="1">
        <w:r w:rsidRPr="009F338A">
          <w:rPr>
            <w:rStyle w:val="Hyperlink"/>
          </w:rPr>
          <w:t>https://fivethirtyeight.com/features/the-shutdown-is-hurting-trumps-approval-rating-but-will-it-hurt-him-in-2020/</w:t>
        </w:r>
      </w:hyperlink>
      <w:r w:rsidRPr="009F338A">
        <w:t>; accessed 1/25/19) [DS]</w:t>
      </w:r>
    </w:p>
    <w:p w:rsidR="00C10651" w:rsidRPr="009F338A" w:rsidRDefault="00C10651" w:rsidP="00C10651">
      <w:pPr>
        <w:rPr>
          <w:sz w:val="16"/>
        </w:rPr>
      </w:pPr>
      <w:r w:rsidRPr="009F338A">
        <w:rPr>
          <w:sz w:val="16"/>
        </w:rPr>
        <w:t xml:space="preserve">The shutdown has prompted Trump to double down on his all-base, all-the-time strategy But </w:t>
      </w:r>
      <w:r w:rsidRPr="009F338A">
        <w:rPr>
          <w:rStyle w:val="StyleUnderline"/>
        </w:rPr>
        <w:t>if Trump wants to get re-elected, his biggest problem isn’t what Republicans think</w:t>
      </w:r>
      <w:r w:rsidRPr="009F338A">
        <w:rPr>
          <w:sz w:val="16"/>
        </w:rPr>
        <w:t xml:space="preserve"> about him; </w:t>
      </w:r>
      <w:r w:rsidRPr="009F338A">
        <w:rPr>
          <w:rStyle w:val="StyleUnderline"/>
        </w:rPr>
        <w:t>it’s what the rest of the country does</w:t>
      </w:r>
      <w:r w:rsidRPr="009F338A">
        <w:rPr>
          <w:sz w:val="16"/>
        </w:rPr>
        <w:t xml:space="preserve">. The lesson of the midterms, in my view, was fairly clear: </w:t>
      </w:r>
      <w:r w:rsidRPr="009F338A">
        <w:rPr>
          <w:rStyle w:val="StyleUnderline"/>
        </w:rPr>
        <w:t>Trump’s base isn’t enough</w:t>
      </w:r>
      <w:r w:rsidRPr="009F338A">
        <w:rPr>
          <w:sz w:val="16"/>
        </w:rPr>
        <w:t xml:space="preserve">. The 2018 midterms weren’t unique in the scale of Republican losses: losing 40 or 41 House seats is bad, but the president’s party usually does poorly at the midterms. Rather, it’s that these losses came on exceptionally high turnout of about 119 million voters, which is considerably closer to 2016’s presidential year turnout (139 million) than to the previous midterm in 2014 (83 million). Republicans did turn out in huge numbers for the midterms, </w:t>
      </w:r>
      <w:r w:rsidRPr="009F338A">
        <w:rPr>
          <w:rStyle w:val="StyleUnderline"/>
        </w:rPr>
        <w:t xml:space="preserve">but the Democratic base — which is larger than the Republican one — turned out also, and </w:t>
      </w:r>
      <w:r w:rsidRPr="009F338A">
        <w:rPr>
          <w:rStyle w:val="Emphasis"/>
        </w:rPr>
        <w:t>independent voters</w:t>
      </w:r>
      <w:r w:rsidRPr="009F338A">
        <w:rPr>
          <w:rStyle w:val="StyleUnderline"/>
        </w:rPr>
        <w:t xml:space="preserve"> strongly </w:t>
      </w:r>
      <w:r w:rsidRPr="009F338A">
        <w:rPr>
          <w:rStyle w:val="Emphasis"/>
        </w:rPr>
        <w:t>backed Democratic candidates</w:t>
      </w:r>
      <w:r w:rsidRPr="009F338A">
        <w:rPr>
          <w:rStyle w:val="StyleUnderline"/>
        </w:rPr>
        <w:t xml:space="preserve"> for the House</w:t>
      </w:r>
      <w:r w:rsidRPr="009F338A">
        <w:rPr>
          <w:sz w:val="16"/>
        </w:rPr>
        <w:t xml:space="preserve">. </w:t>
      </w:r>
      <w:r w:rsidRPr="009F338A">
        <w:rPr>
          <w:rStyle w:val="StyleUnderline"/>
        </w:rPr>
        <w:t xml:space="preserve">Plenty of presidents, including Obama, Clinton and Reagan, </w:t>
      </w:r>
      <w:r w:rsidRPr="009F338A">
        <w:rPr>
          <w:rStyle w:val="Emphasis"/>
        </w:rPr>
        <w:t>recovered from poor midterms</w:t>
      </w:r>
      <w:r w:rsidRPr="009F338A">
        <w:rPr>
          <w:rStyle w:val="StyleUnderline"/>
        </w:rPr>
        <w:t xml:space="preserve"> to get re-elected. But those </w:t>
      </w:r>
      <w:r w:rsidRPr="009F338A">
        <w:rPr>
          <w:rStyle w:val="Emphasis"/>
        </w:rPr>
        <w:t>presidents</w:t>
      </w:r>
      <w:r w:rsidRPr="009F338A">
        <w:rPr>
          <w:rStyle w:val="StyleUnderline"/>
        </w:rPr>
        <w:t xml:space="preserve"> typically </w:t>
      </w:r>
      <w:r w:rsidRPr="009F338A">
        <w:rPr>
          <w:rStyle w:val="Emphasis"/>
        </w:rPr>
        <w:t>sought to pivot</w:t>
      </w:r>
      <w:r w:rsidRPr="009F338A">
        <w:rPr>
          <w:rStyle w:val="StyleUnderline"/>
        </w:rPr>
        <w:t xml:space="preserve"> or “</w:t>
      </w:r>
      <w:r w:rsidRPr="009F338A">
        <w:rPr>
          <w:rStyle w:val="Emphasis"/>
        </w:rPr>
        <w:t>triangulate” toward the center</w:t>
      </w:r>
      <w:r w:rsidRPr="009F338A">
        <w:rPr>
          <w:rStyle w:val="StyleUnderline"/>
        </w:rPr>
        <w:t>; we don’t know if the political rebound occurs if the pivot doesn’t</w:t>
      </w:r>
      <w:r w:rsidRPr="009F338A">
        <w:rPr>
          <w:sz w:val="16"/>
        </w:rPr>
        <w:t xml:space="preserve">. Instead, </w:t>
      </w:r>
      <w:r w:rsidRPr="009F338A">
        <w:rPr>
          <w:rStyle w:val="StyleUnderline"/>
        </w:rPr>
        <w:t>Trump has moved in the opposite direction</w:t>
      </w:r>
      <w:r w:rsidRPr="009F338A">
        <w:rPr>
          <w:sz w:val="16"/>
        </w:rPr>
        <w:t xml:space="preserve">. </w:t>
      </w:r>
      <w:r w:rsidRPr="009F338A">
        <w:rPr>
          <w:rStyle w:val="StyleUnderline"/>
        </w:rPr>
        <w:t>Despite</w:t>
      </w:r>
      <w:r w:rsidRPr="009F338A">
        <w:rPr>
          <w:sz w:val="16"/>
        </w:rPr>
        <w:t xml:space="preserve"> some </w:t>
      </w:r>
      <w:r w:rsidRPr="009F338A">
        <w:rPr>
          <w:rStyle w:val="StyleUnderline"/>
        </w:rPr>
        <w:t>initial attempts</w:t>
      </w:r>
      <w:r w:rsidRPr="009F338A">
        <w:rPr>
          <w:sz w:val="16"/>
        </w:rPr>
        <w:t xml:space="preserve"> at reaching out to the center, such as in passing a criminal justice bill in December and issuing trial balloons about an infrastructure package, Trump’s strategy of shutting down the government to insist on a border wall was aimed at placating his critics on the right, such as Rush Limbaugh and Ann Coulter, and members of the House Freedom Caucus. Maybe Trump took some of the wrong lessons from 2016. Trump may mythologize 2016 as an election in which he was brought into the White House on the strength of his base, but that isn’t necessarily why he won. </w:t>
      </w:r>
      <w:r w:rsidRPr="009F338A">
        <w:rPr>
          <w:rStyle w:val="StyleUnderline"/>
        </w:rPr>
        <w:t>And even if it was, trying to duplicate the strategy might not work again</w:t>
      </w:r>
      <w:r w:rsidRPr="009F338A">
        <w:rPr>
          <w:sz w:val="16"/>
        </w:rPr>
        <w:t xml:space="preserve">: </w:t>
      </w:r>
      <w:r w:rsidRPr="009F338A">
        <w:rPr>
          <w:rStyle w:val="StyleUnderline"/>
        </w:rPr>
        <w:t>Trump probably won’t face off against an opponent as unpopular as</w:t>
      </w:r>
      <w:r w:rsidRPr="009F338A">
        <w:rPr>
          <w:sz w:val="16"/>
        </w:rPr>
        <w:t xml:space="preserve"> Hillary </w:t>
      </w:r>
      <w:r w:rsidRPr="009F338A">
        <w:rPr>
          <w:rStyle w:val="StyleUnderline"/>
        </w:rPr>
        <w:t>Clinton</w:t>
      </w:r>
      <w:r w:rsidRPr="009F338A">
        <w:rPr>
          <w:sz w:val="16"/>
        </w:rPr>
        <w:t xml:space="preserve">, by some measures the most unpopular candidate in general election history except for Trump himself. He won’t necessarily be the preferred candidate for voters who are on the fence between Trump and his opponent. (In 2016, voters who disliked both Clinton and Trump went for Trump by 17 points.) If he’s pursuing policies such as shutting down the government to demand a border wall, swing voters may no longer see Trump as a moderate, as (somewhat contrary to the conventional wisdom) they did in 2016. </w:t>
      </w:r>
      <w:r w:rsidRPr="009F338A">
        <w:rPr>
          <w:rStyle w:val="StyleUnderline"/>
        </w:rPr>
        <w:t>Trump might or might not benefit from the same Electoral College advantage that he had in 2016</w:t>
      </w:r>
      <w:r w:rsidRPr="009F338A">
        <w:rPr>
          <w:sz w:val="16"/>
        </w:rPr>
        <w:t xml:space="preserve">. And he probably won’t have an FBI investigation against his opponent reopened 10 days before the election. Given that, </w:t>
      </w:r>
      <w:r w:rsidRPr="009F338A">
        <w:rPr>
          <w:rStyle w:val="StyleUnderline"/>
        </w:rPr>
        <w:t>perhaps 2018 is a better model for 2020 than 2016</w:t>
      </w:r>
      <w:r w:rsidRPr="009F338A">
        <w:rPr>
          <w:sz w:val="16"/>
        </w:rPr>
        <w:t xml:space="preserve">. In the midterms, </w:t>
      </w:r>
      <w:r w:rsidRPr="009F338A">
        <w:rPr>
          <w:rStyle w:val="StyleUnderline"/>
        </w:rPr>
        <w:t xml:space="preserve">voting closely tracked Trump’s </w:t>
      </w:r>
      <w:r w:rsidRPr="009F338A">
        <w:rPr>
          <w:rStyle w:val="Emphasis"/>
        </w:rPr>
        <w:t>approval ratings</w:t>
      </w:r>
      <w:r w:rsidRPr="009F338A">
        <w:rPr>
          <w:sz w:val="16"/>
        </w:rPr>
        <w:t xml:space="preserve">, and he paid the price for his unpopularity. According to the exit poll, </w:t>
      </w:r>
      <w:r w:rsidRPr="009F338A">
        <w:rPr>
          <w:rStyle w:val="StyleUnderline"/>
        </w:rPr>
        <w:t>midterm voters disapproved of Trump’s performance by a net of 9 percentage</w:t>
      </w:r>
      <w:r w:rsidRPr="009F338A">
        <w:rPr>
          <w:sz w:val="16"/>
        </w:rPr>
        <w:t xml:space="preserve"> points. Not coincidentally, </w:t>
      </w:r>
      <w:r w:rsidRPr="009F338A">
        <w:rPr>
          <w:rStyle w:val="StyleUnderline"/>
        </w:rPr>
        <w:t>Republicans also lost the popular vote for the House by 9 percentage points</w:t>
      </w:r>
      <w:r w:rsidRPr="009F338A">
        <w:rPr>
          <w:sz w:val="16"/>
        </w:rPr>
        <w:t xml:space="preserve">. </w:t>
      </w:r>
      <w:r w:rsidRPr="009F338A">
        <w:rPr>
          <w:rStyle w:val="StyleUnderline"/>
        </w:rPr>
        <w:t xml:space="preserve">There’s </w:t>
      </w:r>
      <w:r w:rsidRPr="009F338A">
        <w:rPr>
          <w:rStyle w:val="Emphasis"/>
        </w:rPr>
        <w:t>plenty of time for Trump’s numbers to improve</w:t>
      </w:r>
      <w:r w:rsidRPr="009F338A">
        <w:rPr>
          <w:rStyle w:val="StyleUnderline"/>
        </w:rPr>
        <w:t xml:space="preserve">, but </w:t>
      </w:r>
      <w:r w:rsidRPr="009F338A">
        <w:rPr>
          <w:rStyle w:val="Emphasis"/>
        </w:rPr>
        <w:t>for now, they’re getting worse</w:t>
      </w:r>
      <w:r w:rsidRPr="009F338A">
        <w:rPr>
          <w:sz w:val="16"/>
        </w:rPr>
        <w:t xml:space="preserve">. So while the shutdown’s consequences may not last into 2020, it has been another </w:t>
      </w:r>
      <w:r w:rsidRPr="009F338A">
        <w:rPr>
          <w:rStyle w:val="StyleUnderline"/>
        </w:rPr>
        <w:t>step in the wrong direction at a moment when presidents have usually pivoted to the center</w:t>
      </w:r>
      <w:r w:rsidRPr="009F338A">
        <w:rPr>
          <w:sz w:val="16"/>
        </w:rPr>
        <w:t>.</w:t>
      </w:r>
    </w:p>
    <w:p w:rsidR="00607307" w:rsidRPr="009F338A" w:rsidRDefault="00607307" w:rsidP="00BF5FEE"/>
    <w:p w:rsidR="00BF5FEE" w:rsidRPr="009F338A" w:rsidRDefault="006A2A83" w:rsidP="00607307">
      <w:pPr>
        <w:pStyle w:val="Heading4"/>
        <w:rPr>
          <w:rFonts w:cs="Calibri"/>
        </w:rPr>
      </w:pPr>
      <w:r w:rsidRPr="009F338A">
        <w:rPr>
          <w:rFonts w:cs="Calibri"/>
        </w:rPr>
        <w:t>Reducing arms sales are a vital priority for progressives – fueling Dem support in the status quo</w:t>
      </w:r>
    </w:p>
    <w:p w:rsidR="006A2A83" w:rsidRPr="009F338A" w:rsidRDefault="006A2A83" w:rsidP="006A2A83">
      <w:r w:rsidRPr="009F338A">
        <w:rPr>
          <w:rStyle w:val="Style13ptBold"/>
        </w:rPr>
        <w:t xml:space="preserve">Golshan 6/4 </w:t>
      </w:r>
      <w:r w:rsidRPr="009F338A">
        <w:t xml:space="preserve">(Tara, politics reporter for Vox, 2019, “Progressives want the must-pass defense budget to tie Trump’s hands with Saudi Arabia”, </w:t>
      </w:r>
      <w:hyperlink r:id="rId10" w:history="1">
        <w:r w:rsidRPr="009F338A">
          <w:rPr>
            <w:rStyle w:val="Hyperlink"/>
          </w:rPr>
          <w:t>https://www.vox.com/2019/6/4/18650576/ndaa-trump-saudi-arabia-yemen-progressives</w:t>
        </w:r>
      </w:hyperlink>
      <w:r w:rsidRPr="009F338A">
        <w:t>, Aly M)</w:t>
      </w:r>
    </w:p>
    <w:p w:rsidR="006A2A83" w:rsidRPr="009F338A" w:rsidRDefault="006A2A83" w:rsidP="006A2A83">
      <w:pPr>
        <w:rPr>
          <w:b/>
          <w:sz w:val="24"/>
          <w:u w:val="single"/>
        </w:rPr>
      </w:pPr>
      <w:r w:rsidRPr="009F338A">
        <w:rPr>
          <w:rStyle w:val="StyleUnderline"/>
        </w:rPr>
        <w:t>Now, as the House prepares to tackle the annual national defense budget — a massive spending bill that will likely amount to more than $700 billion in military funding — progressives see an opening to force Trump’s hand in the Middle East. On Tuesday, a coalition of more than 40 activist groups sent every House lawmaker a letter demanding they include provisions to ban the transfer, sale, or export of any defense materials that would be used in the war in Yemen for a minimum of two years, and end all US aid — from intelligence to logistical support — to Saudi Arabia and the United Arab Emirates in the war.</w:t>
      </w:r>
      <w:r w:rsidR="000F4E92" w:rsidRPr="009F338A">
        <w:rPr>
          <w:rStyle w:val="StyleUnderline"/>
        </w:rPr>
        <w:br/>
      </w:r>
      <w:r w:rsidRPr="009F338A">
        <w:rPr>
          <w:sz w:val="16"/>
        </w:rPr>
        <w:t>The defense bill is seen as a must-do in Congress; it has passed despite deep partisan divisions every year for more than 50 years. Activists say it’s necessary to use the NDAA as a vehicle to take action on Yemen, because the stakes couldn’t be higher.</w:t>
      </w:r>
      <w:r w:rsidR="000F4E92" w:rsidRPr="009F338A">
        <w:rPr>
          <w:b/>
          <w:sz w:val="24"/>
          <w:u w:val="single"/>
        </w:rPr>
        <w:br/>
      </w:r>
      <w:r w:rsidRPr="009F338A">
        <w:rPr>
          <w:sz w:val="16"/>
        </w:rPr>
        <w:t>Since his veto, Trump’s administration has escalated tensions with Iran and sidestepped Congress to unilaterally authorize $8 billion in arms sales, including to Saudi Arabia and its allies. For four years, the United States has been providing the Saudi-led coalition with intelligence, arms, and ammunition, and, until late last year, fuel for their warplanes. The planes that bombed a school bus, killing at least 40 children last August, did so with an American-made bomb.</w:t>
      </w:r>
      <w:r w:rsidR="000F4E92" w:rsidRPr="009F338A">
        <w:rPr>
          <w:b/>
          <w:sz w:val="24"/>
          <w:u w:val="single"/>
        </w:rPr>
        <w:br/>
      </w:r>
      <w:r w:rsidRPr="009F338A">
        <w:rPr>
          <w:rStyle w:val="StyleUnderline"/>
        </w:rPr>
        <w:t>Passing the War Powers Resolution with a bipartisan coalition was a monumental moment. It took incredible lobbying from anti-war activists, as well as internal pressure from progressive leaders like Reps. Ro Khanna (D-CA) and Jim McGovern (D-MA) and Sens. Bernie Sanders (I-VT) and Chris Murphy (D-CT), to not only win over conservatives but also Democrats’ own leadership.</w:t>
      </w:r>
      <w:r w:rsidR="000F4E92" w:rsidRPr="009F338A">
        <w:rPr>
          <w:rStyle w:val="StyleUnderline"/>
        </w:rPr>
        <w:br/>
      </w:r>
      <w:r w:rsidRPr="009F338A">
        <w:rPr>
          <w:rStyle w:val="StyleUnderline"/>
        </w:rPr>
        <w:t>Now that group is hoping they can build the same energy behind the defense bill.</w:t>
      </w:r>
      <w:r w:rsidR="000F4E92" w:rsidRPr="009F338A">
        <w:rPr>
          <w:rStyle w:val="StyleUnderline"/>
        </w:rPr>
        <w:br/>
      </w:r>
      <w:r w:rsidRPr="009F338A">
        <w:rPr>
          <w:sz w:val="16"/>
        </w:rPr>
        <w:t>“We are trying to stiffen the resolve of members of Congress as we approach the consideration of the national defense budget,” said Hassan El-Tayyab, the co-director of Just Foreign Policy, a progressive foreign policy group. “</w:t>
      </w:r>
      <w:r w:rsidRPr="009F338A">
        <w:rPr>
          <w:rStyle w:val="StyleUnderline"/>
        </w:rPr>
        <w:t>We have the momentum here.</w:t>
      </w:r>
      <w:r w:rsidRPr="009F338A">
        <w:rPr>
          <w:sz w:val="16"/>
        </w:rPr>
        <w:t xml:space="preserve"> What remains to be seen is whether [Congress] has the resolve to do what it takes.”</w:t>
      </w:r>
      <w:r w:rsidR="000F4E92" w:rsidRPr="009F338A">
        <w:rPr>
          <w:b/>
          <w:sz w:val="24"/>
          <w:u w:val="single"/>
        </w:rPr>
        <w:br/>
      </w:r>
      <w:r w:rsidRPr="009F338A">
        <w:rPr>
          <w:sz w:val="16"/>
        </w:rPr>
        <w:t>Congress has options. Will it take them?</w:t>
      </w:r>
      <w:r w:rsidR="000F4E92" w:rsidRPr="009F338A">
        <w:rPr>
          <w:b/>
          <w:sz w:val="24"/>
          <w:u w:val="single"/>
        </w:rPr>
        <w:br/>
      </w:r>
      <w:r w:rsidRPr="009F338A">
        <w:rPr>
          <w:sz w:val="16"/>
        </w:rPr>
        <w:t>The US was involved in the Saudi-led war before Trump took office. But by rejecting congressional attempts to end that involvement, he has cemented American fingerprints on one of the worst humanitarian crises in the world: According to the most recent United Nations report, 80 percent of the Yemeni population — 24 million people — is in need of humanitarian assistance.</w:t>
      </w:r>
      <w:r w:rsidR="000F4E92" w:rsidRPr="009F338A">
        <w:rPr>
          <w:b/>
          <w:sz w:val="24"/>
          <w:u w:val="single"/>
        </w:rPr>
        <w:br/>
      </w:r>
      <w:r w:rsidRPr="009F338A">
        <w:rPr>
          <w:sz w:val="16"/>
        </w:rPr>
        <w:t>Lawmakers, however, have a couple ways they could still weigh in on the use of the American military’s resources in this conflict.</w:t>
      </w:r>
      <w:r w:rsidR="000F4E92" w:rsidRPr="009F338A">
        <w:rPr>
          <w:b/>
          <w:sz w:val="24"/>
          <w:u w:val="single"/>
        </w:rPr>
        <w:br/>
      </w:r>
      <w:r w:rsidRPr="009F338A">
        <w:rPr>
          <w:rStyle w:val="StyleUnderline"/>
        </w:rPr>
        <w:t>Congress’ opposition to Trump’s policy around Yemen really caught bipartisan steam last year — closely tied to the shock and outrage over the killing of Saudi journalist, dissident, and American resident Jamal Khashoggi and Trump’s sympathetic response to Saudi interests.</w:t>
      </w:r>
      <w:r w:rsidRPr="009F338A">
        <w:rPr>
          <w:sz w:val="16"/>
        </w:rPr>
        <w:t xml:space="preserve"> Trump has repeatedly emphasized his support for MBS, calling him a “great ally.” In March, reports showed that the United States approved six secret authorizations to sell Saudi Arabia nuclear power technology, which both Democratic and Republican lawmakers have warned could aid a nuclear arms race in the Middle East.</w:t>
      </w:r>
      <w:r w:rsidR="000F4E92" w:rsidRPr="009F338A">
        <w:rPr>
          <w:b/>
          <w:sz w:val="24"/>
          <w:u w:val="single"/>
        </w:rPr>
        <w:br/>
      </w:r>
      <w:r w:rsidRPr="009F338A">
        <w:rPr>
          <w:sz w:val="16"/>
        </w:rPr>
        <w:t>Trump’s administration and Republican leadership campaigned hard against the War Powers Resolution. But in the end, anti-war activists and progressive lawmakers won the fight in Congress, passing lawmakers’ first rebuke of the executive branch’s involvement in foreign wars since 1973. Now, they want to do the same to defeat Trump’s veto. The letter to lawmakers is asking for provisions almost identical to those in the War Powers Resolution on Yemen, as well as a bipartisan proposal from Sens. Robert Menendez (D-NJ) and Todd Young (R-IN) that would ban arms sales to Saudi Arabia. That proposal, from 2018, also codified the Trump administration’s decision to stop refueling Saudi warplanes.</w:t>
      </w:r>
      <w:r w:rsidR="000F4E92" w:rsidRPr="009F338A">
        <w:rPr>
          <w:b/>
          <w:sz w:val="24"/>
          <w:u w:val="single"/>
        </w:rPr>
        <w:br/>
      </w:r>
      <w:r w:rsidRPr="009F338A">
        <w:rPr>
          <w:rStyle w:val="StyleUnderline"/>
        </w:rPr>
        <w:t>“These aren’t muscles Congress is used to flexing: Without constant pressure from activists they might succumb to the inertia that’s defined Congress’ posture on the matters for the last of couple decades, born from a mix of capture, wrongheadedness, and obliviousness to their own power,” David Segal, the executive director of Demand Progress, said.</w:t>
      </w:r>
    </w:p>
    <w:p w:rsidR="00823AAB" w:rsidRPr="009F338A" w:rsidRDefault="00823AAB" w:rsidP="00823AAB">
      <w:pPr>
        <w:pStyle w:val="Heading4"/>
        <w:rPr>
          <w:rFonts w:cs="Calibri"/>
        </w:rPr>
      </w:pPr>
      <w:r w:rsidRPr="009F338A">
        <w:rPr>
          <w:rFonts w:cs="Calibri"/>
        </w:rPr>
        <w:t xml:space="preserve">Second-term Trump collapses the global economy and causes fast unstable retrenchment from U.S. international commitments </w:t>
      </w:r>
    </w:p>
    <w:p w:rsidR="00823AAB" w:rsidRPr="009F338A" w:rsidRDefault="00823AAB" w:rsidP="00823AAB">
      <w:r w:rsidRPr="009F338A">
        <w:t xml:space="preserve">Patrick </w:t>
      </w:r>
      <w:r w:rsidRPr="009F338A">
        <w:rPr>
          <w:rStyle w:val="Style13ptBold"/>
        </w:rPr>
        <w:t>Porter 18</w:t>
      </w:r>
      <w:r w:rsidRPr="009F338A">
        <w:t xml:space="preserve">, Chair in International Security and Strategy at the University of Birmingham, 8/6/18, “CRISIS AND CONVICTION: U.S. GRAND STRATEGY IN TRUMP’S SECOND TERM,” </w:t>
      </w:r>
      <w:hyperlink r:id="rId11" w:history="1">
        <w:r w:rsidRPr="009F338A">
          <w:rPr>
            <w:rStyle w:val="Hyperlink"/>
          </w:rPr>
          <w:t>https://warontherocks.com/2018/08/crisis-and-conviction-u-s-grand-strategy-in-trumps-second-term/</w:t>
        </w:r>
      </w:hyperlink>
    </w:p>
    <w:p w:rsidR="00823AAB" w:rsidRPr="009F338A" w:rsidRDefault="00823AAB" w:rsidP="00823AAB">
      <w:pPr>
        <w:rPr>
          <w:sz w:val="16"/>
        </w:rPr>
      </w:pPr>
      <w:r w:rsidRPr="009F338A">
        <w:rPr>
          <w:sz w:val="16"/>
        </w:rPr>
        <w:t xml:space="preserve">Thus far, the bottom line about </w:t>
      </w:r>
      <w:r w:rsidRPr="009F338A">
        <w:rPr>
          <w:rStyle w:val="StyleUnderline"/>
        </w:rPr>
        <w:t>Trump</w:t>
      </w:r>
      <w:r w:rsidRPr="009F338A">
        <w:rPr>
          <w:sz w:val="16"/>
        </w:rPr>
        <w:t xml:space="preserve">’s presidency is that before he took office, he </w:t>
      </w:r>
      <w:r w:rsidRPr="009F338A">
        <w:rPr>
          <w:rStyle w:val="StyleUnderline"/>
        </w:rPr>
        <w:t>threatened to govern as an isolationist, but</w:t>
      </w:r>
      <w:r w:rsidRPr="009F338A">
        <w:rPr>
          <w:sz w:val="16"/>
        </w:rPr>
        <w:t xml:space="preserve"> he </w:t>
      </w:r>
      <w:r w:rsidRPr="009F338A">
        <w:rPr>
          <w:rStyle w:val="Emphasis"/>
        </w:rPr>
        <w:t>has not</w:t>
      </w:r>
      <w:r w:rsidRPr="009F338A">
        <w:rPr>
          <w:sz w:val="16"/>
        </w:rPr>
        <w:t xml:space="preserve">. Instead of addressing the failures of primacy, he is exacerbating them. </w:t>
      </w:r>
      <w:r w:rsidRPr="009F338A">
        <w:rPr>
          <w:rStyle w:val="StyleUnderline"/>
        </w:rPr>
        <w:t>When running</w:t>
      </w:r>
      <w:r w:rsidRPr="009F338A">
        <w:rPr>
          <w:sz w:val="16"/>
        </w:rPr>
        <w:t xml:space="preserve"> for office, </w:t>
      </w:r>
      <w:r w:rsidRPr="009F338A">
        <w:rPr>
          <w:rStyle w:val="StyleUnderline"/>
        </w:rPr>
        <w:t>Trump</w:t>
      </w:r>
      <w:r w:rsidRPr="009F338A">
        <w:rPr>
          <w:sz w:val="16"/>
        </w:rPr>
        <w:t xml:space="preserve"> promised to extricate America from unnecessary wars. He </w:t>
      </w:r>
      <w:r w:rsidRPr="009F338A">
        <w:rPr>
          <w:rStyle w:val="StyleUnderline"/>
        </w:rPr>
        <w:t>toyed with</w:t>
      </w:r>
      <w:r w:rsidRPr="009F338A">
        <w:rPr>
          <w:sz w:val="16"/>
        </w:rPr>
        <w:t xml:space="preserve"> the idea of </w:t>
      </w:r>
      <w:r w:rsidRPr="009F338A">
        <w:rPr>
          <w:rStyle w:val="StyleUnderline"/>
        </w:rPr>
        <w:t>tolerating</w:t>
      </w:r>
      <w:r w:rsidRPr="009F338A">
        <w:rPr>
          <w:sz w:val="16"/>
        </w:rPr>
        <w:t xml:space="preserve"> others’ nuclear </w:t>
      </w:r>
      <w:r w:rsidRPr="009F338A">
        <w:rPr>
          <w:rStyle w:val="StyleUnderline"/>
        </w:rPr>
        <w:t>proliferation</w:t>
      </w:r>
      <w:r w:rsidRPr="009F338A">
        <w:rPr>
          <w:sz w:val="16"/>
        </w:rPr>
        <w:t xml:space="preserve">. He </w:t>
      </w:r>
      <w:r w:rsidRPr="009F338A">
        <w:rPr>
          <w:rStyle w:val="StyleUnderline"/>
        </w:rPr>
        <w:t>pronounced NATO</w:t>
      </w:r>
      <w:r w:rsidRPr="009F338A">
        <w:rPr>
          <w:sz w:val="16"/>
        </w:rPr>
        <w:t xml:space="preserve"> to be “</w:t>
      </w:r>
      <w:r w:rsidRPr="009F338A">
        <w:rPr>
          <w:rStyle w:val="StyleUnderline"/>
        </w:rPr>
        <w:t>obsolete</w:t>
      </w:r>
      <w:r w:rsidRPr="009F338A">
        <w:rPr>
          <w:sz w:val="16"/>
        </w:rPr>
        <w:t xml:space="preserve">.” He took up the slogan of interwar isolationism, “America First.” This worldview persists. He is no convert to the traditional ethos of the Pax Americana. In his contractual view of international affairs, </w:t>
      </w:r>
      <w:r w:rsidRPr="009F338A">
        <w:rPr>
          <w:rStyle w:val="StyleUnderline"/>
        </w:rPr>
        <w:t xml:space="preserve">he would </w:t>
      </w:r>
      <w:r w:rsidRPr="009F338A">
        <w:rPr>
          <w:rStyle w:val="Emphasis"/>
        </w:rPr>
        <w:t>prefer</w:t>
      </w:r>
      <w:r w:rsidRPr="009F338A">
        <w:rPr>
          <w:rStyle w:val="StyleUnderline"/>
        </w:rPr>
        <w:t xml:space="preserve"> to draw down global military deployments</w:t>
      </w:r>
      <w:r w:rsidRPr="009F338A">
        <w:rPr>
          <w:sz w:val="16"/>
        </w:rPr>
        <w:t xml:space="preserve">. He would prefer </w:t>
      </w:r>
      <w:r w:rsidRPr="009F338A">
        <w:rPr>
          <w:rStyle w:val="StyleUnderline"/>
        </w:rPr>
        <w:t>not to be bound by alliance commitments. He would rather accommodate</w:t>
      </w:r>
      <w:r w:rsidRPr="009F338A">
        <w:rPr>
          <w:sz w:val="16"/>
        </w:rPr>
        <w:t xml:space="preserve"> other </w:t>
      </w:r>
      <w:r w:rsidRPr="009F338A">
        <w:rPr>
          <w:rStyle w:val="StyleUnderline"/>
        </w:rPr>
        <w:t>major powers</w:t>
      </w:r>
      <w:r w:rsidRPr="009F338A">
        <w:rPr>
          <w:sz w:val="16"/>
        </w:rPr>
        <w:t xml:space="preserve"> and let them dominate their back yards. He would be content for regional powers to be security providers. And he has no time for the traditional logic that the hegemon pays more than the lion’s share of the defense bill in order to keep allies subordinate.</w:t>
      </w:r>
    </w:p>
    <w:p w:rsidR="00823AAB" w:rsidRPr="009F338A" w:rsidRDefault="00823AAB" w:rsidP="00823AAB">
      <w:pPr>
        <w:rPr>
          <w:sz w:val="16"/>
        </w:rPr>
      </w:pPr>
      <w:r w:rsidRPr="009F338A">
        <w:rPr>
          <w:rStyle w:val="Emphasis"/>
        </w:rPr>
        <w:t>He has not governed this way</w:t>
      </w:r>
      <w:r w:rsidRPr="009F338A">
        <w:rPr>
          <w:rStyle w:val="StyleUnderline"/>
        </w:rPr>
        <w:t xml:space="preserve">. Look beyond the tweets to </w:t>
      </w:r>
      <w:r w:rsidRPr="009F338A">
        <w:rPr>
          <w:rStyle w:val="Emphasis"/>
        </w:rPr>
        <w:t>follow the money and the troops</w:t>
      </w:r>
      <w:r w:rsidRPr="009F338A">
        <w:rPr>
          <w:rStyle w:val="StyleUnderline"/>
        </w:rPr>
        <w:t>. Trump is aggressively reasserting American primacy, not dismantling it</w:t>
      </w:r>
      <w:r w:rsidRPr="009F338A">
        <w:rPr>
          <w:sz w:val="16"/>
        </w:rPr>
        <w:t xml:space="preserve">. Rather than bringing the legions home, Trump is reinforcing their central importance, emptying the treasury to strengthen them, and even asking for military parades. Thanks to his deficit-financed military build-up plus his extravagant tax cuts, the annual budget deficit has ballooned by 12 percent since last year, and is projected to rise by an additional $100 billion a year. </w:t>
      </w:r>
      <w:r w:rsidRPr="009F338A">
        <w:rPr>
          <w:rStyle w:val="StyleUnderline"/>
        </w:rPr>
        <w:t>In the Middle East, Trump</w:t>
      </w:r>
      <w:r w:rsidRPr="009F338A">
        <w:rPr>
          <w:sz w:val="16"/>
        </w:rPr>
        <w:t xml:space="preserve"> has </w:t>
      </w:r>
      <w:r w:rsidRPr="009F338A">
        <w:rPr>
          <w:rStyle w:val="StyleUnderline"/>
        </w:rPr>
        <w:t>doubled down on America’s bid to remain predominant</w:t>
      </w:r>
      <w:r w:rsidRPr="009F338A">
        <w:rPr>
          <w:sz w:val="16"/>
        </w:rPr>
        <w:t xml:space="preserve"> for the foreseeable future, increasing civilian and military deployments by 33 percent (as of November 2017) along with accelerated arms sales, while </w:t>
      </w:r>
      <w:r w:rsidRPr="009F338A">
        <w:rPr>
          <w:rStyle w:val="StyleUnderline"/>
        </w:rPr>
        <w:t>strengthening ties with the Saudi bloc and Israel to confront</w:t>
      </w:r>
      <w:r w:rsidRPr="009F338A">
        <w:rPr>
          <w:sz w:val="16"/>
        </w:rPr>
        <w:t xml:space="preserve"> and coerce </w:t>
      </w:r>
      <w:r w:rsidRPr="009F338A">
        <w:rPr>
          <w:rStyle w:val="StyleUnderline"/>
        </w:rPr>
        <w:t>Iran</w:t>
      </w:r>
      <w:r w:rsidRPr="009F338A">
        <w:rPr>
          <w:sz w:val="16"/>
        </w:rPr>
        <w:t xml:space="preserve">, America’s main rival in the region. In Asia, </w:t>
      </w:r>
      <w:r w:rsidRPr="009F338A">
        <w:rPr>
          <w:rStyle w:val="StyleUnderline"/>
        </w:rPr>
        <w:t>Trump</w:t>
      </w:r>
      <w:r w:rsidRPr="009F338A">
        <w:rPr>
          <w:sz w:val="16"/>
        </w:rPr>
        <w:t xml:space="preserve"> has </w:t>
      </w:r>
      <w:r w:rsidRPr="009F338A">
        <w:rPr>
          <w:rStyle w:val="StyleUnderline"/>
        </w:rPr>
        <w:t>pursued</w:t>
      </w:r>
      <w:r w:rsidRPr="009F338A">
        <w:rPr>
          <w:sz w:val="16"/>
        </w:rPr>
        <w:t xml:space="preserve"> the </w:t>
      </w:r>
      <w:r w:rsidRPr="009F338A">
        <w:rPr>
          <w:rStyle w:val="StyleUnderline"/>
        </w:rPr>
        <w:t xml:space="preserve">nuclear disarmament of North Korea while </w:t>
      </w:r>
      <w:r w:rsidRPr="009F338A">
        <w:rPr>
          <w:rStyle w:val="Emphasis"/>
        </w:rPr>
        <w:t>increasingly confronting China</w:t>
      </w:r>
      <w:r w:rsidRPr="009F338A">
        <w:rPr>
          <w:rStyle w:val="StyleUnderline"/>
        </w:rPr>
        <w:t xml:space="preserve"> about Taiwan, trade, and the </w:t>
      </w:r>
      <w:r w:rsidRPr="009F338A">
        <w:rPr>
          <w:rStyle w:val="Emphasis"/>
        </w:rPr>
        <w:t>S</w:t>
      </w:r>
      <w:r w:rsidRPr="009F338A">
        <w:rPr>
          <w:sz w:val="16"/>
        </w:rPr>
        <w:t xml:space="preserve">outh </w:t>
      </w:r>
      <w:r w:rsidRPr="009F338A">
        <w:rPr>
          <w:rStyle w:val="Emphasis"/>
        </w:rPr>
        <w:t>C</w:t>
      </w:r>
      <w:r w:rsidRPr="009F338A">
        <w:rPr>
          <w:sz w:val="16"/>
        </w:rPr>
        <w:t xml:space="preserve">hina </w:t>
      </w:r>
      <w:r w:rsidRPr="009F338A">
        <w:rPr>
          <w:rStyle w:val="Emphasis"/>
        </w:rPr>
        <w:t>S</w:t>
      </w:r>
      <w:r w:rsidRPr="009F338A">
        <w:rPr>
          <w:sz w:val="16"/>
        </w:rPr>
        <w:t>ea. We can debate what to call this, but it isn’t isolationism.</w:t>
      </w:r>
    </w:p>
    <w:p w:rsidR="00823AAB" w:rsidRPr="009F338A" w:rsidRDefault="00823AAB" w:rsidP="00823AAB">
      <w:pPr>
        <w:rPr>
          <w:sz w:val="16"/>
        </w:rPr>
      </w:pPr>
      <w:r w:rsidRPr="009F338A">
        <w:rPr>
          <w:sz w:val="16"/>
        </w:rPr>
        <w:t>The disjuncture between Trump’s anti-traditionalism and American deeds, indeed between Trump and the policy thrust of the executive branch, is most apparent in U.S.-Russian relations. Trump’s notorious words are often contradicted by the details of actual policy. Trump stands accused of treasonous collaboration with Vladimir Putin’s regime, due not only to allegations of electoral interference and private one-on-one meetings, but deferential statements about Russia’s security interests, congratulating Putin on re-election, and suggesting that Russia be invited back to the G-7. But amid the U.S. foreign policy establishment’s fascination for the extent of Trump’s collusion with Putin, its almost Trumpian fixation with televisual optics, and its fondness for grandiose tracts about “world order,” it neglects the prosaic details of concrete commitments.</w:t>
      </w:r>
    </w:p>
    <w:p w:rsidR="00823AAB" w:rsidRPr="009F338A" w:rsidRDefault="00823AAB" w:rsidP="00823AAB">
      <w:pPr>
        <w:rPr>
          <w:sz w:val="16"/>
        </w:rPr>
      </w:pPr>
      <w:r w:rsidRPr="009F338A">
        <w:rPr>
          <w:sz w:val="16"/>
        </w:rPr>
        <w:t xml:space="preserve">Consider the totality of American policy towards Russia since January 2017, which is the product of multiple decision-making centers, and some of which is forged despite Trump. Around the infamous Brussels and Helsinki reports, a significant act went under-reported. Before he went to Brussels, Trump addressed the Three Seas Initiative at Warsaw, where he pitched the United States as an alternative energy supplier to Russia, explicitly to break Russia’s gas monopoly, his Energy Secretary presented the United States as an alternative market provider to the Nord Stream 2 pipeline. Moscow noticed with displeasure. Whether or not Trump threatened to quit NATO, its members are spending evermore on defense, which is not a happy result for Russia. </w:t>
      </w:r>
      <w:r w:rsidRPr="009F338A">
        <w:rPr>
          <w:rStyle w:val="StyleUnderline"/>
        </w:rPr>
        <w:t xml:space="preserve">Despite protestations, European states retain powerful incentives to stick with Washington. There are </w:t>
      </w:r>
      <w:r w:rsidRPr="009F338A">
        <w:rPr>
          <w:rStyle w:val="Emphasis"/>
        </w:rPr>
        <w:t>no signs</w:t>
      </w:r>
      <w:r w:rsidRPr="009F338A">
        <w:rPr>
          <w:rStyle w:val="StyleUnderline"/>
        </w:rPr>
        <w:t xml:space="preserve"> of their abandoning the alliance to rearm</w:t>
      </w:r>
      <w:r w:rsidRPr="009F338A">
        <w:rPr>
          <w:sz w:val="16"/>
        </w:rPr>
        <w:t xml:space="preserve"> independently </w:t>
      </w:r>
      <w:r w:rsidRPr="009F338A">
        <w:rPr>
          <w:rStyle w:val="StyleUnderline"/>
        </w:rPr>
        <w:t>or bandwagon with other powers</w:t>
      </w:r>
      <w:r w:rsidRPr="009F338A">
        <w:rPr>
          <w:sz w:val="16"/>
        </w:rPr>
        <w:t>.</w:t>
      </w:r>
    </w:p>
    <w:p w:rsidR="00823AAB" w:rsidRPr="009F338A" w:rsidRDefault="00823AAB" w:rsidP="00823AAB">
      <w:pPr>
        <w:rPr>
          <w:sz w:val="16"/>
        </w:rPr>
      </w:pPr>
      <w:r w:rsidRPr="009F338A">
        <w:rPr>
          <w:sz w:val="16"/>
        </w:rPr>
        <w:t>Consider too other measures. He has appointed hawkish American primacists and Putin critics to Russia-related official posts. He has expanded sanctions, including an expanded Magnitsky list of targets. The Justice Department has forced Russia Today to register as a foreign agent. Trump has expelled Russian diplomats. Trump has armed Ukraine, Romania and Poland. The U.S. has reinforced NATO’s enhanced forward presence in Poland and the Baltic states with increased troop numbers and more exercises, and presided over the expansion of NATO into Montenegro and Macedonia, against Russian efforts to keep its clients in the Balkans and resist E.U.-NATO enlargement, while courting Ukraine and Georgia as future alliance members. The United States also acquires low-yield nuclear weapons with the explicit rationale of competition against Moscow, to remain “top of the pack” among nuclear powers. Trump twice authorized airstrikes against Syria, Russia’s Middle Eastern client state, against Putin’s protests. He also loosened the rules of engagement in Syria, struck Russian troops and mercenaries there and bragged about it. So far, the U.S. refuses to recognize Crimea as part of Russia. Is this Putin’s dream?</w:t>
      </w:r>
    </w:p>
    <w:p w:rsidR="00823AAB" w:rsidRPr="009F338A" w:rsidRDefault="00823AAB" w:rsidP="00823AAB">
      <w:pPr>
        <w:rPr>
          <w:sz w:val="16"/>
        </w:rPr>
      </w:pPr>
      <w:r w:rsidRPr="009F338A">
        <w:rPr>
          <w:sz w:val="16"/>
        </w:rPr>
        <w:t xml:space="preserve">Some commentators, like Daniel Vajdich and James Carafano, maintain this confrontational stance is Trump’s own. Carafano attributes Trump’s reassertion of American hegemony to a coherent Trumpian vision, a “large dose of peace through strength: showing strong face to his enemies with military and economic pressure,” while offering them a “chance to stop competing.” This is an elegant explanation. But it overstates the president’s command of the policy process. The picture that emerges is more fraught. A surer verdict must await future archives, but </w:t>
      </w:r>
      <w:r w:rsidRPr="009F338A">
        <w:rPr>
          <w:rStyle w:val="StyleUnderline"/>
        </w:rPr>
        <w:t>from</w:t>
      </w:r>
      <w:r w:rsidRPr="009F338A">
        <w:rPr>
          <w:sz w:val="16"/>
        </w:rPr>
        <w:t xml:space="preserve"> the pattern of </w:t>
      </w:r>
      <w:r w:rsidRPr="009F338A">
        <w:rPr>
          <w:rStyle w:val="StyleUnderline"/>
        </w:rPr>
        <w:t xml:space="preserve">what we can know about the process behind these choices, a </w:t>
      </w:r>
      <w:r w:rsidRPr="009F338A">
        <w:rPr>
          <w:rStyle w:val="Emphasis"/>
        </w:rPr>
        <w:t>reluctant Trump is constrained to maintain a hard-line policy mix</w:t>
      </w:r>
      <w:r w:rsidRPr="009F338A">
        <w:rPr>
          <w:sz w:val="16"/>
        </w:rPr>
        <w:t xml:space="preserve">. This is despite his public braggadocio and despite his instinctive belief that Washington should delegate anti-Putin countermeasures to Europeans. Similarly, </w:t>
      </w:r>
      <w:r w:rsidRPr="009F338A">
        <w:rPr>
          <w:rStyle w:val="StyleUnderline"/>
        </w:rPr>
        <w:t xml:space="preserve">he retains a </w:t>
      </w:r>
      <w:r w:rsidRPr="009F338A">
        <w:rPr>
          <w:rStyle w:val="Emphasis"/>
        </w:rPr>
        <w:t>personal preference</w:t>
      </w:r>
      <w:r w:rsidRPr="009F338A">
        <w:rPr>
          <w:rStyle w:val="StyleUnderline"/>
        </w:rPr>
        <w:t xml:space="preserve"> for pulling troops out of Afghanistan, South Korea, and Syria. Yet advisors pressed him successfully to maintain</w:t>
      </w:r>
      <w:r w:rsidRPr="009F338A">
        <w:rPr>
          <w:sz w:val="16"/>
        </w:rPr>
        <w:t xml:space="preserve"> the </w:t>
      </w:r>
      <w:r w:rsidRPr="009F338A">
        <w:rPr>
          <w:rStyle w:val="StyleUnderline"/>
        </w:rPr>
        <w:t>traditional U.S. posture so far</w:t>
      </w:r>
      <w:r w:rsidRPr="009F338A">
        <w:rPr>
          <w:sz w:val="16"/>
        </w:rPr>
        <w:t>. “You guys want me to send troops everywhere,” Trump charged Secretary of Defense Mattis, whose response (“You have no choice”) carried the day.</w:t>
      </w:r>
    </w:p>
    <w:p w:rsidR="00823AAB" w:rsidRPr="009F338A" w:rsidRDefault="00823AAB" w:rsidP="00823AAB">
      <w:pPr>
        <w:rPr>
          <w:sz w:val="16"/>
        </w:rPr>
      </w:pPr>
      <w:r w:rsidRPr="009F338A">
        <w:rPr>
          <w:sz w:val="16"/>
        </w:rPr>
        <w:t xml:space="preserve">As well as being subject to constant advice to maintain a tough stance on Russian adventurism, domestic criticism of any conciliation of Russia and the Mueller investigation that the foreign policy establishment has encouraged have led Trump to complain that he “can’t put on the charm” or “be president.” Trump acknowledges that he is boxed in: “Anything you do, it’s always going to be… ‘He loves Russia.’” “I just want peace,” he complained when aides pushed him (successfully) to supply lethal aid to the Ukraine. The White House initially invited Putin to visit Washington, but subsequently postponed the occasion, citing the “Russia witch hunt.” If Trump had his way, as one former official put it, he would purse a “much more open and friendly policy with Russia.” </w:t>
      </w:r>
      <w:r w:rsidRPr="009F338A">
        <w:rPr>
          <w:rStyle w:val="Emphasis"/>
        </w:rPr>
        <w:t>So far</w:t>
      </w:r>
      <w:r w:rsidRPr="009F338A">
        <w:rPr>
          <w:rStyle w:val="StyleUnderline"/>
        </w:rPr>
        <w:t xml:space="preserve">, he hasn’t had his way on most first order questions. The environment is too resistant. The actor is not determined enough and </w:t>
      </w:r>
      <w:r w:rsidRPr="009F338A">
        <w:rPr>
          <w:rStyle w:val="Emphasis"/>
        </w:rPr>
        <w:t>doesn’t have enough political capital to spend</w:t>
      </w:r>
      <w:r w:rsidRPr="009F338A">
        <w:rPr>
          <w:sz w:val="16"/>
        </w:rPr>
        <w:t>. True, in the field of economics, Trump’s stoking of trade wars and large leaps in protectionism are a departure from post-Cold War policies, though he adheres to the impulse of creating markets open for American business and on American terms. On security questions, though, if it is hard politically to arrange a Putin visit to the White House, the constraints against doing what Moscow would like, negotiating a “Yalta-2” grand bargain to recognize a Russian sphere of influence — or withdraw from Europe — are strong.</w:t>
      </w:r>
    </w:p>
    <w:p w:rsidR="00823AAB" w:rsidRPr="009F338A" w:rsidRDefault="00823AAB" w:rsidP="00823AAB">
      <w:pPr>
        <w:rPr>
          <w:sz w:val="16"/>
        </w:rPr>
      </w:pPr>
      <w:r w:rsidRPr="009F338A">
        <w:rPr>
          <w:rStyle w:val="StyleUnderline"/>
        </w:rPr>
        <w:t>It is</w:t>
      </w:r>
      <w:r w:rsidRPr="009F338A">
        <w:rPr>
          <w:sz w:val="16"/>
        </w:rPr>
        <w:t xml:space="preserve"> thus </w:t>
      </w:r>
      <w:r w:rsidRPr="009F338A">
        <w:rPr>
          <w:rStyle w:val="StyleUnderline"/>
        </w:rPr>
        <w:t>premature to argue</w:t>
      </w:r>
      <w:r w:rsidRPr="009F338A">
        <w:rPr>
          <w:sz w:val="16"/>
        </w:rPr>
        <w:t xml:space="preserve"> that </w:t>
      </w:r>
      <w:r w:rsidRPr="009F338A">
        <w:rPr>
          <w:rStyle w:val="StyleUnderline"/>
        </w:rPr>
        <w:t>Trump is “</w:t>
      </w:r>
      <w:r w:rsidRPr="009F338A">
        <w:rPr>
          <w:rStyle w:val="Emphasis"/>
          <w:sz w:val="40"/>
        </w:rPr>
        <w:t>off the chain</w:t>
      </w:r>
      <w:r w:rsidRPr="009F338A">
        <w:rPr>
          <w:sz w:val="16"/>
        </w:rPr>
        <w:t xml:space="preserve">,” as Hal Brands does. Brands notes that the constraining influence of Secretary Jim Mattis has waned, now that he has fallen out of favor, and that Trump is increasingly being Trump. Yet none of the concrete policies identified above have lapsed. And to focus on palace intrigue over which appointee is in the ascendancy is to miss the larger pattern. While Trump periodically falls out with just about everyone, </w:t>
      </w:r>
      <w:r w:rsidRPr="009F338A">
        <w:rPr>
          <w:rStyle w:val="StyleUnderline"/>
        </w:rPr>
        <w:t>the policy ecosystem is dominated by primacists and the primacy consensus</w:t>
      </w:r>
      <w:r w:rsidRPr="009F338A">
        <w:rPr>
          <w:sz w:val="16"/>
        </w:rPr>
        <w:t xml:space="preserve">. Though Tillerson and McMaster fell from grace and departed, the pool of capable talent from which the president selected appointees remains primacist. As Steve Bannon once observed, once you remove anti-Trump neoconservatives and never-Trumpers, the group of viable conservative candidates for official positions is not a “deep bench.” Accordingly, </w:t>
      </w:r>
      <w:r w:rsidRPr="009F338A">
        <w:rPr>
          <w:rStyle w:val="StyleUnderline"/>
        </w:rPr>
        <w:t xml:space="preserve">Trump has </w:t>
      </w:r>
      <w:r w:rsidRPr="009F338A">
        <w:rPr>
          <w:rStyle w:val="Emphasis"/>
        </w:rPr>
        <w:t>replaced estranged hawkish primacists with even more hawkish primacists</w:t>
      </w:r>
      <w:r w:rsidRPr="009F338A">
        <w:rPr>
          <w:rStyle w:val="StyleUnderline"/>
        </w:rPr>
        <w:t xml:space="preserve"> as his new consiglieres</w:t>
      </w:r>
      <w:r w:rsidRPr="009F338A">
        <w:rPr>
          <w:sz w:val="16"/>
        </w:rPr>
        <w:t>: Secretary of State Mike Pompeo and National Security Advisor John Bolton, alongside U.N. Ambassador Nikki Haley who endures as the unapologetic voice of superpower assertion.</w:t>
      </w:r>
    </w:p>
    <w:p w:rsidR="00823AAB" w:rsidRPr="009F338A" w:rsidRDefault="00823AAB" w:rsidP="00823AAB">
      <w:pPr>
        <w:rPr>
          <w:sz w:val="16"/>
        </w:rPr>
      </w:pPr>
      <w:r w:rsidRPr="009F338A">
        <w:rPr>
          <w:sz w:val="16"/>
        </w:rPr>
        <w:t>The Precipice: Trump’s Second Term</w:t>
      </w:r>
    </w:p>
    <w:p w:rsidR="00823AAB" w:rsidRPr="009F338A" w:rsidRDefault="00823AAB" w:rsidP="00823AAB">
      <w:pPr>
        <w:rPr>
          <w:sz w:val="16"/>
        </w:rPr>
      </w:pPr>
      <w:r w:rsidRPr="009F338A">
        <w:rPr>
          <w:rStyle w:val="StyleUnderline"/>
        </w:rPr>
        <w:t xml:space="preserve">We would be wise to entertain the </w:t>
      </w:r>
      <w:r w:rsidRPr="009F338A">
        <w:rPr>
          <w:rStyle w:val="Emphasis"/>
        </w:rPr>
        <w:t>possibility of a second term of Trump</w:t>
      </w:r>
      <w:r w:rsidRPr="009F338A">
        <w:rPr>
          <w:sz w:val="16"/>
        </w:rPr>
        <w:t>. Thus far, it has proven futile for Trump’s critics to seek refuge in wishful expectations that he would go away, a wish found wanting every time it is updated. Recall that critics have hoped Trump wouldn’t win the nomination; that he would lose the election; that he would be impeached; that he will not stand again for office. The hope for a post-Trump return to political normality is similarly vain. After Trump there will likely be more Trumps, given the force of populist revolt that he has stirred, and the general dissatisfaction with the alleged liberal world order, whose breakdown and failures made Trumpism possible in the first place.</w:t>
      </w:r>
    </w:p>
    <w:p w:rsidR="00823AAB" w:rsidRPr="009F338A" w:rsidRDefault="00823AAB" w:rsidP="00823AAB">
      <w:pPr>
        <w:rPr>
          <w:sz w:val="16"/>
        </w:rPr>
      </w:pPr>
      <w:r w:rsidRPr="009F338A">
        <w:rPr>
          <w:rStyle w:val="StyleUnderline"/>
        </w:rPr>
        <w:t>There are good reasons to expect Trump to be a strong contender for re-election</w:t>
      </w:r>
      <w:r w:rsidRPr="009F338A">
        <w:rPr>
          <w:sz w:val="16"/>
        </w:rPr>
        <w:t xml:space="preserve">. Since World War II, incumbency has been a strong force in U.S. presidential politics. It has been rare for one of the two major parties to hold the presidency for only one term. Consider too Trump’s standing. </w:t>
      </w:r>
      <w:r w:rsidRPr="009F338A">
        <w:rPr>
          <w:rStyle w:val="StyleUnderline"/>
        </w:rPr>
        <w:t>His disapproval ratings are at historic highs, yet he</w:t>
      </w:r>
      <w:r w:rsidRPr="009F338A">
        <w:rPr>
          <w:sz w:val="16"/>
        </w:rPr>
        <w:t xml:space="preserve"> also </w:t>
      </w:r>
      <w:r w:rsidRPr="009F338A">
        <w:rPr>
          <w:rStyle w:val="Emphasis"/>
        </w:rPr>
        <w:t>strongly mobilizes his base</w:t>
      </w:r>
      <w:r w:rsidRPr="009F338A">
        <w:rPr>
          <w:sz w:val="16"/>
        </w:rPr>
        <w:t xml:space="preserve">. Donations to Trump’s re-election campaign flood in. Trump enjoys near record approval from Republican voters, with no sign of mass defections. </w:t>
      </w:r>
      <w:r w:rsidRPr="009F338A">
        <w:rPr>
          <w:rStyle w:val="Emphasis"/>
        </w:rPr>
        <w:t>As things stand</w:t>
      </w:r>
      <w:r w:rsidRPr="009F338A">
        <w:rPr>
          <w:rStyle w:val="StyleUnderline"/>
        </w:rPr>
        <w:t>, he can campaign for a second term with a contentious but powerful story: a booming economy</w:t>
      </w:r>
      <w:r w:rsidRPr="009F338A">
        <w:rPr>
          <w:sz w:val="16"/>
        </w:rPr>
        <w:t xml:space="preserve">, low unemployment, a rising stock market, </w:t>
      </w:r>
      <w:r w:rsidRPr="009F338A">
        <w:rPr>
          <w:rStyle w:val="Emphasis"/>
        </w:rPr>
        <w:t>strictly enforced</w:t>
      </w:r>
      <w:r w:rsidRPr="009F338A">
        <w:rPr>
          <w:sz w:val="16"/>
        </w:rPr>
        <w:t xml:space="preserve"> borders and </w:t>
      </w:r>
      <w:r w:rsidRPr="009F338A">
        <w:rPr>
          <w:rStyle w:val="Emphasis"/>
        </w:rPr>
        <w:t>tariff walls</w:t>
      </w:r>
      <w:r w:rsidRPr="009F338A">
        <w:rPr>
          <w:sz w:val="16"/>
        </w:rPr>
        <w:t xml:space="preserve">, and making peace through tough confrontation of North Korea and Iran. Each of these claims can be unpicked. But rebutting them takes explanation. In politics, if you’re explaining, you’re failing. Trump may be fortunate that his re-election timetable coincides with the right side of an economic “boom bust” cycle. </w:t>
      </w:r>
      <w:r w:rsidRPr="009F338A">
        <w:rPr>
          <w:rStyle w:val="StyleUnderline"/>
        </w:rPr>
        <w:t>Were he to win a second term</w:t>
      </w:r>
      <w:r w:rsidRPr="009F338A">
        <w:rPr>
          <w:sz w:val="16"/>
        </w:rPr>
        <w:t xml:space="preserve">, and especially if the margin was more decisive, the </w:t>
      </w:r>
      <w:r w:rsidRPr="009F338A">
        <w:rPr>
          <w:rStyle w:val="Emphasis"/>
        </w:rPr>
        <w:t>conditions of his presidency would change</w:t>
      </w:r>
      <w:r w:rsidRPr="009F338A">
        <w:rPr>
          <w:rStyle w:val="StyleUnderline"/>
        </w:rPr>
        <w:t xml:space="preserve">. If he won big, he would have </w:t>
      </w:r>
      <w:r w:rsidRPr="009F338A">
        <w:rPr>
          <w:rStyle w:val="Emphasis"/>
        </w:rPr>
        <w:t>more political capital to spend</w:t>
      </w:r>
      <w:r w:rsidRPr="009F338A">
        <w:rPr>
          <w:rStyle w:val="StyleUnderline"/>
        </w:rPr>
        <w:t>. He would feel vindicated by the authority of a second mandate</w:t>
      </w:r>
      <w:r w:rsidRPr="009F338A">
        <w:rPr>
          <w:sz w:val="16"/>
        </w:rPr>
        <w:t xml:space="preserve">. Term limits would mean that he would no longer need fear election failure. It is possible that </w:t>
      </w:r>
      <w:r w:rsidRPr="009F338A">
        <w:rPr>
          <w:rStyle w:val="StyleUnderline"/>
        </w:rPr>
        <w:t xml:space="preserve">Trump “Mark 2” would be </w:t>
      </w:r>
      <w:r w:rsidRPr="009F338A">
        <w:rPr>
          <w:rStyle w:val="Emphasis"/>
        </w:rPr>
        <w:t>more willing to tolerate the costs of introducing major change in American grand strategy</w:t>
      </w:r>
      <w:r w:rsidRPr="009F338A">
        <w:rPr>
          <w:sz w:val="16"/>
        </w:rPr>
        <w:t>.</w:t>
      </w:r>
    </w:p>
    <w:p w:rsidR="00823AAB" w:rsidRPr="009F338A" w:rsidRDefault="00823AAB" w:rsidP="00823AAB">
      <w:pPr>
        <w:rPr>
          <w:sz w:val="16"/>
        </w:rPr>
      </w:pPr>
      <w:r w:rsidRPr="009F338A">
        <w:rPr>
          <w:rStyle w:val="StyleUnderline"/>
        </w:rPr>
        <w:t>Consider</w:t>
      </w:r>
      <w:r w:rsidRPr="009F338A">
        <w:rPr>
          <w:sz w:val="16"/>
        </w:rPr>
        <w:t xml:space="preserve"> further the possibility of </w:t>
      </w:r>
      <w:r w:rsidRPr="009F338A">
        <w:rPr>
          <w:rStyle w:val="StyleUnderline"/>
        </w:rPr>
        <w:t>a major strategic shock,</w:t>
      </w:r>
      <w:r w:rsidRPr="009F338A">
        <w:rPr>
          <w:sz w:val="16"/>
        </w:rPr>
        <w:t xml:space="preserve"> with an impact comparable to the Wall Street Crash of 1929, the Japanese assault on Pearl Harbor in 1941, or the OPEC oil embargo of 1973. By definition, the shape and outline of the shock is unclear. And we can’t know when it would happen. But if the literature on great power decline is sound, </w:t>
      </w:r>
      <w:r w:rsidRPr="009F338A">
        <w:rPr>
          <w:rStyle w:val="StyleUnderline"/>
        </w:rPr>
        <w:t>it would</w:t>
      </w:r>
      <w:r w:rsidRPr="009F338A">
        <w:rPr>
          <w:sz w:val="16"/>
        </w:rPr>
        <w:t xml:space="preserve"> likely </w:t>
      </w:r>
      <w:r w:rsidRPr="009F338A">
        <w:rPr>
          <w:rStyle w:val="StyleUnderline"/>
        </w:rPr>
        <w:t>have military and economic dimensions, featuring</w:t>
      </w:r>
      <w:r w:rsidRPr="009F338A">
        <w:rPr>
          <w:sz w:val="16"/>
        </w:rPr>
        <w:t xml:space="preserve"> some </w:t>
      </w:r>
      <w:r w:rsidRPr="009F338A">
        <w:rPr>
          <w:rStyle w:val="StyleUnderline"/>
        </w:rPr>
        <w:t>fatal interaction of war and debt</w:t>
      </w:r>
      <w:r w:rsidRPr="009F338A">
        <w:rPr>
          <w:sz w:val="16"/>
        </w:rPr>
        <w:t xml:space="preserve">. The source of the next financial crisis could lie elsewhere, but </w:t>
      </w:r>
      <w:r w:rsidRPr="009F338A">
        <w:rPr>
          <w:rStyle w:val="StyleUnderline"/>
        </w:rPr>
        <w:t>Trump’s</w:t>
      </w:r>
      <w:r w:rsidRPr="009F338A">
        <w:rPr>
          <w:sz w:val="16"/>
        </w:rPr>
        <w:t xml:space="preserve"> own </w:t>
      </w:r>
      <w:r w:rsidRPr="009F338A">
        <w:rPr>
          <w:rStyle w:val="StyleUnderline"/>
        </w:rPr>
        <w:t>policies</w:t>
      </w:r>
      <w:r w:rsidRPr="009F338A">
        <w:rPr>
          <w:sz w:val="16"/>
        </w:rPr>
        <w:t xml:space="preserve"> also </w:t>
      </w:r>
      <w:r w:rsidRPr="009F338A">
        <w:rPr>
          <w:rStyle w:val="StyleUnderline"/>
        </w:rPr>
        <w:t>make more likely</w:t>
      </w:r>
      <w:r w:rsidRPr="009F338A">
        <w:rPr>
          <w:sz w:val="16"/>
        </w:rPr>
        <w:t xml:space="preserve"> what was an implicit tendency, increasing the debt-deficit load and repeating </w:t>
      </w:r>
      <w:r w:rsidRPr="009F338A">
        <w:rPr>
          <w:rStyle w:val="StyleUnderline"/>
        </w:rPr>
        <w:t>a</w:t>
      </w:r>
      <w:r w:rsidRPr="009F338A">
        <w:rPr>
          <w:sz w:val="16"/>
        </w:rPr>
        <w:t xml:space="preserve"> familiar </w:t>
      </w:r>
      <w:r w:rsidRPr="009F338A">
        <w:rPr>
          <w:rStyle w:val="StyleUnderline"/>
        </w:rPr>
        <w:t>pattern, whereby</w:t>
      </w:r>
      <w:r w:rsidRPr="009F338A">
        <w:rPr>
          <w:sz w:val="16"/>
        </w:rPr>
        <w:t xml:space="preserve"> a large deficit-financed military build-up, </w:t>
      </w:r>
      <w:r w:rsidRPr="009F338A">
        <w:rPr>
          <w:rStyle w:val="StyleUnderline"/>
        </w:rPr>
        <w:t>deficit-financed wars (alongside tax cuts</w:t>
      </w:r>
      <w:r w:rsidRPr="009F338A">
        <w:rPr>
          <w:sz w:val="16"/>
        </w:rPr>
        <w:t xml:space="preserve">) stimulates demand, creates bubbles of irrational exuberance, </w:t>
      </w:r>
      <w:r w:rsidRPr="009F338A">
        <w:rPr>
          <w:rStyle w:val="StyleUnderline"/>
        </w:rPr>
        <w:t>overheats the economy, and</w:t>
      </w:r>
      <w:r w:rsidRPr="009F338A">
        <w:rPr>
          <w:sz w:val="16"/>
        </w:rPr>
        <w:t xml:space="preserve"> eventually </w:t>
      </w:r>
      <w:r w:rsidRPr="009F338A">
        <w:rPr>
          <w:rStyle w:val="Emphasis"/>
        </w:rPr>
        <w:t>leads to a loss of confidence in markets</w:t>
      </w:r>
      <w:r w:rsidRPr="009F338A">
        <w:rPr>
          <w:sz w:val="16"/>
        </w:rPr>
        <w:t xml:space="preserve">. This would be </w:t>
      </w:r>
      <w:r w:rsidRPr="009F338A">
        <w:rPr>
          <w:rStyle w:val="StyleUnderline"/>
        </w:rPr>
        <w:t xml:space="preserve">followed by a </w:t>
      </w:r>
      <w:r w:rsidRPr="009F338A">
        <w:rPr>
          <w:rStyle w:val="Emphasis"/>
        </w:rPr>
        <w:t>contraction</w:t>
      </w:r>
      <w:r w:rsidRPr="009F338A">
        <w:rPr>
          <w:sz w:val="16"/>
        </w:rPr>
        <w:t xml:space="preserve">, but this time </w:t>
      </w:r>
      <w:r w:rsidRPr="009F338A">
        <w:rPr>
          <w:rStyle w:val="Emphasis"/>
        </w:rPr>
        <w:t>without</w:t>
      </w:r>
      <w:r w:rsidRPr="009F338A">
        <w:rPr>
          <w:sz w:val="16"/>
        </w:rPr>
        <w:t xml:space="preserve"> the </w:t>
      </w:r>
      <w:r w:rsidRPr="009F338A">
        <w:rPr>
          <w:rStyle w:val="Emphasis"/>
        </w:rPr>
        <w:t>financial reserves</w:t>
      </w:r>
      <w:r w:rsidRPr="009F338A">
        <w:rPr>
          <w:sz w:val="16"/>
        </w:rPr>
        <w:t xml:space="preserve"> that were </w:t>
      </w:r>
      <w:r w:rsidRPr="009F338A">
        <w:rPr>
          <w:rStyle w:val="Emphasis"/>
        </w:rPr>
        <w:t>available to mitigate the last financial crisis</w:t>
      </w:r>
      <w:r w:rsidRPr="009F338A">
        <w:rPr>
          <w:rStyle w:val="StyleUnderline"/>
        </w:rPr>
        <w:t>. This</w:t>
      </w:r>
      <w:r w:rsidRPr="009F338A">
        <w:rPr>
          <w:sz w:val="16"/>
        </w:rPr>
        <w:t xml:space="preserve"> process </w:t>
      </w:r>
      <w:r w:rsidRPr="009F338A">
        <w:rPr>
          <w:rStyle w:val="StyleUnderline"/>
        </w:rPr>
        <w:t xml:space="preserve">could </w:t>
      </w:r>
      <w:r w:rsidRPr="009F338A">
        <w:rPr>
          <w:rStyle w:val="Emphasis"/>
        </w:rPr>
        <w:t>erupt sooner rather than later</w:t>
      </w:r>
      <w:r w:rsidRPr="009F338A">
        <w:rPr>
          <w:sz w:val="16"/>
        </w:rPr>
        <w:t>.</w:t>
      </w:r>
    </w:p>
    <w:p w:rsidR="00823AAB" w:rsidRPr="009F338A" w:rsidRDefault="00823AAB" w:rsidP="00823AAB">
      <w:pPr>
        <w:rPr>
          <w:sz w:val="16"/>
        </w:rPr>
      </w:pPr>
      <w:r w:rsidRPr="009F338A">
        <w:rPr>
          <w:sz w:val="16"/>
        </w:rPr>
        <w:t xml:space="preserve">It would take the combination of </w:t>
      </w:r>
      <w:r w:rsidRPr="009F338A">
        <w:rPr>
          <w:rStyle w:val="StyleUnderline"/>
        </w:rPr>
        <w:t>a strategic shock</w:t>
      </w:r>
      <w:r w:rsidRPr="009F338A">
        <w:rPr>
          <w:sz w:val="16"/>
        </w:rPr>
        <w:t xml:space="preserve"> great enough to discredit the status quo </w:t>
      </w:r>
      <w:r w:rsidRPr="009F338A">
        <w:rPr>
          <w:rStyle w:val="StyleUnderline"/>
        </w:rPr>
        <w:t>and a determined revisionist president</w:t>
      </w:r>
      <w:r w:rsidRPr="009F338A">
        <w:rPr>
          <w:sz w:val="16"/>
        </w:rPr>
        <w:t xml:space="preserve">. If so, then these forces </w:t>
      </w:r>
      <w:r w:rsidRPr="009F338A">
        <w:rPr>
          <w:rStyle w:val="StyleUnderline"/>
        </w:rPr>
        <w:t xml:space="preserve">might come together, to </w:t>
      </w:r>
      <w:r w:rsidRPr="009F338A">
        <w:rPr>
          <w:rStyle w:val="Emphasis"/>
          <w:sz w:val="28"/>
        </w:rPr>
        <w:t>take the president off the chain</w:t>
      </w:r>
      <w:r w:rsidRPr="009F338A">
        <w:rPr>
          <w:sz w:val="16"/>
        </w:rPr>
        <w:t xml:space="preserve">, and to create a domestic environment more hospitable to major change. Earlier security shocks, such as the 2008 financial crisis, did not lead in this direction because the Bush administration was averse to retrenching commitments. </w:t>
      </w:r>
      <w:r w:rsidRPr="009F338A">
        <w:rPr>
          <w:rStyle w:val="StyleUnderline"/>
        </w:rPr>
        <w:t>With Trump</w:t>
      </w:r>
      <w:r w:rsidRPr="009F338A">
        <w:rPr>
          <w:sz w:val="16"/>
        </w:rPr>
        <w:t xml:space="preserve"> or a Trumpian figure </w:t>
      </w:r>
      <w:r w:rsidRPr="009F338A">
        <w:rPr>
          <w:rStyle w:val="StyleUnderline"/>
        </w:rPr>
        <w:t>in the white house, one response</w:t>
      </w:r>
      <w:r w:rsidRPr="009F338A">
        <w:rPr>
          <w:sz w:val="16"/>
        </w:rPr>
        <w:t xml:space="preserve"> that was once taboo </w:t>
      </w:r>
      <w:r w:rsidRPr="009F338A">
        <w:rPr>
          <w:rStyle w:val="StyleUnderline"/>
        </w:rPr>
        <w:t>would be on the table</w:t>
      </w:r>
      <w:r w:rsidRPr="009F338A">
        <w:rPr>
          <w:sz w:val="16"/>
        </w:rPr>
        <w:t xml:space="preserve">: a </w:t>
      </w:r>
      <w:r w:rsidRPr="009F338A">
        <w:rPr>
          <w:rStyle w:val="Emphasis"/>
        </w:rPr>
        <w:t>fundamental retrenchment of overseas commitments</w:t>
      </w:r>
      <w:r w:rsidRPr="009F338A">
        <w:rPr>
          <w:sz w:val="16"/>
        </w:rPr>
        <w:t xml:space="preserve">, along the lines of Trump’s instincts. It isn’t certain what this will involve, but it would be drastic and imply a different assumption about how to pursue security. It </w:t>
      </w:r>
      <w:r w:rsidRPr="009F338A">
        <w:rPr>
          <w:rStyle w:val="StyleUnderline"/>
        </w:rPr>
        <w:t>could</w:t>
      </w:r>
      <w:r w:rsidRPr="009F338A">
        <w:rPr>
          <w:sz w:val="16"/>
        </w:rPr>
        <w:t xml:space="preserve"> lead the United States to, for example, </w:t>
      </w:r>
      <w:r w:rsidRPr="009F338A">
        <w:rPr>
          <w:rStyle w:val="StyleUnderline"/>
        </w:rPr>
        <w:t>withdraw from the Gulf and let Saudi</w:t>
      </w:r>
      <w:r w:rsidRPr="009F338A">
        <w:rPr>
          <w:sz w:val="16"/>
        </w:rPr>
        <w:t xml:space="preserve"> Arabia </w:t>
      </w:r>
      <w:r w:rsidRPr="009F338A">
        <w:rPr>
          <w:rStyle w:val="StyleUnderline"/>
        </w:rPr>
        <w:t>acquire the bomb</w:t>
      </w:r>
      <w:r w:rsidRPr="009F338A">
        <w:rPr>
          <w:sz w:val="16"/>
        </w:rPr>
        <w:t xml:space="preserve">, or to </w:t>
      </w:r>
      <w:r w:rsidRPr="009F338A">
        <w:rPr>
          <w:rStyle w:val="StyleUnderline"/>
        </w:rPr>
        <w:t>acknowledge Russia’s</w:t>
      </w:r>
      <w:r w:rsidRPr="009F338A">
        <w:rPr>
          <w:sz w:val="16"/>
        </w:rPr>
        <w:t xml:space="preserve"> view of its </w:t>
      </w:r>
      <w:r w:rsidRPr="009F338A">
        <w:rPr>
          <w:rStyle w:val="Emphasis"/>
        </w:rPr>
        <w:t>s</w:t>
      </w:r>
      <w:r w:rsidRPr="009F338A">
        <w:rPr>
          <w:rStyle w:val="StyleUnderline"/>
        </w:rPr>
        <w:t xml:space="preserve">phere </w:t>
      </w:r>
      <w:r w:rsidRPr="009F338A">
        <w:rPr>
          <w:rStyle w:val="Emphasis"/>
        </w:rPr>
        <w:t>o</w:t>
      </w:r>
      <w:r w:rsidRPr="009F338A">
        <w:rPr>
          <w:rStyle w:val="StyleUnderline"/>
        </w:rPr>
        <w:t xml:space="preserve">f </w:t>
      </w:r>
      <w:r w:rsidRPr="009F338A">
        <w:rPr>
          <w:rStyle w:val="Emphasis"/>
        </w:rPr>
        <w:t>i</w:t>
      </w:r>
      <w:r w:rsidRPr="009F338A">
        <w:rPr>
          <w:rStyle w:val="StyleUnderline"/>
        </w:rPr>
        <w:t>nfluence</w:t>
      </w:r>
      <w:r w:rsidRPr="009F338A">
        <w:rPr>
          <w:sz w:val="16"/>
        </w:rPr>
        <w:t xml:space="preserve"> while </w:t>
      </w:r>
      <w:r w:rsidRPr="009F338A">
        <w:rPr>
          <w:rStyle w:val="StyleUnderline"/>
        </w:rPr>
        <w:t>withdrawing from NATO</w:t>
      </w:r>
      <w:r w:rsidRPr="009F338A">
        <w:rPr>
          <w:sz w:val="16"/>
        </w:rPr>
        <w:t xml:space="preserve"> or decisively repudiating Article 5, or to reduce military expenditure just to the level needed for the United States to deter attacks and defend itself.</w:t>
      </w:r>
    </w:p>
    <w:p w:rsidR="00823AAB" w:rsidRPr="009F338A" w:rsidRDefault="00823AAB" w:rsidP="00823AAB">
      <w:pPr>
        <w:pStyle w:val="Heading4"/>
        <w:rPr>
          <w:rFonts w:cs="Calibri"/>
        </w:rPr>
      </w:pPr>
    </w:p>
    <w:p w:rsidR="00823AAB" w:rsidRPr="009F338A" w:rsidRDefault="00823AAB" w:rsidP="00823AAB">
      <w:pPr>
        <w:pStyle w:val="Heading4"/>
        <w:rPr>
          <w:rFonts w:cs="Calibri"/>
        </w:rPr>
      </w:pPr>
      <w:r w:rsidRPr="009F338A">
        <w:rPr>
          <w:rFonts w:cs="Calibri"/>
        </w:rPr>
        <w:t xml:space="preserve">That causes global nuclear war </w:t>
      </w:r>
    </w:p>
    <w:p w:rsidR="00823AAB" w:rsidRPr="009F338A" w:rsidRDefault="00823AAB" w:rsidP="00823AAB">
      <w:r w:rsidRPr="009F338A">
        <w:t xml:space="preserve">Thomas H. </w:t>
      </w:r>
      <w:r w:rsidRPr="009F338A">
        <w:rPr>
          <w:rStyle w:val="Style13ptBold"/>
        </w:rPr>
        <w:t>Henricksen 17</w:t>
      </w:r>
      <w:r w:rsidRPr="009F338A">
        <w:t xml:space="preserve">, emeritus senior fellow at the Hoover Institution, 3/23/17, “Post-American World Order,” </w:t>
      </w:r>
      <w:hyperlink r:id="rId12" w:history="1">
        <w:r w:rsidRPr="009F338A">
          <w:rPr>
            <w:rStyle w:val="Hyperlink"/>
          </w:rPr>
          <w:t>http://www.hoover.org/research/post-american-world-order</w:t>
        </w:r>
      </w:hyperlink>
    </w:p>
    <w:p w:rsidR="00823AAB" w:rsidRPr="009F338A" w:rsidRDefault="00823AAB" w:rsidP="00823AAB">
      <w:pPr>
        <w:rPr>
          <w:sz w:val="16"/>
        </w:rPr>
      </w:pPr>
      <w:r w:rsidRPr="009F338A">
        <w:rPr>
          <w:sz w:val="16"/>
        </w:rPr>
        <w:t xml:space="preserve">The </w:t>
      </w:r>
      <w:r w:rsidRPr="009F338A">
        <w:rPr>
          <w:rStyle w:val="StyleUnderline"/>
        </w:rPr>
        <w:t>tensions stoked by</w:t>
      </w:r>
      <w:r w:rsidRPr="009F338A">
        <w:rPr>
          <w:sz w:val="16"/>
        </w:rPr>
        <w:t xml:space="preserve"> the </w:t>
      </w:r>
      <w:r w:rsidRPr="009F338A">
        <w:rPr>
          <w:rStyle w:val="StyleUnderline"/>
        </w:rPr>
        <w:t>assertive regimes</w:t>
      </w:r>
      <w:r w:rsidRPr="009F338A">
        <w:rPr>
          <w:sz w:val="16"/>
        </w:rPr>
        <w:t xml:space="preserve"> in the Kremlin or Tiananmen Square </w:t>
      </w:r>
      <w:r w:rsidRPr="009F338A">
        <w:rPr>
          <w:rStyle w:val="StyleUnderline"/>
        </w:rPr>
        <w:t xml:space="preserve">could </w:t>
      </w:r>
      <w:r w:rsidRPr="009F338A">
        <w:rPr>
          <w:rStyle w:val="Emphasis"/>
        </w:rPr>
        <w:t>spark a political or military incident</w:t>
      </w:r>
      <w:r w:rsidRPr="009F338A">
        <w:rPr>
          <w:rStyle w:val="StyleUnderline"/>
        </w:rPr>
        <w:t xml:space="preserve"> that might set off a chain reaction leading to a</w:t>
      </w:r>
      <w:r w:rsidRPr="009F338A">
        <w:rPr>
          <w:sz w:val="16"/>
        </w:rPr>
        <w:t xml:space="preserve"> </w:t>
      </w:r>
      <w:r w:rsidRPr="009F338A">
        <w:rPr>
          <w:rStyle w:val="Emphasis"/>
        </w:rPr>
        <w:t>large-scale war</w:t>
      </w:r>
      <w:r w:rsidRPr="009F338A">
        <w:rPr>
          <w:sz w:val="16"/>
        </w:rPr>
        <w:t xml:space="preserve">. Historically, powerful rivalries nearly always lead to at least skirmishes, if not a full-blown war. </w:t>
      </w:r>
      <w:r w:rsidRPr="009F338A">
        <w:rPr>
          <w:rStyle w:val="StyleUnderline"/>
        </w:rPr>
        <w:t>The anomalous Cold War era</w:t>
      </w:r>
      <w:r w:rsidRPr="009F338A">
        <w:rPr>
          <w:sz w:val="16"/>
        </w:rPr>
        <w:t xml:space="preserve"> </w:t>
      </w:r>
      <w:r w:rsidRPr="009F338A">
        <w:rPr>
          <w:rStyle w:val="Emphasis"/>
        </w:rPr>
        <w:t>spared</w:t>
      </w:r>
      <w:r w:rsidRPr="009F338A">
        <w:rPr>
          <w:sz w:val="16"/>
        </w:rPr>
        <w:t xml:space="preserve"> the United States and Soviet Russia a direct conflict, largely from concerns that one would trigger a </w:t>
      </w:r>
      <w:r w:rsidRPr="009F338A">
        <w:rPr>
          <w:rStyle w:val="Emphasis"/>
        </w:rPr>
        <w:t>nuclear exchange destroying</w:t>
      </w:r>
      <w:r w:rsidRPr="009F338A">
        <w:rPr>
          <w:sz w:val="16"/>
        </w:rPr>
        <w:t xml:space="preserve"> both states and much of </w:t>
      </w:r>
      <w:r w:rsidRPr="009F338A">
        <w:rPr>
          <w:rStyle w:val="Emphasis"/>
        </w:rPr>
        <w:t>the world</w:t>
      </w:r>
      <w:r w:rsidRPr="009F338A">
        <w:rPr>
          <w:rStyle w:val="StyleUnderline"/>
        </w:rPr>
        <w:t xml:space="preserve">. Such a repetition </w:t>
      </w:r>
      <w:r w:rsidRPr="009F338A">
        <w:rPr>
          <w:rStyle w:val="Emphasis"/>
        </w:rPr>
        <w:t>might</w:t>
      </w:r>
      <w:r w:rsidRPr="009F338A">
        <w:rPr>
          <w:rStyle w:val="StyleUnderline"/>
        </w:rPr>
        <w:t xml:space="preserve"> reoccur in the unfolding</w:t>
      </w:r>
      <w:r w:rsidRPr="009F338A">
        <w:rPr>
          <w:sz w:val="16"/>
        </w:rPr>
        <w:t xml:space="preserve"> three-cornered </w:t>
      </w:r>
      <w:r w:rsidRPr="009F338A">
        <w:rPr>
          <w:rStyle w:val="StyleUnderline"/>
        </w:rPr>
        <w:t>geopolitical world</w:t>
      </w:r>
      <w:r w:rsidRPr="009F338A">
        <w:rPr>
          <w:sz w:val="16"/>
        </w:rPr>
        <w:t>. It seems safe to acknowledge that an ascendant China and a resurgent Russia will persist in their geo-strategic ambitions.</w:t>
      </w:r>
    </w:p>
    <w:p w:rsidR="00823AAB" w:rsidRPr="009F338A" w:rsidRDefault="00823AAB" w:rsidP="00823AAB">
      <w:pPr>
        <w:rPr>
          <w:sz w:val="16"/>
        </w:rPr>
      </w:pPr>
      <w:r w:rsidRPr="009F338A">
        <w:rPr>
          <w:sz w:val="16"/>
        </w:rPr>
        <w:t>What Is To Be Done?</w:t>
      </w:r>
    </w:p>
    <w:p w:rsidR="00823AAB" w:rsidRPr="009F338A" w:rsidRDefault="00823AAB" w:rsidP="00823AAB">
      <w:pPr>
        <w:rPr>
          <w:sz w:val="16"/>
        </w:rPr>
      </w:pPr>
      <w:r w:rsidRPr="009F338A">
        <w:rPr>
          <w:sz w:val="16"/>
        </w:rPr>
        <w:t>The first marching order is to dodge any kind of perpetual war of the sort that George Orwell outlined in  “1984,” which engulfed the three super states of Eastasia, Eurasia, and Oceania, and made possible the totalitarian Big Brother regime. A long-running Cold War-type confrontation would almost certainly take another form than the one that ran from 1945 until the downfall of the Soviet Union.</w:t>
      </w:r>
    </w:p>
    <w:p w:rsidR="00823AAB" w:rsidRPr="009F338A" w:rsidRDefault="00823AAB" w:rsidP="00823AAB">
      <w:pPr>
        <w:rPr>
          <w:sz w:val="16"/>
        </w:rPr>
      </w:pPr>
      <w:r w:rsidRPr="009F338A">
        <w:rPr>
          <w:sz w:val="16"/>
        </w:rPr>
        <w:t xml:space="preserve">What prescriptions can be offered in the face of the escalating competition among the three global powers? First, </w:t>
      </w:r>
      <w:r w:rsidRPr="009F338A">
        <w:rPr>
          <w:rStyle w:val="StyleUnderline"/>
        </w:rPr>
        <w:t xml:space="preserve">by </w:t>
      </w:r>
      <w:r w:rsidRPr="009F338A">
        <w:rPr>
          <w:rStyle w:val="Emphasis"/>
        </w:rPr>
        <w:t>staying militarily and economically strong</w:t>
      </w:r>
      <w:r w:rsidRPr="009F338A">
        <w:rPr>
          <w:rStyle w:val="StyleUnderline"/>
        </w:rPr>
        <w:t>, the U</w:t>
      </w:r>
      <w:r w:rsidRPr="009F338A">
        <w:rPr>
          <w:sz w:val="16"/>
        </w:rPr>
        <w:t xml:space="preserve">nited </w:t>
      </w:r>
      <w:r w:rsidRPr="009F338A">
        <w:rPr>
          <w:rStyle w:val="StyleUnderline"/>
        </w:rPr>
        <w:t>S</w:t>
      </w:r>
      <w:r w:rsidRPr="009F338A">
        <w:rPr>
          <w:sz w:val="16"/>
        </w:rPr>
        <w:t xml:space="preserve">tates </w:t>
      </w:r>
      <w:r w:rsidRPr="009F338A">
        <w:rPr>
          <w:rStyle w:val="StyleUnderline"/>
        </w:rPr>
        <w:t>will have the resources to deter its peers’ hawkish behavior that might otherwise trigger</w:t>
      </w:r>
      <w:r w:rsidRPr="009F338A">
        <w:rPr>
          <w:sz w:val="16"/>
        </w:rPr>
        <w:t xml:space="preserve"> a </w:t>
      </w:r>
      <w:r w:rsidRPr="009F338A">
        <w:rPr>
          <w:rStyle w:val="Emphasis"/>
        </w:rPr>
        <w:t>major conflict</w:t>
      </w:r>
      <w:r w:rsidRPr="009F338A">
        <w:rPr>
          <w:sz w:val="16"/>
        </w:rPr>
        <w:t xml:space="preserve">. Judging by the history of the Cold War, </w:t>
      </w:r>
      <w:r w:rsidRPr="009F338A">
        <w:rPr>
          <w:rStyle w:val="StyleUnderline"/>
        </w:rPr>
        <w:t>the coming strategic chess match with Russia and China will prove tense and demanding</w:t>
      </w:r>
      <w:r w:rsidRPr="009F338A">
        <w:rPr>
          <w:sz w:val="16"/>
        </w:rPr>
        <w:t>—</w:t>
      </w:r>
      <w:r w:rsidRPr="009F338A">
        <w:rPr>
          <w:rStyle w:val="StyleUnderline"/>
        </w:rPr>
        <w:t>since</w:t>
      </w:r>
      <w:r w:rsidRPr="009F338A">
        <w:rPr>
          <w:sz w:val="16"/>
        </w:rPr>
        <w:t xml:space="preserve"> </w:t>
      </w:r>
      <w:r w:rsidRPr="009F338A">
        <w:rPr>
          <w:rStyle w:val="Emphasis"/>
        </w:rPr>
        <w:t>all the countries boast nuclear arms</w:t>
      </w:r>
      <w:r w:rsidRPr="009F338A">
        <w:rPr>
          <w:sz w:val="16"/>
        </w:rPr>
        <w:t xml:space="preserve"> and long-range ballistic missiles. Next, </w:t>
      </w:r>
      <w:r w:rsidRPr="009F338A">
        <w:rPr>
          <w:rStyle w:val="StyleUnderline"/>
        </w:rPr>
        <w:t>the U</w:t>
      </w:r>
      <w:r w:rsidRPr="009F338A">
        <w:rPr>
          <w:sz w:val="16"/>
        </w:rPr>
        <w:t xml:space="preserve">nited </w:t>
      </w:r>
      <w:r w:rsidRPr="009F338A">
        <w:rPr>
          <w:rStyle w:val="StyleUnderline"/>
        </w:rPr>
        <w:t>S</w:t>
      </w:r>
      <w:r w:rsidRPr="009F338A">
        <w:rPr>
          <w:sz w:val="16"/>
        </w:rPr>
        <w:t xml:space="preserve">tates </w:t>
      </w:r>
      <w:r w:rsidRPr="009F338A">
        <w:rPr>
          <w:rStyle w:val="StyleUnderline"/>
        </w:rPr>
        <w:t>should widen and sustain willing coalitions of partners</w:t>
      </w:r>
      <w:r w:rsidRPr="009F338A">
        <w:rPr>
          <w:sz w:val="16"/>
        </w:rPr>
        <w:t>, something at which America excels, and at which China and Russia fail conspicuously.</w:t>
      </w:r>
    </w:p>
    <w:p w:rsidR="00823AAB" w:rsidRPr="009F338A" w:rsidRDefault="00823AAB" w:rsidP="00823AAB">
      <w:pPr>
        <w:rPr>
          <w:sz w:val="16"/>
        </w:rPr>
      </w:pPr>
      <w:r w:rsidRPr="009F338A">
        <w:rPr>
          <w:rStyle w:val="StyleUnderline"/>
        </w:rPr>
        <w:t xml:space="preserve">There can be </w:t>
      </w:r>
      <w:r w:rsidRPr="009F338A">
        <w:rPr>
          <w:rStyle w:val="Emphasis"/>
        </w:rPr>
        <w:t>little room for error</w:t>
      </w:r>
      <w:r w:rsidRPr="009F338A">
        <w:rPr>
          <w:rStyle w:val="StyleUnderline"/>
        </w:rPr>
        <w:t xml:space="preserve"> in</w:t>
      </w:r>
      <w:r w:rsidRPr="009F338A">
        <w:rPr>
          <w:sz w:val="16"/>
        </w:rPr>
        <w:t xml:space="preserve"> fraught </w:t>
      </w:r>
      <w:r w:rsidRPr="009F338A">
        <w:rPr>
          <w:rStyle w:val="Emphasis"/>
        </w:rPr>
        <w:t>crises among nuclear-weaponized</w:t>
      </w:r>
      <w:r w:rsidRPr="009F338A">
        <w:rPr>
          <w:sz w:val="16"/>
        </w:rPr>
        <w:t xml:space="preserve"> and </w:t>
      </w:r>
      <w:r w:rsidRPr="009F338A">
        <w:rPr>
          <w:rStyle w:val="Emphasis"/>
        </w:rPr>
        <w:t>hostile powers</w:t>
      </w:r>
      <w:r w:rsidRPr="009F338A">
        <w:rPr>
          <w:sz w:val="16"/>
        </w:rPr>
        <w:t xml:space="preserve">. Short- and long-term standoffs are likely, as they were during the Cold War. Thus, </w:t>
      </w:r>
      <w:r w:rsidRPr="009F338A">
        <w:rPr>
          <w:rStyle w:val="StyleUnderline"/>
        </w:rPr>
        <w:t>the playbook</w:t>
      </w:r>
      <w:r w:rsidRPr="009F338A">
        <w:rPr>
          <w:sz w:val="16"/>
        </w:rPr>
        <w:t xml:space="preserve">, in part, </w:t>
      </w:r>
      <w:r w:rsidRPr="009F338A">
        <w:rPr>
          <w:rStyle w:val="StyleUnderline"/>
        </w:rPr>
        <w:t xml:space="preserve">involves a </w:t>
      </w:r>
      <w:r w:rsidRPr="009F338A">
        <w:rPr>
          <w:rStyle w:val="Emphasis"/>
        </w:rPr>
        <w:t>waiting game</w:t>
      </w:r>
      <w:r w:rsidRPr="009F338A">
        <w:rPr>
          <w:rStyle w:val="StyleUnderline"/>
        </w:rPr>
        <w:t xml:space="preserve"> in which each power looks to its rivals to suffer</w:t>
      </w:r>
      <w:r w:rsidRPr="009F338A">
        <w:rPr>
          <w:sz w:val="16"/>
        </w:rPr>
        <w:t xml:space="preserve"> grievous </w:t>
      </w:r>
      <w:r w:rsidRPr="009F338A">
        <w:rPr>
          <w:rStyle w:val="StyleUnderline"/>
        </w:rPr>
        <w:t>internal problems</w:t>
      </w:r>
      <w:r w:rsidRPr="009F338A">
        <w:rPr>
          <w:sz w:val="16"/>
        </w:rPr>
        <w:t xml:space="preserve"> which could entail a collapse, as happened to the Soviet Union.</w:t>
      </w:r>
    </w:p>
    <w:p w:rsidR="00607307" w:rsidRPr="009F338A" w:rsidRDefault="00607307" w:rsidP="00BF5FEE"/>
    <w:p w:rsidR="00E0344F" w:rsidRPr="009F338A" w:rsidRDefault="00823AAB" w:rsidP="00E0344F">
      <w:pPr>
        <w:pStyle w:val="Heading1"/>
        <w:rPr>
          <w:rFonts w:cs="Calibri"/>
        </w:rPr>
      </w:pPr>
      <w:r w:rsidRPr="009F338A">
        <w:rPr>
          <w:rFonts w:cs="Calibri"/>
        </w:rPr>
        <w:t>2NC Extensions</w:t>
      </w:r>
    </w:p>
    <w:p w:rsidR="007F7D32" w:rsidRPr="009F338A" w:rsidRDefault="007F7D32" w:rsidP="007F7D32">
      <w:pPr>
        <w:pStyle w:val="Heading2"/>
        <w:rPr>
          <w:rFonts w:cs="Calibri"/>
        </w:rPr>
      </w:pPr>
      <w:r w:rsidRPr="009F338A">
        <w:rPr>
          <w:rFonts w:cs="Calibri"/>
        </w:rPr>
        <w:t>Uniqueness</w:t>
      </w:r>
    </w:p>
    <w:p w:rsidR="00774509" w:rsidRPr="009F338A" w:rsidRDefault="00774509" w:rsidP="007F7D32">
      <w:pPr>
        <w:pStyle w:val="Heading3"/>
        <w:rPr>
          <w:rFonts w:cs="Calibri"/>
        </w:rPr>
      </w:pPr>
      <w:r w:rsidRPr="009F338A">
        <w:rPr>
          <w:rFonts w:cs="Calibri"/>
        </w:rPr>
        <w:t>2NC – UQ</w:t>
      </w:r>
    </w:p>
    <w:p w:rsidR="00FB23DC" w:rsidRPr="009F338A" w:rsidRDefault="00FB23DC" w:rsidP="00FB23DC">
      <w:pPr>
        <w:pStyle w:val="Heading4"/>
      </w:pPr>
      <w:r w:rsidRPr="009F338A">
        <w:t>Trump losing now – state polls prove</w:t>
      </w:r>
    </w:p>
    <w:p w:rsidR="00FB23DC" w:rsidRPr="009F338A" w:rsidRDefault="00FB23DC" w:rsidP="00FB23DC">
      <w:r w:rsidRPr="009F338A">
        <w:rPr>
          <w:rStyle w:val="Style13ptBold"/>
        </w:rPr>
        <w:t xml:space="preserve">Blake 6/6 </w:t>
      </w:r>
      <w:r w:rsidRPr="009F338A">
        <w:t xml:space="preserve">(Aaron, senior political reporter for The Washington Post, 2019, “Polls show some early 2020 warning signs for Trump in key states”, </w:t>
      </w:r>
      <w:hyperlink r:id="rId13" w:history="1">
        <w:r w:rsidRPr="009F338A">
          <w:rPr>
            <w:rStyle w:val="Hyperlink"/>
          </w:rPr>
          <w:t>https://www.washingtonpost.com/politics/2019/06/06/polls-show-some-real-warning-signs-trump-key-states/?utm_term=.3277bfc60ba1</w:t>
        </w:r>
      </w:hyperlink>
      <w:r w:rsidRPr="009F338A">
        <w:t>, Aly M)</w:t>
      </w:r>
    </w:p>
    <w:p w:rsidR="00FB23DC" w:rsidRPr="009F338A" w:rsidRDefault="00FB23DC" w:rsidP="00FB23DC">
      <w:pPr>
        <w:rPr>
          <w:rStyle w:val="StyleUnderline"/>
        </w:rPr>
      </w:pPr>
      <w:r w:rsidRPr="009F338A">
        <w:rPr>
          <w:rStyle w:val="StyleUnderline"/>
        </w:rPr>
        <w:t>All of that said, there are some real warning signs for President Trump in the first handful of polls of the 2020 race.</w:t>
      </w:r>
      <w:r w:rsidRPr="009F338A">
        <w:rPr>
          <w:rStyle w:val="StyleUnderline"/>
        </w:rPr>
        <w:br/>
      </w:r>
      <w:r w:rsidRPr="009F338A">
        <w:rPr>
          <w:sz w:val="16"/>
        </w:rPr>
        <w:t xml:space="preserve">My colleague Philip Bump highlighted perhaps the shock poll of the early 2020 campaign on Wednesday. </w:t>
      </w:r>
      <w:r w:rsidRPr="009F338A">
        <w:rPr>
          <w:rStyle w:val="StyleUnderline"/>
        </w:rPr>
        <w:t>The Quinnipiac survey showed Trump trailing former vice president Joe Biden in Texas by four points — and holding statistically insignificant leads over the rest of the Democratic field there. Were Texas to actually be competitive, after Trump carried it by nine points in 2016, it would be a major leg up for the Democrats’ efforts to win back the White House.</w:t>
      </w:r>
      <w:r w:rsidRPr="009F338A">
        <w:rPr>
          <w:rStyle w:val="StyleUnderline"/>
        </w:rPr>
        <w:br/>
      </w:r>
      <w:r w:rsidRPr="009F338A">
        <w:rPr>
          <w:sz w:val="16"/>
        </w:rPr>
        <w:t xml:space="preserve">And that wasn’t the only bad state poll for Trump that was released Wednesday. </w:t>
      </w:r>
      <w:r w:rsidRPr="009F338A">
        <w:rPr>
          <w:rStyle w:val="StyleUnderline"/>
        </w:rPr>
        <w:t>In Michigan, a Detroit News/WDIV-TV poll conducted by the Glengariff Group showed Trump trailing both Biden and Bernie Sanders by 12 points in the state he narrowly won in 2016. Three other lesser-known Democrats also led Trump by between three and six points.</w:t>
      </w:r>
      <w:r w:rsidRPr="009F338A">
        <w:rPr>
          <w:rStyle w:val="StyleUnderline"/>
        </w:rPr>
        <w:br/>
        <w:t>And just a few weeks ago, we saw a similar result in the other big Rust Belt state Trump picked off from the Democrats, Pennsylvania. The Quinnipiac poll there showed Biden leading Trump by double digits (53 to 42), Sanders up by seven, and the lesser-known Democrats all either leading or trailing within the margin of error.</w:t>
      </w:r>
      <w:r w:rsidRPr="009F338A">
        <w:rPr>
          <w:rStyle w:val="StyleUnderline"/>
        </w:rPr>
        <w:br/>
      </w:r>
      <w:r w:rsidRPr="009F338A">
        <w:rPr>
          <w:sz w:val="16"/>
        </w:rPr>
        <w:t>So that’s two polls showing at least one Democrat with a double-digit lead in two states that were crucial for Trump in the 2016 election</w:t>
      </w:r>
      <w:r w:rsidRPr="009F338A">
        <w:rPr>
          <w:rStyle w:val="StyleUnderline"/>
        </w:rPr>
        <w:t>. And Trump even struggles to beat Democrats whom half the country hasn’t even heard of.</w:t>
      </w:r>
      <w:r w:rsidRPr="009F338A">
        <w:rPr>
          <w:rStyle w:val="StyleUnderline"/>
        </w:rPr>
        <w:br/>
      </w:r>
      <w:r w:rsidRPr="009F338A">
        <w:rPr>
          <w:sz w:val="16"/>
        </w:rPr>
        <w:t>Some caveats apply to all of these. First, we don’t have polls from more than one high-quality pollster in any of these states, and you should never base predictions on just one poll. Second, Biden is very popular right now — in a way he’s unlikely to be come Election Day 2020 if he’s the Democratic nominee. (You’d expect an unpopular president to be trailing a popular Democrat.) And third, lots and lots of things are going to happen over the course of this campaign. Polls don’t predict anything; they show you where things stand at that particular moment in time, subject to human and sampling errors.</w:t>
      </w:r>
      <w:r w:rsidRPr="009F338A">
        <w:rPr>
          <w:sz w:val="16"/>
        </w:rPr>
        <w:br/>
        <w:t>But even if you dig a little deeper, you start to see some more warning signs.</w:t>
      </w:r>
      <w:r w:rsidRPr="009F338A">
        <w:rPr>
          <w:sz w:val="16"/>
        </w:rPr>
        <w:br/>
      </w:r>
      <w:r w:rsidRPr="009F338A">
        <w:rPr>
          <w:rStyle w:val="StyleUnderline"/>
        </w:rPr>
        <w:t>In the Michigan poll, for example, fewer than 36 percent of voters say they’ll definitely vote to reelect Trump, while more than 51 percent say they plan to vote for someone else.</w:t>
      </w:r>
      <w:r w:rsidRPr="009F338A">
        <w:rPr>
          <w:rStyle w:val="StyleUnderline"/>
        </w:rPr>
        <w:br/>
        <w:t>In Texas and Pennsylvania, both Quinnipiac polls show Trump floundering among independents.</w:t>
      </w:r>
      <w:r w:rsidRPr="009F338A">
        <w:rPr>
          <w:sz w:val="16"/>
        </w:rPr>
        <w:t xml:space="preserve"> In Texas, independents disapproved of Trump by a margin of 21 points (58 to 37), even though Trump carried them in 2016 by 16 points (52 to 38). The gap was similar in Pennsylvania, where Trump won independents by seven points (48 to 41), but they now disapprove of him by 20 points (56 to 36). </w:t>
      </w:r>
      <w:r w:rsidRPr="009F338A">
        <w:rPr>
          <w:rStyle w:val="StyleUnderline"/>
        </w:rPr>
        <w:t>Were Trump to lose the independent vote in either of these states — or even if it were close — it would be very difficult to carry them.</w:t>
      </w:r>
      <w:r w:rsidRPr="009F338A">
        <w:rPr>
          <w:rStyle w:val="StyleUnderline"/>
        </w:rPr>
        <w:br/>
      </w:r>
      <w:r w:rsidRPr="009F338A">
        <w:rPr>
          <w:sz w:val="16"/>
        </w:rPr>
        <w:t xml:space="preserve">Other state polling we’ve seen at this early juncture haven’t been quite so ominous for Trump. </w:t>
      </w:r>
      <w:r w:rsidRPr="009F338A">
        <w:rPr>
          <w:rStyle w:val="StyleUnderline"/>
        </w:rPr>
        <w:t xml:space="preserve">A recent Florida Atlantic University poll showed the Florida race basically within margin of error in a state Trump carried by just more than a point — about what you’d expect. Another poll in Arizona showed Biden ahead by four, which as with Texas would be a major upset in a red state. </w:t>
      </w:r>
      <w:r w:rsidRPr="009F338A">
        <w:rPr>
          <w:sz w:val="16"/>
        </w:rPr>
        <w:t>But against other Democrats, Trump was about where he was in 2016, when he won by four points.</w:t>
      </w:r>
      <w:r w:rsidRPr="009F338A">
        <w:rPr>
          <w:sz w:val="16"/>
        </w:rPr>
        <w:br/>
      </w:r>
      <w:r w:rsidRPr="009F338A">
        <w:rPr>
          <w:rStyle w:val="StyleUnderline"/>
        </w:rPr>
        <w:t>Yet the national picture is also somewhat grim for Trump. Of the three high-quality pollsters to test multiple general election matchups so far this year, both Biden and Sanders lead in all three outside the margin of error, Sen. Elizabeth Warren (Mass.) holds statistically insignificant leads in all three, and both Sen. Kamala D. Harris (Calif.) and South Bend, Ind., Mayor Pete Buttigieg are right there with Trump, even though they suffer from poor name ID.</w:t>
      </w:r>
      <w:r w:rsidRPr="009F338A">
        <w:rPr>
          <w:rStyle w:val="StyleUnderline"/>
        </w:rPr>
        <w:br/>
      </w:r>
      <w:r w:rsidRPr="009F338A">
        <w:rPr>
          <w:sz w:val="16"/>
        </w:rPr>
        <w:t>Trump’s political stock is about where it was in 2016, when he defeated a Democratic nominee who was about as historically unpopular as he was. Perhaps it should be a surprise that he would struggle against Democrats who haven’t been through the wringer yet</w:t>
      </w:r>
      <w:r w:rsidRPr="009F338A">
        <w:rPr>
          <w:rStyle w:val="StyleUnderline"/>
        </w:rPr>
        <w:t>. But it’s also noteworthy the position he seems to start in when it comes to some key states again unknown opposition, and it doesn’t appear to be a position of strength.</w:t>
      </w:r>
    </w:p>
    <w:p w:rsidR="00C31126" w:rsidRPr="009F338A" w:rsidRDefault="00C31126" w:rsidP="00C31126">
      <w:pPr>
        <w:pStyle w:val="Heading4"/>
        <w:rPr>
          <w:rStyle w:val="Style13ptBold"/>
          <w:rFonts w:cs="Calibri"/>
          <w:b/>
        </w:rPr>
      </w:pPr>
      <w:r w:rsidRPr="009F338A">
        <w:rPr>
          <w:rStyle w:val="Style13ptBold"/>
          <w:rFonts w:cs="Calibri"/>
          <w:b/>
        </w:rPr>
        <w:t xml:space="preserve">Dems win now---Trump is unpopular with key demographics and in swing states. </w:t>
      </w:r>
    </w:p>
    <w:p w:rsidR="00C31126" w:rsidRPr="009F338A" w:rsidRDefault="00C31126" w:rsidP="00C31126">
      <w:r w:rsidRPr="009F338A">
        <w:t xml:space="preserve">Alexander </w:t>
      </w:r>
      <w:r w:rsidRPr="009F338A">
        <w:rPr>
          <w:rStyle w:val="Style13ptBold"/>
        </w:rPr>
        <w:t>Burns 18</w:t>
      </w:r>
      <w:r w:rsidRPr="009F338A">
        <w:t>. National political correspondent, former editor of the Harvard Political Review. "A Week After the Election, Democratic Gains Grow Stronger". The New York Times. 11-13-2018. https://www.nytimes.com/2018/11/13/us/politics/midterm-results-democratic-gains.html</w:t>
      </w:r>
    </w:p>
    <w:p w:rsidR="00C31126" w:rsidRPr="009F338A" w:rsidRDefault="00C31126" w:rsidP="00C31126">
      <w:pPr>
        <w:rPr>
          <w:sz w:val="16"/>
        </w:rPr>
      </w:pPr>
      <w:r w:rsidRPr="009F338A">
        <w:rPr>
          <w:rStyle w:val="StyleUnderline"/>
        </w:rPr>
        <w:t>The 2018 midterm election looked</w:t>
      </w:r>
      <w:r w:rsidRPr="009F338A">
        <w:rPr>
          <w:sz w:val="16"/>
        </w:rPr>
        <w:t xml:space="preserve"> last Tuesday </w:t>
      </w:r>
      <w:r w:rsidRPr="009F338A">
        <w:rPr>
          <w:rStyle w:val="StyleUnderline"/>
        </w:rPr>
        <w:t>like a serious</w:t>
      </w:r>
      <w:r w:rsidRPr="009F338A">
        <w:rPr>
          <w:sz w:val="16"/>
        </w:rPr>
        <w:t xml:space="preserve"> but not crippling </w:t>
      </w:r>
      <w:r w:rsidRPr="009F338A">
        <w:rPr>
          <w:rStyle w:val="StyleUnderline"/>
        </w:rPr>
        <w:t>setback for Republicans</w:t>
      </w:r>
      <w:r w:rsidRPr="009F338A">
        <w:rPr>
          <w:sz w:val="16"/>
        </w:rPr>
        <w:t xml:space="preserve">, </w:t>
      </w:r>
      <w:r w:rsidRPr="009F338A">
        <w:rPr>
          <w:rStyle w:val="Emphasis"/>
        </w:rPr>
        <w:t xml:space="preserve">yet the picture has grown grimmer </w:t>
      </w:r>
      <w:r w:rsidRPr="009F338A">
        <w:rPr>
          <w:sz w:val="16"/>
        </w:rPr>
        <w:t xml:space="preserve">for the party since then </w:t>
      </w:r>
      <w:r w:rsidRPr="009F338A">
        <w:rPr>
          <w:rStyle w:val="StyleUnderline"/>
        </w:rPr>
        <w:t>as a more complete tally of votes has come in</w:t>
      </w:r>
      <w:r w:rsidRPr="009F338A">
        <w:rPr>
          <w:sz w:val="16"/>
        </w:rPr>
        <w:t xml:space="preserve"> across the country. </w:t>
      </w:r>
      <w:r w:rsidRPr="009F338A">
        <w:rPr>
          <w:rStyle w:val="StyleUnderline"/>
        </w:rPr>
        <w:t>What looked at first like a modest Democratic majority in the House has grown into a stronger one: The party has gained 33 seats so far and appears on track to gain between 35 and 40 once all the counting is complete. And</w:t>
      </w:r>
      <w:r w:rsidRPr="009F338A">
        <w:rPr>
          <w:sz w:val="16"/>
        </w:rPr>
        <w:t xml:space="preserve"> Democratic </w:t>
      </w:r>
      <w:r w:rsidRPr="009F338A">
        <w:rPr>
          <w:rStyle w:val="StyleUnderline"/>
        </w:rPr>
        <w:t>losses in the Senate look less serious than they did a week ago</w:t>
      </w:r>
      <w:r w:rsidRPr="009F338A">
        <w:rPr>
          <w:sz w:val="16"/>
        </w:rPr>
        <w:t xml:space="preserve">, after Kyrsten Sinema was declared the winner in Arizona on Monday. It now looks like Democrats are likely to lose a net of one or two seats, rather than three or four as they feared last Tuesday. </w:t>
      </w:r>
      <w:r w:rsidRPr="009F338A">
        <w:rPr>
          <w:rStyle w:val="StyleUnderline"/>
        </w:rPr>
        <w:t xml:space="preserve">The </w:t>
      </w:r>
      <w:r w:rsidRPr="009F338A">
        <w:rPr>
          <w:rStyle w:val="Emphasis"/>
        </w:rPr>
        <w:t>underlying shifts</w:t>
      </w:r>
      <w:r w:rsidRPr="009F338A">
        <w:rPr>
          <w:rStyle w:val="StyleUnderline"/>
        </w:rPr>
        <w:t xml:space="preserve"> in the electorate</w:t>
      </w:r>
      <w:r w:rsidRPr="009F338A">
        <w:rPr>
          <w:sz w:val="16"/>
        </w:rPr>
        <w:t xml:space="preserve"> </w:t>
      </w:r>
      <w:r w:rsidRPr="009F338A">
        <w:rPr>
          <w:rStyle w:val="StyleUnderline"/>
        </w:rPr>
        <w:t>suggest</w:t>
      </w:r>
      <w:r w:rsidRPr="009F338A">
        <w:rPr>
          <w:sz w:val="16"/>
        </w:rPr>
        <w:t xml:space="preserve"> President </w:t>
      </w:r>
      <w:r w:rsidRPr="009F338A">
        <w:rPr>
          <w:rStyle w:val="StyleUnderline"/>
        </w:rPr>
        <w:t xml:space="preserve">Trump may have to walk a </w:t>
      </w:r>
      <w:r w:rsidRPr="009F338A">
        <w:rPr>
          <w:rStyle w:val="Emphasis"/>
        </w:rPr>
        <w:t>precarious path to re-election</w:t>
      </w:r>
      <w:r w:rsidRPr="009F338A">
        <w:rPr>
          <w:rStyle w:val="StyleUnderline"/>
        </w:rPr>
        <w:t xml:space="preserve"> in 2020</w:t>
      </w:r>
      <w:r w:rsidRPr="009F338A">
        <w:rPr>
          <w:sz w:val="16"/>
        </w:rPr>
        <w:t xml:space="preserve">, </w:t>
      </w:r>
      <w:r w:rsidRPr="009F338A">
        <w:rPr>
          <w:rStyle w:val="StyleUnderline"/>
        </w:rPr>
        <w:t>as several Midwestern states he won in 2016 threaten to slip away</w:t>
      </w:r>
      <w:r w:rsidRPr="009F338A">
        <w:rPr>
          <w:sz w:val="16"/>
        </w:rPr>
        <w:t xml:space="preserve">, </w:t>
      </w:r>
      <w:r w:rsidRPr="009F338A">
        <w:rPr>
          <w:rStyle w:val="StyleUnderline"/>
        </w:rPr>
        <w:t>and once-red states in the Southwest turn</w:t>
      </w:r>
      <w:r w:rsidRPr="009F338A">
        <w:rPr>
          <w:sz w:val="16"/>
        </w:rPr>
        <w:t xml:space="preserve"> a </w:t>
      </w:r>
      <w:r w:rsidRPr="009F338A">
        <w:rPr>
          <w:rStyle w:val="StyleUnderline"/>
        </w:rPr>
        <w:t xml:space="preserve">purpler </w:t>
      </w:r>
      <w:r w:rsidRPr="009F338A">
        <w:rPr>
          <w:sz w:val="16"/>
        </w:rPr>
        <w:t xml:space="preserve">hue. </w:t>
      </w:r>
      <w:r w:rsidRPr="009F338A">
        <w:rPr>
          <w:rStyle w:val="StyleUnderline"/>
          <w:szCs w:val="26"/>
        </w:rPr>
        <w:t xml:space="preserve">The president’s strategy of </w:t>
      </w:r>
      <w:r w:rsidRPr="009F338A">
        <w:rPr>
          <w:sz w:val="26"/>
          <w:szCs w:val="26"/>
          <w:u w:val="single"/>
        </w:rPr>
        <w:t xml:space="preserve">sowing </w:t>
      </w:r>
      <w:r w:rsidRPr="009F338A">
        <w:rPr>
          <w:rStyle w:val="StyleUnderline"/>
          <w:szCs w:val="26"/>
        </w:rPr>
        <w:t xml:space="preserve">racial division and </w:t>
      </w:r>
      <w:r w:rsidRPr="009F338A">
        <w:rPr>
          <w:rStyle w:val="Emphasis"/>
          <w:szCs w:val="26"/>
        </w:rPr>
        <w:t>stoking alarm</w:t>
      </w:r>
      <w:r w:rsidRPr="009F338A">
        <w:rPr>
          <w:rStyle w:val="StyleUnderline"/>
          <w:szCs w:val="26"/>
        </w:rPr>
        <w:t xml:space="preserve"> about </w:t>
      </w:r>
      <w:r w:rsidRPr="009F338A">
        <w:rPr>
          <w:rStyle w:val="Emphasis"/>
          <w:szCs w:val="26"/>
        </w:rPr>
        <w:t>immigration</w:t>
      </w:r>
      <w:r w:rsidRPr="009F338A">
        <w:rPr>
          <w:sz w:val="16"/>
          <w:szCs w:val="26"/>
        </w:rPr>
        <w:t xml:space="preserve"> </w:t>
      </w:r>
      <w:r w:rsidRPr="009F338A">
        <w:rPr>
          <w:rStyle w:val="Emphasis"/>
          <w:szCs w:val="26"/>
        </w:rPr>
        <w:t>failed to lift his party</w:t>
      </w:r>
      <w:r w:rsidRPr="009F338A">
        <w:rPr>
          <w:sz w:val="16"/>
        </w:rPr>
        <w:t xml:space="preserve">, and Democratic messaging about health care undercut the benefit Republicans hoped to gain from a strong economy. David </w:t>
      </w:r>
      <w:r w:rsidRPr="009F338A">
        <w:rPr>
          <w:rStyle w:val="StyleUnderline"/>
        </w:rPr>
        <w:t>Winston, a Republican pollster who advises congressional leaders</w:t>
      </w:r>
      <w:r w:rsidRPr="009F338A">
        <w:rPr>
          <w:sz w:val="16"/>
        </w:rPr>
        <w:t xml:space="preserve">, </w:t>
      </w:r>
      <w:r w:rsidRPr="009F338A">
        <w:rPr>
          <w:rStyle w:val="StyleUnderline"/>
        </w:rPr>
        <w:t xml:space="preserve">said his party should not use victories in the Senate to paper over </w:t>
      </w:r>
      <w:r w:rsidRPr="009F338A">
        <w:rPr>
          <w:rStyle w:val="Emphasis"/>
        </w:rPr>
        <w:t>severe losses</w:t>
      </w:r>
      <w:r w:rsidRPr="009F338A">
        <w:rPr>
          <w:rStyle w:val="StyleUnderline"/>
        </w:rPr>
        <w:t xml:space="preserve"> with </w:t>
      </w:r>
      <w:r w:rsidRPr="009F338A">
        <w:rPr>
          <w:rStyle w:val="Emphasis"/>
        </w:rPr>
        <w:t>women</w:t>
      </w:r>
      <w:r w:rsidRPr="009F338A">
        <w:rPr>
          <w:rStyle w:val="StyleUnderline"/>
        </w:rPr>
        <w:t xml:space="preserve">, </w:t>
      </w:r>
      <w:r w:rsidRPr="009F338A">
        <w:rPr>
          <w:rStyle w:val="Emphasis"/>
        </w:rPr>
        <w:t>young people</w:t>
      </w:r>
      <w:r w:rsidRPr="009F338A">
        <w:rPr>
          <w:rStyle w:val="StyleUnderline"/>
        </w:rPr>
        <w:t xml:space="preserve">, </w:t>
      </w:r>
      <w:r w:rsidRPr="009F338A">
        <w:rPr>
          <w:rStyle w:val="Emphasis"/>
        </w:rPr>
        <w:t>independent</w:t>
      </w:r>
      <w:r w:rsidRPr="009F338A">
        <w:rPr>
          <w:rStyle w:val="StyleUnderline"/>
        </w:rPr>
        <w:t xml:space="preserve"> voters and </w:t>
      </w:r>
      <w:r w:rsidRPr="009F338A">
        <w:rPr>
          <w:rStyle w:val="Emphasis"/>
        </w:rPr>
        <w:t>Latino voters</w:t>
      </w:r>
      <w:r w:rsidRPr="009F338A">
        <w:rPr>
          <w:rStyle w:val="StyleUnderline"/>
        </w:rPr>
        <w:t xml:space="preserve">, and </w:t>
      </w:r>
      <w:r w:rsidRPr="009F338A">
        <w:rPr>
          <w:rStyle w:val="Emphasis"/>
        </w:rPr>
        <w:t>Dem</w:t>
      </w:r>
      <w:r w:rsidRPr="009F338A">
        <w:rPr>
          <w:rStyle w:val="StyleUnderline"/>
        </w:rPr>
        <w:t xml:space="preserve">ocratic </w:t>
      </w:r>
      <w:r w:rsidRPr="009F338A">
        <w:rPr>
          <w:rStyle w:val="Emphasis"/>
        </w:rPr>
        <w:t>gains</w:t>
      </w:r>
      <w:r w:rsidRPr="009F338A">
        <w:rPr>
          <w:rStyle w:val="StyleUnderline"/>
        </w:rPr>
        <w:t xml:space="preserve"> with </w:t>
      </w:r>
      <w:r w:rsidRPr="009F338A">
        <w:rPr>
          <w:rStyle w:val="Emphasis"/>
        </w:rPr>
        <w:t>suburbanites</w:t>
      </w:r>
      <w:r w:rsidRPr="009F338A">
        <w:rPr>
          <w:rStyle w:val="StyleUnderline"/>
        </w:rPr>
        <w:t xml:space="preserve"> and </w:t>
      </w:r>
      <w:r w:rsidRPr="009F338A">
        <w:rPr>
          <w:rStyle w:val="Emphasis"/>
        </w:rPr>
        <w:t>seniors</w:t>
      </w:r>
      <w:r w:rsidRPr="009F338A">
        <w:rPr>
          <w:sz w:val="16"/>
        </w:rPr>
        <w:t xml:space="preserve">. “We didn’t lose the Senate, but </w:t>
      </w:r>
      <w:r w:rsidRPr="009F338A">
        <w:rPr>
          <w:rStyle w:val="StyleUnderline"/>
        </w:rPr>
        <w:t xml:space="preserve">losing by the margins that we did with a lot of these groups is </w:t>
      </w:r>
      <w:r w:rsidRPr="009F338A">
        <w:rPr>
          <w:rStyle w:val="Emphasis"/>
        </w:rPr>
        <w:t>unsustainable</w:t>
      </w:r>
      <w:r w:rsidRPr="009F338A">
        <w:rPr>
          <w:sz w:val="16"/>
        </w:rPr>
        <w:t xml:space="preserve">,” Mr. Winston said. There are warning signs for Democrats, too: Mr. Trump’s party remains ascendant in rural America, giving Republicans a durable advantage in the Senate, where less-populous states have influence greatly disproportionate to their voting numbers. If Democrats cannot cut into Republicans’ strength in areas far from major cities, they may struggle mightily to take back the upper chamber in 2020. And Republicans demonstrated a tenacious hold on two of the country’s biggest swing states, Ohio and Florida, giving Mr. Trump an important foothold on the presidential map. Midterms are imperfect guideposts for presidential elections: In 2010, Democrats were defeated across Midwestern swing states and Florida and lost control of the House, only to prevail convincingly in the presidential race two years later. </w:t>
      </w:r>
      <w:r w:rsidRPr="009F338A">
        <w:rPr>
          <w:rStyle w:val="StyleUnderline"/>
        </w:rPr>
        <w:t xml:space="preserve">But for now, </w:t>
      </w:r>
      <w:r w:rsidRPr="009F338A">
        <w:rPr>
          <w:rStyle w:val="Emphasis"/>
        </w:rPr>
        <w:t>the big picture of the 2018 midterms</w:t>
      </w:r>
      <w:r w:rsidRPr="009F338A">
        <w:rPr>
          <w:rStyle w:val="StyleUnderline"/>
        </w:rPr>
        <w:t xml:space="preserve"> is of a country </w:t>
      </w:r>
      <w:r w:rsidRPr="009F338A">
        <w:rPr>
          <w:rStyle w:val="Emphasis"/>
        </w:rPr>
        <w:t>in</w:t>
      </w:r>
      <w:r w:rsidRPr="009F338A">
        <w:rPr>
          <w:rStyle w:val="StyleUnderline"/>
        </w:rPr>
        <w:t xml:space="preserve"> political </w:t>
      </w:r>
      <w:r w:rsidRPr="009F338A">
        <w:rPr>
          <w:rStyle w:val="Emphasis"/>
        </w:rPr>
        <w:t>flux</w:t>
      </w:r>
      <w:r w:rsidRPr="009F338A">
        <w:rPr>
          <w:rStyle w:val="StyleUnderline"/>
        </w:rPr>
        <w:t xml:space="preserve">, changing primarily </w:t>
      </w:r>
      <w:r w:rsidRPr="009F338A">
        <w:rPr>
          <w:rStyle w:val="Emphasis"/>
        </w:rPr>
        <w:t>to</w:t>
      </w:r>
      <w:r w:rsidRPr="009F338A">
        <w:rPr>
          <w:rStyle w:val="StyleUnderline"/>
        </w:rPr>
        <w:t xml:space="preserve"> </w:t>
      </w:r>
      <w:r w:rsidRPr="009F338A">
        <w:rPr>
          <w:sz w:val="16"/>
        </w:rPr>
        <w:t>Mr.</w:t>
      </w:r>
      <w:r w:rsidRPr="009F338A">
        <w:rPr>
          <w:rStyle w:val="StyleUnderline"/>
        </w:rPr>
        <w:t xml:space="preserve"> </w:t>
      </w:r>
      <w:r w:rsidRPr="009F338A">
        <w:rPr>
          <w:rStyle w:val="Emphasis"/>
        </w:rPr>
        <w:t>Trump’s disadvantage.</w:t>
      </w:r>
    </w:p>
    <w:p w:rsidR="00C31126" w:rsidRPr="009F338A" w:rsidRDefault="00C31126" w:rsidP="00C31126">
      <w:pPr>
        <w:pStyle w:val="Heading4"/>
        <w:rPr>
          <w:rFonts w:cs="Calibri"/>
        </w:rPr>
      </w:pPr>
      <w:r w:rsidRPr="009F338A">
        <w:rPr>
          <w:rFonts w:cs="Calibri"/>
        </w:rPr>
        <w:t>Trump loses 2020 now---suburban voters collapse the coalition he needs for an electoral college victory</w:t>
      </w:r>
    </w:p>
    <w:p w:rsidR="00C31126" w:rsidRPr="009F338A" w:rsidRDefault="00C31126" w:rsidP="00C31126">
      <w:pPr>
        <w:rPr>
          <w:sz w:val="16"/>
        </w:rPr>
      </w:pPr>
      <w:r w:rsidRPr="009F338A">
        <w:t xml:space="preserve">Tim </w:t>
      </w:r>
      <w:r w:rsidRPr="009F338A">
        <w:rPr>
          <w:rStyle w:val="Style13ptBold"/>
        </w:rPr>
        <w:t>Mullaney</w:t>
      </w:r>
      <w:r w:rsidRPr="009F338A">
        <w:t xml:space="preserve"> 11-7-</w:t>
      </w:r>
      <w:r w:rsidRPr="009F338A">
        <w:rPr>
          <w:rStyle w:val="Style13ptBold"/>
        </w:rPr>
        <w:t>18</w:t>
      </w:r>
      <w:r w:rsidRPr="009F338A">
        <w:t>, “Opinion: How Trump lost (and why it will get worse)” https://www.marketwatch.com/story/how-trump-lost-and-why-it-will-get-worse-2018-11-07</w:t>
      </w:r>
    </w:p>
    <w:p w:rsidR="00C31126" w:rsidRPr="009F338A" w:rsidRDefault="00C31126" w:rsidP="00C31126">
      <w:pPr>
        <w:rPr>
          <w:sz w:val="14"/>
        </w:rPr>
      </w:pPr>
      <w:r w:rsidRPr="009F338A">
        <w:rPr>
          <w:sz w:val="14"/>
        </w:rPr>
        <w:t xml:space="preserve">Worse, </w:t>
      </w:r>
      <w:r w:rsidRPr="009F338A">
        <w:rPr>
          <w:rStyle w:val="StyleUnderline"/>
        </w:rPr>
        <w:t>the</w:t>
      </w:r>
      <w:r w:rsidRPr="009F338A">
        <w:rPr>
          <w:sz w:val="14"/>
        </w:rPr>
        <w:t xml:space="preserve"> cobbled-together </w:t>
      </w:r>
      <w:r w:rsidRPr="009F338A">
        <w:rPr>
          <w:rStyle w:val="StyleUnderline"/>
        </w:rPr>
        <w:t>coalition</w:t>
      </w:r>
      <w:r w:rsidRPr="009F338A">
        <w:rPr>
          <w:sz w:val="14"/>
        </w:rPr>
        <w:t xml:space="preserve"> of states </w:t>
      </w:r>
      <w:r w:rsidRPr="009F338A">
        <w:rPr>
          <w:rStyle w:val="StyleUnderline"/>
        </w:rPr>
        <w:t>that let Trump squeak to his</w:t>
      </w:r>
      <w:r w:rsidRPr="009F338A">
        <w:rPr>
          <w:sz w:val="14"/>
        </w:rPr>
        <w:t xml:space="preserve"> Electoral College </w:t>
      </w:r>
      <w:r w:rsidRPr="009F338A">
        <w:rPr>
          <w:rStyle w:val="StyleUnderline"/>
        </w:rPr>
        <w:t>win</w:t>
      </w:r>
      <w:r w:rsidRPr="009F338A">
        <w:rPr>
          <w:sz w:val="14"/>
        </w:rPr>
        <w:t xml:space="preserve"> disappeared — and </w:t>
      </w:r>
      <w:r w:rsidRPr="009F338A">
        <w:rPr>
          <w:rStyle w:val="StyleUnderline"/>
        </w:rPr>
        <w:t xml:space="preserve">showed </w:t>
      </w:r>
      <w:r w:rsidRPr="009F338A">
        <w:rPr>
          <w:rStyle w:val="Emphasis"/>
        </w:rPr>
        <w:t>signs of collapsing</w:t>
      </w:r>
      <w:r w:rsidRPr="009F338A">
        <w:rPr>
          <w:sz w:val="14"/>
        </w:rPr>
        <w:t xml:space="preserve"> altogether </w:t>
      </w:r>
      <w:r w:rsidRPr="009F338A">
        <w:rPr>
          <w:rStyle w:val="Emphasis"/>
        </w:rPr>
        <w:t>by 2020</w:t>
      </w:r>
      <w:r w:rsidRPr="009F338A">
        <w:rPr>
          <w:sz w:val="14"/>
        </w:rPr>
        <w:t xml:space="preserve">. This is not what you’ll hear from a president who routinely, and falsely, claims his Electoral College win was historically large. </w:t>
      </w:r>
      <w:r w:rsidRPr="009F338A">
        <w:rPr>
          <w:rStyle w:val="StyleUnderline"/>
        </w:rPr>
        <w:t>He won</w:t>
      </w:r>
      <w:r w:rsidRPr="009F338A">
        <w:rPr>
          <w:sz w:val="14"/>
        </w:rPr>
        <w:t xml:space="preserve"> 306 electoral votes in 2016 </w:t>
      </w:r>
      <w:r w:rsidRPr="009F338A">
        <w:rPr>
          <w:rStyle w:val="StyleUnderline"/>
        </w:rPr>
        <w:t xml:space="preserve">by winning stunning, </w:t>
      </w:r>
      <w:r w:rsidRPr="009F338A">
        <w:rPr>
          <w:rStyle w:val="Emphasis"/>
        </w:rPr>
        <w:t>narrow</w:t>
      </w:r>
      <w:r w:rsidRPr="009F338A">
        <w:rPr>
          <w:rStyle w:val="StyleUnderline"/>
        </w:rPr>
        <w:t xml:space="preserve"> victories in </w:t>
      </w:r>
      <w:r w:rsidRPr="009F338A">
        <w:rPr>
          <w:rStyle w:val="Emphasis"/>
        </w:rPr>
        <w:t>Wisconsin, Michigan and Pennsylvania</w:t>
      </w:r>
      <w:r w:rsidRPr="009F338A">
        <w:rPr>
          <w:sz w:val="14"/>
        </w:rPr>
        <w:t xml:space="preserve">, with a total of 36 electoral votes. That’s exactly the 36 votes he won over and above the 270 he needed to win. </w:t>
      </w:r>
      <w:r w:rsidRPr="009F338A">
        <w:rPr>
          <w:rStyle w:val="Emphasis"/>
        </w:rPr>
        <w:t>All three</w:t>
      </w:r>
      <w:r w:rsidRPr="009F338A">
        <w:rPr>
          <w:rStyle w:val="StyleUnderline"/>
        </w:rPr>
        <w:t xml:space="preserve"> states elected </w:t>
      </w:r>
      <w:r w:rsidRPr="009F338A">
        <w:rPr>
          <w:rStyle w:val="Emphasis"/>
        </w:rPr>
        <w:t>Dem</w:t>
      </w:r>
      <w:r w:rsidRPr="009F338A">
        <w:rPr>
          <w:rStyle w:val="StyleUnderline"/>
        </w:rPr>
        <w:t xml:space="preserve">ocratic </w:t>
      </w:r>
      <w:r w:rsidRPr="009F338A">
        <w:rPr>
          <w:rStyle w:val="Emphasis"/>
        </w:rPr>
        <w:t>governors</w:t>
      </w:r>
      <w:r w:rsidRPr="009F338A">
        <w:rPr>
          <w:rStyle w:val="StyleUnderline"/>
        </w:rPr>
        <w:t xml:space="preserve"> Tuesday</w:t>
      </w:r>
      <w:r w:rsidRPr="009F338A">
        <w:rPr>
          <w:sz w:val="14"/>
        </w:rPr>
        <w:t xml:space="preserve">, two of them handily. (Tony Evers squeaked to a win over Republican incumbent Scott Walker in Wisconsin, as expected). </w:t>
      </w:r>
      <w:r w:rsidRPr="009F338A">
        <w:rPr>
          <w:rStyle w:val="Emphasis"/>
        </w:rPr>
        <w:t>All three</w:t>
      </w:r>
      <w:r w:rsidRPr="009F338A">
        <w:rPr>
          <w:rStyle w:val="StyleUnderline"/>
        </w:rPr>
        <w:t xml:space="preserve"> re-elected </w:t>
      </w:r>
      <w:r w:rsidRPr="009F338A">
        <w:rPr>
          <w:rStyle w:val="Emphasis"/>
        </w:rPr>
        <w:t>Dem</w:t>
      </w:r>
      <w:r w:rsidRPr="009F338A">
        <w:rPr>
          <w:rStyle w:val="StyleUnderline"/>
        </w:rPr>
        <w:t xml:space="preserve">ocratic </w:t>
      </w:r>
      <w:r w:rsidRPr="009F338A">
        <w:rPr>
          <w:rStyle w:val="Emphasis"/>
        </w:rPr>
        <w:t>senators</w:t>
      </w:r>
      <w:r w:rsidRPr="009F338A">
        <w:rPr>
          <w:sz w:val="14"/>
        </w:rPr>
        <w:t xml:space="preserve">. Ohio, an industrial state that Trump won big, easily re-elected a Democratic senator and elected a GOP governor, in a mild upset, who’s much closer, ideologically and temperamentally, to outgoing Gov. John Kasich, who openly loathes Trump. Pennsylvania flipped three suburban House seats to Democrats. And Iowa, which swung hard to Trump on the backs of older voters in 2016 after supporting Democrats for president every election since 1984 except one, turned out two GOP House incumbents. The only Iowa Republican in the next House will be Steve King, the noted bigot and ogler of European neo-Nazi parties. All that leaves Trump six votes short of a coalition even if he hangs on to Ohio. He’s down to 246 if he doesn’t. And it gets worse. </w:t>
      </w:r>
      <w:r w:rsidRPr="009F338A">
        <w:rPr>
          <w:rStyle w:val="StyleUnderline"/>
        </w:rPr>
        <w:t xml:space="preserve">Trump’s political challenge has always been that he’s attempting to build a coalition all but </w:t>
      </w:r>
      <w:r w:rsidRPr="009F338A">
        <w:rPr>
          <w:rStyle w:val="Emphasis"/>
        </w:rPr>
        <w:t>exclusively of yesterday’s men</w:t>
      </w:r>
      <w:r w:rsidRPr="009F338A">
        <w:rPr>
          <w:rStyle w:val="StyleUnderline"/>
        </w:rPr>
        <w:t xml:space="preserve">. </w:t>
      </w:r>
      <w:r w:rsidRPr="009F338A">
        <w:rPr>
          <w:sz w:val="14"/>
        </w:rPr>
        <w:t xml:space="preserve">(Yes, I do mean men). And that only got worse yesterday. </w:t>
      </w:r>
      <w:r w:rsidRPr="009F338A">
        <w:rPr>
          <w:rStyle w:val="StyleUnderline"/>
        </w:rPr>
        <w:t xml:space="preserve">In </w:t>
      </w:r>
      <w:r w:rsidRPr="009F338A">
        <w:rPr>
          <w:rStyle w:val="Emphasis"/>
        </w:rPr>
        <w:t>state after state</w:t>
      </w:r>
      <w:r w:rsidRPr="009F338A">
        <w:rPr>
          <w:rStyle w:val="StyleUnderline"/>
        </w:rPr>
        <w:t xml:space="preserve">, Republicans did even worse than Trump did in 2016 in the </w:t>
      </w:r>
      <w:r w:rsidRPr="009F338A">
        <w:rPr>
          <w:rStyle w:val="Emphasis"/>
        </w:rPr>
        <w:t>suburbs</w:t>
      </w:r>
      <w:r w:rsidRPr="009F338A">
        <w:rPr>
          <w:sz w:val="14"/>
        </w:rPr>
        <w:t xml:space="preserve">, and made up part of the difference by doing even better in rural areas and some exurbs. </w:t>
      </w:r>
      <w:r w:rsidRPr="009F338A">
        <w:rPr>
          <w:rStyle w:val="StyleUnderline"/>
        </w:rPr>
        <w:t xml:space="preserve">Problem is, </w:t>
      </w:r>
      <w:r w:rsidRPr="009F338A">
        <w:rPr>
          <w:rStyle w:val="Emphasis"/>
        </w:rPr>
        <w:t>suburbs are where population</w:t>
      </w:r>
      <w:r w:rsidRPr="009F338A">
        <w:rPr>
          <w:sz w:val="14"/>
        </w:rPr>
        <w:t xml:space="preserve">, wealth and power </w:t>
      </w:r>
      <w:r w:rsidRPr="009F338A">
        <w:rPr>
          <w:rStyle w:val="Emphasis"/>
        </w:rPr>
        <w:t>are growing</w:t>
      </w:r>
      <w:r w:rsidRPr="009F338A">
        <w:rPr>
          <w:sz w:val="14"/>
        </w:rPr>
        <w:t xml:space="preserve"> in America. </w:t>
      </w:r>
      <w:r w:rsidRPr="009F338A">
        <w:rPr>
          <w:rStyle w:val="StyleUnderline"/>
        </w:rPr>
        <w:t xml:space="preserve">And with Trump likely to spend the next two years acting just as </w:t>
      </w:r>
      <w:r w:rsidRPr="009F338A">
        <w:rPr>
          <w:rStyle w:val="Emphasis"/>
        </w:rPr>
        <w:t>divisively</w:t>
      </w:r>
      <w:r w:rsidRPr="009F338A">
        <w:rPr>
          <w:rStyle w:val="StyleUnderline"/>
        </w:rPr>
        <w:t xml:space="preserve"> as in the last two, </w:t>
      </w:r>
      <w:r w:rsidRPr="009F338A">
        <w:rPr>
          <w:rStyle w:val="Emphasis"/>
        </w:rPr>
        <w:t>he’s not likely to get</w:t>
      </w:r>
      <w:r w:rsidRPr="009F338A">
        <w:rPr>
          <w:rStyle w:val="StyleUnderline"/>
        </w:rPr>
        <w:t xml:space="preserve"> a lot </w:t>
      </w:r>
      <w:r w:rsidRPr="009F338A">
        <w:rPr>
          <w:rStyle w:val="Emphasis"/>
        </w:rPr>
        <w:t>more popular</w:t>
      </w:r>
      <w:r w:rsidRPr="009F338A">
        <w:rPr>
          <w:rStyle w:val="StyleUnderline"/>
        </w:rPr>
        <w:t xml:space="preserve"> with the educated folks</w:t>
      </w:r>
      <w:r w:rsidRPr="009F338A">
        <w:rPr>
          <w:sz w:val="14"/>
        </w:rPr>
        <w:t xml:space="preserve">, especially white women, among whom he got clobbered Tuesday. Dismiss, if you want, all the suburban House seats lost in California, New Jersey and New York as coming from states Trump won’t contest in 2020 anyway, But </w:t>
      </w:r>
      <w:r w:rsidRPr="009F338A">
        <w:rPr>
          <w:rStyle w:val="StyleUnderline"/>
        </w:rPr>
        <w:t xml:space="preserve">Republicans should be </w:t>
      </w:r>
      <w:r w:rsidRPr="009F338A">
        <w:rPr>
          <w:rStyle w:val="Emphasis"/>
        </w:rPr>
        <w:t>super-afraid</w:t>
      </w:r>
      <w:r w:rsidRPr="009F338A">
        <w:rPr>
          <w:rStyle w:val="StyleUnderline"/>
        </w:rPr>
        <w:t xml:space="preserve"> of the three seats they lost in Virginia</w:t>
      </w:r>
      <w:r w:rsidRPr="009F338A">
        <w:rPr>
          <w:sz w:val="14"/>
        </w:rPr>
        <w:t xml:space="preserve"> — not just the one in Washington’s suburbs they knew they would lose, but the one in a military district including Virginia Beach and the one around Richmond where only four years ago ex-House Minority Leader Eric Cantor lost a primary challenge from his right. </w:t>
      </w:r>
      <w:r w:rsidRPr="009F338A">
        <w:rPr>
          <w:rStyle w:val="StyleUnderline"/>
        </w:rPr>
        <w:t>Those have been core GOP areas — but</w:t>
      </w:r>
      <w:r w:rsidRPr="009F338A">
        <w:rPr>
          <w:sz w:val="14"/>
        </w:rPr>
        <w:t xml:space="preserve"> the logic of </w:t>
      </w:r>
      <w:r w:rsidRPr="009F338A">
        <w:rPr>
          <w:rStyle w:val="StyleUnderline"/>
        </w:rPr>
        <w:t>suburbanization</w:t>
      </w:r>
      <w:r w:rsidRPr="009F338A">
        <w:rPr>
          <w:sz w:val="14"/>
        </w:rPr>
        <w:t xml:space="preserve">, complete with a rising percentage of the female white college graduates who disapprove of Trump by wide margins, and especially of immigrants, </w:t>
      </w:r>
      <w:r w:rsidRPr="009F338A">
        <w:rPr>
          <w:rStyle w:val="StyleUnderline"/>
        </w:rPr>
        <w:t>means they are getting more</w:t>
      </w:r>
      <w:r w:rsidRPr="009F338A">
        <w:rPr>
          <w:sz w:val="14"/>
        </w:rPr>
        <w:t xml:space="preserve"> important and more </w:t>
      </w:r>
      <w:r w:rsidRPr="009F338A">
        <w:rPr>
          <w:rStyle w:val="StyleUnderline"/>
        </w:rPr>
        <w:t>dangerous to the GOP</w:t>
      </w:r>
      <w:r w:rsidRPr="009F338A">
        <w:rPr>
          <w:sz w:val="14"/>
        </w:rPr>
        <w:t xml:space="preserve">. And </w:t>
      </w:r>
      <w:r w:rsidRPr="009F338A">
        <w:rPr>
          <w:rStyle w:val="StyleUnderline"/>
        </w:rPr>
        <w:t>Trump should be terrified that Democrat Stacey Abrams won 56% of Gwinnett County</w:t>
      </w:r>
      <w:r w:rsidRPr="009F338A">
        <w:rPr>
          <w:sz w:val="14"/>
        </w:rPr>
        <w:t xml:space="preserve">, with 920,000 people </w:t>
      </w:r>
      <w:r w:rsidRPr="009F338A">
        <w:rPr>
          <w:rStyle w:val="StyleUnderline"/>
        </w:rPr>
        <w:t>the largest suburban county in Georgia</w:t>
      </w:r>
      <w:r w:rsidRPr="009F338A">
        <w:rPr>
          <w:sz w:val="14"/>
        </w:rPr>
        <w:t xml:space="preserve">, in the state’s still-undecided governor’s race. Gwinnett rarely if ever voted Democratic for president before Hillary Clinton, who won 51%, and has grown by 115,000 people since 2010. Nearby Cobb County,with 755,000 people and Newt Gingrich’s old geographic base, gave Abrams almost 54%. The area appears to have split its two House seats, both now represented by Republicans, though both races are very close. Demographically, the districts won’t be close for long. </w:t>
      </w:r>
      <w:r w:rsidRPr="009F338A">
        <w:rPr>
          <w:rStyle w:val="Emphasis"/>
        </w:rPr>
        <w:t>The president should be petrified</w:t>
      </w:r>
      <w:r w:rsidRPr="009F338A">
        <w:rPr>
          <w:rStyle w:val="StyleUnderline"/>
        </w:rPr>
        <w:t xml:space="preserve"> that Beto O’Rourke’s unsuccessful Senate bid in Texas delivered enough turnout to topple veteran House Republicans in suburban Houston and Dallas</w:t>
      </w:r>
      <w:r w:rsidRPr="009F338A">
        <w:rPr>
          <w:sz w:val="14"/>
        </w:rPr>
        <w:t xml:space="preserve">. Trump won Texas by nine points. Last night, Sen. Ted Cruz won re-election by two and a half. </w:t>
      </w:r>
      <w:r w:rsidRPr="009F338A">
        <w:rPr>
          <w:rStyle w:val="StyleUnderline"/>
        </w:rPr>
        <w:t>Arguing with demographic change is like arguing with gravity</w:t>
      </w:r>
      <w:r w:rsidRPr="009F338A">
        <w:rPr>
          <w:sz w:val="14"/>
        </w:rPr>
        <w:t xml:space="preserve">. Even for a president who disputes climate change, another inconvenient bit of science, it ain’t gonna work. </w:t>
      </w:r>
      <w:r w:rsidRPr="009F338A">
        <w:rPr>
          <w:rStyle w:val="StyleUnderline"/>
        </w:rPr>
        <w:t>Trump is incapable of recognizing that he needs to stop alienating the suburbs</w:t>
      </w:r>
      <w:r w:rsidRPr="009F338A">
        <w:rPr>
          <w:sz w:val="14"/>
        </w:rPr>
        <w:t xml:space="preserve"> — by demonizing immigrants, trying to cut health insurance, disrespecting women and redistributing income to the rich. </w:t>
      </w:r>
      <w:r w:rsidRPr="009F338A">
        <w:rPr>
          <w:rStyle w:val="Emphasis"/>
        </w:rPr>
        <w:t>Chances are outstanding</w:t>
      </w:r>
      <w:r w:rsidRPr="009F338A">
        <w:rPr>
          <w:rStyle w:val="StyleUnderline"/>
        </w:rPr>
        <w:t xml:space="preserve"> he will keep doing exactly what lost his party the House. And </w:t>
      </w:r>
      <w:r w:rsidRPr="009F338A">
        <w:rPr>
          <w:rStyle w:val="Emphasis"/>
        </w:rPr>
        <w:t>Trump will lose in 2020</w:t>
      </w:r>
      <w:r w:rsidRPr="009F338A">
        <w:rPr>
          <w:sz w:val="14"/>
        </w:rPr>
        <w:t>.</w:t>
      </w:r>
    </w:p>
    <w:p w:rsidR="00C31126" w:rsidRPr="009F338A" w:rsidRDefault="00C31126" w:rsidP="00C31126"/>
    <w:p w:rsidR="00D77FB1" w:rsidRPr="009F338A" w:rsidRDefault="00D77FB1" w:rsidP="00774509">
      <w:pPr>
        <w:pStyle w:val="Heading3"/>
        <w:rPr>
          <w:rFonts w:cs="Calibri"/>
        </w:rPr>
      </w:pPr>
      <w:r w:rsidRPr="009F338A">
        <w:rPr>
          <w:rFonts w:cs="Calibri"/>
        </w:rPr>
        <w:t>2NC – AT: Trump Won’t Run</w:t>
      </w:r>
    </w:p>
    <w:p w:rsidR="00D77FB1" w:rsidRPr="009F338A" w:rsidRDefault="00D77FB1" w:rsidP="00D77FB1">
      <w:pPr>
        <w:pStyle w:val="Heading4"/>
        <w:rPr>
          <w:rFonts w:cs="Calibri"/>
        </w:rPr>
      </w:pPr>
      <w:r w:rsidRPr="009F338A">
        <w:rPr>
          <w:rFonts w:cs="Calibri"/>
        </w:rPr>
        <w:t>Trump filed for 2020 re-election the day he was inaugarated</w:t>
      </w:r>
    </w:p>
    <w:p w:rsidR="00D77FB1" w:rsidRPr="009F338A" w:rsidRDefault="00D77FB1" w:rsidP="00D77FB1">
      <w:pPr>
        <w:rPr>
          <w:sz w:val="16"/>
        </w:rPr>
      </w:pPr>
      <w:r w:rsidRPr="009F338A">
        <w:rPr>
          <w:rStyle w:val="Style13ptBold"/>
        </w:rPr>
        <w:t>Morris 18</w:t>
      </w:r>
      <w:r w:rsidRPr="009F338A">
        <w:rPr>
          <w:sz w:val="16"/>
        </w:rPr>
        <w:t xml:space="preserve"> (Chris Morris, 2-27-2018, "Trump Kicks Off Re-Election Campaign Earlier Than Any President in History," Fortune, http://fortune.com/2018/02/27/donald-trump-2020-reelection-campaign/, accessed 12-9-2018) bm</w:t>
      </w:r>
    </w:p>
    <w:p w:rsidR="00D77FB1" w:rsidRPr="009F338A" w:rsidRDefault="00D77FB1" w:rsidP="00D77FB1">
      <w:pPr>
        <w:rPr>
          <w:sz w:val="16"/>
        </w:rPr>
      </w:pPr>
      <w:r w:rsidRPr="009F338A">
        <w:rPr>
          <w:rStyle w:val="StyleUnderline"/>
        </w:rPr>
        <w:t>Just</w:t>
      </w:r>
      <w:r w:rsidRPr="009F338A">
        <w:rPr>
          <w:sz w:val="16"/>
        </w:rPr>
        <w:t xml:space="preserve"> over </w:t>
      </w:r>
      <w:r w:rsidRPr="009F338A">
        <w:rPr>
          <w:rStyle w:val="StyleUnderline"/>
        </w:rPr>
        <w:t>a year after taking the oath of office</w:t>
      </w:r>
      <w:r w:rsidRPr="009F338A">
        <w:rPr>
          <w:sz w:val="16"/>
        </w:rPr>
        <w:t xml:space="preserve">, President Donald </w:t>
      </w:r>
      <w:r w:rsidRPr="009F338A">
        <w:rPr>
          <w:rStyle w:val="Emphasis"/>
        </w:rPr>
        <w:t>Trump</w:t>
      </w:r>
      <w:r w:rsidRPr="009F338A">
        <w:rPr>
          <w:rStyle w:val="StyleUnderline"/>
        </w:rPr>
        <w:t xml:space="preserve"> is </w:t>
      </w:r>
      <w:r w:rsidRPr="009F338A">
        <w:t>seemingly</w:t>
      </w:r>
      <w:r w:rsidRPr="009F338A">
        <w:rPr>
          <w:rStyle w:val="StyleUnderline"/>
        </w:rPr>
        <w:t xml:space="preserve"> </w:t>
      </w:r>
      <w:r w:rsidRPr="009F338A">
        <w:rPr>
          <w:rStyle w:val="Emphasis"/>
        </w:rPr>
        <w:t>already starting his bid</w:t>
      </w:r>
      <w:r w:rsidRPr="009F338A">
        <w:rPr>
          <w:rStyle w:val="StyleUnderline"/>
        </w:rPr>
        <w:t xml:space="preserve"> to retain the Oval Office. </w:t>
      </w:r>
      <w:r w:rsidRPr="009F338A">
        <w:rPr>
          <w:sz w:val="16"/>
        </w:rPr>
        <w:t xml:space="preserve">Trump will reportedly announce his 2020 plans to run for re-election, according to multiple outlets, including </w:t>
      </w:r>
      <w:hyperlink r:id="rId14" w:tgtFrame="_blank" w:history="1">
        <w:r w:rsidRPr="009F338A">
          <w:rPr>
            <w:rStyle w:val="Hyperlink"/>
            <w:sz w:val="16"/>
          </w:rPr>
          <w:t>CBS News</w:t>
        </w:r>
      </w:hyperlink>
      <w:r w:rsidRPr="009F338A">
        <w:rPr>
          <w:sz w:val="16"/>
        </w:rPr>
        <w:t xml:space="preserve"> and </w:t>
      </w:r>
      <w:hyperlink r:id="rId15" w:tgtFrame="_blank" w:history="1">
        <w:r w:rsidRPr="009F338A">
          <w:rPr>
            <w:rStyle w:val="Hyperlink"/>
            <w:sz w:val="16"/>
          </w:rPr>
          <w:t>Drudge Report</w:t>
        </w:r>
      </w:hyperlink>
      <w:r w:rsidRPr="009F338A">
        <w:rPr>
          <w:sz w:val="16"/>
        </w:rPr>
        <w:t xml:space="preserve">. Brad Parscale, who oversaw digital operations for the Trump campaign in 2016, will be named campaign manager. </w:t>
      </w:r>
      <w:r w:rsidRPr="009F338A">
        <w:rPr>
          <w:rStyle w:val="StyleUnderline"/>
        </w:rPr>
        <w:t>It’s highly unusual for a sitting president to formally launch a campaign this early in a term</w:t>
      </w:r>
      <w:r w:rsidRPr="009F338A">
        <w:rPr>
          <w:sz w:val="16"/>
        </w:rPr>
        <w:t xml:space="preserve">. There are 980 days before the next presidential election. That makes Trump’s expected announcement a record among sitting presidents. The </w:t>
      </w:r>
      <w:hyperlink r:id="rId16" w:tgtFrame="_blank" w:history="1">
        <w:r w:rsidRPr="009F338A">
          <w:rPr>
            <w:rStyle w:val="Hyperlink"/>
            <w:sz w:val="16"/>
          </w:rPr>
          <w:t>previous record holder was Barack Obama</w:t>
        </w:r>
      </w:hyperlink>
      <w:r w:rsidRPr="009F338A">
        <w:rPr>
          <w:sz w:val="16"/>
        </w:rPr>
        <w:t xml:space="preserve">, who announced his intention to run for office with 582 days remaining before the election. Prior to that, Bill Clinton had announced plans to run for re-election the earliest in his term. Of course, </w:t>
      </w:r>
      <w:r w:rsidRPr="009F338A">
        <w:rPr>
          <w:rStyle w:val="StyleUnderline"/>
        </w:rPr>
        <w:t xml:space="preserve">Trump has </w:t>
      </w:r>
      <w:r w:rsidRPr="009F338A">
        <w:rPr>
          <w:rStyle w:val="Emphasis"/>
        </w:rPr>
        <w:t>made no secret</w:t>
      </w:r>
      <w:r w:rsidRPr="009F338A">
        <w:rPr>
          <w:rStyle w:val="StyleUnderline"/>
        </w:rPr>
        <w:t xml:space="preserve"> that he intends to hold the job </w:t>
      </w:r>
      <w:r w:rsidRPr="009F338A">
        <w:rPr>
          <w:rStyle w:val="Emphasis"/>
        </w:rPr>
        <w:t xml:space="preserve">as long as possible. </w:t>
      </w:r>
      <w:r w:rsidRPr="009F338A">
        <w:rPr>
          <w:rStyle w:val="StyleUnderline"/>
        </w:rPr>
        <w:t xml:space="preserve">He </w:t>
      </w:r>
      <w:r w:rsidRPr="009F338A">
        <w:rPr>
          <w:rStyle w:val="Emphasis"/>
        </w:rPr>
        <w:t>filed the paperwork</w:t>
      </w:r>
      <w:r w:rsidRPr="009F338A">
        <w:rPr>
          <w:rStyle w:val="StyleUnderline"/>
        </w:rPr>
        <w:t xml:space="preserve"> with the Federal Election Commission to run in 2020 </w:t>
      </w:r>
      <w:r w:rsidRPr="009F338A">
        <w:rPr>
          <w:rStyle w:val="Emphasis"/>
        </w:rPr>
        <w:t>just hours after he was inaugurated</w:t>
      </w:r>
      <w:r w:rsidRPr="009F338A">
        <w:rPr>
          <w:rStyle w:val="StyleUnderline"/>
        </w:rPr>
        <w:t xml:space="preserve">, according to </w:t>
      </w:r>
      <w:hyperlink r:id="rId17" w:tgtFrame="_blank" w:history="1">
        <w:r w:rsidRPr="009F338A">
          <w:rPr>
            <w:rStyle w:val="StyleUnderline"/>
          </w:rPr>
          <w:t>CBS</w:t>
        </w:r>
      </w:hyperlink>
      <w:r w:rsidRPr="009F338A">
        <w:rPr>
          <w:rStyle w:val="StyleUnderline"/>
        </w:rPr>
        <w:t xml:space="preserve"> News. </w:t>
      </w:r>
      <w:r w:rsidRPr="009F338A">
        <w:rPr>
          <w:sz w:val="16"/>
        </w:rPr>
        <w:t xml:space="preserve">Trump may have foreshadowed his plans last Friday when giving a speech at the Conservative Political Action Conference (CPAC). Rather than sticking to the scripted remarks, which focused on North Korean sanctions and Parkland, Fla, he held something that more </w:t>
      </w:r>
      <w:hyperlink r:id="rId18" w:tgtFrame="_blank" w:history="1">
        <w:r w:rsidRPr="009F338A">
          <w:rPr>
            <w:rStyle w:val="Hyperlink"/>
            <w:sz w:val="16"/>
          </w:rPr>
          <w:t>closely resembled a campaign rally</w:t>
        </w:r>
      </w:hyperlink>
      <w:r w:rsidRPr="009F338A">
        <w:rPr>
          <w:sz w:val="16"/>
        </w:rPr>
        <w:t>.</w:t>
      </w:r>
    </w:p>
    <w:p w:rsidR="00D77FB1" w:rsidRPr="009F338A" w:rsidRDefault="00D77FB1" w:rsidP="00D77FB1">
      <w:pPr>
        <w:pStyle w:val="Heading4"/>
        <w:rPr>
          <w:rFonts w:cs="Calibri"/>
        </w:rPr>
      </w:pPr>
      <w:r w:rsidRPr="009F338A">
        <w:rPr>
          <w:rFonts w:cs="Calibri"/>
        </w:rPr>
        <w:t xml:space="preserve">He’s already moved his White House advisers to </w:t>
      </w:r>
      <w:r w:rsidRPr="009F338A">
        <w:rPr>
          <w:rFonts w:cs="Calibri"/>
          <w:u w:val="single"/>
        </w:rPr>
        <w:t>permanent campaign roles.</w:t>
      </w:r>
    </w:p>
    <w:p w:rsidR="00D77FB1" w:rsidRPr="009F338A" w:rsidRDefault="00D77FB1" w:rsidP="00D77FB1">
      <w:pPr>
        <w:rPr>
          <w:sz w:val="16"/>
        </w:rPr>
      </w:pPr>
      <w:r w:rsidRPr="009F338A">
        <w:rPr>
          <w:rStyle w:val="Style13ptBold"/>
        </w:rPr>
        <w:t>Gstalte 18</w:t>
      </w:r>
      <w:r w:rsidRPr="009F338A">
        <w:rPr>
          <w:sz w:val="16"/>
        </w:rPr>
        <w:t xml:space="preserve"> (Morgan Gstalte, 12-7-2018, "Two top Trump aides leave White House to join Trump’s reelection campaign," TheHill, https://thehill.com/homenews/campaign/420207-two-top-trump-aides-leave-white-house-to-join-trumps-reelection-campaign, accessed 12-9-2018) bm</w:t>
      </w:r>
    </w:p>
    <w:p w:rsidR="00D77FB1" w:rsidRPr="009F338A" w:rsidRDefault="00D77FB1" w:rsidP="00D77FB1">
      <w:pPr>
        <w:rPr>
          <w:sz w:val="16"/>
        </w:rPr>
      </w:pPr>
      <w:r w:rsidRPr="009F338A">
        <w:rPr>
          <w:rStyle w:val="StyleUnderline"/>
        </w:rPr>
        <w:t>Two of </w:t>
      </w:r>
      <w:hyperlink r:id="rId19" w:history="1">
        <w:r w:rsidRPr="009F338A">
          <w:rPr>
            <w:rStyle w:val="StyleUnderline"/>
          </w:rPr>
          <w:t>President Trump</w:t>
        </w:r>
      </w:hyperlink>
      <w:r w:rsidRPr="009F338A">
        <w:rPr>
          <w:rStyle w:val="StyleUnderline"/>
        </w:rPr>
        <w:t xml:space="preserve">’s </w:t>
      </w:r>
      <w:r w:rsidRPr="009F338A">
        <w:rPr>
          <w:rStyle w:val="Emphasis"/>
        </w:rPr>
        <w:t>top advisers</w:t>
      </w:r>
      <w:r w:rsidRPr="009F338A">
        <w:rPr>
          <w:rStyle w:val="StyleUnderline"/>
        </w:rPr>
        <w:t xml:space="preserve"> are </w:t>
      </w:r>
      <w:r w:rsidRPr="009F338A">
        <w:rPr>
          <w:rStyle w:val="Emphasis"/>
        </w:rPr>
        <w:t>leaving the White House</w:t>
      </w:r>
      <w:r w:rsidRPr="009F338A">
        <w:rPr>
          <w:sz w:val="16"/>
        </w:rPr>
        <w:t xml:space="preserve"> </w:t>
      </w:r>
      <w:r w:rsidRPr="009F338A">
        <w:rPr>
          <w:rStyle w:val="StyleUnderline"/>
        </w:rPr>
        <w:t xml:space="preserve">to join Trump’s </w:t>
      </w:r>
      <w:r w:rsidRPr="009F338A">
        <w:rPr>
          <w:rStyle w:val="Emphasis"/>
        </w:rPr>
        <w:t>2020 reelection</w:t>
      </w:r>
      <w:r w:rsidRPr="009F338A">
        <w:rPr>
          <w:sz w:val="16"/>
        </w:rPr>
        <w:t xml:space="preserve"> </w:t>
      </w:r>
      <w:r w:rsidRPr="009F338A">
        <w:rPr>
          <w:rStyle w:val="Emphasis"/>
        </w:rPr>
        <w:t>campaign</w:t>
      </w:r>
      <w:r w:rsidRPr="009F338A">
        <w:rPr>
          <w:sz w:val="16"/>
        </w:rPr>
        <w:t xml:space="preserve">, </w:t>
      </w:r>
      <w:hyperlink r:id="rId20" w:history="1">
        <w:r w:rsidRPr="009F338A">
          <w:rPr>
            <w:rStyle w:val="Hyperlink"/>
            <w:sz w:val="16"/>
          </w:rPr>
          <w:t>Politico reported Friday</w:t>
        </w:r>
      </w:hyperlink>
      <w:r w:rsidRPr="009F338A">
        <w:rPr>
          <w:sz w:val="16"/>
        </w:rPr>
        <w:t xml:space="preserve">. Bill </w:t>
      </w:r>
      <w:r w:rsidRPr="009F338A">
        <w:rPr>
          <w:rStyle w:val="StyleUnderline"/>
        </w:rPr>
        <w:t>Stepien</w:t>
      </w:r>
      <w:r w:rsidRPr="009F338A">
        <w:rPr>
          <w:sz w:val="16"/>
        </w:rPr>
        <w:t xml:space="preserve">, the </w:t>
      </w:r>
      <w:r w:rsidRPr="009F338A">
        <w:rPr>
          <w:rStyle w:val="StyleUnderline"/>
        </w:rPr>
        <w:t>director of political affairs</w:t>
      </w:r>
      <w:r w:rsidRPr="009F338A">
        <w:rPr>
          <w:sz w:val="16"/>
        </w:rPr>
        <w:t xml:space="preserve">, </w:t>
      </w:r>
      <w:r w:rsidRPr="009F338A">
        <w:rPr>
          <w:rStyle w:val="StyleUnderline"/>
        </w:rPr>
        <w:t>and</w:t>
      </w:r>
      <w:r w:rsidRPr="009F338A">
        <w:rPr>
          <w:sz w:val="16"/>
        </w:rPr>
        <w:t xml:space="preserve"> Justin </w:t>
      </w:r>
      <w:r w:rsidRPr="009F338A">
        <w:rPr>
          <w:rStyle w:val="StyleUnderline"/>
        </w:rPr>
        <w:t>Clark</w:t>
      </w:r>
      <w:r w:rsidRPr="009F338A">
        <w:rPr>
          <w:sz w:val="16"/>
        </w:rPr>
        <w:t xml:space="preserve">, who oversees the Office of Public Liaison, are expected to announce their </w:t>
      </w:r>
      <w:r w:rsidRPr="009F338A">
        <w:rPr>
          <w:rStyle w:val="StyleUnderline"/>
        </w:rPr>
        <w:t>depart</w:t>
      </w:r>
      <w:r w:rsidRPr="009F338A">
        <w:rPr>
          <w:sz w:val="16"/>
        </w:rPr>
        <w:t xml:space="preserve">ures </w:t>
      </w:r>
      <w:r w:rsidRPr="009F338A">
        <w:rPr>
          <w:rStyle w:val="StyleUnderline"/>
        </w:rPr>
        <w:t>from the administration to become senior political advisers to the campaign. The pair will</w:t>
      </w:r>
      <w:r w:rsidRPr="009F338A">
        <w:rPr>
          <w:sz w:val="16"/>
        </w:rPr>
        <w:t xml:space="preserve"> reportedly </w:t>
      </w:r>
      <w:r w:rsidRPr="009F338A">
        <w:rPr>
          <w:rStyle w:val="StyleUnderline"/>
        </w:rPr>
        <w:t xml:space="preserve">work on developing the campaign’s grass-roots network and arranging the selection of delegates. </w:t>
      </w:r>
      <w:r w:rsidRPr="009F338A">
        <w:rPr>
          <w:sz w:val="16"/>
        </w:rPr>
        <w:t xml:space="preserve">The Hill has reached out to the White House for comment. The New York Times </w:t>
      </w:r>
      <w:hyperlink r:id="rId21" w:tgtFrame="_blank" w:history="1">
        <w:r w:rsidRPr="009F338A">
          <w:rPr>
            <w:rStyle w:val="Hyperlink"/>
            <w:sz w:val="16"/>
          </w:rPr>
          <w:t>first reported</w:t>
        </w:r>
      </w:hyperlink>
      <w:r w:rsidRPr="009F338A">
        <w:rPr>
          <w:sz w:val="16"/>
        </w:rPr>
        <w:t xml:space="preserve"> on the switch in late October, shortly before the 2018 midterm elections. Both advisers previously worked on Trump’s 2016 presidential run. Clark served as Trump’s deputy political director and Stepien was the national field director before joining the administration. Stepien also oversaw Trump’s 2018 midterm campaign push, which saw Republicans keeping control of the Senate but losing the House. Trump embarked on a campaign blitz, traveling to eight states to host 11 rallies for GOP candidates. </w:t>
      </w:r>
      <w:r w:rsidRPr="009F338A">
        <w:rPr>
          <w:rStyle w:val="StyleUnderline"/>
        </w:rPr>
        <w:t>Trump’s 2020 reelection campaign will once again be headquartered at Trump Tower</w:t>
      </w:r>
      <w:r w:rsidRPr="009F338A">
        <w:rPr>
          <w:sz w:val="16"/>
        </w:rPr>
        <w:t xml:space="preserve"> in New York City, Politico </w:t>
      </w:r>
      <w:hyperlink r:id="rId22" w:history="1">
        <w:r w:rsidRPr="009F338A">
          <w:rPr>
            <w:rStyle w:val="Hyperlink"/>
            <w:sz w:val="16"/>
          </w:rPr>
          <w:t>reported Thursday</w:t>
        </w:r>
      </w:hyperlink>
      <w:r w:rsidRPr="009F338A">
        <w:rPr>
          <w:sz w:val="16"/>
        </w:rPr>
        <w:t>. While the campaign’s base will be on the 15th floor of Trump Tower, there will be two additional offices in the Washington, D.C., area. One satellite office will be located at the Republican National Committee’s (RNC) building on Capitol Hill and the other will be in Rosslyn, Va.</w:t>
      </w:r>
    </w:p>
    <w:p w:rsidR="003071DF" w:rsidRPr="009F338A" w:rsidRDefault="003071DF" w:rsidP="003071DF">
      <w:pPr>
        <w:pStyle w:val="Heading3"/>
        <w:rPr>
          <w:rFonts w:cs="Calibri"/>
        </w:rPr>
      </w:pPr>
      <w:r w:rsidRPr="009F338A">
        <w:rPr>
          <w:rFonts w:cs="Calibri"/>
        </w:rPr>
        <w:t>2NC – AT: Russia/Trump is impeached</w:t>
      </w:r>
    </w:p>
    <w:p w:rsidR="003071DF" w:rsidRPr="009F338A" w:rsidRDefault="003071DF" w:rsidP="003071DF">
      <w:pPr>
        <w:pStyle w:val="Heading4"/>
        <w:rPr>
          <w:rStyle w:val="Style13ptBold"/>
          <w:rFonts w:cs="Calibri"/>
          <w:b/>
        </w:rPr>
      </w:pPr>
      <w:r w:rsidRPr="009F338A">
        <w:rPr>
          <w:rStyle w:val="Style13ptBold"/>
          <w:rFonts w:cs="Calibri"/>
          <w:b/>
        </w:rPr>
        <w:t>Doesn’t affect the election---no chance of removal via impeachment---even with a Dem house.</w:t>
      </w:r>
    </w:p>
    <w:p w:rsidR="003071DF" w:rsidRPr="009F338A" w:rsidRDefault="003071DF" w:rsidP="003071DF">
      <w:pPr>
        <w:rPr>
          <w:sz w:val="16"/>
        </w:rPr>
      </w:pPr>
      <w:r w:rsidRPr="009F338A">
        <w:rPr>
          <w:rStyle w:val="Style13ptBold"/>
        </w:rPr>
        <w:t>Priess 18</w:t>
      </w:r>
      <w:r w:rsidRPr="009F338A">
        <w:rPr>
          <w:sz w:val="16"/>
        </w:rPr>
        <w:t xml:space="preserve"> (David Priess, former CIA intelligence officer and a visiting fellow at the National Security Institute of George Mason University, 11-14-2018, "Even With Evidence Of ‘High Crimes,’ Impeaching Trump Would Probably Fail," Washington Post, https://www.washingtonpost.com/outlook/2018/11/14/even-with-evidence-high-crimes-impeaching-trump-would-probably-fail/?utm_term=.db67521ad621, accessed 12-10-2018) bm</w:t>
      </w:r>
    </w:p>
    <w:p w:rsidR="003071DF" w:rsidRPr="009F338A" w:rsidRDefault="003071DF" w:rsidP="003071DF">
      <w:pPr>
        <w:rPr>
          <w:sz w:val="12"/>
        </w:rPr>
      </w:pPr>
      <w:r w:rsidRPr="009F338A">
        <w:rPr>
          <w:rStyle w:val="StyleUnderline"/>
        </w:rPr>
        <w:t xml:space="preserve">The midterm elections have made it </w:t>
      </w:r>
      <w:r w:rsidRPr="009F338A">
        <w:rPr>
          <w:sz w:val="12"/>
        </w:rPr>
        <w:t xml:space="preserve">all but </w:t>
      </w:r>
      <w:r w:rsidRPr="009F338A">
        <w:rPr>
          <w:rStyle w:val="Emphasis"/>
        </w:rPr>
        <w:t>certain</w:t>
      </w:r>
      <w:r w:rsidRPr="009F338A">
        <w:rPr>
          <w:rStyle w:val="StyleUnderline"/>
        </w:rPr>
        <w:t xml:space="preserve"> that some Democrats will introduce impeachment</w:t>
      </w:r>
      <w:r w:rsidRPr="009F338A">
        <w:rPr>
          <w:sz w:val="12"/>
        </w:rPr>
        <w:t xml:space="preserve"> </w:t>
      </w:r>
      <w:r w:rsidRPr="009F338A">
        <w:rPr>
          <w:rStyle w:val="StyleUnderline"/>
        </w:rPr>
        <w:t>resolutions</w:t>
      </w:r>
      <w:r w:rsidRPr="009F338A">
        <w:rPr>
          <w:sz w:val="12"/>
        </w:rPr>
        <w:t xml:space="preserve"> </w:t>
      </w:r>
      <w:r w:rsidRPr="009F338A">
        <w:rPr>
          <w:rStyle w:val="StyleUnderline"/>
        </w:rPr>
        <w:t>against President Trump</w:t>
      </w:r>
      <w:r w:rsidRPr="009F338A">
        <w:rPr>
          <w:sz w:val="12"/>
        </w:rPr>
        <w:t xml:space="preserve"> after the new Congress begins in January. Speaker-in-waiting Nancy Pelosi (D-Calif.) </w:t>
      </w:r>
      <w:hyperlink r:id="rId23" w:history="1">
        <w:r w:rsidRPr="009F338A">
          <w:rPr>
            <w:rStyle w:val="Hyperlink"/>
            <w:sz w:val="12"/>
          </w:rPr>
          <w:t>downplays talk of impeachment</w:t>
        </w:r>
      </w:hyperlink>
      <w:r w:rsidRPr="009F338A">
        <w:rPr>
          <w:sz w:val="12"/>
        </w:rPr>
        <w:t xml:space="preserve"> and seems unlikely to use any such resolutions to initiate hearings or schedule an actual impeachment vote. But others are less circumspect. On Sunday, Rep. Jerrold Nadler (D-N.Y.) — the likely incoming chairman of the House Judiciary Committee, traditionally responsible for impeachment hearings — </w:t>
      </w:r>
      <w:hyperlink r:id="rId24" w:history="1">
        <w:r w:rsidRPr="009F338A">
          <w:rPr>
            <w:rStyle w:val="Hyperlink"/>
            <w:sz w:val="12"/>
          </w:rPr>
          <w:t>told CNN’s Jake Tapper</w:t>
        </w:r>
      </w:hyperlink>
      <w:r w:rsidRPr="009F338A">
        <w:rPr>
          <w:sz w:val="12"/>
        </w:rPr>
        <w:t xml:space="preserve"> about Trump’s reported hush payments to women during the 2016 campaign: “It may be an impeachable offense if it goes to the question of the president procuring his office through corrupt means.” Rep. Adam B. Schiff (D-Calif.), poised to take the House Intelligence Committee helm, on the same day </w:t>
      </w:r>
      <w:hyperlink r:id="rId25" w:history="1">
        <w:r w:rsidRPr="009F338A">
          <w:rPr>
            <w:rStyle w:val="Hyperlink"/>
            <w:sz w:val="12"/>
          </w:rPr>
          <w:t>hinted to The Washington Post</w:t>
        </w:r>
      </w:hyperlink>
      <w:r w:rsidRPr="009F338A">
        <w:rPr>
          <w:sz w:val="12"/>
        </w:rPr>
        <w:t xml:space="preserve"> that Democrats would investigate Trump’s retaliations against media sources that have reported news about him that he doesn’t like as abuses of “instruments of state power.” His phrasing carries import; abuse of power has been a common charge across the many articles of impeachment introduced against previous presidents. Special counsel Robert S. Mueller III is expected to send Congress a report on his findings on Russian interference in the 2016 election and whether Trump attempted to block the investigation. Already, more than three-quarters of </w:t>
      </w:r>
      <w:r w:rsidRPr="009F338A">
        <w:rPr>
          <w:rStyle w:val="StyleUnderline"/>
        </w:rPr>
        <w:t>self-identified Democratic voters in this month’s elections support impeachment,</w:t>
      </w:r>
      <w:r w:rsidRPr="009F338A">
        <w:rPr>
          <w:sz w:val="12"/>
        </w:rPr>
        <w:t xml:space="preserve"> </w:t>
      </w:r>
      <w:hyperlink r:id="rId26" w:history="1">
        <w:r w:rsidRPr="009F338A">
          <w:rPr>
            <w:rStyle w:val="Hyperlink"/>
            <w:sz w:val="12"/>
          </w:rPr>
          <w:t>exit polls found</w:t>
        </w:r>
      </w:hyperlink>
      <w:r w:rsidRPr="009F338A">
        <w:rPr>
          <w:sz w:val="12"/>
        </w:rPr>
        <w:t xml:space="preserve">. And they may well be right that Trump’s actions — on several fronts — could clear the threshold of “high crimes and misdemeanors.” </w:t>
      </w:r>
      <w:r w:rsidRPr="009F338A">
        <w:rPr>
          <w:rStyle w:val="StyleUnderline"/>
        </w:rPr>
        <w:t>But no one should suffer illusions about the likely result of any impeachment attempts. Being deemed unfit for office</w:t>
      </w:r>
      <w:r w:rsidRPr="009F338A">
        <w:rPr>
          <w:sz w:val="12"/>
        </w:rPr>
        <w:t xml:space="preserve"> — </w:t>
      </w:r>
      <w:r w:rsidRPr="009F338A">
        <w:rPr>
          <w:rStyle w:val="StyleUnderline"/>
        </w:rPr>
        <w:t>the condition intended</w:t>
      </w:r>
      <w:r w:rsidRPr="009F338A">
        <w:rPr>
          <w:sz w:val="12"/>
        </w:rPr>
        <w:t xml:space="preserve"> by the Founding Fathers to </w:t>
      </w:r>
      <w:r w:rsidRPr="009F338A">
        <w:rPr>
          <w:rStyle w:val="StyleUnderline"/>
        </w:rPr>
        <w:t>trigger impeachment in the House — has</w:t>
      </w:r>
      <w:r w:rsidRPr="009F338A">
        <w:rPr>
          <w:rStyle w:val="Emphasis"/>
        </w:rPr>
        <w:t xml:space="preserve"> never been enough</w:t>
      </w:r>
      <w:r w:rsidRPr="009F338A">
        <w:rPr>
          <w:sz w:val="12"/>
        </w:rPr>
        <w:t xml:space="preserve"> </w:t>
      </w:r>
      <w:r w:rsidRPr="009F338A">
        <w:rPr>
          <w:rStyle w:val="StyleUnderline"/>
        </w:rPr>
        <w:t>to get the Senate to remove a president</w:t>
      </w:r>
      <w:r w:rsidRPr="009F338A">
        <w:rPr>
          <w:sz w:val="12"/>
        </w:rPr>
        <w:t xml:space="preserve">. </w:t>
      </w:r>
      <w:r w:rsidRPr="009F338A">
        <w:rPr>
          <w:rStyle w:val="StyleUnderline"/>
        </w:rPr>
        <w:t>History suggests that</w:t>
      </w:r>
      <w:r w:rsidRPr="009F338A">
        <w:rPr>
          <w:sz w:val="12"/>
        </w:rPr>
        <w:t xml:space="preserve"> </w:t>
      </w:r>
      <w:r w:rsidRPr="009F338A">
        <w:rPr>
          <w:rStyle w:val="StyleUnderline"/>
        </w:rPr>
        <w:t xml:space="preserve">there </w:t>
      </w:r>
      <w:r w:rsidRPr="009F338A">
        <w:rPr>
          <w:rStyle w:val="Emphasis"/>
        </w:rPr>
        <w:t>wouldn’t be a successful conviction</w:t>
      </w:r>
      <w:r w:rsidRPr="009F338A">
        <w:rPr>
          <w:rStyle w:val="StyleUnderline"/>
        </w:rPr>
        <w:t xml:space="preserve"> by two-thirds of senators</w:t>
      </w:r>
      <w:r w:rsidRPr="009F338A">
        <w:rPr>
          <w:sz w:val="12"/>
        </w:rPr>
        <w:t xml:space="preserve"> without two other conditions in place: A chief executive must also be deeply unpopular. And booting him from office must seem more advantageous for the opposition in the next election than letting him remain there. * * * “If he be not impeachable whilst in office,” William Davie told his fellow Constitutional Convention delegates in the summer of 1787 about the proposed president, “he will spare no efforts or means whatever to get himself reelected.” A couple of weeks later, Elbridge Gerry added his view of impeachments: “A good magistrate will not fear them. A bad one ought to be kept in fear of them.” The delegates eventually agreed that an unfit president could be impeached (basically, indicted) for “Treason, Bribery, or High Crimes and Misdemeanors” by a majority vote in the House. Former professor of constitutional law Charles Black offers an admirable working definition of the latter phrase. “High crimes and misdemeanors,” he says, “ought to be held to those offenses which are rather obviously wrong, whether ‘criminal,’ and which so seriously threaten the order of the political society as to make pestilent and dangerous the continuance in power of their perpetrator.” In today’s context, Black’s take on high crimes and misdemeanors is narrow enough to reject overzealous claims such as “Trump should be impeached because he is undermining America’s proven alliances,” but remains wide enough to encompass either the president’s attempts to curtail an investigation of himself or hush payments made to women in violation of campaign laws. Although presidents have not been impeached as often as some founders probably would have predicted, two of the first 42 presidents did suffer that rebuke. In both cases, the required vote of two-thirds of senators to convict and remove the impeached chief executive, in a trial with the chief justice presiding, failed to materialize. History could repeat itself soon. * * * Andrew Johnson, succeeding the assassinated Abraham Lincoln in 1865, quickly began provoking Congress by paroling leading Confederate officials, appointing governors for unreconstructed Southern states, and supporting those states’ right to institute discriminatory “black codes.” He routinely vetoed civil rights and other bills. Overriding vetoes and other means of political obstruction weren’t enough for the so-called Radical Republicans on Capitol Hill. They wanted Johnson out of office — and they had a unique setup to do so. For the first time in American history, the president’s opposition held not only a majority in the House of Representatives but also a two-thirds majority in the Senate, sufficient for both impeachment and removal. Lawmakers laid a trap. In February 1867, they overrode Johnson’s veto of the Tenure of Office Act, which required the Senate’s consent for the president to fire and replace identified executive branch officers, including the secretary of war — at that time Edwin Stanton, a strong advocate of U.S. military occupation of the South. On Feb. 21, 1868, Johnson removed Stanton, who refused to leave his office even to go home or to Cabinet meetings. Capitol Hill erupted. The House held a quick vote on Feb. 24 and impeached the president. Johnson, however, managed to squeeze out exactly the number of votes he needed after the Senate’s two-month trial to prevent his removal. </w:t>
      </w:r>
      <w:r w:rsidRPr="009F338A">
        <w:rPr>
          <w:rStyle w:val="StyleUnderline"/>
        </w:rPr>
        <w:t>Why didn’t the Senate remove this deeply unpopular president — and what does that tell us about a potential Trump trial? First, the articles against Johnson were weakly drawn</w:t>
      </w:r>
      <w:r w:rsidRPr="009F338A">
        <w:rPr>
          <w:sz w:val="12"/>
        </w:rPr>
        <w:t xml:space="preserve">, mostly relying on his violation of the ill-conceived Tenure of Office law — hinting that any articles of impeachment against the president now must be based on established law, not trumped-up charges. Second, in 1868, the president agreed to arrange jobs for a few undecided senators’ constituents and stop obstructing congressional Reconstruction plans — indicating that </w:t>
      </w:r>
      <w:r w:rsidRPr="009F338A">
        <w:rPr>
          <w:rStyle w:val="StyleUnderline"/>
        </w:rPr>
        <w:t xml:space="preserve">even if a majority vote in the House impeaches Trump, he could pick off some senators who remain on the fence and </w:t>
      </w:r>
      <w:r w:rsidRPr="009F338A">
        <w:rPr>
          <w:rStyle w:val="Emphasis"/>
        </w:rPr>
        <w:t xml:space="preserve">deflect a conviction. </w:t>
      </w:r>
      <w:r w:rsidRPr="009F338A">
        <w:rPr>
          <w:sz w:val="12"/>
        </w:rPr>
        <w:t xml:space="preserve">Third, the law of the time directed that, if impeached, Johnson’s successor would have been Ohio’s Benjamin Wade — the Senate’s president pro tempore — who was, to put it mildly, unsuited for the presidency. (For years, he dared challengers to attack him in the Senate, having prominently placed two loaded pistols on his desk when he came into the chamber.) This suggests that </w:t>
      </w:r>
      <w:r w:rsidRPr="009F338A">
        <w:rPr>
          <w:rStyle w:val="StyleUnderline"/>
        </w:rPr>
        <w:t xml:space="preserve">if Trump were impeached, senators would be looking more carefully than they have to date at how Vice President Pence is comporting himself; if he </w:t>
      </w:r>
      <w:r w:rsidRPr="009F338A">
        <w:rPr>
          <w:rStyle w:val="Emphasis"/>
        </w:rPr>
        <w:t>fails any of their tests</w:t>
      </w:r>
      <w:r w:rsidRPr="009F338A">
        <w:rPr>
          <w:rStyle w:val="StyleUnderline"/>
        </w:rPr>
        <w:t xml:space="preserve">, </w:t>
      </w:r>
      <w:r w:rsidRPr="009F338A">
        <w:rPr>
          <w:rStyle w:val="Emphasis"/>
        </w:rPr>
        <w:t xml:space="preserve">Trump is on safer ground. </w:t>
      </w:r>
      <w:r w:rsidRPr="009F338A">
        <w:rPr>
          <w:sz w:val="12"/>
        </w:rPr>
        <w:t xml:space="preserve">And fourth, many Republicans in 1868 weren’t looking for a post-impeachment wild card because they were already highly likely to take the White House within months with the election of the widely popular Ulysses S. Grant. Counterintuitively, then, the stronger the Democratic front-runners for the 2020 nomination look against Trump as the next presidential election approaches, the weaker the odds become of any post-impeachment removal before 2020. * * * President Richard M. Nixon would not have resigned but for the sword of impeachment hanging over his head. The system ultimately worked: It got rid of the man who had proved himself unfit. In late July 1974, after the Supreme Court ruled 8 to 0 that Nixon had to turn over tapes of White House conversations in which the president sought to obstruct justice, the House Judiciary Committee passed, with some Republican support, three articles of impeachment — covering obstruction of justice, abuse of power, and refusal to obey congressional subpoenas — and sent the articles to the full membership, along with a report of more than 500 pages. On Aug. 20, 1974, the House accepted the impeachment report by a vote of 412 to 3. By then, however, Nixon had already given up — having resigned from office Aug. 9. For those seeking to get Trump out of office, the lesson from Nixon’s era seems clear: They must focus on getting the president to see both that there is no viable escape route and that there is some inherent value in saving the country from the spectacle of the president being walked out of the Oval Office against his will after a guilty Senate verdict. * * * The Republican majority in the House generally considered Bill Clinton’s behavior with White House intern Monica Lewinsky and his lying about it afterward both reprehensible and worthy of impeachment. But Democrats came to view it primarily as the case of an ashamed man trying to hide private sexual conduct — bad, no doubt, but not a constitutional travesty. The House in late December 1997 nevertheless passed two impeachment articles that focused on his perjury and obstruction of justice, shifting attention to the Senate. There, on Feb. 12, 1999, the articles didn’t even get a majority, much less the two-thirds needed for conviction. Through it all, despite their solemn vow, each senator couldn’t help but have one eye on the polls. Even before the impeachment, 65 percent of Americans in a Gallup poll thought Republicans in Congress were attacking Clinton unfairly over a private matter; even 39 percent of Republicans agreed. Through the impeachment proceedings, the president’s approval ratings went up, not down. </w:t>
      </w:r>
      <w:r w:rsidRPr="009F338A">
        <w:rPr>
          <w:rStyle w:val="StyleUnderline"/>
        </w:rPr>
        <w:t xml:space="preserve">Trump’s </w:t>
      </w:r>
      <w:hyperlink r:id="rId27" w:history="1">
        <w:r w:rsidRPr="009F338A">
          <w:rPr>
            <w:rStyle w:val="StyleUnderline"/>
          </w:rPr>
          <w:t>approval ratings</w:t>
        </w:r>
      </w:hyperlink>
      <w:r w:rsidRPr="009F338A">
        <w:rPr>
          <w:rStyle w:val="StyleUnderline"/>
        </w:rPr>
        <w:t xml:space="preserve">, while low, have </w:t>
      </w:r>
      <w:r w:rsidRPr="009F338A">
        <w:rPr>
          <w:rStyle w:val="Emphasis"/>
        </w:rPr>
        <w:t>not eroded substantially</w:t>
      </w:r>
      <w:r w:rsidRPr="009F338A">
        <w:rPr>
          <w:rStyle w:val="StyleUnderline"/>
        </w:rPr>
        <w:t xml:space="preserve"> since taking office</w:t>
      </w:r>
      <w:r w:rsidRPr="009F338A">
        <w:rPr>
          <w:sz w:val="12"/>
        </w:rPr>
        <w:t xml:space="preserve">. Instead, </w:t>
      </w:r>
      <w:r w:rsidRPr="009F338A">
        <w:rPr>
          <w:rStyle w:val="StyleUnderline"/>
        </w:rPr>
        <w:t xml:space="preserve">he maintains a </w:t>
      </w:r>
      <w:r w:rsidRPr="009F338A">
        <w:rPr>
          <w:rStyle w:val="Emphasis"/>
        </w:rPr>
        <w:t>solid support base</w:t>
      </w:r>
      <w:r w:rsidRPr="009F338A">
        <w:rPr>
          <w:rStyle w:val="StyleUnderline"/>
        </w:rPr>
        <w:t xml:space="preserve"> that appears unwilling to ditch him lightly</w:t>
      </w:r>
      <w:r w:rsidRPr="009F338A">
        <w:rPr>
          <w:sz w:val="12"/>
        </w:rPr>
        <w:t xml:space="preserve">. That constituency may take an impeachment vote in the House as a shot of courage, which in turn could embolden Trump to hunker down and fight it out no matter what the damage to government institutions and norms. It became hard for senators in the Clinton case to see the key issue for their vote as “Did he do the things he is accused of?” or “Are they high crimes and misdemeanors?” Many, if not most, instead saw a different question driving their votes, one we can imagine even more easily today: “Am I with this popular president or am I against him?” To save himself from the indignity of impeachment, but probably also to keep a prolonged trial from paralyzing the country, Nixon ultimately resigned. If facing probable conviction and removal, we should hope that any president would do the same. Without a dramatic turn of events, however, </w:t>
      </w:r>
      <w:r w:rsidRPr="009F338A">
        <w:rPr>
          <w:rStyle w:val="StyleUnderline"/>
        </w:rPr>
        <w:t>it’s unlikely that the Senate as currently composed would take Trump down even if the House were to impeach him</w:t>
      </w:r>
      <w:r w:rsidRPr="009F338A">
        <w:rPr>
          <w:sz w:val="12"/>
        </w:rPr>
        <w:t xml:space="preserve">. </w:t>
      </w:r>
      <w:r w:rsidRPr="009F338A">
        <w:rPr>
          <w:rStyle w:val="StyleUnderline"/>
        </w:rPr>
        <w:t xml:space="preserve">For Republican senators, his </w:t>
      </w:r>
      <w:r w:rsidRPr="009F338A">
        <w:rPr>
          <w:rStyle w:val="Emphasis"/>
        </w:rPr>
        <w:t>popularity among the party base</w:t>
      </w:r>
      <w:r w:rsidRPr="009F338A">
        <w:rPr>
          <w:rStyle w:val="StyleUnderline"/>
        </w:rPr>
        <w:t xml:space="preserve"> will keep them in check</w:t>
      </w:r>
      <w:r w:rsidRPr="009F338A">
        <w:rPr>
          <w:sz w:val="12"/>
        </w:rPr>
        <w:t xml:space="preserve">. </w:t>
      </w:r>
      <w:r w:rsidRPr="009F338A">
        <w:rPr>
          <w:rStyle w:val="StyleUnderline"/>
        </w:rPr>
        <w:t>Many Democratic senators</w:t>
      </w:r>
      <w:r w:rsidRPr="009F338A">
        <w:rPr>
          <w:sz w:val="12"/>
        </w:rPr>
        <w:t xml:space="preserve">, for their part, probably </w:t>
      </w:r>
      <w:r w:rsidRPr="009F338A">
        <w:rPr>
          <w:rStyle w:val="StyleUnderline"/>
        </w:rPr>
        <w:t>relish the opportunity to use Trump’s</w:t>
      </w:r>
      <w:r w:rsidRPr="009F338A">
        <w:rPr>
          <w:sz w:val="12"/>
        </w:rPr>
        <w:t xml:space="preserve"> record and his </w:t>
      </w:r>
      <w:r w:rsidRPr="009F338A">
        <w:rPr>
          <w:rStyle w:val="StyleUnderline"/>
        </w:rPr>
        <w:t>behavior in office so far against him in the 2020</w:t>
      </w:r>
      <w:r w:rsidRPr="009F338A">
        <w:rPr>
          <w:sz w:val="12"/>
        </w:rPr>
        <w:t xml:space="preserve"> presidential </w:t>
      </w:r>
      <w:r w:rsidRPr="009F338A">
        <w:rPr>
          <w:rStyle w:val="StyleUnderline"/>
        </w:rPr>
        <w:t>race</w:t>
      </w:r>
      <w:r w:rsidRPr="009F338A">
        <w:rPr>
          <w:sz w:val="12"/>
        </w:rPr>
        <w:t xml:space="preserve"> and thus take back the White House. </w:t>
      </w:r>
      <w:r w:rsidRPr="009F338A">
        <w:rPr>
          <w:rStyle w:val="StyleUnderline"/>
        </w:rPr>
        <w:t>Absent the president’s own party turning on him</w:t>
      </w:r>
      <w:r w:rsidRPr="009F338A">
        <w:rPr>
          <w:sz w:val="12"/>
        </w:rPr>
        <w:t xml:space="preserve">, </w:t>
      </w:r>
      <w:r w:rsidRPr="009F338A">
        <w:rPr>
          <w:rStyle w:val="StyleUnderline"/>
        </w:rPr>
        <w:t>which</w:t>
      </w:r>
      <w:r w:rsidRPr="009F338A">
        <w:rPr>
          <w:sz w:val="12"/>
        </w:rPr>
        <w:t xml:space="preserve"> took down Nixon but </w:t>
      </w:r>
      <w:r w:rsidRPr="009F338A">
        <w:rPr>
          <w:rStyle w:val="Emphasis"/>
        </w:rPr>
        <w:t xml:space="preserve">seems unlikely </w:t>
      </w:r>
      <w:r w:rsidRPr="009F338A">
        <w:rPr>
          <w:rStyle w:val="StyleUnderline"/>
        </w:rPr>
        <w:t>in the</w:t>
      </w:r>
      <w:r w:rsidRPr="009F338A">
        <w:rPr>
          <w:sz w:val="12"/>
        </w:rPr>
        <w:t xml:space="preserve"> </w:t>
      </w:r>
      <w:r w:rsidRPr="009F338A">
        <w:rPr>
          <w:rStyle w:val="Emphasis"/>
        </w:rPr>
        <w:t>foreseeable future</w:t>
      </w:r>
      <w:r w:rsidRPr="009F338A">
        <w:rPr>
          <w:sz w:val="12"/>
        </w:rPr>
        <w:t xml:space="preserve">, </w:t>
      </w:r>
      <w:r w:rsidRPr="009F338A">
        <w:rPr>
          <w:rStyle w:val="StyleUnderline"/>
        </w:rPr>
        <w:t xml:space="preserve">removal from office via impeachment will remain </w:t>
      </w:r>
      <w:r w:rsidRPr="009F338A">
        <w:rPr>
          <w:rStyle w:val="Emphasis"/>
        </w:rPr>
        <w:t>a steep mountain to climb</w:t>
      </w:r>
      <w:r w:rsidRPr="009F338A">
        <w:rPr>
          <w:sz w:val="12"/>
        </w:rPr>
        <w:t xml:space="preserve"> — as kicking a president out without the direct input of the people should be.</w:t>
      </w:r>
    </w:p>
    <w:p w:rsidR="007F7D32" w:rsidRPr="009F338A" w:rsidRDefault="007F7D32" w:rsidP="007F7D32">
      <w:pPr>
        <w:pStyle w:val="Heading3"/>
        <w:rPr>
          <w:rFonts w:cs="Calibri"/>
        </w:rPr>
      </w:pPr>
      <w:r w:rsidRPr="009F338A">
        <w:rPr>
          <w:rFonts w:cs="Calibri"/>
        </w:rPr>
        <w:t>AT: Lose</w:t>
      </w:r>
    </w:p>
    <w:p w:rsidR="007F7D32" w:rsidRPr="009F338A" w:rsidRDefault="007F7D32" w:rsidP="00791627">
      <w:pPr>
        <w:pStyle w:val="Heading4"/>
        <w:rPr>
          <w:rFonts w:cs="Calibri"/>
        </w:rPr>
      </w:pPr>
      <w:r w:rsidRPr="009F338A">
        <w:rPr>
          <w:rFonts w:cs="Calibri"/>
        </w:rPr>
        <w:t xml:space="preserve">Trump’s on track to get reelected now, but it’s close because of his mediocre track record on populist campaign promises---that aligns perfectly with our link args </w:t>
      </w:r>
    </w:p>
    <w:p w:rsidR="007F7D32" w:rsidRPr="009F338A" w:rsidRDefault="007F7D32" w:rsidP="007F7D32">
      <w:r w:rsidRPr="009F338A">
        <w:t xml:space="preserve">Jonathan </w:t>
      </w:r>
      <w:r w:rsidRPr="009F338A">
        <w:rPr>
          <w:rStyle w:val="Style13ptBold"/>
        </w:rPr>
        <w:t>Chait 18</w:t>
      </w:r>
      <w:r w:rsidRPr="009F338A">
        <w:t>, writer for New York Magazine, 7/31/18, “Trump’s Reelection Slogan, ‘Keep America Great,’ Belies How Much Trouble He’s In,” http://nymag.com/daily/intelligencer/2018/07/trump-hasnt-made-america-great-and-reelections-in-trouble.html</w:t>
      </w:r>
    </w:p>
    <w:p w:rsidR="007F7D32" w:rsidRPr="009F338A" w:rsidRDefault="007F7D32" w:rsidP="007F7D32">
      <w:pPr>
        <w:rPr>
          <w:sz w:val="16"/>
        </w:rPr>
      </w:pPr>
      <w:r w:rsidRPr="009F338A">
        <w:rPr>
          <w:sz w:val="16"/>
        </w:rPr>
        <w:t xml:space="preserve">President Trump has picked a slogan for his reelection campaign, reports Gabriel Sherman, and it is: “Keep America Great.” </w:t>
      </w:r>
      <w:r w:rsidRPr="009F338A">
        <w:rPr>
          <w:u w:val="single"/>
        </w:rPr>
        <w:t xml:space="preserve">Trump stands a </w:t>
      </w:r>
      <w:r w:rsidRPr="009F338A">
        <w:rPr>
          <w:b/>
          <w:iCs/>
          <w:u w:val="single"/>
          <w:bdr w:val="single" w:sz="8" w:space="0" w:color="auto"/>
        </w:rPr>
        <w:t>reasonably strong chance to win reelection</w:t>
      </w:r>
      <w:r w:rsidRPr="009F338A">
        <w:rPr>
          <w:u w:val="single"/>
        </w:rPr>
        <w:t xml:space="preserve">, because </w:t>
      </w:r>
      <w:r w:rsidRPr="009F338A">
        <w:rPr>
          <w:b/>
          <w:iCs/>
          <w:u w:val="single"/>
          <w:bdr w:val="single" w:sz="8" w:space="0" w:color="auto"/>
        </w:rPr>
        <w:t>every president</w:t>
      </w:r>
      <w:r w:rsidRPr="009F338A">
        <w:rPr>
          <w:u w:val="single"/>
        </w:rPr>
        <w:t xml:space="preserve"> stands a reasonably strong chance</w:t>
      </w:r>
      <w:r w:rsidRPr="009F338A">
        <w:rPr>
          <w:sz w:val="16"/>
        </w:rPr>
        <w:t xml:space="preserve"> to win reelection. </w:t>
      </w:r>
      <w:r w:rsidRPr="009F338A">
        <w:rPr>
          <w:u w:val="single"/>
        </w:rPr>
        <w:t>Incumbents usually win</w:t>
      </w:r>
      <w:r w:rsidRPr="009F338A">
        <w:rPr>
          <w:sz w:val="16"/>
        </w:rPr>
        <w:t xml:space="preserve"> a second term </w:t>
      </w:r>
      <w:r w:rsidRPr="009F338A">
        <w:rPr>
          <w:u w:val="single"/>
        </w:rPr>
        <w:t>unless they’re experiencing a recession or losing a war</w:t>
      </w:r>
      <w:r w:rsidRPr="009F338A">
        <w:rPr>
          <w:sz w:val="16"/>
        </w:rPr>
        <w:t>. But by the standards of reelection campaigns, Trump’s is anemic.</w:t>
      </w:r>
    </w:p>
    <w:p w:rsidR="007F7D32" w:rsidRPr="009F338A" w:rsidRDefault="007F7D32" w:rsidP="007F7D32">
      <w:pPr>
        <w:rPr>
          <w:sz w:val="16"/>
        </w:rPr>
      </w:pPr>
      <w:r w:rsidRPr="009F338A">
        <w:rPr>
          <w:sz w:val="16"/>
        </w:rPr>
        <w:t xml:space="preserve">On the plus side, </w:t>
      </w:r>
      <w:r w:rsidRPr="009F338A">
        <w:rPr>
          <w:u w:val="single"/>
        </w:rPr>
        <w:t>he has successfully rebranded the same economic conditions he inherited as historic prosperity. If the recovery continues</w:t>
      </w:r>
      <w:r w:rsidRPr="009F338A">
        <w:rPr>
          <w:sz w:val="16"/>
        </w:rPr>
        <w:t xml:space="preserve"> for the next two years, </w:t>
      </w:r>
      <w:r w:rsidRPr="009F338A">
        <w:rPr>
          <w:u w:val="single"/>
        </w:rPr>
        <w:t>that fact alone might be enough to get Trump 270 Electoral College votes. Almost everything else will be working against him</w:t>
      </w:r>
      <w:r w:rsidRPr="009F338A">
        <w:rPr>
          <w:sz w:val="16"/>
        </w:rPr>
        <w:t>.</w:t>
      </w:r>
    </w:p>
    <w:p w:rsidR="007F7D32" w:rsidRPr="009F338A" w:rsidRDefault="007F7D32" w:rsidP="007F7D32">
      <w:pPr>
        <w:rPr>
          <w:sz w:val="16"/>
        </w:rPr>
      </w:pPr>
      <w:r w:rsidRPr="009F338A">
        <w:rPr>
          <w:sz w:val="16"/>
        </w:rPr>
        <w:t>Trump, reports Sherman, “has increasingly turned to a shadow political operation” to advise him on campaign strategy, including Steve Bannon, Corey Lewandowski, David Bossie, Jason Miller; Sebastian Gorka; Breitbart Washington editor Matthew Boyle; and Sam Nunberg. This collection of talent would be well qualified and even impressive for a task like gathering for a weekend of video-gaming and Doritos. It is not the caliber of strategic minds you want running a campaign for any office higher than president of a local Confederate Civil War reenactors club.</w:t>
      </w:r>
    </w:p>
    <w:p w:rsidR="007F7D32" w:rsidRPr="009F338A" w:rsidRDefault="007F7D32" w:rsidP="007F7D32">
      <w:pPr>
        <w:rPr>
          <w:sz w:val="16"/>
        </w:rPr>
      </w:pPr>
      <w:r w:rsidRPr="009F338A">
        <w:rPr>
          <w:sz w:val="16"/>
        </w:rPr>
        <w:t>This collection of angry and marginally employable hangers-on has some prestige because they allegedly, and perhaps in reality, retain some mystical connection to the Trump base. But here is a case where the media’s fixation with interpreting that base — in part because Trump won, in part because his supporters remain exotic and fascinating to consumers of liberal media, and in part because the white working class enjoys the broad presumption of representing “real” America — has created a general blindness to the president’s vulnerabilities.</w:t>
      </w:r>
    </w:p>
    <w:p w:rsidR="007F7D32" w:rsidRPr="009F338A" w:rsidRDefault="007F7D32" w:rsidP="007F7D32">
      <w:pPr>
        <w:rPr>
          <w:sz w:val="16"/>
        </w:rPr>
      </w:pPr>
      <w:r w:rsidRPr="009F338A">
        <w:rPr>
          <w:u w:val="single"/>
        </w:rPr>
        <w:t>Yes, Trump’s base retains its loyalty. Every president</w:t>
      </w:r>
      <w:r w:rsidRPr="009F338A">
        <w:rPr>
          <w:sz w:val="16"/>
        </w:rPr>
        <w:t xml:space="preserve">, even presidents who suffer massive landslide defeats, </w:t>
      </w:r>
      <w:r w:rsidRPr="009F338A">
        <w:rPr>
          <w:u w:val="single"/>
        </w:rPr>
        <w:t xml:space="preserve">retains the vast majority of his supporters. It’s the </w:t>
      </w:r>
      <w:r w:rsidRPr="009F338A">
        <w:rPr>
          <w:b/>
          <w:iCs/>
          <w:u w:val="single"/>
          <w:bdr w:val="single" w:sz="8" w:space="0" w:color="auto"/>
        </w:rPr>
        <w:t>marginal supporters that count</w:t>
      </w:r>
      <w:r w:rsidRPr="009F338A">
        <w:rPr>
          <w:sz w:val="16"/>
        </w:rPr>
        <w:t>. A hint of the difficulty Trump faces can be seen in the latest expression of support from Jon McNaughton, an artist whose kitschy propaganda has made him a favorite of the Trump cult:</w:t>
      </w:r>
    </w:p>
    <w:p w:rsidR="007F7D32" w:rsidRPr="009F338A" w:rsidRDefault="007F7D32" w:rsidP="007F7D32">
      <w:pPr>
        <w:rPr>
          <w:sz w:val="16"/>
        </w:rPr>
      </w:pPr>
      <w:r w:rsidRPr="009F338A">
        <w:rPr>
          <w:sz w:val="16"/>
        </w:rPr>
        <w:t>The symbolism in a McNaughton painting is never very challenging. Here, as ever, we see Trump as the bold, purposeful leader pointing America to a better future. But notice what is all around Trump: a swamp! Trump famously promised to drain the swamp. The swamp in this painting is very extant and looks quite wet.</w:t>
      </w:r>
    </w:p>
    <w:p w:rsidR="007F7D32" w:rsidRPr="009F338A" w:rsidRDefault="007F7D32" w:rsidP="007F7D32">
      <w:pPr>
        <w:rPr>
          <w:sz w:val="16"/>
        </w:rPr>
      </w:pPr>
      <w:r w:rsidRPr="009F338A">
        <w:rPr>
          <w:sz w:val="16"/>
        </w:rPr>
        <w:t>The overt message of the painting is that Trump is trying his best to navigate the swamp, but the implicit concession is that he has completely failed at the mission he promised to fulfill. The painting is attempting to deflect blame from Trump onto his enemies. But no president ever won reelection on a slogan of “It’s not his fault.”</w:t>
      </w:r>
    </w:p>
    <w:p w:rsidR="007F7D32" w:rsidRPr="009F338A" w:rsidRDefault="007F7D32" w:rsidP="007F7D32">
      <w:pPr>
        <w:rPr>
          <w:sz w:val="16"/>
        </w:rPr>
      </w:pPr>
      <w:r w:rsidRPr="009F338A">
        <w:rPr>
          <w:u w:val="single"/>
        </w:rPr>
        <w:t>Trump narrowly won election on the strength of his opponent’s wild unpopularity</w:t>
      </w:r>
      <w:r w:rsidRPr="009F338A">
        <w:rPr>
          <w:sz w:val="16"/>
        </w:rPr>
        <w:t xml:space="preserve"> — </w:t>
      </w:r>
      <w:r w:rsidRPr="009F338A">
        <w:rPr>
          <w:u w:val="single"/>
        </w:rPr>
        <w:t>a condition that may be repeated in 2020, but probably won’t</w:t>
      </w:r>
      <w:r w:rsidRPr="009F338A">
        <w:rPr>
          <w:sz w:val="16"/>
        </w:rPr>
        <w:t xml:space="preserve"> — and a series of grandiose promises that pried away enough Obama voters to put him over the top. </w:t>
      </w:r>
      <w:r w:rsidRPr="009F338A">
        <w:rPr>
          <w:u w:val="single"/>
        </w:rPr>
        <w:t>Trump has</w:t>
      </w:r>
      <w:r w:rsidRPr="009F338A">
        <w:rPr>
          <w:sz w:val="16"/>
        </w:rPr>
        <w:t xml:space="preserve"> in fact </w:t>
      </w:r>
      <w:r w:rsidRPr="009F338A">
        <w:rPr>
          <w:u w:val="single"/>
        </w:rPr>
        <w:t>fulfilled the promises most cherished by the orthodox conservative elements of his base</w:t>
      </w:r>
      <w:r w:rsidRPr="009F338A">
        <w:rPr>
          <w:sz w:val="16"/>
        </w:rPr>
        <w:t xml:space="preserve">: appointing conservative judges, passing a large business tax cut, reducing regulation of corporations. </w:t>
      </w:r>
      <w:r w:rsidRPr="009F338A">
        <w:rPr>
          <w:b/>
          <w:iCs/>
          <w:sz w:val="24"/>
          <w:u w:val="single"/>
          <w:bdr w:val="single" w:sz="8" w:space="0" w:color="auto"/>
        </w:rPr>
        <w:t>He has accomplished almost none of his “populist” promises</w:t>
      </w:r>
      <w:r w:rsidRPr="009F338A">
        <w:rPr>
          <w:sz w:val="16"/>
        </w:rPr>
        <w:t>.</w:t>
      </w:r>
    </w:p>
    <w:p w:rsidR="00523B62" w:rsidRPr="009F338A" w:rsidRDefault="00523B62" w:rsidP="00523B62">
      <w:pPr>
        <w:pStyle w:val="Heading3"/>
        <w:rPr>
          <w:rFonts w:cs="Calibri"/>
        </w:rPr>
      </w:pPr>
      <w:r w:rsidRPr="009F338A">
        <w:rPr>
          <w:rFonts w:cs="Calibri"/>
        </w:rPr>
        <w:t>AT: Econ---2NC</w:t>
      </w:r>
    </w:p>
    <w:p w:rsidR="00523B62" w:rsidRPr="009F338A" w:rsidRDefault="00523B62" w:rsidP="00523B62">
      <w:pPr>
        <w:pStyle w:val="Heading4"/>
        <w:rPr>
          <w:rStyle w:val="Style13ptBold"/>
          <w:rFonts w:cs="Calibri"/>
          <w:b/>
        </w:rPr>
      </w:pPr>
      <w:r w:rsidRPr="009F338A">
        <w:rPr>
          <w:rStyle w:val="Style13ptBold"/>
          <w:rFonts w:cs="Calibri"/>
          <w:b/>
        </w:rPr>
        <w:t>Trump is unique---the economy is less important and won’t decide the election.</w:t>
      </w:r>
    </w:p>
    <w:p w:rsidR="00523B62" w:rsidRPr="009F338A" w:rsidRDefault="00523B62" w:rsidP="00523B62">
      <w:pPr>
        <w:rPr>
          <w:sz w:val="16"/>
        </w:rPr>
      </w:pPr>
      <w:r w:rsidRPr="009F338A">
        <w:rPr>
          <w:rStyle w:val="Style13ptBold"/>
        </w:rPr>
        <w:t>Shephard 12-7</w:t>
      </w:r>
      <w:r w:rsidRPr="009F338A">
        <w:rPr>
          <w:sz w:val="16"/>
        </w:rPr>
        <w:t xml:space="preserve"> (Alex Shephard, 12-7-2018, "Trump’s Reelection Doesn’t Hinge on a Recession," New Republic, https://newrepublic.com/article/152582/trumps-reelection-doesnt-hinge-recession)</w:t>
      </w:r>
    </w:p>
    <w:p w:rsidR="007F7D32" w:rsidRPr="009F338A" w:rsidRDefault="00523B62" w:rsidP="007F7D32">
      <w:pPr>
        <w:rPr>
          <w:sz w:val="16"/>
        </w:rPr>
      </w:pPr>
      <w:r w:rsidRPr="009F338A">
        <w:rPr>
          <w:sz w:val="16"/>
        </w:rPr>
        <w:t xml:space="preserve">President Donald Trump’s advisers are rattled. Not because the second year of his presidency is about to end with little to show for itself. Or because the Mueller investigation is </w:t>
      </w:r>
      <w:hyperlink r:id="rId28" w:tgtFrame="_blank" w:history="1">
        <w:r w:rsidRPr="009F338A">
          <w:rPr>
            <w:rStyle w:val="Hyperlink"/>
            <w:sz w:val="16"/>
          </w:rPr>
          <w:t>intensifying</w:t>
        </w:r>
      </w:hyperlink>
      <w:r w:rsidRPr="009F338A">
        <w:rPr>
          <w:sz w:val="16"/>
        </w:rPr>
        <w:t xml:space="preserve"> and continues to ensnare people close to the president. Or because Trump is historically unpopular, with an approval rating that has </w:t>
      </w:r>
      <w:hyperlink r:id="rId29" w:tgtFrame="_blank" w:history="1">
        <w:r w:rsidRPr="009F338A">
          <w:rPr>
            <w:rStyle w:val="Hyperlink"/>
            <w:sz w:val="16"/>
          </w:rPr>
          <w:t>never even hit 50 percent</w:t>
        </w:r>
      </w:hyperlink>
      <w:r w:rsidRPr="009F338A">
        <w:rPr>
          <w:sz w:val="16"/>
        </w:rPr>
        <w:t xml:space="preserve">. Or even because the Republican Party was just handed </w:t>
      </w:r>
      <w:hyperlink r:id="rId30" w:tgtFrame="_blank" w:history="1">
        <w:r w:rsidRPr="009F338A">
          <w:rPr>
            <w:rStyle w:val="Hyperlink"/>
            <w:sz w:val="16"/>
          </w:rPr>
          <w:t>a historic defeat</w:t>
        </w:r>
      </w:hyperlink>
      <w:r w:rsidRPr="009F338A">
        <w:rPr>
          <w:sz w:val="16"/>
        </w:rPr>
        <w:t xml:space="preserve"> in the midterm elections. On Friday, </w:t>
      </w:r>
      <w:r w:rsidRPr="009F338A">
        <w:rPr>
          <w:rStyle w:val="StyleUnderline"/>
        </w:rPr>
        <w:t xml:space="preserve">Politico </w:t>
      </w:r>
      <w:hyperlink r:id="rId31" w:tgtFrame="_blank" w:history="1">
        <w:r w:rsidRPr="009F338A">
          <w:rPr>
            <w:rStyle w:val="StyleUnderline"/>
          </w:rPr>
          <w:t>reported</w:t>
        </w:r>
      </w:hyperlink>
      <w:r w:rsidRPr="009F338A">
        <w:rPr>
          <w:sz w:val="16"/>
        </w:rPr>
        <w:t xml:space="preserve"> that “Trump’s economic officials are reassuring investors about recent white-knuckle stock market volatility, while </w:t>
      </w:r>
      <w:r w:rsidRPr="009F338A">
        <w:rPr>
          <w:rStyle w:val="StyleUnderline"/>
        </w:rPr>
        <w:t>Trump’s</w:t>
      </w:r>
      <w:r w:rsidRPr="009F338A">
        <w:rPr>
          <w:sz w:val="16"/>
        </w:rPr>
        <w:t xml:space="preserve"> political advisers are increasingly alarmed that the economy could present a stiff 2020 campaign headwind…. allies acknowledge that his </w:t>
      </w:r>
      <w:r w:rsidRPr="009F338A">
        <w:rPr>
          <w:rStyle w:val="StyleUnderline"/>
        </w:rPr>
        <w:t xml:space="preserve">reelection prospects hinge in large part on how Americans judge their economic prospects at the time of the next election.” This has been the </w:t>
      </w:r>
      <w:r w:rsidRPr="009F338A">
        <w:rPr>
          <w:rStyle w:val="Emphasis"/>
        </w:rPr>
        <w:t>conventional wisdom</w:t>
      </w:r>
      <w:r w:rsidRPr="009F338A">
        <w:rPr>
          <w:sz w:val="16"/>
        </w:rPr>
        <w:t xml:space="preserve"> in American politics </w:t>
      </w:r>
      <w:r w:rsidRPr="009F338A">
        <w:rPr>
          <w:rStyle w:val="StyleUnderline"/>
        </w:rPr>
        <w:t>for some time</w:t>
      </w:r>
      <w:r w:rsidRPr="009F338A">
        <w:rPr>
          <w:sz w:val="16"/>
        </w:rPr>
        <w:t>: that citizens cast their votes based on their economic well-being. There’s a reason why</w:t>
      </w:r>
      <w:r w:rsidRPr="009F338A">
        <w:rPr>
          <w:rStyle w:val="StyleUnderline"/>
        </w:rPr>
        <w:t xml:space="preserve"> </w:t>
      </w:r>
      <w:hyperlink r:id="rId32" w:tgtFrame="_blank" w:history="1">
        <w:r w:rsidRPr="009F338A">
          <w:rPr>
            <w:rStyle w:val="StyleUnderline"/>
          </w:rPr>
          <w:t>“It’s the economy, stupid”</w:t>
        </w:r>
      </w:hyperlink>
      <w:r w:rsidRPr="009F338A">
        <w:rPr>
          <w:sz w:val="16"/>
        </w:rPr>
        <w:t xml:space="preserve"> </w:t>
      </w:r>
      <w:r w:rsidRPr="009F338A">
        <w:rPr>
          <w:rStyle w:val="StyleUnderline"/>
        </w:rPr>
        <w:t xml:space="preserve">is one of Washington’s most persistent cliches. </w:t>
      </w:r>
      <w:r w:rsidRPr="009F338A">
        <w:rPr>
          <w:sz w:val="16"/>
        </w:rPr>
        <w:t xml:space="preserve">But </w:t>
      </w:r>
      <w:r w:rsidRPr="009F338A">
        <w:rPr>
          <w:rStyle w:val="StyleUnderline"/>
        </w:rPr>
        <w:t xml:space="preserve">Trump has </w:t>
      </w:r>
      <w:r w:rsidRPr="009F338A">
        <w:rPr>
          <w:rStyle w:val="Emphasis"/>
        </w:rPr>
        <w:t>defied</w:t>
      </w:r>
      <w:r w:rsidRPr="009F338A">
        <w:rPr>
          <w:rStyle w:val="StyleUnderline"/>
        </w:rPr>
        <w:t xml:space="preserve"> all sorts of </w:t>
      </w:r>
      <w:r w:rsidRPr="009F338A">
        <w:rPr>
          <w:rStyle w:val="Emphasis"/>
        </w:rPr>
        <w:t>conventional wisdom</w:t>
      </w:r>
      <w:r w:rsidRPr="009F338A">
        <w:rPr>
          <w:rStyle w:val="StyleUnderline"/>
        </w:rPr>
        <w:t xml:space="preserve"> to date.</w:t>
      </w:r>
      <w:r w:rsidRPr="009F338A">
        <w:rPr>
          <w:sz w:val="16"/>
        </w:rPr>
        <w:t xml:space="preserve"> For starters, he defeated the nominee of the party that oversaw America’s recovery from the Great Recession; by the 2016 election, the economy had been expanding for seven straight years. That trend has continued under Trump—the economy was even </w:t>
      </w:r>
      <w:hyperlink r:id="rId33" w:tgtFrame="_blank" w:history="1">
        <w:r w:rsidRPr="009F338A">
          <w:rPr>
            <w:rStyle w:val="Hyperlink"/>
            <w:sz w:val="16"/>
          </w:rPr>
          <w:t>historically great</w:t>
        </w:r>
      </w:hyperlink>
      <w:r w:rsidRPr="009F338A">
        <w:rPr>
          <w:sz w:val="16"/>
        </w:rPr>
        <w:t xml:space="preserve"> last year—and yet, his approval rating has been </w:t>
      </w:r>
      <w:hyperlink r:id="rId34" w:tgtFrame="_blank" w:history="1">
        <w:r w:rsidRPr="009F338A">
          <w:rPr>
            <w:rStyle w:val="Hyperlink"/>
            <w:sz w:val="16"/>
          </w:rPr>
          <w:t>mired in the low-40s</w:t>
        </w:r>
      </w:hyperlink>
      <w:r w:rsidRPr="009F338A">
        <w:rPr>
          <w:sz w:val="16"/>
        </w:rPr>
        <w:t xml:space="preserve">. </w:t>
      </w:r>
      <w:r w:rsidRPr="009F338A">
        <w:rPr>
          <w:rStyle w:val="StyleUnderline"/>
        </w:rPr>
        <w:t xml:space="preserve">A recession almost certainly wouldn’t help Trump’s reelection chances, but </w:t>
      </w:r>
      <w:r w:rsidRPr="009F338A">
        <w:rPr>
          <w:rStyle w:val="Emphasis"/>
        </w:rPr>
        <w:t>it seems like an overreaction</w:t>
      </w:r>
      <w:r w:rsidRPr="009F338A">
        <w:rPr>
          <w:rStyle w:val="StyleUnderline"/>
        </w:rPr>
        <w:t xml:space="preserve"> to pin his political future on whether or not one occurs in the next eighteen months. </w:t>
      </w:r>
      <w:r w:rsidRPr="009F338A">
        <w:rPr>
          <w:sz w:val="16"/>
        </w:rPr>
        <w:t xml:space="preserve">There’s limited evidence that a recession would doom Trump. A sitting president hasn’t run for reelection in the midst of a recession since Jimmy Carter in 1980, as CNBC’s John Harwood </w:t>
      </w:r>
      <w:hyperlink r:id="rId35" w:tgtFrame="_blank" w:history="1">
        <w:r w:rsidRPr="009F338A">
          <w:rPr>
            <w:rStyle w:val="Hyperlink"/>
            <w:sz w:val="16"/>
          </w:rPr>
          <w:t>pointed out</w:t>
        </w:r>
      </w:hyperlink>
      <w:r w:rsidRPr="009F338A">
        <w:rPr>
          <w:sz w:val="16"/>
        </w:rPr>
        <w:t xml:space="preserve"> on Thursday. Carter, of course, lost in historic fashion, with Ronald Reagan taking 44 of 50 states in the Electoral College. </w:t>
      </w:r>
      <w:r w:rsidRPr="009F338A">
        <w:rPr>
          <w:rStyle w:val="StyleUnderline"/>
        </w:rPr>
        <w:t>Other recent presidents who saw recessions</w:t>
      </w:r>
      <w:r w:rsidRPr="009F338A">
        <w:rPr>
          <w:sz w:val="16"/>
        </w:rPr>
        <w:t xml:space="preserve"> in their first term—Eisenhower, Nixon, Reagan, George W. Bush—</w:t>
      </w:r>
      <w:r w:rsidRPr="009F338A">
        <w:rPr>
          <w:rStyle w:val="StyleUnderline"/>
        </w:rPr>
        <w:t>survived</w:t>
      </w:r>
      <w:r w:rsidRPr="009F338A">
        <w:rPr>
          <w:sz w:val="16"/>
        </w:rPr>
        <w:t xml:space="preserve">, though those recessions had all ended by election day, Harwood noted. But there is reason to fear a recession. The economic recovery has been unusually long—the </w:t>
      </w:r>
      <w:hyperlink r:id="rId36" w:tgtFrame="_blank" w:history="1">
        <w:r w:rsidRPr="009F338A">
          <w:rPr>
            <w:rStyle w:val="Hyperlink"/>
            <w:sz w:val="16"/>
          </w:rPr>
          <w:t>second-longest expansion</w:t>
        </w:r>
      </w:hyperlink>
      <w:r w:rsidRPr="009F338A">
        <w:rPr>
          <w:sz w:val="16"/>
        </w:rPr>
        <w:t xml:space="preserve"> in U.S. history, after 1991-2001. Last year’s enormous corporate tax cuts provided a shot in the arm for the economy, but its effects are wearing off as warning signs mount. “A strong dollar, weaker growth abroad, mounting corporate debt, a slowdown in housing and the ongoing havoc that tariffs are wreaking on global supply chains are each taking a toll,” </w:t>
      </w:r>
      <w:hyperlink r:id="rId37" w:tgtFrame="_blank" w:history="1">
        <w:r w:rsidRPr="009F338A">
          <w:rPr>
            <w:rStyle w:val="Hyperlink"/>
            <w:sz w:val="16"/>
          </w:rPr>
          <w:t>wrote Diane Swonk</w:t>
        </w:r>
      </w:hyperlink>
      <w:r w:rsidRPr="009F338A">
        <w:rPr>
          <w:sz w:val="16"/>
        </w:rPr>
        <w:t xml:space="preserve">, chief economist for Grant Thornton LLP. “No one knows for sure which straw will break the camel’s back, only that they are piling up.” </w:t>
      </w:r>
      <w:r w:rsidRPr="009F338A">
        <w:rPr>
          <w:rStyle w:val="StyleUnderline"/>
        </w:rPr>
        <w:t>Trump would certainly own any recession that occurred in the next few years</w:t>
      </w:r>
      <w:r w:rsidRPr="009F338A">
        <w:rPr>
          <w:sz w:val="16"/>
        </w:rPr>
        <w:t xml:space="preserve">. His economic protectionism has </w:t>
      </w:r>
      <w:hyperlink r:id="rId38" w:tgtFrame="_blank" w:history="1">
        <w:r w:rsidRPr="009F338A">
          <w:rPr>
            <w:rStyle w:val="Hyperlink"/>
            <w:sz w:val="16"/>
          </w:rPr>
          <w:t>spooked global markets</w:t>
        </w:r>
      </w:hyperlink>
      <w:r w:rsidRPr="009F338A">
        <w:rPr>
          <w:sz w:val="16"/>
        </w:rPr>
        <w:t xml:space="preserve"> and damaged relationships with key allies and trading partners. The administration’s </w:t>
      </w:r>
      <w:hyperlink r:id="rId39" w:tgtFrame="_blank" w:history="1">
        <w:r w:rsidRPr="009F338A">
          <w:rPr>
            <w:rStyle w:val="Hyperlink"/>
            <w:sz w:val="16"/>
          </w:rPr>
          <w:t>weak-dollar policies</w:t>
        </w:r>
      </w:hyperlink>
      <w:r w:rsidRPr="009F338A">
        <w:rPr>
          <w:sz w:val="16"/>
        </w:rPr>
        <w:t xml:space="preserve"> and financial regulatory rollbacks would also be </w:t>
      </w:r>
      <w:hyperlink r:id="rId40" w:tgtFrame="_blank" w:history="1">
        <w:r w:rsidRPr="009F338A">
          <w:rPr>
            <w:rStyle w:val="Hyperlink"/>
            <w:sz w:val="16"/>
          </w:rPr>
          <w:t>blamed</w:t>
        </w:r>
      </w:hyperlink>
      <w:r w:rsidRPr="009F338A">
        <w:rPr>
          <w:sz w:val="16"/>
        </w:rPr>
        <w:t xml:space="preserve"> for making any economic slowdown worse. </w:t>
      </w:r>
      <w:r w:rsidRPr="009F338A">
        <w:rPr>
          <w:rStyle w:val="StyleUnderline"/>
        </w:rPr>
        <w:t xml:space="preserve">But </w:t>
      </w:r>
      <w:r w:rsidRPr="009F338A">
        <w:rPr>
          <w:rStyle w:val="Emphasis"/>
        </w:rPr>
        <w:t>being responsible</w:t>
      </w:r>
      <w:r w:rsidRPr="009F338A">
        <w:rPr>
          <w:sz w:val="16"/>
        </w:rPr>
        <w:t xml:space="preserve"> for something </w:t>
      </w:r>
      <w:r w:rsidRPr="009F338A">
        <w:rPr>
          <w:rStyle w:val="StyleUnderline"/>
        </w:rPr>
        <w:t xml:space="preserve">and </w:t>
      </w:r>
      <w:r w:rsidRPr="009F338A">
        <w:rPr>
          <w:rStyle w:val="Emphasis"/>
        </w:rPr>
        <w:t>being punished for it politically</w:t>
      </w:r>
      <w:r w:rsidRPr="009F338A">
        <w:rPr>
          <w:rStyle w:val="StyleUnderline"/>
        </w:rPr>
        <w:t xml:space="preserve"> are </w:t>
      </w:r>
      <w:r w:rsidRPr="009F338A">
        <w:rPr>
          <w:rStyle w:val="Emphasis"/>
        </w:rPr>
        <w:t xml:space="preserve">two different things. </w:t>
      </w:r>
      <w:r w:rsidRPr="009F338A">
        <w:rPr>
          <w:sz w:val="16"/>
        </w:rPr>
        <w:t xml:space="preserve">The </w:t>
      </w:r>
      <w:hyperlink r:id="rId41" w:tgtFrame="_blank" w:history="1">
        <w:r w:rsidRPr="009F338A">
          <w:rPr>
            <w:rStyle w:val="StyleUnderline"/>
          </w:rPr>
          <w:t>economic indicators</w:t>
        </w:r>
      </w:hyperlink>
      <w:r w:rsidRPr="009F338A">
        <w:rPr>
          <w:rStyle w:val="StyleUnderline"/>
        </w:rPr>
        <w:t xml:space="preserve"> heading into the 2016</w:t>
      </w:r>
      <w:r w:rsidRPr="009F338A">
        <w:rPr>
          <w:sz w:val="16"/>
        </w:rPr>
        <w:t xml:space="preserve"> election </w:t>
      </w:r>
      <w:r w:rsidRPr="009F338A">
        <w:rPr>
          <w:rStyle w:val="StyleUnderline"/>
        </w:rPr>
        <w:t>suggested that Trump should lose</w:t>
      </w:r>
      <w:r w:rsidRPr="009F338A">
        <w:rPr>
          <w:sz w:val="16"/>
        </w:rPr>
        <w:t xml:space="preserve">. The economy, taken broadly, was doing quite well under Democratic leadership and Hillary Clinton had pledged to largely continue President Barack Obama’s economic policies. Polls suggested that the majority of people felt good about the economy and their place in it. But Trump, who consistently painted a bleak and inaccurate picture of the economy under Obama, prevailed nevertheless. Of course, Trump won partly by appealing to people who had been left behind by the economic recovery. As the economy has continued to grow, though, Trump’s approval rating has </w:t>
      </w:r>
      <w:hyperlink r:id="rId42" w:tgtFrame="_blank" w:history="1">
        <w:r w:rsidRPr="009F338A">
          <w:rPr>
            <w:rStyle w:val="Hyperlink"/>
            <w:sz w:val="16"/>
          </w:rPr>
          <w:t>remained in the low 40s</w:t>
        </w:r>
      </w:hyperlink>
      <w:r w:rsidRPr="009F338A">
        <w:rPr>
          <w:sz w:val="16"/>
        </w:rPr>
        <w:t xml:space="preserve">. A Quinnipiac poll released late last month revealed that 53 percent of voters approved of Trump’s handling of the economy, but only 41 percent approved of Trump overall. The last few years have revealed that </w:t>
      </w:r>
      <w:r w:rsidRPr="009F338A">
        <w:rPr>
          <w:rStyle w:val="StyleUnderline"/>
        </w:rPr>
        <w:t xml:space="preserve">there are </w:t>
      </w:r>
      <w:r w:rsidRPr="009F338A">
        <w:rPr>
          <w:rStyle w:val="Emphasis"/>
        </w:rPr>
        <w:t>partisan correlations</w:t>
      </w:r>
      <w:r w:rsidRPr="009F338A">
        <w:rPr>
          <w:rStyle w:val="StyleUnderline"/>
        </w:rPr>
        <w:t xml:space="preserve"> on </w:t>
      </w:r>
      <w:r w:rsidRPr="009F338A">
        <w:rPr>
          <w:rStyle w:val="Emphasis"/>
        </w:rPr>
        <w:t>economic polling</w:t>
      </w:r>
      <w:r w:rsidRPr="009F338A">
        <w:rPr>
          <w:sz w:val="16"/>
        </w:rPr>
        <w:t>—</w:t>
      </w:r>
      <w:r w:rsidRPr="009F338A">
        <w:rPr>
          <w:rStyle w:val="StyleUnderline"/>
        </w:rPr>
        <w:t>Republicans tend to think the economy is doing well when a Republican is in office, and vice versa</w:t>
      </w:r>
      <w:r w:rsidRPr="009F338A">
        <w:rPr>
          <w:sz w:val="16"/>
        </w:rPr>
        <w:t xml:space="preserve">—but these are still staggering numbers, given the aggregate economic numbers. A recession, Politico reported, “could be the biggest threat to Trump’s chances at winning a second term, according to interviews with eight current and former senior administration officials and close White House advisers.” What should really trouble those officials and advisers, though, is that Trump hasn’t seen any political benefit for the performance of the economy so far. </w:t>
      </w:r>
      <w:r w:rsidRPr="009F338A">
        <w:rPr>
          <w:rStyle w:val="StyleUnderline"/>
        </w:rPr>
        <w:t xml:space="preserve">The real problem facing Trump ahead of 2020 isn’t the economy, stupid. </w:t>
      </w:r>
      <w:r w:rsidRPr="009F338A">
        <w:rPr>
          <w:rStyle w:val="Emphasis"/>
        </w:rPr>
        <w:t>It’s that a clear majority dislikes him</w:t>
      </w:r>
      <w:r w:rsidRPr="009F338A">
        <w:rPr>
          <w:rStyle w:val="StyleUnderline"/>
        </w:rPr>
        <w:t xml:space="preserve">, </w:t>
      </w:r>
      <w:r w:rsidRPr="009F338A">
        <w:rPr>
          <w:sz w:val="16"/>
        </w:rPr>
        <w:t>no matter what.</w:t>
      </w:r>
    </w:p>
    <w:p w:rsidR="00C31126" w:rsidRPr="009F338A" w:rsidRDefault="00C31126" w:rsidP="00C31126">
      <w:pPr>
        <w:pStyle w:val="Heading3"/>
      </w:pPr>
      <w:r w:rsidRPr="009F338A">
        <w:t xml:space="preserve">AT: UQ overwhelms the </w:t>
      </w:r>
      <w:r w:rsidR="005F73B8" w:rsidRPr="009F338A">
        <w:t>Link</w:t>
      </w:r>
    </w:p>
    <w:p w:rsidR="005F73B8" w:rsidRPr="009F338A" w:rsidRDefault="005F73B8" w:rsidP="005F73B8">
      <w:pPr>
        <w:pStyle w:val="Heading4"/>
      </w:pPr>
      <w:r w:rsidRPr="009F338A">
        <w:t>Trump has momentum to catch up – economic well-being proves</w:t>
      </w:r>
    </w:p>
    <w:p w:rsidR="005F73B8" w:rsidRPr="009F338A" w:rsidRDefault="005F73B8" w:rsidP="005F73B8">
      <w:r w:rsidRPr="009F338A">
        <w:rPr>
          <w:rStyle w:val="Style13ptBold"/>
        </w:rPr>
        <w:t xml:space="preserve">Irwin 5/26 </w:t>
      </w:r>
      <w:r w:rsidRPr="009F338A">
        <w:t xml:space="preserve">(Neil, senior economics correspondent for the New York Times, 2019, “How Democrats Are, and Aren’t, Challenging the Trump Economic Record”, </w:t>
      </w:r>
      <w:hyperlink r:id="rId43" w:history="1">
        <w:r w:rsidRPr="009F338A">
          <w:rPr>
            <w:rStyle w:val="Hyperlink"/>
          </w:rPr>
          <w:t>https://www.nytimes.com/2019/05/26/upshot/2020-democrats-economy-challenging-trump.html</w:t>
        </w:r>
      </w:hyperlink>
      <w:r w:rsidRPr="009F338A">
        <w:t>, Aly M)</w:t>
      </w:r>
    </w:p>
    <w:p w:rsidR="005F73B8" w:rsidRPr="009F338A" w:rsidRDefault="005F73B8" w:rsidP="005F73B8">
      <w:pPr>
        <w:rPr>
          <w:rStyle w:val="StyleUnderline"/>
        </w:rPr>
      </w:pPr>
      <w:r w:rsidRPr="009F338A">
        <w:rPr>
          <w:rStyle w:val="StyleUnderline"/>
        </w:rPr>
        <w:t>“So Donald Trump is elected in the last two years — and I will confess, even he couldn’t screw up the momentum,” said Michael Bennet on “Meet the Press,” before mentioning housing, health care and higher education costs.</w:t>
      </w:r>
      <w:r w:rsidRPr="009F338A">
        <w:rPr>
          <w:rStyle w:val="StyleUnderline"/>
        </w:rPr>
        <w:br/>
        <w:t>This speaks to the fundamental challenge that the eventual Democratic nominee is likely to face next year: an economy that is easily the strongest in two decades, with an unemployment rate at 50-year lows. How does a Democrat answer Mr. Trump’s inevitable claims that he has done more for the economy than any president ever?</w:t>
      </w:r>
      <w:r w:rsidRPr="009F338A">
        <w:rPr>
          <w:rStyle w:val="StyleUnderline"/>
        </w:rPr>
        <w:br/>
      </w:r>
      <w:r w:rsidRPr="009F338A">
        <w:rPr>
          <w:sz w:val="16"/>
        </w:rPr>
        <w:t>Economists have some perfectly good rejoinders, which Democratic candidates for the presidency and many of their supporters are happy to articulate when asked.</w:t>
      </w:r>
      <w:r w:rsidRPr="009F338A">
        <w:rPr>
          <w:sz w:val="16"/>
        </w:rPr>
        <w:br/>
        <w:t>In particular, since Mr. Trump’s inauguration, the United States has experienced more a steady continuation of an expansion underway for the last seven years of the Obama administration than a meaningful acceleration of growth.</w:t>
      </w:r>
      <w:r w:rsidRPr="009F338A">
        <w:rPr>
          <w:sz w:val="16"/>
        </w:rPr>
        <w:br/>
        <w:t>Tax cuts and spending increases have fueled the recent good times, raising the budget deficit and implying a slowdown could occur as those effects wear off. And while wages have started to grow a bit faster — 3.2 percent over the last year, versus 2.6 percent at the time of the 2016 election — they are not rising nearly as fast as they did during other prosperous periods in recent decades.</w:t>
      </w:r>
      <w:r w:rsidRPr="009F338A">
        <w:rPr>
          <w:sz w:val="16"/>
        </w:rPr>
        <w:br/>
      </w:r>
      <w:r w:rsidRPr="009F338A">
        <w:rPr>
          <w:rStyle w:val="StyleUnderline"/>
        </w:rPr>
        <w:t>But these kinds of nuanced arguments are usually not the stuff of campaign rallies. And if the overall economic numbers remain strong, the Democratic nominee will be looking for a pathway to defeat Mr. Trump that is distinctly different from those taken the last two times an incumbent president lost. Historically, when a president seeks re-election, it amounts to a referendum on the state of the economy.</w:t>
      </w:r>
      <w:r w:rsidRPr="009F338A">
        <w:rPr>
          <w:rStyle w:val="StyleUnderline"/>
        </w:rPr>
        <w:br/>
        <w:t>The last two one-term presidents were undone by economic slowdowns; they battled jobless rates of 7.4 percent (George H.W. Bush) and 7.5 percent (Jimmy Carter) on Election Day. The unemployment rate currently stands at 3.6 percent.</w:t>
      </w:r>
      <w:r w:rsidRPr="009F338A">
        <w:rPr>
          <w:rStyle w:val="StyleUnderline"/>
        </w:rPr>
        <w:br/>
        <w:t>Moreover, voters appear to be more positive about the economy than they have been in many years. In polling by Gallup this spring, the share of Americans who described the economy as “excellent” hovered near its highest levels since 2000, and only 13 percent of Americans mentioned economic issues as the nation’s most important problem.</w:t>
      </w:r>
      <w:r w:rsidRPr="009F338A">
        <w:rPr>
          <w:rStyle w:val="StyleUnderline"/>
        </w:rPr>
        <w:br/>
        <w:t>That helps explain why the candidates are avoiding frontal assaults on the economy. Most prefer to change the subject to longer-term problems than to get wrapped up in debates over the Obama economic record or budget deficits.</w:t>
      </w:r>
    </w:p>
    <w:p w:rsidR="00684DEB" w:rsidRPr="009F338A" w:rsidRDefault="00684DEB" w:rsidP="004B4D91">
      <w:pPr>
        <w:pStyle w:val="Heading2"/>
        <w:rPr>
          <w:rFonts w:cs="Calibri"/>
        </w:rPr>
      </w:pPr>
      <w:r w:rsidRPr="009F338A">
        <w:rPr>
          <w:rFonts w:cs="Calibri"/>
        </w:rPr>
        <w:t>Links</w:t>
      </w:r>
    </w:p>
    <w:p w:rsidR="00523B62" w:rsidRPr="009F338A" w:rsidRDefault="00523B62" w:rsidP="00523B62">
      <w:pPr>
        <w:pStyle w:val="Heading3"/>
        <w:rPr>
          <w:rFonts w:cs="Calibri"/>
        </w:rPr>
      </w:pPr>
      <w:r w:rsidRPr="009F338A">
        <w:rPr>
          <w:rFonts w:cs="Calibri"/>
        </w:rPr>
        <w:t>2NC – L</w:t>
      </w:r>
      <w:r w:rsidR="00017E25" w:rsidRPr="009F338A">
        <w:rPr>
          <w:rFonts w:cs="Calibri"/>
        </w:rPr>
        <w:t>inks – Generic</w:t>
      </w:r>
    </w:p>
    <w:p w:rsidR="00017E25" w:rsidRPr="009F338A" w:rsidRDefault="00017E25" w:rsidP="00017E25">
      <w:pPr>
        <w:pStyle w:val="Heading4"/>
      </w:pPr>
      <w:r w:rsidRPr="009F338A">
        <w:t>Trump’s recent unilateral arms sales have angered Congress and the public – goes against American values</w:t>
      </w:r>
      <w:r w:rsidR="001C0F6A" w:rsidRPr="009F338A">
        <w:t xml:space="preserve"> – plan helps him “triangulate”</w:t>
      </w:r>
    </w:p>
    <w:p w:rsidR="00017E25" w:rsidRPr="009F338A" w:rsidRDefault="00017E25" w:rsidP="00017E25">
      <w:r w:rsidRPr="009F338A">
        <w:rPr>
          <w:rStyle w:val="Style13ptBold"/>
        </w:rPr>
        <w:t>Miller 5/28</w:t>
      </w:r>
      <w:r w:rsidRPr="009F338A">
        <w:t xml:space="preserve"> (Aaron David, </w:t>
      </w:r>
      <w:r w:rsidR="001C0F6A" w:rsidRPr="009F338A">
        <w:t xml:space="preserve">Global Affairs Analyst at CNN, 2019, “Trump's arms sale to Saudis undermines US values”, </w:t>
      </w:r>
      <w:hyperlink r:id="rId44" w:history="1">
        <w:r w:rsidR="001C0F6A" w:rsidRPr="009F338A">
          <w:rPr>
            <w:rStyle w:val="Hyperlink"/>
          </w:rPr>
          <w:t>https://www.cnn.com/2019/05/28/opinions/trump-sidestep-congress-saudi-arms-opinion-miller/index.html</w:t>
        </w:r>
      </w:hyperlink>
      <w:r w:rsidR="001C0F6A" w:rsidRPr="009F338A">
        <w:t>, Aly M)</w:t>
      </w:r>
    </w:p>
    <w:p w:rsidR="001C0F6A" w:rsidRPr="009F338A" w:rsidRDefault="001C0F6A" w:rsidP="001C0F6A">
      <w:pPr>
        <w:rPr>
          <w:rStyle w:val="StyleUnderline"/>
        </w:rPr>
      </w:pPr>
      <w:r w:rsidRPr="009F338A">
        <w:rPr>
          <w:sz w:val="16"/>
        </w:rPr>
        <w:t xml:space="preserve">It's hard to see much benefit in President Donald Trump's recent decision to make an end run around Congress and push through billions of dollars in arms sales to Saudi Arabia, the United Arab Emirates and Jordan. And it's pretty easy to envision the downsides, particularly regarding munition sales to the Saudis. </w:t>
      </w:r>
      <w:r w:rsidRPr="009F338A">
        <w:rPr>
          <w:rStyle w:val="StyleUnderline"/>
        </w:rPr>
        <w:t>Once again, Trump has come up with a solution to a problem that doesn't exist and in doing so has, in fact, created a problem -- needlessly tethering America to a reckless and authoritarian regime and undermining US interests and values in the process.</w:t>
      </w:r>
      <w:r w:rsidRPr="009F338A">
        <w:rPr>
          <w:sz w:val="16"/>
        </w:rPr>
        <w:br/>
        <w:t>Where's the emergency?</w:t>
      </w:r>
      <w:r w:rsidRPr="009F338A">
        <w:rPr>
          <w:sz w:val="16"/>
        </w:rPr>
        <w:br/>
        <w:t>Under the Arms Export Control Act, the President can bypass the congressional approval process if he feels an "emergency exists which requires the proposed sale in the national security interest of the United States." But, as the President found out when he tried to circumvent Congress to fund parts of his border wall, declaring a questionable emergency can be a frowned-upon decision, met with great pushback.</w:t>
      </w:r>
      <w:r w:rsidRPr="009F338A">
        <w:rPr>
          <w:sz w:val="16"/>
        </w:rPr>
        <w:br/>
        <w:t>To defend the sales, Trump summoned up the "I word" -- Iran -- to make the case that the United States must help equip its Middle East allies to counter Tehran and its partner militias. Yet, when briefing Congress on the situation with Iran, administration officials didn't even use the word "emergency." Even if the Iranian threat did constitute an emergency, the $8 billion in weapons sales -- some of which are offensive munitions -- seem ill-purposed to respond to Iran's reported sabotage of tankers in the Persian Gulf, support for Houthi rebels who recently used a drone to strike Saudi oil facilities and possible pro-Iranian militia plans to attack US forces in the region.</w:t>
      </w:r>
      <w:r w:rsidRPr="009F338A">
        <w:rPr>
          <w:sz w:val="16"/>
        </w:rPr>
        <w:br/>
        <w:t>Indeed, the Saudis are either unprepared, ineffective or irrelevant in dealing with these contingencies. One can be forgiven for thinking that the purpose here was to use the Iran "crisis" to justify these sales because Congress had impeded administration's efforts to go through regular channels.</w:t>
      </w:r>
      <w:r w:rsidRPr="009F338A">
        <w:rPr>
          <w:sz w:val="16"/>
        </w:rPr>
        <w:br/>
        <w:t>Following a terrible precedent</w:t>
      </w:r>
      <w:r w:rsidRPr="009F338A">
        <w:rPr>
          <w:sz w:val="16"/>
        </w:rPr>
        <w:br/>
      </w:r>
      <w:r w:rsidRPr="009F338A">
        <w:rPr>
          <w:rStyle w:val="StyleUnderline"/>
        </w:rPr>
        <w:t>As far as relations between the administration and Congress go, these sales can only add to the already-existing tension. Sidestepping Congress on one of the few checks it has in the national security space follows the dangerous precedent that Trump has set of attempting to do as he pleases, regardless of what Congress says. This could likely see a congressional reaction in the form of pushback on future nominees that Trump tries to appoint in his administration.</w:t>
      </w:r>
      <w:r w:rsidRPr="009F338A">
        <w:rPr>
          <w:rStyle w:val="StyleUnderline"/>
        </w:rPr>
        <w:br/>
      </w:r>
      <w:r w:rsidRPr="009F338A">
        <w:rPr>
          <w:sz w:val="16"/>
        </w:rPr>
        <w:t xml:space="preserve">Some aspects of the sales -- such as refitting F-18 fighter aircraft -- aren't emergency sales at all, as the aircraft are not used by the kingdom but rather sold to countries such as Israel and South Korea. </w:t>
      </w:r>
      <w:r w:rsidRPr="009F338A">
        <w:rPr>
          <w:rStyle w:val="StyleUnderline"/>
        </w:rPr>
        <w:t>And if, in fact, we are entering a highly fraught period with Iran that could lead to significant military action, now is not the time to sow further mistrust and suspicion with Congress.</w:t>
      </w:r>
      <w:r w:rsidRPr="009F338A">
        <w:rPr>
          <w:rStyle w:val="StyleUnderline"/>
        </w:rPr>
        <w:br/>
        <w:t>Even one of the President's strongest supporters, Sen. Lindsey Graham, made clear that he had a real problem with Trump's decision, largely because, as the CIA concluded, Crown Prince Mohammed bin Salman is believed to have ordered the killing of journalist Jamal Khashoggi.</w:t>
      </w:r>
      <w:r w:rsidRPr="009F338A">
        <w:rPr>
          <w:sz w:val="16"/>
        </w:rPr>
        <w:t xml:space="preserve"> Saudi Arabia has denied the crown prince's involvement in the killing, but lawmakers' firm beliefs that he was behind it was a key reason for the congressional block on the arms sale.</w:t>
      </w:r>
      <w:r w:rsidRPr="009F338A">
        <w:rPr>
          <w:b/>
          <w:sz w:val="24"/>
          <w:u w:val="single"/>
        </w:rPr>
        <w:br/>
      </w:r>
      <w:r w:rsidRPr="009F338A">
        <w:rPr>
          <w:sz w:val="16"/>
        </w:rPr>
        <w:t>What's the real downside?</w:t>
      </w:r>
      <w:r w:rsidRPr="009F338A">
        <w:rPr>
          <w:b/>
          <w:sz w:val="24"/>
          <w:u w:val="single"/>
        </w:rPr>
        <w:br/>
      </w:r>
      <w:r w:rsidRPr="009F338A">
        <w:rPr>
          <w:sz w:val="16"/>
        </w:rPr>
        <w:t>Both the President and Secretary of State Mike Pompeo keep talking about Saudi Arabia as if it were a vital strategic US ally. There's no doubt that the United States has a stake in keeping the Saudis afloat, if only to ensure that there's no disruption in the flow of oil. But the idea that Saudi Arabia -- now led by a crown prince who, while introducing significant social reforms has been accused of running a veritable police state -- shares America's values and interests strains credulity to the breaking point.</w:t>
      </w:r>
      <w:r w:rsidRPr="009F338A">
        <w:rPr>
          <w:b/>
          <w:sz w:val="24"/>
          <w:u w:val="single"/>
        </w:rPr>
        <w:br/>
      </w:r>
      <w:r w:rsidRPr="009F338A">
        <w:rPr>
          <w:sz w:val="16"/>
        </w:rPr>
        <w:t>Saudi Arabia's economic and political war against Qatar has expanded, not contracted, Iran's influence there, while its human rights violations, not only regarding Khashoggi's killing but also its operations in Yemen that have caused countless civilian deaths, have undermined America's own credibility.</w:t>
      </w:r>
      <w:r w:rsidRPr="009F338A">
        <w:rPr>
          <w:b/>
          <w:sz w:val="24"/>
          <w:u w:val="single"/>
        </w:rPr>
        <w:br/>
      </w:r>
      <w:r w:rsidRPr="009F338A">
        <w:rPr>
          <w:sz w:val="16"/>
        </w:rPr>
        <w:t>And the munitions in this sale could very well be used to support a Saudi air campaign in Yemen that either through carelessness, incompetence or willful disregard could claim still more innocent lives. The Houthis that Saudi Arabia opposes in Yemen are human rights violators, too, but the Saudi air campaign allows them to do it on a much broader scale.</w:t>
      </w:r>
      <w:r w:rsidRPr="009F338A">
        <w:rPr>
          <w:b/>
          <w:sz w:val="24"/>
          <w:u w:val="single"/>
        </w:rPr>
        <w:br/>
      </w:r>
      <w:r w:rsidRPr="009F338A">
        <w:rPr>
          <w:sz w:val="16"/>
        </w:rPr>
        <w:t>It may be understandable that an administration that has invested enormously in a maximum pressure campaign against Iran wants to demonstrate solidarity with its Saudi client and show the world that there is at least a power or two that supports it. Or maybe Trump is trying to incentivize the Saudis to work harder to pressure the Palestinians to attend the "economic workshop" that Trump has scheduled as part of his peace plan next month in Bahrain. But clearly, Trump's in his comfort zone when it comes to selling US weapons to wealthy countries, particularly if a national security justification can be deployed.</w:t>
      </w:r>
      <w:r w:rsidRPr="009F338A">
        <w:rPr>
          <w:b/>
          <w:sz w:val="24"/>
          <w:u w:val="single"/>
        </w:rPr>
        <w:br/>
      </w:r>
      <w:r w:rsidRPr="009F338A">
        <w:rPr>
          <w:rStyle w:val="StyleUnderline"/>
        </w:rPr>
        <w:t>The only problem is that national security is a weak excuse for the arms sales. Selling weapons without congressional approval to a human rights-violating nation, which has yet to demonstrate full accountability for Khashoggi's death or for its part in a bloody and unwinnable war in Yemen, isn't a policy -- it's a travesty.</w:t>
      </w:r>
    </w:p>
    <w:p w:rsidR="00E868D9" w:rsidRPr="009F338A" w:rsidRDefault="00E868D9" w:rsidP="00E868D9">
      <w:pPr>
        <w:pStyle w:val="Heading4"/>
      </w:pPr>
      <w:r w:rsidRPr="009F338A">
        <w:t>Americans support reducing arms sales – polls prove</w:t>
      </w:r>
    </w:p>
    <w:p w:rsidR="00E868D9" w:rsidRPr="009F338A" w:rsidRDefault="00E868D9" w:rsidP="00E868D9">
      <w:r w:rsidRPr="009F338A">
        <w:rPr>
          <w:rStyle w:val="Style13ptBold"/>
        </w:rPr>
        <w:t>Daraghi 18</w:t>
      </w:r>
      <w:r w:rsidRPr="009F338A">
        <w:t xml:space="preserve"> (Borzou, International Correspondent for The Independent, 11/26, “Majority of Americans want congress to cut arms sales to Saudi Arabia over Yemen war, survey finds”, </w:t>
      </w:r>
      <w:hyperlink r:id="rId45" w:history="1">
        <w:r w:rsidRPr="009F338A">
          <w:rPr>
            <w:rStyle w:val="Hyperlink"/>
          </w:rPr>
          <w:t>https://www.independent.co.uk/news/world/middle-east/saudi-arabia-arms-sales-embargo-us-yemen-civil-war-famine-trump-congress-a8651931.html</w:t>
        </w:r>
      </w:hyperlink>
      <w:r w:rsidRPr="009F338A">
        <w:t>, Aly M)</w:t>
      </w:r>
    </w:p>
    <w:p w:rsidR="00E868D9" w:rsidRPr="009F338A" w:rsidRDefault="00F4222C" w:rsidP="00F4222C">
      <w:pPr>
        <w:rPr>
          <w:rStyle w:val="Emphasis"/>
        </w:rPr>
      </w:pPr>
      <w:r w:rsidRPr="009F338A">
        <w:rPr>
          <w:rStyle w:val="StyleUnderline"/>
        </w:rPr>
        <w:t>Some 58 per cent of respondents wanted lawmakers to curtail or halt the supply of arms for a conflict considered the world’s worst ongoing humanitarian disaster.</w:t>
      </w:r>
      <w:r w:rsidRPr="009F338A">
        <w:rPr>
          <w:rStyle w:val="StyleUnderline"/>
        </w:rPr>
        <w:br/>
      </w:r>
      <w:r w:rsidRPr="009F338A">
        <w:rPr>
          <w:sz w:val="16"/>
        </w:rPr>
        <w:t>Only 13 per cent of Americans said they want lawmakers to maintain or increase arms sales to the US allies in the conflict – Saudi Arabia and the United Arab Emirates.</w:t>
      </w:r>
      <w:r w:rsidRPr="009F338A">
        <w:rPr>
          <w:sz w:val="16"/>
        </w:rPr>
        <w:br/>
        <w:t>But the survey, conducted by YouGov and commissioned by the International Rescue Committee relief group, also showed striking nationwide ignorance about the conflict.</w:t>
      </w:r>
      <w:r w:rsidRPr="009F338A">
        <w:rPr>
          <w:sz w:val="16"/>
        </w:rPr>
        <w:br/>
        <w:t>The three-year conflict in Yemen has been largely ignored by broadcast media in favour of near 24-hour coverage of President Donald Trump’s foibles.</w:t>
      </w:r>
      <w:r w:rsidRPr="009F338A">
        <w:rPr>
          <w:sz w:val="16"/>
        </w:rPr>
        <w:br/>
        <w:t>The war has claimed tens of thousands of lives and brought the Arab world’s poorest nation to the brink of widespread famine as winter approaches and heating and cooking fuel prices spike, according to relief organisations. But of 1,000 Americans surveyed earlier this month, a third said they had never even heard of the Yemen war.</w:t>
      </w:r>
      <w:r w:rsidRPr="009F338A">
        <w:rPr>
          <w:sz w:val="16"/>
        </w:rPr>
        <w:br/>
      </w:r>
      <w:r w:rsidRPr="009F338A">
        <w:rPr>
          <w:rStyle w:val="StyleUnderline"/>
        </w:rPr>
        <w:t xml:space="preserve">Among those who had an opinion on the conflict, 75 per cent opposed US involvement. </w:t>
      </w:r>
      <w:r w:rsidRPr="009F338A">
        <w:rPr>
          <w:rStyle w:val="StyleUnderline"/>
        </w:rPr>
        <w:br/>
        <w:t>“We’ve already made the argument that this conflict is morally and strategically bankrupt," said Amanda Catanzano, a senior director at the International Rescue Committee. "But it’s also politically unpopular. It doesn’t reflect the perspective of the American people."</w:t>
      </w:r>
      <w:r w:rsidRPr="009F338A">
        <w:rPr>
          <w:rStyle w:val="StyleUnderline"/>
        </w:rPr>
        <w:br/>
      </w:r>
      <w:r w:rsidRPr="009F338A">
        <w:rPr>
          <w:sz w:val="16"/>
        </w:rPr>
        <w:t>The conflict has recently become a focus of policymakers in the west. The murder of Jamal Khashoggi last month, at the hands Saudi agents tied to the office of Crown Prince Muhammad bin Salman, has sparked a debate about Riyadh’s increasingly erratic leadership.</w:t>
      </w:r>
      <w:r w:rsidRPr="009F338A">
        <w:rPr>
          <w:sz w:val="16"/>
        </w:rPr>
        <w:br/>
        <w:t>Prince Salman, as defence minister, intervened in Yemen in 2015 after Houthi rebels seized the capital, Sanaa, and strengthened what had been a loose alliance with Iran.</w:t>
      </w:r>
      <w:r w:rsidRPr="009F338A">
        <w:rPr>
          <w:sz w:val="16"/>
        </w:rPr>
        <w:br/>
        <w:t>Canada, Germany, Denmark, and Finland have already announced new restrictions on arms exports to Saudi Arabia and the UAE. The US, UK, and France have resisted such action.</w:t>
      </w:r>
      <w:r w:rsidRPr="009F338A">
        <w:rPr>
          <w:sz w:val="16"/>
        </w:rPr>
        <w:br/>
        <w:t>On Monday, a coalition of charities including Oxfam and Save the Children issued a joint statement demanding an ceasefire, the reopening of ports to humanitarian and commercial goods, and for authorities to resume paying the salaries of civil servants.</w:t>
      </w:r>
      <w:r w:rsidRPr="009F338A">
        <w:rPr>
          <w:sz w:val="16"/>
        </w:rPr>
        <w:br/>
        <w:t>The coalition said: “If the government of Yemen, Saudi Arabia, the UAE, Ansar Allah, and other parties to the conflict fail to take these steps, and if the United States does not use all levers of pressure to compel them to do so, responsibility for the deaths of many more Yemeni civilians will lie not only with the parties to the conflict, but with the United States as well.”</w:t>
      </w:r>
      <w:r w:rsidRPr="009F338A">
        <w:rPr>
          <w:sz w:val="16"/>
        </w:rPr>
        <w:br/>
        <w:t>US secretary of defence James Mattis has called for a ceasefire in Yemen by the end of November ahead of peace talks in Sweden next month, and a number of US lawmakers have spoken out against American involvement in the conflict, but the war rages on. "Rather than halting the fighting we’ve seen continued intense clashes," said Ms Catanzano. “We are anticipating some debate on Capitol Hill in the coming days about future of US support for Saudi and UAE coalition. If the administration isn't ready to move on it, we hope Congress can give it the time and attention and debate it deserves.”</w:t>
      </w:r>
      <w:r w:rsidRPr="009F338A">
        <w:rPr>
          <w:sz w:val="16"/>
        </w:rPr>
        <w:br/>
        <w:t>In general, the war at the southern edge of the Arabian peninsula has received scant coverage in the US press. Of those contacted in the latest survey, 58 per cent said they did not know the US sells arms and provides intelligence to the Saudi-led coalition and 64 per cent did not know about civilian casualties.</w:t>
      </w:r>
      <w:r w:rsidRPr="009F338A">
        <w:rPr>
          <w:sz w:val="16"/>
        </w:rPr>
        <w:br/>
        <w:t>Nearly 30 per cent said they had no opinion on the conflict. Asked if US involvement in the Yemen war advanced American interests, 42 per cent said they did not know.</w:t>
      </w:r>
      <w:r w:rsidRPr="009F338A">
        <w:rPr>
          <w:sz w:val="16"/>
        </w:rPr>
        <w:br/>
      </w:r>
      <w:r w:rsidRPr="009F338A">
        <w:rPr>
          <w:rStyle w:val="StyleUnderline"/>
        </w:rPr>
        <w:t xml:space="preserve">The survey found 82 per cent want congress to restrict weapons transfers and </w:t>
      </w:r>
      <w:r w:rsidRPr="009F338A">
        <w:rPr>
          <w:rStyle w:val="Emphasis"/>
        </w:rPr>
        <w:t>more than half want an end to all arms sales.</w:t>
      </w:r>
    </w:p>
    <w:p w:rsidR="00523B62" w:rsidRPr="009F338A" w:rsidRDefault="00523B62" w:rsidP="00523B62">
      <w:pPr>
        <w:pStyle w:val="Heading4"/>
        <w:rPr>
          <w:rFonts w:cs="Calibri"/>
        </w:rPr>
      </w:pPr>
      <w:r w:rsidRPr="009F338A">
        <w:rPr>
          <w:rFonts w:cs="Calibri"/>
        </w:rPr>
        <w:t>Trump is rapidly losing moderate voters---</w:t>
      </w:r>
      <w:r w:rsidRPr="009F338A">
        <w:rPr>
          <w:rFonts w:cs="Calibri"/>
          <w:i/>
          <w:u w:val="single"/>
        </w:rPr>
        <w:t>anything</w:t>
      </w:r>
      <w:r w:rsidRPr="009F338A">
        <w:rPr>
          <w:rFonts w:cs="Calibri"/>
        </w:rPr>
        <w:t xml:space="preserve"> that distracts from his </w:t>
      </w:r>
      <w:r w:rsidRPr="009F338A">
        <w:rPr>
          <w:rFonts w:cs="Calibri"/>
          <w:u w:val="single"/>
        </w:rPr>
        <w:t>xenophobic campaign strategy</w:t>
      </w:r>
      <w:r w:rsidRPr="009F338A">
        <w:rPr>
          <w:rFonts w:cs="Calibri"/>
        </w:rPr>
        <w:t xml:space="preserve"> is sufficient to flip the election. </w:t>
      </w:r>
    </w:p>
    <w:p w:rsidR="00523B62" w:rsidRPr="009F338A" w:rsidRDefault="00523B62" w:rsidP="00523B62">
      <w:pPr>
        <w:rPr>
          <w:sz w:val="16"/>
        </w:rPr>
      </w:pPr>
      <w:r w:rsidRPr="009F338A">
        <w:rPr>
          <w:rStyle w:val="Style13ptBold"/>
        </w:rPr>
        <w:t>Halpin &amp; Teixeira 18</w:t>
      </w:r>
      <w:r w:rsidRPr="009F338A">
        <w:rPr>
          <w:sz w:val="16"/>
        </w:rPr>
        <w:t xml:space="preserve"> (John Halpin and Ruy Teixeira, senior fellows at the Center for American Progress, 11-7-2018, "Voters Repudiate President Trump and GOP Policy Agenda—2020 Re-Election Is Uncertain," Center for American Progress, https://www.americanprogress.org/issues/democracy/news/2018/11/07/460644/voters-repudiate-president-trump-gop-policy-agenda-2020-re-election-far-certain/, accessed 11-24-2018) bm</w:t>
      </w:r>
    </w:p>
    <w:p w:rsidR="00523B62" w:rsidRPr="009F338A" w:rsidRDefault="00523B62" w:rsidP="00523B62">
      <w:pPr>
        <w:rPr>
          <w:sz w:val="16"/>
        </w:rPr>
      </w:pPr>
      <w:r w:rsidRPr="009F338A">
        <w:rPr>
          <w:sz w:val="16"/>
        </w:rPr>
        <w:t xml:space="preserve">America remains a deeply divided nation in its politics and partisan preferences. The 2018 midterms clearly did not settle these divisions. If anything, it appears to have solidified them. </w:t>
      </w:r>
      <w:r w:rsidRPr="009F338A">
        <w:rPr>
          <w:rStyle w:val="StyleUnderline"/>
        </w:rPr>
        <w:t>Republicans under Trump maintain a strong hold on white noncollege voters</w:t>
      </w:r>
      <w:r w:rsidRPr="009F338A">
        <w:rPr>
          <w:sz w:val="16"/>
        </w:rPr>
        <w:t xml:space="preserve"> </w:t>
      </w:r>
      <w:r w:rsidRPr="009F338A">
        <w:rPr>
          <w:rStyle w:val="StyleUnderline"/>
        </w:rPr>
        <w:t>in</w:t>
      </w:r>
      <w:r w:rsidRPr="009F338A">
        <w:rPr>
          <w:sz w:val="16"/>
        </w:rPr>
        <w:t xml:space="preserve"> more </w:t>
      </w:r>
      <w:r w:rsidRPr="009F338A">
        <w:rPr>
          <w:rStyle w:val="StyleUnderline"/>
        </w:rPr>
        <w:t>rural</w:t>
      </w:r>
      <w:r w:rsidRPr="009F338A">
        <w:rPr>
          <w:sz w:val="16"/>
        </w:rPr>
        <w:t xml:space="preserve"> and </w:t>
      </w:r>
      <w:r w:rsidRPr="009F338A">
        <w:rPr>
          <w:rStyle w:val="StyleUnderline"/>
        </w:rPr>
        <w:t>exurban</w:t>
      </w:r>
      <w:r w:rsidRPr="009F338A">
        <w:rPr>
          <w:sz w:val="16"/>
        </w:rPr>
        <w:t xml:space="preserve"> counties and states across the country. </w:t>
      </w:r>
      <w:r w:rsidRPr="009F338A">
        <w:rPr>
          <w:rStyle w:val="StyleUnderline"/>
        </w:rPr>
        <w:t xml:space="preserve">However, they are </w:t>
      </w:r>
      <w:r w:rsidRPr="009F338A">
        <w:rPr>
          <w:rStyle w:val="Emphasis"/>
        </w:rPr>
        <w:t>rapidly losing support</w:t>
      </w:r>
      <w:r w:rsidRPr="009F338A">
        <w:rPr>
          <w:sz w:val="16"/>
        </w:rPr>
        <w:t xml:space="preserve"> </w:t>
      </w:r>
      <w:r w:rsidRPr="009F338A">
        <w:rPr>
          <w:rStyle w:val="StyleUnderline"/>
        </w:rPr>
        <w:t xml:space="preserve">among college educated whites in many </w:t>
      </w:r>
      <w:r w:rsidRPr="009F338A">
        <w:rPr>
          <w:rStyle w:val="Emphasis"/>
        </w:rPr>
        <w:t>suburban</w:t>
      </w:r>
      <w:r w:rsidRPr="009F338A">
        <w:rPr>
          <w:rStyle w:val="StyleUnderline"/>
        </w:rPr>
        <w:t xml:space="preserve"> and </w:t>
      </w:r>
      <w:r w:rsidRPr="009F338A">
        <w:rPr>
          <w:rStyle w:val="Emphasis"/>
        </w:rPr>
        <w:t>metropolitan</w:t>
      </w:r>
      <w:r w:rsidRPr="009F338A">
        <w:rPr>
          <w:rStyle w:val="StyleUnderline"/>
        </w:rPr>
        <w:t xml:space="preserve"> areas</w:t>
      </w:r>
      <w:r w:rsidRPr="009F338A">
        <w:rPr>
          <w:sz w:val="16"/>
        </w:rPr>
        <w:t xml:space="preserve"> </w:t>
      </w:r>
      <w:r w:rsidRPr="009F338A">
        <w:rPr>
          <w:rStyle w:val="StyleUnderline"/>
        </w:rPr>
        <w:t>and</w:t>
      </w:r>
      <w:r w:rsidRPr="009F338A">
        <w:rPr>
          <w:sz w:val="16"/>
        </w:rPr>
        <w:t xml:space="preserve"> </w:t>
      </w:r>
      <w:r w:rsidRPr="009F338A">
        <w:rPr>
          <w:rStyle w:val="StyleUnderline"/>
        </w:rPr>
        <w:t>face</w:t>
      </w:r>
      <w:r w:rsidRPr="009F338A">
        <w:rPr>
          <w:sz w:val="16"/>
        </w:rPr>
        <w:t xml:space="preserve"> particular </w:t>
      </w:r>
      <w:r w:rsidRPr="009F338A">
        <w:rPr>
          <w:rStyle w:val="StyleUnderline"/>
        </w:rPr>
        <w:t>challenges</w:t>
      </w:r>
      <w:r w:rsidRPr="009F338A">
        <w:rPr>
          <w:sz w:val="16"/>
        </w:rPr>
        <w:t xml:space="preserve"> with </w:t>
      </w:r>
      <w:r w:rsidRPr="009F338A">
        <w:rPr>
          <w:rStyle w:val="Emphasis"/>
        </w:rPr>
        <w:t>women</w:t>
      </w:r>
      <w:r w:rsidRPr="009F338A">
        <w:rPr>
          <w:sz w:val="16"/>
        </w:rPr>
        <w:t xml:space="preserve"> </w:t>
      </w:r>
      <w:r w:rsidRPr="009F338A">
        <w:rPr>
          <w:rStyle w:val="StyleUnderline"/>
        </w:rPr>
        <w:t xml:space="preserve">and </w:t>
      </w:r>
      <w:r w:rsidRPr="009F338A">
        <w:rPr>
          <w:rStyle w:val="Emphasis"/>
        </w:rPr>
        <w:t xml:space="preserve">voters of color. </w:t>
      </w:r>
      <w:r w:rsidRPr="009F338A">
        <w:rPr>
          <w:sz w:val="16"/>
        </w:rPr>
        <w:t xml:space="preserve">Democrats, on the other hand, have broader but less intense support that can manifest itself in strong majorities with the right leadership, as in 2008 and 2012 under former President Barack Obama, or fall just short when facing intense partisan support from Trump and his base. Democrats lack both intense bases of support and the ability to reach into voting blocs that are deeply upset with the political status quo. These challenges may be amplified by Trump’s geographic advantages in some key Electoral College states, as seen in 2016. President </w:t>
      </w:r>
      <w:r w:rsidRPr="009F338A">
        <w:rPr>
          <w:rStyle w:val="StyleUnderline"/>
        </w:rPr>
        <w:t xml:space="preserve">Trump appears committed to his </w:t>
      </w:r>
      <w:r w:rsidRPr="009F338A">
        <w:rPr>
          <w:rStyle w:val="Emphasis"/>
        </w:rPr>
        <w:t>strategy of base mobilization</w:t>
      </w:r>
      <w:r w:rsidRPr="009F338A">
        <w:rPr>
          <w:rStyle w:val="StyleUnderline"/>
        </w:rPr>
        <w:t xml:space="preserve"> built on </w:t>
      </w:r>
      <w:r w:rsidRPr="009F338A">
        <w:rPr>
          <w:rStyle w:val="Emphasis"/>
        </w:rPr>
        <w:t>maximizing conflict</w:t>
      </w:r>
      <w:r w:rsidRPr="009F338A">
        <w:rPr>
          <w:rStyle w:val="StyleUnderline"/>
        </w:rPr>
        <w:t xml:space="preserve"> on </w:t>
      </w:r>
      <w:r w:rsidRPr="009F338A">
        <w:rPr>
          <w:rStyle w:val="Emphasis"/>
        </w:rPr>
        <w:t>cultural</w:t>
      </w:r>
      <w:r w:rsidRPr="009F338A">
        <w:rPr>
          <w:rStyle w:val="StyleUnderline"/>
        </w:rPr>
        <w:t xml:space="preserve"> and </w:t>
      </w:r>
      <w:r w:rsidRPr="009F338A">
        <w:rPr>
          <w:rStyle w:val="Emphasis"/>
        </w:rPr>
        <w:t>racial grounds</w:t>
      </w:r>
      <w:r w:rsidRPr="009F338A">
        <w:rPr>
          <w:sz w:val="16"/>
        </w:rPr>
        <w:t xml:space="preserve">. </w:t>
      </w:r>
      <w:r w:rsidRPr="009F338A">
        <w:rPr>
          <w:rStyle w:val="Emphasis"/>
          <w:sz w:val="28"/>
        </w:rPr>
        <w:t>If he wants to succeed in 2020</w:t>
      </w:r>
      <w:r w:rsidRPr="009F338A">
        <w:rPr>
          <w:sz w:val="16"/>
        </w:rPr>
        <w:t xml:space="preserve">, </w:t>
      </w:r>
      <w:r w:rsidRPr="009F338A">
        <w:rPr>
          <w:rStyle w:val="StyleUnderline"/>
        </w:rPr>
        <w:t xml:space="preserve">he will need to </w:t>
      </w:r>
      <w:r w:rsidRPr="009F338A">
        <w:rPr>
          <w:rStyle w:val="Emphasis"/>
        </w:rPr>
        <w:t>broaden his outreach,</w:t>
      </w:r>
      <w:r w:rsidRPr="009F338A">
        <w:rPr>
          <w:sz w:val="16"/>
        </w:rPr>
        <w:t xml:space="preserve"> </w:t>
      </w:r>
      <w:r w:rsidRPr="009F338A">
        <w:rPr>
          <w:rStyle w:val="StyleUnderline"/>
        </w:rPr>
        <w:t>adopt a more accommodating style</w:t>
      </w:r>
      <w:r w:rsidRPr="009F338A">
        <w:rPr>
          <w:sz w:val="16"/>
        </w:rPr>
        <w:t xml:space="preserve">, and focus on the economy more </w:t>
      </w:r>
      <w:r w:rsidRPr="009F338A">
        <w:rPr>
          <w:rStyle w:val="StyleUnderline"/>
        </w:rPr>
        <w:t xml:space="preserve">or else </w:t>
      </w:r>
      <w:r w:rsidRPr="009F338A">
        <w:rPr>
          <w:rStyle w:val="Emphasis"/>
        </w:rPr>
        <w:t xml:space="preserve">risk serious blowback </w:t>
      </w:r>
      <w:r w:rsidRPr="009F338A">
        <w:rPr>
          <w:rStyle w:val="StyleUnderline"/>
        </w:rPr>
        <w:t>across his narrow Electoral College pathwa</w:t>
      </w:r>
      <w:r w:rsidRPr="009F338A">
        <w:rPr>
          <w:sz w:val="16"/>
        </w:rPr>
        <w:t xml:space="preserve">y. </w:t>
      </w:r>
      <w:r w:rsidRPr="009F338A">
        <w:rPr>
          <w:rStyle w:val="StyleUnderline"/>
        </w:rPr>
        <w:t>Democrats</w:t>
      </w:r>
      <w:r w:rsidRPr="009F338A">
        <w:rPr>
          <w:sz w:val="16"/>
        </w:rPr>
        <w:t xml:space="preserve">, in turn, </w:t>
      </w:r>
      <w:r w:rsidRPr="009F338A">
        <w:rPr>
          <w:rStyle w:val="StyleUnderline"/>
        </w:rPr>
        <w:t>must</w:t>
      </w:r>
      <w:r w:rsidRPr="009F338A">
        <w:rPr>
          <w:sz w:val="16"/>
        </w:rPr>
        <w:t xml:space="preserve"> quickly solidify an inclusive and forward-looking vision and agenda that </w:t>
      </w:r>
      <w:r w:rsidRPr="009F338A">
        <w:rPr>
          <w:rStyle w:val="StyleUnderline"/>
        </w:rPr>
        <w:t>offer</w:t>
      </w:r>
      <w:r w:rsidRPr="009F338A">
        <w:rPr>
          <w:sz w:val="16"/>
        </w:rPr>
        <w:t xml:space="preserve">s </w:t>
      </w:r>
      <w:r w:rsidRPr="009F338A">
        <w:rPr>
          <w:rStyle w:val="StyleUnderline"/>
        </w:rPr>
        <w:t>voters turned off by Trump’s</w:t>
      </w:r>
      <w:r w:rsidRPr="009F338A">
        <w:rPr>
          <w:sz w:val="16"/>
        </w:rPr>
        <w:t xml:space="preserve"> style, corruption, and </w:t>
      </w:r>
      <w:r w:rsidRPr="009F338A">
        <w:rPr>
          <w:rStyle w:val="StyleUnderline"/>
        </w:rPr>
        <w:t>ethno-nationalism a real reason to vote for their party</w:t>
      </w:r>
      <w:r w:rsidRPr="009F338A">
        <w:rPr>
          <w:sz w:val="16"/>
        </w:rPr>
        <w:t>. They cannot afford to remain in constant locked-horn battle with Trump on his terms and must stay focused on building consensus behind principled and pragmatic progressive policies on jobs, wages, health care, and democratic participation.</w:t>
      </w:r>
    </w:p>
    <w:p w:rsidR="00F4222C" w:rsidRPr="009F338A" w:rsidRDefault="00F4222C" w:rsidP="00F4222C">
      <w:pPr>
        <w:pStyle w:val="Heading3"/>
      </w:pPr>
      <w:r w:rsidRPr="009F338A">
        <w:t>2NC – Links – Israel</w:t>
      </w:r>
    </w:p>
    <w:p w:rsidR="00F4222C" w:rsidRPr="009F338A" w:rsidRDefault="00F4222C" w:rsidP="00F4222C">
      <w:pPr>
        <w:pStyle w:val="Heading4"/>
      </w:pPr>
      <w:r w:rsidRPr="009F338A">
        <w:t>Cutting arms sales to Israel would help Trump “triangulate” to the shifting desires of the liberal base</w:t>
      </w:r>
    </w:p>
    <w:p w:rsidR="00F4222C" w:rsidRPr="009F338A" w:rsidRDefault="00F4222C" w:rsidP="00F4222C">
      <w:r w:rsidRPr="009F338A">
        <w:rPr>
          <w:rStyle w:val="Style13ptBold"/>
        </w:rPr>
        <w:t>Yglesias 2/25</w:t>
      </w:r>
      <w:r w:rsidRPr="009F338A">
        <w:t xml:space="preserve"> (Matthew, co-founder of Vox and senior politics correspondent, 2019, “Bernie Sanders is poised to open up a painful intraparty debate about Israel”, </w:t>
      </w:r>
      <w:hyperlink r:id="rId46" w:history="1">
        <w:r w:rsidRPr="009F338A">
          <w:rPr>
            <w:rStyle w:val="Hyperlink"/>
          </w:rPr>
          <w:t>https://www.vox.com/policy-and-politics/2019/2/25/18149990/israel-2020-democratic-party-primary</w:t>
        </w:r>
      </w:hyperlink>
      <w:r w:rsidRPr="009F338A">
        <w:t>, Aly M)</w:t>
      </w:r>
    </w:p>
    <w:p w:rsidR="00F4222C" w:rsidRPr="009F338A" w:rsidRDefault="00F4222C" w:rsidP="00F4222C">
      <w:pPr>
        <w:rPr>
          <w:rStyle w:val="StyleUnderline"/>
        </w:rPr>
      </w:pPr>
      <w:r w:rsidRPr="009F338A">
        <w:rPr>
          <w:sz w:val="16"/>
        </w:rPr>
        <w:t xml:space="preserve">The change is set to emerge at the top level of American politics over the course of the 2020 presidential campaign. Sen. Bernie Sanders (I-VT) broke significant taboos around this issue in 2016 with his pointed, strident criticism of the Netanyahu government. </w:t>
      </w:r>
      <w:r w:rsidRPr="009F338A">
        <w:rPr>
          <w:rStyle w:val="StyleUnderline"/>
        </w:rPr>
        <w:t>And looking ahead to 2020, he’s charted a break with past Democratic administrations by signaling a willingness to impose real consequences on Israel if it doesn’t change course on the occupation — even telling the Intercept’s Mehdi Hassan in a September 2017 interview that cuts in US financial aid and arms sales could be on the table.</w:t>
      </w:r>
      <w:r w:rsidRPr="009F338A">
        <w:rPr>
          <w:rStyle w:val="StyleUnderline"/>
        </w:rPr>
        <w:br/>
        <w:t>The dynamics of the 2020 race for the party’s nomination will likely make Israel an even bigger issue.</w:t>
      </w:r>
      <w:r w:rsidRPr="009F338A">
        <w:rPr>
          <w:sz w:val="16"/>
        </w:rPr>
        <w:t xml:space="preserve"> Sanders has retooled his team to be able to make a more robust argument on foreign policy, and with the differences between him and the field on domestic topics narrowed, national security offers a big opportunity to reopen a gap between the insurgency and the establishment.</w:t>
      </w:r>
      <w:r w:rsidRPr="009F338A">
        <w:rPr>
          <w:sz w:val="16"/>
        </w:rPr>
        <w:br/>
        <w:t>That’s a bigger argument than Israel, but Israel in particular is an area where there’s a discernible wedge between party leadership and the rank and file, and it’s an area where a Jewish leftist like Sanders has the opportunity to make a unique contribution.</w:t>
      </w:r>
      <w:r w:rsidRPr="009F338A">
        <w:rPr>
          <w:sz w:val="16"/>
        </w:rPr>
        <w:br/>
        <w:t>Rashida Tlaib versus Eliot Engel</w:t>
      </w:r>
      <w:r w:rsidRPr="009F338A">
        <w:rPr>
          <w:sz w:val="16"/>
        </w:rPr>
        <w:br/>
        <w:t>A first glimpse of this coming clash came from an early December announcement by Rashida Tlaib, a Michigan Democrat newly elected to the House. She planned to skip the traditional AIPAC-funded junket to Israel, and instead wanted to organize her own congressional tour that would visit the West Bank and witness the occupation firsthand.</w:t>
      </w:r>
      <w:r w:rsidRPr="009F338A">
        <w:rPr>
          <w:sz w:val="16"/>
        </w:rPr>
        <w:br/>
        <w:t>AIPAC, the American Israel Public Affairs Committee, is a lobby group and informal campaign finance bundler that serves as the custodian of the pro-Israel consensus — at least nominally supportive of a two-state solution, but fundamentally on Israel’s side in every particular point of dispute.</w:t>
      </w:r>
      <w:r w:rsidRPr="009F338A">
        <w:rPr>
          <w:sz w:val="16"/>
        </w:rPr>
        <w:br/>
        <w:t>“I want us to see that segregation and how that has really harmed us being able to achieve real peace in that region,” Tlaib, whose family is Palestinian, told the Intercept in an interview. “I don’t think AIPAC provides a real, fair lens into this issue. It’s one-sided. … [They] have these lavish trips to Israel, but they don’t show the side that I know is real, which is what’s happening to my grandmother and what’s happening to my family there.”</w:t>
      </w:r>
      <w:r w:rsidRPr="009F338A">
        <w:rPr>
          <w:sz w:val="16"/>
        </w:rPr>
        <w:br/>
        <w:t>In the same interview, Tlaib said she personally supports the Boycott, Divestment, and Sanctions (BDS) movement that proposes to target Israel with the kind of tactics that were used against apartheid in South Africa.</w:t>
      </w:r>
      <w:r w:rsidRPr="009F338A">
        <w:rPr>
          <w:sz w:val="16"/>
        </w:rPr>
        <w:br/>
        <w:t>The vast majority of Democrats (including Sanders, to be clear) reject BDS, but Ilhan Omar, another new House Democrat, is also a BDS supporter and has so far been a more trenchant critic of Israel than Tlaib. Omar was recently rebuked by her colleagues for her allegation that congressional support for Israel is “all about the Benjamins.” But despite apologizing for those comments, she clearly has no intention of backing down from her criticisms of US foreign policy, as seen in her grilling of Elliott Abrams, a veteran foreign policy hawk, earlier this month.</w:t>
      </w:r>
      <w:r w:rsidRPr="009F338A">
        <w:rPr>
          <w:sz w:val="16"/>
        </w:rPr>
        <w:br/>
        <w:t>These are outlier voices in a House caucus that is primarily composed of people who don’t have strong opinions about foreign policy and want to avoid the political controversy.</w:t>
      </w:r>
      <w:r w:rsidRPr="009F338A">
        <w:rPr>
          <w:sz w:val="16"/>
        </w:rPr>
        <w:br/>
        <w:t>But on the other end of the spectrum, as Peter Beinart observed in a December 5 column, was a post-election panel at the Israeli-American Council featuring incoming House Speaker Nancy Pelosi, Senate Minority Leader Chuck Schumer, and Haim Saban. Saban is a major Democratic Party donor (and patron of Washington foreign policy think tanks) known for his hawkish views on Middle East policy, like the notion that rather than negotiate with Iran, he “would bomb the living daylights out of these sons of bitches.”</w:t>
      </w:r>
      <w:r w:rsidRPr="009F338A">
        <w:rPr>
          <w:sz w:val="16"/>
        </w:rPr>
        <w:br/>
        <w:t>Pelosi reassured Saban that he had nothing to worry about from House Democrats because “you couldn’t have two stronger supporters of Israel” than Eliot Engel and Nita Loewy, who will chair the House Foreign Relations and Appropriations committees, respectively.</w:t>
      </w:r>
      <w:r w:rsidRPr="009F338A">
        <w:rPr>
          <w:sz w:val="16"/>
        </w:rPr>
        <w:br/>
        <w:t>What she means by that is that both Engel and Loewy were among the small minority of congressional Democrats who are so committed to the Israeli party line that they bucked the Obama administration to oppose his signature diplomatic breakthrough with Iran. So did Schumer, the Democrats’ leader in the Senate. And so did Bob Menendez, the New Jersey Democrat who serves as the party’s top-ranked member of the Foreign Relations Committee.</w:t>
      </w:r>
      <w:r w:rsidRPr="009F338A">
        <w:rPr>
          <w:sz w:val="16"/>
        </w:rPr>
        <w:br/>
        <w:t>In other words, the picture Pelosi was painting isn’t wrong. If you’re a megadonor with a strong interest in hawkish Israel policies, you can rest assured that the commanding heights of foreign policymaking among congressional Democrats are held by hawks with outlier views that point in the opposite direction of Tlaib and Omar.</w:t>
      </w:r>
      <w:r w:rsidRPr="009F338A">
        <w:rPr>
          <w:sz w:val="16"/>
        </w:rPr>
        <w:br/>
        <w:t>Pelosi, meanwhile, certainly wasn’t going to buck Obama on the Iran deal. But her priority as party leader is papering over disagreements and keeping divisive issues off the agenda. Yet in a crowded 2020 primary field, papering over disagreements isn’t in everyone’s interests.</w:t>
      </w:r>
      <w:r w:rsidRPr="009F338A">
        <w:rPr>
          <w:sz w:val="16"/>
        </w:rPr>
        <w:br/>
        <w:t>Bernie Sanders broke taboos on Israel</w:t>
      </w:r>
      <w:r w:rsidRPr="009F338A">
        <w:rPr>
          <w:sz w:val="16"/>
        </w:rPr>
        <w:br/>
        <w:t>Because Sanders’s 2016 presidential campaign was initially conceived as a protest campaign aimed at drawing attention to issues, it lacked anything resembling the normal effort to put together a coherent foreign policy message. The idea was to win a chance to get some media coverage for things like Medicare-for-all and free college.</w:t>
      </w:r>
      <w:r w:rsidRPr="009F338A">
        <w:rPr>
          <w:sz w:val="16"/>
        </w:rPr>
        <w:br/>
        <w:t>But as his campaign caught a certain amount of fire, several of his best moments on the trail were focused on foreign policy.</w:t>
      </w:r>
      <w:r w:rsidRPr="009F338A">
        <w:rPr>
          <w:sz w:val="16"/>
        </w:rPr>
        <w:br/>
        <w:t>That started with Iraq. Clinton was running as the de facto successor to Obama, who remained (and remains) extremely popular with rank-and-file Democrats. But Obama beat Clinton in the 2008 primary largely by emphasizing their differing views on the invasion of Iraq. Sanders went back to his well repeatedly, casting himself as the mainstream Democrat, and Clinton as the outlier hawk.</w:t>
      </w:r>
      <w:r w:rsidRPr="009F338A">
        <w:rPr>
          <w:sz w:val="16"/>
        </w:rPr>
        <w:br/>
        <w:t>Sanders also scored points over Clinton’s lavish praise of war criminal Henry Kissinger and vowed to carry forward the logic of Obama’s Iran policy and seek normalization of relations with Tehran, while Clinton aimed to reassure Israel and the Gulf states that there was no broader US-Iran rapprochement in the works.</w:t>
      </w:r>
      <w:r w:rsidRPr="009F338A">
        <w:rPr>
          <w:sz w:val="16"/>
        </w:rPr>
        <w:br/>
        <w:t>Sanders also shattered taboos on Israel, not so much by breaking brand new policy ground — the support for a two-state solution, the notion that Israel has a right to defend itself, etc. were not especially novel — as by the frankness of his tone.</w:t>
      </w:r>
      <w:r w:rsidRPr="009F338A">
        <w:rPr>
          <w:sz w:val="16"/>
        </w:rPr>
        <w:br/>
        <w:t>“As somebody who is 100 percent pro-Israel, in the long run,” Sanders said at one point, “we are going to have to treat the Palestinian people with respect and dignity.” He later followed up with the observation that “there comes a time when, if we pursue justice and peace, we are going to have to say that Netanyahu is not right all of the time.”</w:t>
      </w:r>
      <w:r w:rsidRPr="009F338A">
        <w:rPr>
          <w:sz w:val="16"/>
        </w:rPr>
        <w:br/>
        <w:t>The Obama administration, of course, did not think Netanyahu was right all of the time. But they normally went out of their way to publicly downplay conflict and present a united face. Clinton’s public take on all of this was, in essence, to blame Obama and promise to build a stronger personal relationship with Netanyahu.</w:t>
      </w:r>
      <w:r w:rsidRPr="009F338A">
        <w:rPr>
          <w:sz w:val="16"/>
        </w:rPr>
        <w:br/>
        <w:t>Sanders was taking the opposite approach, arguing that Israel was responsible for the decline in the US-Israel relationship and pushing for America to be firmer in its line and more publicly critical of Israel on the Palestinian issue, and less deferential to Israel on broader regional issues.</w:t>
      </w:r>
      <w:r w:rsidRPr="009F338A">
        <w:rPr>
          <w:sz w:val="16"/>
        </w:rPr>
        <w:br/>
        <w:t>Foreign policy ultimately proved to be a sideshow in the 2016 campaign, and Sanders didn’t really do much to present a big vision on the topic. But — especially since Sanders is Jewish — these arguments on Israel were a breakthrough moment for liberal American Jews who’ve been frustrated with the direction Netanyahu has taken Israel and with American Jewish institutions’ inclination to go along.</w:t>
      </w:r>
      <w:r w:rsidRPr="009F338A">
        <w:rPr>
          <w:sz w:val="16"/>
        </w:rPr>
        <w:br/>
        <w:t>Sanders’s campaign was also one of the first to directly court Muslim voters in the Midwest, which helped power his surprise victory in the Michigan primary and led to both Omar and Tlaib scoring the endorsements of Sanders’s Our Revolution political organization in 2018.</w:t>
      </w:r>
      <w:r w:rsidRPr="009F338A">
        <w:rPr>
          <w:sz w:val="16"/>
        </w:rPr>
        <w:br/>
        <w:t>And he’s developing a bigger and more coherent message.</w:t>
      </w:r>
      <w:r w:rsidRPr="009F338A">
        <w:rPr>
          <w:sz w:val="16"/>
        </w:rPr>
        <w:br/>
        <w:t>Sanders has a foreign policy now</w:t>
      </w:r>
      <w:r w:rsidRPr="009F338A">
        <w:rPr>
          <w:sz w:val="16"/>
        </w:rPr>
        <w:br/>
        <w:t>In 2016, Bernie had occasional jabs on national security topics to throw at Clinton, but he didn’t really have much in the way of a national security message. He was sharp in his rehashing of Cold War arguments from the 1970s and ’80s, but fuzzy on topics like Syria and ISIS that didn’t connect in a clear way to his larger ideological project.</w:t>
      </w:r>
      <w:r w:rsidRPr="009F338A">
        <w:rPr>
          <w:sz w:val="16"/>
        </w:rPr>
        <w:br/>
        <w:t>It was fundamentally a protest campaign that wasn’t really focused on the practical reality that all presidents end up spending a huge share of their time on national security issues, where the presidential role is much larger relative to Congress than it is on domestic policy.</w:t>
      </w:r>
      <w:r w:rsidRPr="009F338A">
        <w:rPr>
          <w:sz w:val="16"/>
        </w:rPr>
        <w:br/>
        <w:t>Over the past two years, though, that’s begun to change.</w:t>
      </w:r>
      <w:r w:rsidRPr="009F338A">
        <w:rPr>
          <w:sz w:val="16"/>
        </w:rPr>
        <w:br/>
        <w:t>Shortly after the 2016 election, Sanders hired a foreign policy staffer — Matt Duss, formerly of the Foundation for Middle East Peace and the Center for American Progress (CAP) — even though he doesn’t sit on the Senate’s Foreign Affairs or Armed Services committees.</w:t>
      </w:r>
      <w:r w:rsidRPr="009F338A">
        <w:rPr>
          <w:sz w:val="16"/>
        </w:rPr>
        <w:br/>
        <w:t>This has helped Sanders weld some of his various ideas together into a coherent pitch that paints Trump as the US manifestation of a global movement toward authoritarianism that includes not just Russian President Vladimir Putin and the usual suspects of the populist anti-immigration right, but also traditional US allies like Saudi Arabia’s Crown Prince Mohammed bin Salman and Netanyahu.</w:t>
      </w:r>
      <w:r w:rsidRPr="009F338A">
        <w:rPr>
          <w:sz w:val="16"/>
        </w:rPr>
        <w:br/>
        <w:t>“Interestingly,” Sanders observed in an October speech to the Center for Strategic and International Studies, “many of these leaders are also deeply connected to a network of multibillionaire oligarchs who see the world as their economic plaything.”</w:t>
      </w:r>
      <w:r w:rsidRPr="009F338A">
        <w:rPr>
          <w:sz w:val="16"/>
        </w:rPr>
        <w:br/>
        <w:t>Duss linked back to the speech in a late December tweet, noting Netanyahu’s efforts to forge an alliance with Brazil’s newly elected far-right President Jair Bolsonaro.</w:t>
      </w:r>
      <w:r w:rsidRPr="009F338A">
        <w:rPr>
          <w:sz w:val="16"/>
        </w:rPr>
        <w:br/>
        <w:t>Sanders’s vision has much more in its scope than Israel. The main objectives of Sanders’s speech are to try to demonstrate the global relevance of his class-first approach to politics and to bring himself into better alignment with the prevailing anti-Putin sentiment in the Democratic Party after fumbling the issue earlier.</w:t>
      </w:r>
      <w:r w:rsidRPr="009F338A">
        <w:rPr>
          <w:sz w:val="16"/>
        </w:rPr>
        <w:br/>
        <w:t>But the inclusion of Netanyahu in the axis of authoritarians is a striking provocation, and a deliberate one.</w:t>
      </w:r>
      <w:r w:rsidRPr="009F338A">
        <w:rPr>
          <w:sz w:val="16"/>
        </w:rPr>
        <w:br/>
        <w:t>Palestinian rights is a passionate topic for Duss — who, full disclosure, helped organize a trip for journalists to visit the West Bank and Jerusalem to witness the occupation firsthand that I took years ago — one that he clashed with his bosses at CAP over and that’s made him a frequent target of the pro-Israel establishment in American politics.</w:t>
      </w:r>
      <w:r w:rsidRPr="009F338A">
        <w:rPr>
          <w:sz w:val="16"/>
        </w:rPr>
        <w:br/>
        <w:t>Sanders’s campaign manager, Faiz Shakir, hired Duss at CAP largely to push the envelope on this topic and was instrumental even before the launch of the campaign in bringing Duss onto Bernie’s team.</w:t>
      </w:r>
      <w:r w:rsidRPr="009F338A">
        <w:rPr>
          <w:sz w:val="16"/>
        </w:rPr>
        <w:br/>
        <w:t>And because Sanders is Jewish — he even lived on a socialist kibbutz for a time in 1963 — he has a personal connection to the Israel issue that candidates typically lack, as well as a certain credibility to go further in criticisms of the Jewish state than many gentiles would typically be comfortable doing. And the voting public may be eager to hear that.</w:t>
      </w:r>
      <w:r w:rsidRPr="009F338A">
        <w:rPr>
          <w:sz w:val="16"/>
        </w:rPr>
        <w:br/>
        <w:t>The politics of Israel have shifted</w:t>
      </w:r>
      <w:r w:rsidRPr="009F338A">
        <w:rPr>
          <w:sz w:val="16"/>
        </w:rPr>
        <w:br/>
        <w:t>One of the many things that happened in the 2016 campaign is that Trump revealed the elite consensus in favor of free trade in the Republican Party to have relatively little grassroots support.</w:t>
      </w:r>
      <w:r w:rsidRPr="009F338A">
        <w:rPr>
          <w:sz w:val="16"/>
        </w:rPr>
        <w:br/>
      </w:r>
      <w:r w:rsidRPr="009F338A">
        <w:rPr>
          <w:rStyle w:val="StyleUnderline"/>
        </w:rPr>
        <w:t>Somewhat similarly, the broad “pro-Israel” posture of Democratic elected officials appears to be somewhat out of touch with the underlying views of the rank and file.</w:t>
      </w:r>
      <w:r w:rsidRPr="009F338A">
        <w:rPr>
          <w:rStyle w:val="StyleUnderline"/>
        </w:rPr>
        <w:br/>
        <w:t>According to Pew Research Center polling, as Republicans have become increasingly pro-Israel in their views, Democrats — especially self-identified liberals — have become more sympathetic to the plight of the Palestinians, even as few Democratic elected officials have openly talked in this way.</w:t>
      </w:r>
      <w:r w:rsidRPr="009F338A">
        <w:rPr>
          <w:rStyle w:val="StyleUnderline"/>
        </w:rPr>
        <w:br/>
        <w:t>Some of that is due to a change in the Democratic Party. The party includes more Muslims now, as well as a larger share of nonwhite Americans, for whom the Palestinians’ view of the conflict as an extension of European imperialism may seem more compelling.</w:t>
      </w:r>
      <w:r w:rsidRPr="009F338A">
        <w:rPr>
          <w:rStyle w:val="StyleUnderline"/>
        </w:rPr>
        <w:br/>
        <w:t>The party has also become markedly more secular, substantially reducing the number of Democrats likely to embrace biblically based arguments asserting Jewish rights to Israel. Last but by no means least, the experience of America’s post-9/11 wars has generally soured progressive Democrats on the kind of hawkish policies that are associated with Israel.</w:t>
      </w:r>
      <w:r w:rsidRPr="009F338A">
        <w:rPr>
          <w:rStyle w:val="StyleUnderline"/>
        </w:rPr>
        <w:br/>
      </w:r>
      <w:r w:rsidRPr="009F338A">
        <w:rPr>
          <w:sz w:val="16"/>
        </w:rPr>
        <w:t>But arguably the larger shift has been in Israel itself, where the domestic peace camp suffered political collapse after a wave of violence known as the second intifada and the Netanyahu administration — more worried about its right flank than its left — has positioned Israel in a very different way than its predecessors.</w:t>
      </w:r>
      <w:r w:rsidRPr="009F338A">
        <w:rPr>
          <w:sz w:val="16"/>
        </w:rPr>
        <w:br/>
        <w:t>While prior Israeli governments were very solicitous of diaspora Jewish opinion, especially in the United States, Netanyahu felt comfortable clearly aligning himself and his government with the Republican Party, even as American Jews overwhelmingly voted for Democrats.</w:t>
      </w:r>
      <w:r w:rsidRPr="009F338A">
        <w:rPr>
          <w:sz w:val="16"/>
        </w:rPr>
        <w:br/>
        <w:t>That gave him the strategic flexibility to push back against the Obama administration not just on questions directly related to Israel, but on broader regional strategy with regard to Iran and Syria as well. In effect, Netanyahu raised the bar for what’s required to count as a “pro-Israel” politician in the Israeli government’s eyes, ensuring that mainstream Democrats like Obama would fail the test.</w:t>
      </w:r>
      <w:r w:rsidRPr="009F338A">
        <w:rPr>
          <w:sz w:val="16"/>
        </w:rPr>
        <w:br/>
      </w:r>
      <w:r w:rsidRPr="009F338A">
        <w:rPr>
          <w:rStyle w:val="StyleUnderline"/>
        </w:rPr>
        <w:t>That, paired with relentless settlement expansions, has helped undermine Israel’s image with liberal American Jews and with liberals more broadly, creating space for more robust critiques than Obama ever offered.</w:t>
      </w:r>
      <w:r w:rsidRPr="009F338A">
        <w:rPr>
          <w:rStyle w:val="StyleUnderline"/>
        </w:rPr>
        <w:br/>
      </w:r>
      <w:r w:rsidRPr="009F338A">
        <w:rPr>
          <w:sz w:val="16"/>
        </w:rPr>
        <w:t>This in turn feeds back into domestic politics throughout the West. While most American Jews put their trust in cosmopolitanism to safeguard our interests as a small minority group, Netanyahu has made common cause with nationalist politicians ranging from Trump to Hungarian Prime Minister Viktor Orbán. To European and American Islamophobes, Israel seems like a natural ally, while to American Jews, nationalist backlash politics seems like a natural enemy.</w:t>
      </w:r>
      <w:r w:rsidRPr="009F338A">
        <w:rPr>
          <w:sz w:val="16"/>
        </w:rPr>
        <w:br/>
        <w:t>So far, Netanyahu’s political repositioning of Israel has worked rather well. Ten or 15 years ago, it was fashionable for liberal Zionists to predict that failure to achieve a two-state solution would rapidly lead to Israel’s international isolation. That simply hasn’t happened.</w:t>
      </w:r>
      <w:r w:rsidRPr="009F338A">
        <w:rPr>
          <w:sz w:val="16"/>
        </w:rPr>
        <w:br/>
        <w:t>Shared antipathy to Iran has brought Israel closer than ever to the Gulf monarchies, while the tactical alliance with evangelical Christians in the United States and the European far right gives Israel friends who don’t feel compelled to even pay lip service to Palestinian rights.</w:t>
      </w:r>
      <w:r w:rsidRPr="009F338A">
        <w:rPr>
          <w:sz w:val="16"/>
        </w:rPr>
        <w:br/>
      </w:r>
      <w:r w:rsidRPr="009F338A">
        <w:rPr>
          <w:rStyle w:val="StyleUnderline"/>
        </w:rPr>
        <w:t>The Democratic Party’s base, however, increasingly sympathizes with the Palestinians’ plight, even though few national leaders have been willing to speak directly to the issue.</w:t>
      </w:r>
    </w:p>
    <w:p w:rsidR="00F4222C" w:rsidRPr="009F338A" w:rsidRDefault="00FE21E9" w:rsidP="00FE21E9">
      <w:pPr>
        <w:pStyle w:val="Heading3"/>
      </w:pPr>
      <w:r w:rsidRPr="009F338A">
        <w:t>2NC – Links – Taiwan</w:t>
      </w:r>
    </w:p>
    <w:p w:rsidR="00FE21E9" w:rsidRPr="009F338A" w:rsidRDefault="00FE21E9" w:rsidP="00FE21E9">
      <w:pPr>
        <w:pStyle w:val="Heading4"/>
      </w:pPr>
      <w:r w:rsidRPr="009F338A">
        <w:t>Liberals view Taiwan as a liability – reducing arms sales would help Trump “triangulate”</w:t>
      </w:r>
    </w:p>
    <w:p w:rsidR="00FE21E9" w:rsidRPr="009F338A" w:rsidRDefault="00FE21E9" w:rsidP="00FE21E9">
      <w:r w:rsidRPr="009F338A">
        <w:rPr>
          <w:rStyle w:val="Style13ptBold"/>
        </w:rPr>
        <w:t>Cole 17</w:t>
      </w:r>
      <w:r w:rsidRPr="009F338A">
        <w:t xml:space="preserve"> (J. Michael, chief editor of Taiwan Sentinel, a Senior Fellow with the Global Taiwan Institute in Washington, D.C., Senior Fellow with the Macdonald-Laurier Institute in Ottawa, Canada, Senior Fellow with the Taiwan Studies Programme at the University of Nottingham, UK, and an Associate Researcher with the French Center for Research on Contemporary China (CEFC), 8/23, “The Liberals’ Great Failure on Taiwan: A Response to Edward Luce”, </w:t>
      </w:r>
      <w:hyperlink r:id="rId47" w:history="1">
        <w:r w:rsidRPr="009F338A">
          <w:rPr>
            <w:rStyle w:val="Hyperlink"/>
          </w:rPr>
          <w:t>https://sentinel.tw/great-liberal-failure-taiwan-response-luce/</w:t>
        </w:r>
      </w:hyperlink>
      <w:r w:rsidRPr="009F338A">
        <w:t>, Aly M)</w:t>
      </w:r>
    </w:p>
    <w:p w:rsidR="00FE21E9" w:rsidRPr="009F338A" w:rsidRDefault="00FE21E9" w:rsidP="00FE21E9">
      <w:pPr>
        <w:rPr>
          <w:sz w:val="16"/>
        </w:rPr>
      </w:pPr>
      <w:r w:rsidRPr="009F338A">
        <w:rPr>
          <w:sz w:val="16"/>
        </w:rPr>
        <w:t xml:space="preserve">All of this is, of course, fantasy that could only be conjured up by someone who doesn’t have a firm grasp of the dynamics in the Taiwan Strait, let alone of how the Tsai administration operates. What’s even more amazing in all this is that both the U.S. and Taiwan, the two democracies in this scenario, are seen as the aggressors, leaving China no choice but to fight a defensive war, which is exactly how it characterizes its options in its propaganda. It is stunning that a book about the need to defend liberal values would so uncritically adopt CCP propaganda and make Beijing the responsible party in all this. Luce’s open antipathy for President Trump, moreover, blinds him to the fact that U.S. policy defending Taiwan has been continuous since 1979 under the Taiwan Relations Act, spanning several presidents, including some (Clinton and Obama) that no doubt he would describe as the antitheses of Trump. But this isn’t Luce’s bias alone. </w:t>
      </w:r>
      <w:r w:rsidRPr="009F338A">
        <w:rPr>
          <w:rStyle w:val="StyleUnderline"/>
        </w:rPr>
        <w:t>Liberal circles have also had a tendency to ridicule Trump no matter what he does, including his decision to accept a phone call from President Tsai on Dec. 2, 2016 (that same day a major U.S. newspaper invited me to write an op-ed on the subject, only to turn the piece down after I failed to properly chastise the president-elect for his terrible “foolishness”).</w:t>
      </w:r>
      <w:r w:rsidRPr="009F338A">
        <w:rPr>
          <w:rStyle w:val="StyleUnderline"/>
        </w:rPr>
        <w:br/>
      </w:r>
      <w:r w:rsidRPr="009F338A">
        <w:rPr>
          <w:sz w:val="16"/>
        </w:rPr>
        <w:t xml:space="preserve">It is grand time that liberals recognized that the defense of Taiwan is a worthy liberal enterprise. </w:t>
      </w:r>
      <w:r w:rsidRPr="009F338A">
        <w:rPr>
          <w:rStyle w:val="StyleUnderline"/>
        </w:rPr>
        <w:t>That conservatives have tended to take the lead on the matter isn’t so much that support for Taiwan is an illiberal endeavor as the fact that liberals have tended to be missing in action.</w:t>
      </w:r>
      <w:r w:rsidRPr="009F338A">
        <w:rPr>
          <w:sz w:val="16"/>
        </w:rPr>
        <w:t xml:space="preserve"> If Mr. Luce were serious about the need to re-energize liberalism worldwide, he would surely recognize that opposing revisionism and the territorial expansion of authoritarian regimes — not helping them by broadcasting their propaganda to an even wider audience — is the way to go about it. Sadly, by misrepresenting the situation in the Taiwan Strait and turning logic on its head, by turning the defense of democracy into an illiberal project, Luce fatally undermines his argument. So much so, in fact, that I am somewhat reluctant to read the rest of the book.</w:t>
      </w:r>
    </w:p>
    <w:p w:rsidR="008D3933" w:rsidRPr="009F338A" w:rsidRDefault="008D3933" w:rsidP="004B4D91">
      <w:pPr>
        <w:pStyle w:val="Heading2"/>
        <w:rPr>
          <w:rFonts w:cs="Calibri"/>
        </w:rPr>
      </w:pPr>
      <w:r w:rsidRPr="009F338A">
        <w:rPr>
          <w:rFonts w:cs="Calibri"/>
        </w:rPr>
        <w:t>Turns Case</w:t>
      </w:r>
    </w:p>
    <w:p w:rsidR="00675012" w:rsidRPr="009F338A" w:rsidRDefault="00675012" w:rsidP="00675012">
      <w:pPr>
        <w:pStyle w:val="Heading3"/>
        <w:rPr>
          <w:rFonts w:cs="Calibri"/>
        </w:rPr>
      </w:pPr>
      <w:r w:rsidRPr="009F338A">
        <w:rPr>
          <w:rFonts w:cs="Calibri"/>
        </w:rPr>
        <w:t>2NC – Global Alliances</w:t>
      </w:r>
    </w:p>
    <w:p w:rsidR="00D81896" w:rsidRPr="009F338A" w:rsidRDefault="00D81896" w:rsidP="00D81896">
      <w:pPr>
        <w:pStyle w:val="Heading4"/>
        <w:rPr>
          <w:rFonts w:cs="Calibri"/>
        </w:rPr>
      </w:pPr>
      <w:r w:rsidRPr="009F338A">
        <w:rPr>
          <w:rFonts w:cs="Calibri"/>
        </w:rPr>
        <w:t xml:space="preserve">Trump reelection shreds the global alliance system---they’re </w:t>
      </w:r>
      <w:r w:rsidRPr="009F338A">
        <w:rPr>
          <w:rFonts w:cs="Calibri"/>
          <w:u w:val="single"/>
        </w:rPr>
        <w:t>willing to wait out one term</w:t>
      </w:r>
      <w:r w:rsidRPr="009F338A">
        <w:rPr>
          <w:rFonts w:cs="Calibri"/>
        </w:rPr>
        <w:t xml:space="preserve"> but two is the death blow </w:t>
      </w:r>
    </w:p>
    <w:p w:rsidR="00D81896" w:rsidRPr="009F338A" w:rsidRDefault="00D81896" w:rsidP="00D81896">
      <w:r w:rsidRPr="009F338A">
        <w:t xml:space="preserve">John </w:t>
      </w:r>
      <w:r w:rsidRPr="009F338A">
        <w:rPr>
          <w:rStyle w:val="Style13ptBold"/>
        </w:rPr>
        <w:t>Kehoe 18</w:t>
      </w:r>
      <w:r w:rsidRPr="009F338A">
        <w:t>, US Correspondent for The Australian Financial Review in Washington, 6/5/18, “Eight years of Donald Trump would be a global game changer,” https://www.afr.com/opinion/columnists/eight-years-of-donald-trump-would-be-a-global-game-changer-20180602-h10w2r</w:t>
      </w:r>
    </w:p>
    <w:p w:rsidR="008D3933" w:rsidRPr="009F338A" w:rsidRDefault="00D81896" w:rsidP="008D3933">
      <w:pPr>
        <w:rPr>
          <w:sz w:val="16"/>
        </w:rPr>
      </w:pPr>
      <w:r w:rsidRPr="009F338A">
        <w:rPr>
          <w:rStyle w:val="StyleUnderline"/>
        </w:rPr>
        <w:t xml:space="preserve">The world will </w:t>
      </w:r>
      <w:r w:rsidRPr="009F338A">
        <w:rPr>
          <w:rStyle w:val="Emphasis"/>
        </w:rPr>
        <w:t>probably survive four years</w:t>
      </w:r>
      <w:r w:rsidRPr="009F338A">
        <w:rPr>
          <w:sz w:val="16"/>
        </w:rPr>
        <w:t xml:space="preserve"> of Donald </w:t>
      </w:r>
      <w:r w:rsidRPr="009F338A">
        <w:rPr>
          <w:rStyle w:val="Emphasis"/>
        </w:rPr>
        <w:t>Trump</w:t>
      </w:r>
      <w:r w:rsidRPr="009F338A">
        <w:rPr>
          <w:sz w:val="16"/>
        </w:rPr>
        <w:t xml:space="preserve">'s turbulent presidency, </w:t>
      </w:r>
      <w:r w:rsidRPr="009F338A">
        <w:rPr>
          <w:rStyle w:val="StyleUnderline"/>
        </w:rPr>
        <w:t xml:space="preserve">but if he wins a second term at the 2020 election the </w:t>
      </w:r>
      <w:r w:rsidRPr="009F338A">
        <w:rPr>
          <w:rStyle w:val="Emphasis"/>
        </w:rPr>
        <w:t>global ramifications will be far more consequential</w:t>
      </w:r>
      <w:r w:rsidRPr="009F338A">
        <w:rPr>
          <w:sz w:val="16"/>
        </w:rPr>
        <w:t>.</w:t>
      </w:r>
      <w:r w:rsidR="00874CB0" w:rsidRPr="009F338A">
        <w:rPr>
          <w:sz w:val="16"/>
        </w:rPr>
        <w:t xml:space="preserve"> </w:t>
      </w:r>
      <w:r w:rsidRPr="009F338A">
        <w:rPr>
          <w:rStyle w:val="StyleUnderline"/>
        </w:rPr>
        <w:t>Foreign allies appear to be trying to "</w:t>
      </w:r>
      <w:r w:rsidRPr="009F338A">
        <w:rPr>
          <w:rStyle w:val="Emphasis"/>
        </w:rPr>
        <w:t>wait out" four years</w:t>
      </w:r>
      <w:r w:rsidRPr="009F338A">
        <w:rPr>
          <w:rStyle w:val="StyleUnderline"/>
        </w:rPr>
        <w:t xml:space="preserve"> of destabilising Trump leadership and work as constructively as possible with the broad </w:t>
      </w:r>
      <w:r w:rsidRPr="009F338A">
        <w:rPr>
          <w:rStyle w:val="Emphasis"/>
        </w:rPr>
        <w:t>U</w:t>
      </w:r>
      <w:r w:rsidRPr="009F338A">
        <w:rPr>
          <w:sz w:val="16"/>
        </w:rPr>
        <w:t xml:space="preserve">nited </w:t>
      </w:r>
      <w:r w:rsidRPr="009F338A">
        <w:rPr>
          <w:rStyle w:val="Emphasis"/>
        </w:rPr>
        <w:t>S</w:t>
      </w:r>
      <w:r w:rsidRPr="009F338A">
        <w:rPr>
          <w:sz w:val="16"/>
        </w:rPr>
        <w:t xml:space="preserve">tates </w:t>
      </w:r>
      <w:r w:rsidRPr="009F338A">
        <w:rPr>
          <w:rStyle w:val="StyleUnderline"/>
        </w:rPr>
        <w:t>political system</w:t>
      </w:r>
      <w:r w:rsidRPr="009F338A">
        <w:rPr>
          <w:sz w:val="16"/>
        </w:rPr>
        <w:t>.</w:t>
      </w:r>
      <w:r w:rsidR="00874CB0" w:rsidRPr="009F338A">
        <w:rPr>
          <w:sz w:val="16"/>
        </w:rPr>
        <w:t xml:space="preserve"> </w:t>
      </w:r>
      <w:r w:rsidRPr="009F338A">
        <w:rPr>
          <w:rStyle w:val="StyleUnderline"/>
        </w:rPr>
        <w:t xml:space="preserve">Yet </w:t>
      </w:r>
      <w:r w:rsidRPr="009F338A">
        <w:rPr>
          <w:rStyle w:val="Emphasis"/>
        </w:rPr>
        <w:t>eight years of Trump</w:t>
      </w:r>
      <w:r w:rsidRPr="009F338A">
        <w:rPr>
          <w:sz w:val="16"/>
        </w:rPr>
        <w:t xml:space="preserve"> – a distinct possibility – </w:t>
      </w:r>
      <w:r w:rsidRPr="009F338A">
        <w:rPr>
          <w:rStyle w:val="StyleUnderline"/>
        </w:rPr>
        <w:t xml:space="preserve">could </w:t>
      </w:r>
      <w:r w:rsidRPr="009F338A">
        <w:rPr>
          <w:rStyle w:val="Emphasis"/>
        </w:rPr>
        <w:t>fundamentally reshape the international order</w:t>
      </w:r>
      <w:r w:rsidRPr="009F338A">
        <w:rPr>
          <w:sz w:val="16"/>
        </w:rPr>
        <w:t>.</w:t>
      </w:r>
      <w:r w:rsidR="00874CB0" w:rsidRPr="009F338A">
        <w:rPr>
          <w:sz w:val="16"/>
        </w:rPr>
        <w:t xml:space="preserve"> </w:t>
      </w:r>
      <w:r w:rsidRPr="009F338A">
        <w:rPr>
          <w:sz w:val="16"/>
        </w:rPr>
        <w:t xml:space="preserve">America's </w:t>
      </w:r>
      <w:r w:rsidRPr="009F338A">
        <w:rPr>
          <w:rStyle w:val="StyleUnderline"/>
        </w:rPr>
        <w:t xml:space="preserve">foreign partners would be forced to contemplate </w:t>
      </w:r>
      <w:r w:rsidRPr="009F338A">
        <w:rPr>
          <w:rStyle w:val="Emphasis"/>
        </w:rPr>
        <w:t>moving on</w:t>
      </w:r>
      <w:r w:rsidRPr="009F338A">
        <w:rPr>
          <w:rStyle w:val="StyleUnderline"/>
        </w:rPr>
        <w:t xml:space="preserve"> and to rely less on an unpredictable US</w:t>
      </w:r>
      <w:r w:rsidRPr="009F338A">
        <w:rPr>
          <w:sz w:val="16"/>
        </w:rPr>
        <w:t xml:space="preserve"> – not outright ditching alliances but hedging more towards other players.</w:t>
      </w:r>
      <w:r w:rsidR="00874CB0" w:rsidRPr="009F338A">
        <w:rPr>
          <w:sz w:val="16"/>
        </w:rPr>
        <w:t xml:space="preserve"> </w:t>
      </w:r>
      <w:r w:rsidRPr="009F338A">
        <w:rPr>
          <w:rStyle w:val="StyleUnderline"/>
        </w:rPr>
        <w:t>Compounding the conundrum is</w:t>
      </w:r>
      <w:r w:rsidRPr="009F338A">
        <w:rPr>
          <w:sz w:val="16"/>
        </w:rPr>
        <w:t xml:space="preserve"> that </w:t>
      </w:r>
      <w:r w:rsidRPr="009F338A">
        <w:rPr>
          <w:rStyle w:val="StyleUnderline"/>
        </w:rPr>
        <w:t>China is becoming immensely more powerful</w:t>
      </w:r>
      <w:r w:rsidRPr="009F338A">
        <w:rPr>
          <w:sz w:val="16"/>
        </w:rPr>
        <w:t xml:space="preserve"> in Asia and beyond.</w:t>
      </w:r>
      <w:r w:rsidR="00874CB0" w:rsidRPr="009F338A">
        <w:rPr>
          <w:sz w:val="16"/>
        </w:rPr>
        <w:t xml:space="preserve"> </w:t>
      </w:r>
      <w:r w:rsidRPr="009F338A">
        <w:rPr>
          <w:sz w:val="12"/>
          <w:szCs w:val="12"/>
        </w:rPr>
        <w:t>A rampaging China could hardly believe its luck when Trump started picking fights with traditional US allies. He should be cajoling foreign partners to help pressure China to reform its unfair mercantilist economic model which abuses intellectual property, forces technology transfer from foreign firms, commits cyber attacks and restricts foreign investment.</w:t>
      </w:r>
      <w:r w:rsidR="00874CB0" w:rsidRPr="009F338A">
        <w:rPr>
          <w:sz w:val="12"/>
          <w:szCs w:val="12"/>
        </w:rPr>
        <w:t xml:space="preserve"> </w:t>
      </w:r>
      <w:r w:rsidRPr="009F338A">
        <w:rPr>
          <w:sz w:val="12"/>
          <w:szCs w:val="12"/>
        </w:rPr>
        <w:t>Instead, Trump last week hit US allies and neighbours with tariffs on steel and aluminium. Canada, Europe and Mexico were incensed.</w:t>
      </w:r>
      <w:r w:rsidR="00874CB0" w:rsidRPr="009F338A">
        <w:rPr>
          <w:sz w:val="12"/>
          <w:szCs w:val="12"/>
        </w:rPr>
        <w:t xml:space="preserve"> </w:t>
      </w:r>
      <w:r w:rsidRPr="009F338A">
        <w:rPr>
          <w:sz w:val="12"/>
          <w:szCs w:val="12"/>
        </w:rPr>
        <w:t>No loyalty to partners</w:t>
      </w:r>
      <w:r w:rsidR="00874CB0" w:rsidRPr="009F338A">
        <w:rPr>
          <w:sz w:val="12"/>
          <w:szCs w:val="12"/>
        </w:rPr>
        <w:t xml:space="preserve"> </w:t>
      </w:r>
      <w:r w:rsidRPr="009F338A">
        <w:rPr>
          <w:sz w:val="12"/>
          <w:szCs w:val="12"/>
        </w:rPr>
        <w:t>Even if the protectionism was just a trade negotiating tactic and a sop to his working-class base, the tariffs undermined longstanding international partnerships, to say nothing of the damage to international trade rules.</w:t>
      </w:r>
      <w:r w:rsidR="00874CB0" w:rsidRPr="009F338A">
        <w:rPr>
          <w:sz w:val="12"/>
          <w:szCs w:val="12"/>
        </w:rPr>
        <w:t xml:space="preserve"> </w:t>
      </w:r>
      <w:r w:rsidRPr="009F338A">
        <w:rPr>
          <w:sz w:val="12"/>
          <w:szCs w:val="12"/>
        </w:rPr>
        <w:t>Canada's Prime Minister Justin Trudeau said it was a turning point for US-Canada relations and that Trump's tariffs on steel and aluminium - imposed under the guise of national security - were an "affront" to Canadian soldiers who had fought and died beside Americans.</w:t>
      </w:r>
      <w:r w:rsidR="00874CB0" w:rsidRPr="009F338A">
        <w:rPr>
          <w:sz w:val="12"/>
          <w:szCs w:val="12"/>
        </w:rPr>
        <w:t xml:space="preserve"> </w:t>
      </w:r>
      <w:r w:rsidRPr="009F338A">
        <w:rPr>
          <w:sz w:val="12"/>
          <w:szCs w:val="12"/>
        </w:rPr>
        <w:t>Australia was the only country in the world to be excused from a metal tariff or quota, thanks to some deft negotiating by Prime Minister Malcolm Turnbull.</w:t>
      </w:r>
      <w:r w:rsidR="00874CB0" w:rsidRPr="009F338A">
        <w:rPr>
          <w:sz w:val="12"/>
          <w:szCs w:val="12"/>
        </w:rPr>
        <w:t xml:space="preserve"> </w:t>
      </w:r>
      <w:r w:rsidRPr="009F338A">
        <w:rPr>
          <w:sz w:val="12"/>
          <w:szCs w:val="12"/>
        </w:rPr>
        <w:t>Australia successfully argued the US has a $25 billion trade surplus with Australia, Canberra is a close defence ally and that Australian steel shipments to the US account for less than 1 per cent of US imports and create American jobs.</w:t>
      </w:r>
      <w:r w:rsidR="00874CB0" w:rsidRPr="009F338A">
        <w:rPr>
          <w:sz w:val="12"/>
          <w:szCs w:val="12"/>
        </w:rPr>
        <w:t xml:space="preserve"> </w:t>
      </w:r>
      <w:r w:rsidRPr="009F338A">
        <w:rPr>
          <w:sz w:val="12"/>
          <w:szCs w:val="12"/>
        </w:rPr>
        <w:t>Over the past 18 months, Trump has upset allies by quitting the Paris climate change accord, Iran nuclear deal and Trans-Pacific Partnership trade pact.</w:t>
      </w:r>
      <w:r w:rsidR="00874CB0" w:rsidRPr="009F338A">
        <w:rPr>
          <w:sz w:val="12"/>
          <w:szCs w:val="12"/>
        </w:rPr>
        <w:t xml:space="preserve"> </w:t>
      </w:r>
      <w:r w:rsidRPr="009F338A">
        <w:rPr>
          <w:sz w:val="12"/>
          <w:szCs w:val="12"/>
        </w:rPr>
        <w:t>None of these deals were perfect, but ripping them up was worse.</w:t>
      </w:r>
      <w:r w:rsidR="00874CB0" w:rsidRPr="009F338A">
        <w:rPr>
          <w:sz w:val="12"/>
          <w:szCs w:val="12"/>
        </w:rPr>
        <w:t xml:space="preserve"> </w:t>
      </w:r>
      <w:r w:rsidRPr="009F338A">
        <w:rPr>
          <w:sz w:val="12"/>
          <w:szCs w:val="12"/>
        </w:rPr>
        <w:t>Australia supported all three global deals and Turnbull especially wanted the US in TPP to cement the US-rules-based order, partly to counteract China's illiberal conduct.</w:t>
      </w:r>
      <w:r w:rsidR="00874CB0" w:rsidRPr="009F338A">
        <w:rPr>
          <w:sz w:val="12"/>
          <w:szCs w:val="12"/>
        </w:rPr>
        <w:t xml:space="preserve"> </w:t>
      </w:r>
      <w:r w:rsidRPr="009F338A">
        <w:rPr>
          <w:sz w:val="12"/>
          <w:szCs w:val="12"/>
        </w:rPr>
        <w:t>Throughout his business and political career, Trump has cared little for partners, besides his children.</w:t>
      </w:r>
      <w:r w:rsidR="00874CB0" w:rsidRPr="009F338A">
        <w:rPr>
          <w:sz w:val="12"/>
          <w:szCs w:val="12"/>
        </w:rPr>
        <w:t xml:space="preserve"> </w:t>
      </w:r>
      <w:r w:rsidRPr="009F338A">
        <w:rPr>
          <w:sz w:val="12"/>
          <w:szCs w:val="12"/>
        </w:rPr>
        <w:t>The thrice-married Trump demands loyalty but is prepared to abruptly abandon confidants.</w:t>
      </w:r>
      <w:r w:rsidR="00874CB0" w:rsidRPr="009F338A">
        <w:rPr>
          <w:sz w:val="12"/>
          <w:szCs w:val="12"/>
        </w:rPr>
        <w:t xml:space="preserve"> </w:t>
      </w:r>
      <w:r w:rsidRPr="009F338A">
        <w:rPr>
          <w:sz w:val="12"/>
          <w:szCs w:val="12"/>
        </w:rPr>
        <w:t>Attorney-General Jeff Sessions, former chief strategist Steve Bannon and former chief of staff Reince Priebus are just some of Trump's inner circle to be hung out to dry.</w:t>
      </w:r>
      <w:r w:rsidR="00874CB0" w:rsidRPr="009F338A">
        <w:rPr>
          <w:sz w:val="12"/>
          <w:szCs w:val="12"/>
        </w:rPr>
        <w:t xml:space="preserve"> </w:t>
      </w:r>
      <w:r w:rsidRPr="009F338A">
        <w:rPr>
          <w:sz w:val="12"/>
          <w:szCs w:val="12"/>
        </w:rPr>
        <w:t>This is not to say everything Trump has done is a disaster.</w:t>
      </w:r>
      <w:r w:rsidR="00874CB0" w:rsidRPr="009F338A">
        <w:rPr>
          <w:sz w:val="12"/>
          <w:szCs w:val="12"/>
        </w:rPr>
        <w:t xml:space="preserve"> </w:t>
      </w:r>
      <w:r w:rsidRPr="009F338A">
        <w:rPr>
          <w:sz w:val="12"/>
          <w:szCs w:val="12"/>
        </w:rPr>
        <w:t>So far, his maximum pressure campaign against North Korea has forced China to tighten sanction screws and brought Kim Jong-un to the negotiating table.</w:t>
      </w:r>
      <w:r w:rsidR="00874CB0" w:rsidRPr="009F338A">
        <w:rPr>
          <w:sz w:val="12"/>
          <w:szCs w:val="12"/>
        </w:rPr>
        <w:t xml:space="preserve"> </w:t>
      </w:r>
      <w:r w:rsidRPr="009F338A">
        <w:rPr>
          <w:sz w:val="12"/>
          <w:szCs w:val="12"/>
        </w:rPr>
        <w:t>Full denuclearisation of the Korean Peninsula remains improbable, but would be a massive feat if Trump could pull it off.</w:t>
      </w:r>
      <w:r w:rsidR="00874CB0" w:rsidRPr="009F338A">
        <w:rPr>
          <w:sz w:val="12"/>
          <w:szCs w:val="12"/>
        </w:rPr>
        <w:t xml:space="preserve"> </w:t>
      </w:r>
      <w:r w:rsidRPr="009F338A">
        <w:rPr>
          <w:sz w:val="12"/>
          <w:szCs w:val="12"/>
        </w:rPr>
        <w:t>His legitimate complaints about North Atlantic Treaty Organisation (NATO) members free-riding on US security has forced European partners to increase defence funding – long overdue.</w:t>
      </w:r>
      <w:r w:rsidR="00874CB0" w:rsidRPr="009F338A">
        <w:rPr>
          <w:sz w:val="12"/>
          <w:szCs w:val="12"/>
        </w:rPr>
        <w:t xml:space="preserve"> </w:t>
      </w:r>
      <w:r w:rsidRPr="009F338A">
        <w:rPr>
          <w:sz w:val="12"/>
          <w:szCs w:val="12"/>
        </w:rPr>
        <w:t>Trump and the Republicans also reformed the dysfunctional and uncompetitive US corporate tax system. Unfortunately, they blew the budget in the process and should have executed tax reform in a more fiscally responsible way.</w:t>
      </w:r>
      <w:r w:rsidR="00874CB0" w:rsidRPr="009F338A">
        <w:rPr>
          <w:sz w:val="12"/>
          <w:szCs w:val="12"/>
        </w:rPr>
        <w:t xml:space="preserve"> </w:t>
      </w:r>
      <w:r w:rsidRPr="009F338A">
        <w:rPr>
          <w:sz w:val="12"/>
          <w:szCs w:val="12"/>
        </w:rPr>
        <w:t>Democrats' crucial choice</w:t>
      </w:r>
      <w:r w:rsidR="00874CB0" w:rsidRPr="009F338A">
        <w:rPr>
          <w:sz w:val="12"/>
          <w:szCs w:val="12"/>
        </w:rPr>
        <w:t xml:space="preserve"> </w:t>
      </w:r>
      <w:r w:rsidRPr="009F338A">
        <w:rPr>
          <w:sz w:val="16"/>
        </w:rPr>
        <w:t xml:space="preserve">A </w:t>
      </w:r>
      <w:r w:rsidRPr="009F338A">
        <w:rPr>
          <w:rStyle w:val="StyleUnderline"/>
        </w:rPr>
        <w:t xml:space="preserve">Trump re-election in 2020 is </w:t>
      </w:r>
      <w:r w:rsidRPr="009F338A">
        <w:rPr>
          <w:rStyle w:val="Emphasis"/>
        </w:rPr>
        <w:t>plausible</w:t>
      </w:r>
      <w:r w:rsidRPr="009F338A">
        <w:rPr>
          <w:rStyle w:val="StyleUnderline"/>
        </w:rPr>
        <w:t>. His poll numbers have edged higher</w:t>
      </w:r>
      <w:r w:rsidRPr="009F338A">
        <w:rPr>
          <w:sz w:val="16"/>
        </w:rPr>
        <w:t xml:space="preserve"> of late, though his approval rating of about 40 per cent is still subpar for a president only 18 months into his first term.</w:t>
      </w:r>
      <w:r w:rsidR="00874CB0" w:rsidRPr="009F338A">
        <w:rPr>
          <w:sz w:val="16"/>
        </w:rPr>
        <w:t xml:space="preserve"> </w:t>
      </w:r>
      <w:r w:rsidRPr="009F338A">
        <w:rPr>
          <w:sz w:val="12"/>
          <w:szCs w:val="12"/>
        </w:rPr>
        <w:t>Assuming Trump is not taken down by special counsel Robert Mueller's investigation into Russia's election interference and Trump's other conduct, his re-election prospects hinge on two main factors.</w:t>
      </w:r>
      <w:r w:rsidR="00874CB0" w:rsidRPr="009F338A">
        <w:rPr>
          <w:sz w:val="12"/>
          <w:szCs w:val="12"/>
        </w:rPr>
        <w:t xml:space="preserve"> </w:t>
      </w:r>
      <w:r w:rsidRPr="009F338A">
        <w:rPr>
          <w:sz w:val="12"/>
          <w:szCs w:val="12"/>
        </w:rPr>
        <w:t>First, if the US economy and stock market are humming along similar to now in two years, Trump will be virtually certain to win the Republican presidential nomination.</w:t>
      </w:r>
      <w:r w:rsidR="00874CB0" w:rsidRPr="009F338A">
        <w:rPr>
          <w:sz w:val="12"/>
          <w:szCs w:val="12"/>
        </w:rPr>
        <w:t xml:space="preserve"> </w:t>
      </w:r>
      <w:r w:rsidRPr="009F338A">
        <w:rPr>
          <w:sz w:val="12"/>
          <w:szCs w:val="12"/>
        </w:rPr>
        <w:t>If he's the Republican nominee, Trump has to have about a 50-50 chance of winning the general election. That is, if his late-cycle fiscal stimulus doesn't blow up inflation and the US economy by 2020.</w:t>
      </w:r>
      <w:r w:rsidR="00874CB0" w:rsidRPr="009F338A">
        <w:rPr>
          <w:sz w:val="12"/>
          <w:szCs w:val="12"/>
        </w:rPr>
        <w:t xml:space="preserve"> </w:t>
      </w:r>
      <w:r w:rsidRPr="009F338A">
        <w:rPr>
          <w:sz w:val="12"/>
          <w:szCs w:val="12"/>
        </w:rPr>
        <w:t>The US unemployment rate dropped on Friday to just 3.8 per cent, just as a 2 percentage point of GDP fiscal stimulus juices the economy.</w:t>
      </w:r>
      <w:r w:rsidR="00874CB0" w:rsidRPr="009F338A">
        <w:rPr>
          <w:sz w:val="12"/>
          <w:szCs w:val="12"/>
        </w:rPr>
        <w:t xml:space="preserve"> </w:t>
      </w:r>
      <w:r w:rsidRPr="009F338A">
        <w:rPr>
          <w:sz w:val="12"/>
          <w:szCs w:val="12"/>
        </w:rPr>
        <w:t>It is a huge pro-cyclical economic experiment that defies conventional economic theory.</w:t>
      </w:r>
      <w:r w:rsidR="00874CB0" w:rsidRPr="009F338A">
        <w:rPr>
          <w:sz w:val="12"/>
          <w:szCs w:val="12"/>
        </w:rPr>
        <w:t xml:space="preserve"> </w:t>
      </w:r>
      <w:r w:rsidRPr="009F338A">
        <w:rPr>
          <w:sz w:val="12"/>
          <w:szCs w:val="12"/>
        </w:rPr>
        <w:t>Second, the Democratic presidential nominee will be crucial in determining Trump's chances.</w:t>
      </w:r>
      <w:r w:rsidR="00874CB0" w:rsidRPr="009F338A">
        <w:rPr>
          <w:sz w:val="12"/>
          <w:szCs w:val="12"/>
        </w:rPr>
        <w:t xml:space="preserve"> </w:t>
      </w:r>
      <w:r w:rsidRPr="009F338A">
        <w:rPr>
          <w:sz w:val="12"/>
          <w:szCs w:val="12"/>
        </w:rPr>
        <w:t>If the Democrats play identity politics and select a far-left candidate emphasising race, gender and political correctness, they increase the chances of a two-term Trump.</w:t>
      </w:r>
      <w:r w:rsidR="00874CB0" w:rsidRPr="009F338A">
        <w:rPr>
          <w:sz w:val="12"/>
          <w:szCs w:val="12"/>
        </w:rPr>
        <w:t xml:space="preserve"> </w:t>
      </w:r>
      <w:r w:rsidRPr="009F338A">
        <w:rPr>
          <w:sz w:val="12"/>
          <w:szCs w:val="12"/>
        </w:rPr>
        <w:t>The Democrats should pick a more moderate figure with a touch of economic populism, in the mould of former vice-president Joe Biden who could appeal to some of Trump's white working-class voters.</w:t>
      </w:r>
      <w:r w:rsidR="00874CB0" w:rsidRPr="009F338A">
        <w:rPr>
          <w:sz w:val="12"/>
          <w:szCs w:val="12"/>
        </w:rPr>
        <w:t xml:space="preserve"> </w:t>
      </w:r>
      <w:r w:rsidRPr="009F338A">
        <w:rPr>
          <w:sz w:val="12"/>
          <w:szCs w:val="12"/>
        </w:rPr>
        <w:t>At 77 years old by the 2020 election, Biden may be considered too old to run, even if he would only be three years older and much slimmer than Trump.</w:t>
      </w:r>
      <w:r w:rsidR="00874CB0" w:rsidRPr="009F338A">
        <w:rPr>
          <w:sz w:val="12"/>
          <w:szCs w:val="12"/>
        </w:rPr>
        <w:t xml:space="preserve"> </w:t>
      </w:r>
      <w:r w:rsidRPr="009F338A">
        <w:rPr>
          <w:rStyle w:val="StyleUnderline"/>
        </w:rPr>
        <w:t xml:space="preserve">Whoever wins the 2020 election, an </w:t>
      </w:r>
      <w:r w:rsidRPr="009F338A">
        <w:rPr>
          <w:rStyle w:val="Emphasis"/>
        </w:rPr>
        <w:t>element</w:t>
      </w:r>
      <w:r w:rsidRPr="009F338A">
        <w:rPr>
          <w:rStyle w:val="StyleUnderline"/>
        </w:rPr>
        <w:t xml:space="preserve"> of Trumpism will remain in America because the underlying conditions that helped fuel his rise persist</w:t>
      </w:r>
      <w:r w:rsidRPr="009F338A">
        <w:rPr>
          <w:sz w:val="16"/>
        </w:rPr>
        <w:t xml:space="preserve"> – economic inequality, globalisation fears, an out of touch elite, a dysfunctional Congress and the lament of political correctness.</w:t>
      </w:r>
      <w:r w:rsidR="00874CB0" w:rsidRPr="009F338A">
        <w:rPr>
          <w:sz w:val="16"/>
        </w:rPr>
        <w:t xml:space="preserve"> </w:t>
      </w:r>
      <w:r w:rsidRPr="009F338A">
        <w:rPr>
          <w:sz w:val="16"/>
        </w:rPr>
        <w:t>Like Trump, Democrats are also also turning more protectionist and inward looking.</w:t>
      </w:r>
      <w:r w:rsidR="00874CB0" w:rsidRPr="009F338A">
        <w:rPr>
          <w:sz w:val="16"/>
        </w:rPr>
        <w:t xml:space="preserve"> </w:t>
      </w:r>
      <w:r w:rsidRPr="009F338A">
        <w:rPr>
          <w:rStyle w:val="StyleUnderline"/>
        </w:rPr>
        <w:t xml:space="preserve">Re-electing Trump would </w:t>
      </w:r>
      <w:r w:rsidRPr="009F338A">
        <w:rPr>
          <w:rStyle w:val="Emphasis"/>
        </w:rPr>
        <w:t>prove 2016 was not an aberration</w:t>
      </w:r>
      <w:r w:rsidRPr="009F338A">
        <w:rPr>
          <w:rStyle w:val="StyleUnderline"/>
        </w:rPr>
        <w:t>. It would confirm</w:t>
      </w:r>
      <w:r w:rsidRPr="009F338A">
        <w:rPr>
          <w:sz w:val="16"/>
        </w:rPr>
        <w:t xml:space="preserve"> that about half of voting </w:t>
      </w:r>
      <w:r w:rsidRPr="009F338A">
        <w:rPr>
          <w:rStyle w:val="StyleUnderline"/>
        </w:rPr>
        <w:t xml:space="preserve">Americans </w:t>
      </w:r>
      <w:r w:rsidRPr="009F338A">
        <w:rPr>
          <w:rStyle w:val="Emphasis"/>
        </w:rPr>
        <w:t>support his America First agenda</w:t>
      </w:r>
      <w:r w:rsidRPr="009F338A">
        <w:rPr>
          <w:rStyle w:val="StyleUnderline"/>
        </w:rPr>
        <w:t xml:space="preserve">, which embraces </w:t>
      </w:r>
      <w:r w:rsidRPr="009F338A">
        <w:rPr>
          <w:rStyle w:val="Emphasis"/>
        </w:rPr>
        <w:t>trade protectionism</w:t>
      </w:r>
      <w:r w:rsidRPr="009F338A">
        <w:rPr>
          <w:rStyle w:val="StyleUnderline"/>
        </w:rPr>
        <w:t xml:space="preserve"> and the </w:t>
      </w:r>
      <w:r w:rsidRPr="009F338A">
        <w:rPr>
          <w:rStyle w:val="Emphasis"/>
        </w:rPr>
        <w:t>debasing of international security alliances</w:t>
      </w:r>
      <w:r w:rsidRPr="009F338A">
        <w:rPr>
          <w:sz w:val="16"/>
        </w:rPr>
        <w:t>.</w:t>
      </w:r>
      <w:r w:rsidR="00874CB0" w:rsidRPr="009F338A">
        <w:rPr>
          <w:sz w:val="16"/>
        </w:rPr>
        <w:t xml:space="preserve"> </w:t>
      </w:r>
      <w:r w:rsidRPr="009F338A">
        <w:rPr>
          <w:rStyle w:val="StyleUnderline"/>
        </w:rPr>
        <w:t xml:space="preserve">An eight-year Trump presidency would be a </w:t>
      </w:r>
      <w:r w:rsidRPr="009F338A">
        <w:rPr>
          <w:rStyle w:val="Emphasis"/>
        </w:rPr>
        <w:t>historical turning point for the world</w:t>
      </w:r>
      <w:r w:rsidRPr="009F338A">
        <w:rPr>
          <w:sz w:val="16"/>
        </w:rPr>
        <w:t>.</w:t>
      </w:r>
    </w:p>
    <w:p w:rsidR="00874CB0" w:rsidRPr="009F338A" w:rsidRDefault="00874CB0" w:rsidP="00874CB0">
      <w:pPr>
        <w:pStyle w:val="Heading3"/>
        <w:rPr>
          <w:rFonts w:cs="Calibri"/>
        </w:rPr>
      </w:pPr>
      <w:r w:rsidRPr="009F338A">
        <w:rPr>
          <w:rFonts w:cs="Calibri"/>
        </w:rPr>
        <w:t>2NC – Liberal Order</w:t>
      </w:r>
    </w:p>
    <w:p w:rsidR="00874CB0" w:rsidRPr="009F338A" w:rsidRDefault="00874CB0" w:rsidP="00874CB0">
      <w:pPr>
        <w:pStyle w:val="Heading4"/>
        <w:rPr>
          <w:rFonts w:cs="Calibri"/>
        </w:rPr>
      </w:pPr>
      <w:r w:rsidRPr="009F338A">
        <w:rPr>
          <w:rFonts w:cs="Calibri"/>
        </w:rPr>
        <w:t xml:space="preserve">Trump reelection </w:t>
      </w:r>
      <w:r w:rsidRPr="009F338A">
        <w:rPr>
          <w:rFonts w:cs="Calibri"/>
          <w:u w:val="single"/>
        </w:rPr>
        <w:t>turns the case</w:t>
      </w:r>
      <w:r w:rsidRPr="009F338A">
        <w:rPr>
          <w:rFonts w:cs="Calibri"/>
        </w:rPr>
        <w:t xml:space="preserve">, and rejecting him </w:t>
      </w:r>
      <w:r w:rsidRPr="009F338A">
        <w:rPr>
          <w:rFonts w:cs="Calibri"/>
          <w:u w:val="single"/>
        </w:rPr>
        <w:t>solves it</w:t>
      </w:r>
      <w:r w:rsidRPr="009F338A">
        <w:rPr>
          <w:rFonts w:cs="Calibri"/>
        </w:rPr>
        <w:t xml:space="preserve">---damage to the liberal trade order’s </w:t>
      </w:r>
      <w:r w:rsidRPr="009F338A">
        <w:rPr>
          <w:rFonts w:cs="Calibri"/>
          <w:u w:val="single"/>
        </w:rPr>
        <w:t xml:space="preserve">containable </w:t>
      </w:r>
      <w:r w:rsidRPr="009F338A">
        <w:rPr>
          <w:rFonts w:cs="Calibri"/>
          <w:i/>
          <w:u w:val="single"/>
        </w:rPr>
        <w:t>as long as he loses</w:t>
      </w:r>
      <w:r w:rsidRPr="009F338A">
        <w:rPr>
          <w:rFonts w:cs="Calibri"/>
          <w:i/>
        </w:rPr>
        <w:t xml:space="preserve"> </w:t>
      </w:r>
      <w:r w:rsidRPr="009F338A">
        <w:rPr>
          <w:rFonts w:cs="Calibri"/>
        </w:rPr>
        <w:t xml:space="preserve">in 2020 </w:t>
      </w:r>
    </w:p>
    <w:p w:rsidR="00874CB0" w:rsidRPr="009F338A" w:rsidRDefault="00874CB0" w:rsidP="00874CB0">
      <w:r w:rsidRPr="009F338A">
        <w:t xml:space="preserve">Jake </w:t>
      </w:r>
      <w:r w:rsidRPr="009F338A">
        <w:rPr>
          <w:rStyle w:val="Style13ptBold"/>
        </w:rPr>
        <w:t>Sullivan 18</w:t>
      </w:r>
      <w:r w:rsidRPr="009F338A">
        <w:t>, Senior Fellow, Carnegie Endowment for International Peace; Former Director of Policy Planning, U.S. Department of State, 4/5/18, “Foreign Affairs Issue Launch: Letting Go: Trump, America, and the World,” https://www.cfr.org/event/foreign-affairs-issue-launch-letting-go-trump-america-and-world</w:t>
      </w:r>
    </w:p>
    <w:p w:rsidR="00874CB0" w:rsidRPr="009F338A" w:rsidRDefault="00874CB0" w:rsidP="008D3933">
      <w:pPr>
        <w:rPr>
          <w:sz w:val="16"/>
        </w:rPr>
      </w:pPr>
      <w:r w:rsidRPr="009F338A">
        <w:rPr>
          <w:sz w:val="16"/>
        </w:rPr>
        <w:t xml:space="preserve">Q: Thank you. Paula Stern, The Stern Group. My question is for you, Jake. The multilateral system, you sounded very optimistic. I didn’t hear the word trade. And </w:t>
      </w:r>
      <w:r w:rsidRPr="009F338A">
        <w:rPr>
          <w:rStyle w:val="StyleUnderline"/>
        </w:rPr>
        <w:t>we are in the midst of a very active initiative by this president to take unilateral action</w:t>
      </w:r>
      <w:r w:rsidRPr="009F338A">
        <w:rPr>
          <w:sz w:val="16"/>
        </w:rPr>
        <w:t xml:space="preserve"> and to disregard those agreements that we have made, starting with, of course, the TPP was thrown out, et cetera. But now we’re at this 232 steel and the tit for tat with China. I know the liberal order is not a popular word, but maybe rules and playing by the rules might be a little more popular? I’m just wondering where you fit that into what sounds like a rather optimistic view of where the United States and the world order has arrived here in 2018. And I would say, and a question ask you to address the trade issue. SULLIVAN: Yeah. Yeah, for me, you know, </w:t>
      </w:r>
      <w:r w:rsidRPr="009F338A">
        <w:rPr>
          <w:rStyle w:val="StyleUnderline"/>
        </w:rPr>
        <w:t xml:space="preserve">the key word is </w:t>
      </w:r>
      <w:r w:rsidRPr="009F338A">
        <w:rPr>
          <w:rStyle w:val="Emphasis"/>
        </w:rPr>
        <w:t>resilience or durability</w:t>
      </w:r>
      <w:r w:rsidRPr="009F338A">
        <w:rPr>
          <w:sz w:val="16"/>
        </w:rPr>
        <w:t xml:space="preserve">. I guess that’s two key words. (Laughter.) More than it is that I think everything’s going great. Because I think </w:t>
      </w:r>
      <w:r w:rsidRPr="009F338A">
        <w:rPr>
          <w:rStyle w:val="StyleUnderline"/>
        </w:rPr>
        <w:t>Trump represents a threat to all of these systems</w:t>
      </w:r>
      <w:r w:rsidRPr="009F338A">
        <w:rPr>
          <w:sz w:val="16"/>
        </w:rPr>
        <w:t xml:space="preserve"> that I do think have, by and large, worked to the advantage of the United States. And he is threatening them. </w:t>
      </w:r>
      <w:r w:rsidRPr="009F338A">
        <w:rPr>
          <w:rStyle w:val="StyleUnderline"/>
        </w:rPr>
        <w:t>But</w:t>
      </w:r>
      <w:r w:rsidRPr="009F338A">
        <w:rPr>
          <w:sz w:val="16"/>
        </w:rPr>
        <w:t xml:space="preserve"> I think </w:t>
      </w:r>
      <w:r w:rsidRPr="009F338A">
        <w:rPr>
          <w:rStyle w:val="Emphasis"/>
        </w:rPr>
        <w:t>the system is resilient</w:t>
      </w:r>
      <w:r w:rsidRPr="009F338A">
        <w:rPr>
          <w:rStyle w:val="StyleUnderline"/>
        </w:rPr>
        <w:t xml:space="preserve"> in absorbing some of those shocks. That is not going to be true </w:t>
      </w:r>
      <w:r w:rsidRPr="009F338A">
        <w:rPr>
          <w:rStyle w:val="Emphasis"/>
        </w:rPr>
        <w:t>forever</w:t>
      </w:r>
      <w:r w:rsidRPr="009F338A">
        <w:rPr>
          <w:rStyle w:val="StyleUnderline"/>
        </w:rPr>
        <w:t xml:space="preserve">, but it’s going to be </w:t>
      </w:r>
      <w:r w:rsidRPr="009F338A">
        <w:rPr>
          <w:rStyle w:val="Emphasis"/>
        </w:rPr>
        <w:t>true to a point</w:t>
      </w:r>
      <w:r w:rsidRPr="009F338A">
        <w:rPr>
          <w:sz w:val="16"/>
        </w:rPr>
        <w:t xml:space="preserve">. How does trade fit into that? Couple of observations. First, it’s true that Trump pulled out of TPP. It’s also true that the 11 countries in TPP moved forward and reached their agreement with a minimum level of variance from the agreement that the United States had negotiated with them. And did so with a notion that they are now going to take the mantle up of moving forward the rules writing in the Asia-Pacific region that will itself put some pressure on China and other more illiberal actors in the trade space. So then there’s question of NAFTA. I think if the president pulls out of NAFTA, it would be a massive self-inflicted wound. And do we believe that there should be an update to NAFTA? Of course. Now, a lot of that was contained in the TPP. But nonetheless, if this ultimately ends up with some modification, some improvement on NAFTA, fine. If he actually pulls out of it, which I think the Congress will try to stop him from doing, so there’s institutional checks here in the United States, that would be really catastrophic. But I think that there is a reasonable chance the system will be resilient there as well on NAFTA. Then there’s </w:t>
      </w:r>
      <w:r w:rsidRPr="009F338A">
        <w:rPr>
          <w:rStyle w:val="StyleUnderline"/>
        </w:rPr>
        <w:t>the trade spat over 232 and 201</w:t>
      </w:r>
      <w:r w:rsidRPr="009F338A">
        <w:rPr>
          <w:sz w:val="16"/>
        </w:rPr>
        <w:t xml:space="preserve">. Here, I think </w:t>
      </w:r>
      <w:r w:rsidRPr="009F338A">
        <w:rPr>
          <w:rStyle w:val="StyleUnderline"/>
        </w:rPr>
        <w:t>fundamentally this is a test of whether or not</w:t>
      </w:r>
      <w:r w:rsidRPr="009F338A">
        <w:rPr>
          <w:sz w:val="16"/>
        </w:rPr>
        <w:t xml:space="preserve"> my basic observation about </w:t>
      </w:r>
      <w:r w:rsidRPr="009F338A">
        <w:rPr>
          <w:rStyle w:val="StyleUnderline"/>
        </w:rPr>
        <w:t>resilience is right</w:t>
      </w:r>
      <w:r w:rsidRPr="009F338A">
        <w:rPr>
          <w:sz w:val="16"/>
        </w:rPr>
        <w:t xml:space="preserve">, or the caveat I offer comes through. Which is, there is a chance this all goes up. I mean, the president holds in his power, both on the security side with starting wars and on the economic side with starting trade wars, to blow the whole thing up if he wants to. But I think there is also a reasonable possibility that </w:t>
      </w:r>
      <w:r w:rsidRPr="009F338A">
        <w:rPr>
          <w:rStyle w:val="StyleUnderline"/>
        </w:rPr>
        <w:t xml:space="preserve">a system of constraints will come into play that will </w:t>
      </w:r>
      <w:r w:rsidRPr="009F338A">
        <w:rPr>
          <w:rStyle w:val="Emphasis"/>
        </w:rPr>
        <w:t>keep this from completely going out of control</w:t>
      </w:r>
      <w:r w:rsidRPr="009F338A">
        <w:rPr>
          <w:sz w:val="16"/>
        </w:rPr>
        <w:t xml:space="preserve">, that they will start working a negotiation, and that </w:t>
      </w:r>
      <w:r w:rsidRPr="009F338A">
        <w:rPr>
          <w:rStyle w:val="StyleUnderline"/>
        </w:rPr>
        <w:t>we will end up with Trump having done some damage, but not incalculable or irreversible damage</w:t>
      </w:r>
      <w:r w:rsidRPr="009F338A">
        <w:rPr>
          <w:sz w:val="16"/>
        </w:rPr>
        <w:t xml:space="preserve">. But that could be wrong. My point is, </w:t>
      </w:r>
      <w:r w:rsidRPr="009F338A">
        <w:rPr>
          <w:rStyle w:val="Emphasis"/>
        </w:rPr>
        <w:t>the longer he has to test this proposition</w:t>
      </w:r>
      <w:r w:rsidRPr="009F338A">
        <w:rPr>
          <w:rStyle w:val="StyleUnderline"/>
        </w:rPr>
        <w:t xml:space="preserve">, the </w:t>
      </w:r>
      <w:r w:rsidRPr="009F338A">
        <w:rPr>
          <w:rStyle w:val="Emphasis"/>
        </w:rPr>
        <w:t>higher the chance that sometimes goes catastrophically awry</w:t>
      </w:r>
      <w:r w:rsidRPr="009F338A">
        <w:rPr>
          <w:sz w:val="16"/>
        </w:rPr>
        <w:t xml:space="preserve">. And </w:t>
      </w:r>
      <w:r w:rsidRPr="009F338A">
        <w:rPr>
          <w:rStyle w:val="StyleUnderline"/>
        </w:rPr>
        <w:t xml:space="preserve">if the American people </w:t>
      </w:r>
      <w:r w:rsidRPr="009F338A">
        <w:rPr>
          <w:rStyle w:val="Emphasis"/>
        </w:rPr>
        <w:t>reaffirm the Trump approach in 2020</w:t>
      </w:r>
      <w:r w:rsidRPr="009F338A">
        <w:rPr>
          <w:sz w:val="16"/>
        </w:rPr>
        <w:t xml:space="preserve">, I think </w:t>
      </w:r>
      <w:r w:rsidRPr="009F338A">
        <w:rPr>
          <w:rStyle w:val="StyleUnderline"/>
        </w:rPr>
        <w:t xml:space="preserve">that will be </w:t>
      </w:r>
      <w:r w:rsidRPr="009F338A">
        <w:rPr>
          <w:rStyle w:val="Emphasis"/>
        </w:rPr>
        <w:t>fundamentally changing</w:t>
      </w:r>
      <w:r w:rsidRPr="009F338A">
        <w:rPr>
          <w:sz w:val="16"/>
        </w:rPr>
        <w:t xml:space="preserve"> to </w:t>
      </w:r>
      <w:r w:rsidRPr="009F338A">
        <w:rPr>
          <w:rStyle w:val="StyleUnderline"/>
        </w:rPr>
        <w:t>the way the entire system operates and the set of expectations and relationships that get restructured</w:t>
      </w:r>
      <w:r w:rsidRPr="009F338A">
        <w:rPr>
          <w:sz w:val="16"/>
        </w:rPr>
        <w:t xml:space="preserve">. But I would argue that for now, if all of us stay focused on trying to hold him accountable from taking the most catastrophic actions, we can have some influence on that. The system can have some influence on that. And it may be that </w:t>
      </w:r>
      <w:r w:rsidRPr="009F338A">
        <w:rPr>
          <w:rStyle w:val="StyleUnderline"/>
        </w:rPr>
        <w:t>we can get to 2020 and not be in a place where we have to say</w:t>
      </w:r>
      <w:r w:rsidRPr="009F338A">
        <w:rPr>
          <w:sz w:val="16"/>
        </w:rPr>
        <w:t xml:space="preserve">, well, </w:t>
      </w:r>
      <w:r w:rsidRPr="009F338A">
        <w:rPr>
          <w:rStyle w:val="StyleUnderline"/>
        </w:rPr>
        <w:t>the America</w:t>
      </w:r>
      <w:r w:rsidRPr="009F338A">
        <w:rPr>
          <w:sz w:val="16"/>
        </w:rPr>
        <w:t xml:space="preserve"> is </w:t>
      </w:r>
      <w:r w:rsidRPr="009F338A">
        <w:rPr>
          <w:rStyle w:val="StyleUnderline"/>
        </w:rPr>
        <w:t xml:space="preserve">era is gone, and </w:t>
      </w:r>
      <w:r w:rsidRPr="009F338A">
        <w:rPr>
          <w:rStyle w:val="Emphasis"/>
        </w:rPr>
        <w:t>Trump helped kill it</w:t>
      </w:r>
      <w:r w:rsidRPr="009F338A">
        <w:rPr>
          <w:sz w:val="16"/>
        </w:rPr>
        <w:t>, and now we’re onto something else. But we can get back to the business of doing what we should be doing.</w:t>
      </w:r>
    </w:p>
    <w:p w:rsidR="004B4D91" w:rsidRPr="009F338A" w:rsidRDefault="004B4D91" w:rsidP="004B4D91">
      <w:pPr>
        <w:pStyle w:val="Heading2"/>
        <w:rPr>
          <w:rFonts w:cs="Calibri"/>
        </w:rPr>
      </w:pPr>
      <w:r w:rsidRPr="009F338A">
        <w:rPr>
          <w:rFonts w:cs="Calibri"/>
        </w:rPr>
        <w:t>Impacts</w:t>
      </w:r>
    </w:p>
    <w:p w:rsidR="00775E0E" w:rsidRPr="009F338A" w:rsidRDefault="00775E0E" w:rsidP="004B4D91">
      <w:pPr>
        <w:pStyle w:val="Heading3"/>
        <w:rPr>
          <w:rFonts w:cs="Calibri"/>
        </w:rPr>
      </w:pPr>
      <w:r w:rsidRPr="009F338A">
        <w:rPr>
          <w:rFonts w:cs="Calibri"/>
        </w:rPr>
        <w:t>Israel Scenario</w:t>
      </w:r>
    </w:p>
    <w:p w:rsidR="00775E0E" w:rsidRPr="009F338A" w:rsidRDefault="00775E0E" w:rsidP="00775E0E">
      <w:pPr>
        <w:pStyle w:val="Heading4"/>
        <w:rPr>
          <w:rFonts w:cs="Calibri"/>
        </w:rPr>
      </w:pPr>
      <w:r w:rsidRPr="009F338A">
        <w:rPr>
          <w:rFonts w:cs="Calibri"/>
        </w:rPr>
        <w:t xml:space="preserve">Perception that Trump’s on-track for reelection causes Iran to leave the nuclear deal and restart their program---Trump responds with strikes </w:t>
      </w:r>
    </w:p>
    <w:p w:rsidR="00775E0E" w:rsidRPr="009F338A" w:rsidRDefault="00775E0E" w:rsidP="00775E0E">
      <w:r w:rsidRPr="009F338A">
        <w:t xml:space="preserve">Amos </w:t>
      </w:r>
      <w:r w:rsidRPr="009F338A">
        <w:rPr>
          <w:rStyle w:val="Style13ptBold"/>
        </w:rPr>
        <w:t>Harel 18</w:t>
      </w:r>
      <w:r w:rsidRPr="009F338A">
        <w:t>, writer for Haaretz, 8/17/18, “Analysis Why Iran Thinks It Has an ‘Insurance Policy’ Against an Israeli or U.S. Strike,” https://www.haaretz.com/world-news/.premium-why-iran-thinks-it-has-an-insurance-policy-against-an-israeli-or-u-s-1.6387189</w:t>
      </w:r>
    </w:p>
    <w:p w:rsidR="00775E0E" w:rsidRPr="009F338A" w:rsidRDefault="00775E0E" w:rsidP="00775E0E">
      <w:pPr>
        <w:rPr>
          <w:sz w:val="16"/>
        </w:rPr>
      </w:pPr>
      <w:r w:rsidRPr="009F338A">
        <w:rPr>
          <w:sz w:val="16"/>
        </w:rPr>
        <w:t xml:space="preserve">The cease-fire agreement in Gaza, assuming it holds, will allow the IDF to refocus its attention to the northern arena, and especially to the ongoing military and intelligence battle with Iran. Through conversations with a number of Israeli and American officials over the past weeks, Haaretz has learned of </w:t>
      </w:r>
      <w:r w:rsidRPr="009F338A">
        <w:rPr>
          <w:rStyle w:val="StyleUnderline"/>
        </w:rPr>
        <w:t>a joint view, shared by</w:t>
      </w:r>
      <w:r w:rsidRPr="009F338A">
        <w:rPr>
          <w:sz w:val="16"/>
        </w:rPr>
        <w:t xml:space="preserve"> both </w:t>
      </w:r>
      <w:r w:rsidRPr="009F338A">
        <w:rPr>
          <w:rStyle w:val="StyleUnderline"/>
        </w:rPr>
        <w:t>Jerusalem and Washington, of the current</w:t>
      </w:r>
      <w:r w:rsidRPr="009F338A">
        <w:rPr>
          <w:sz w:val="16"/>
        </w:rPr>
        <w:t xml:space="preserve"> strategic </w:t>
      </w:r>
      <w:r w:rsidRPr="009F338A">
        <w:rPr>
          <w:rStyle w:val="StyleUnderline"/>
        </w:rPr>
        <w:t>situation regarding Iran</w:t>
      </w:r>
      <w:r w:rsidRPr="009F338A">
        <w:rPr>
          <w:sz w:val="16"/>
        </w:rPr>
        <w:t>.</w:t>
      </w:r>
    </w:p>
    <w:p w:rsidR="00775E0E" w:rsidRPr="009F338A" w:rsidRDefault="00775E0E" w:rsidP="00775E0E">
      <w:pPr>
        <w:rPr>
          <w:sz w:val="16"/>
        </w:rPr>
      </w:pPr>
      <w:r w:rsidRPr="009F338A">
        <w:rPr>
          <w:sz w:val="16"/>
        </w:rPr>
        <w:t xml:space="preserve">According to that view, </w:t>
      </w:r>
      <w:r w:rsidRPr="009F338A">
        <w:rPr>
          <w:rStyle w:val="StyleUnderline"/>
        </w:rPr>
        <w:t>the regime</w:t>
      </w:r>
      <w:r w:rsidRPr="009F338A">
        <w:rPr>
          <w:sz w:val="16"/>
        </w:rPr>
        <w:t xml:space="preserve"> in </w:t>
      </w:r>
      <w:r w:rsidRPr="009F338A">
        <w:rPr>
          <w:rStyle w:val="StyleUnderline"/>
        </w:rPr>
        <w:t>Tehran</w:t>
      </w:r>
      <w:r w:rsidRPr="009F338A">
        <w:rPr>
          <w:sz w:val="16"/>
        </w:rPr>
        <w:t xml:space="preserve"> </w:t>
      </w:r>
      <w:r w:rsidRPr="009F338A">
        <w:rPr>
          <w:rStyle w:val="StyleUnderline"/>
        </w:rPr>
        <w:t>is currently trying to “</w:t>
      </w:r>
      <w:r w:rsidRPr="009F338A">
        <w:rPr>
          <w:rStyle w:val="Emphasis"/>
        </w:rPr>
        <w:t>wait out</w:t>
      </w:r>
      <w:r w:rsidRPr="009F338A">
        <w:rPr>
          <w:sz w:val="16"/>
        </w:rPr>
        <w:t xml:space="preserve">” President Donald </w:t>
      </w:r>
      <w:r w:rsidRPr="009F338A">
        <w:rPr>
          <w:rStyle w:val="Emphasis"/>
        </w:rPr>
        <w:t>Trump</w:t>
      </w:r>
      <w:r w:rsidRPr="009F338A">
        <w:rPr>
          <w:rStyle w:val="StyleUnderline"/>
        </w:rPr>
        <w:t>. The Iranians hope</w:t>
      </w:r>
      <w:r w:rsidRPr="009F338A">
        <w:rPr>
          <w:sz w:val="16"/>
        </w:rPr>
        <w:t xml:space="preserve"> that </w:t>
      </w:r>
      <w:r w:rsidRPr="009F338A">
        <w:rPr>
          <w:rStyle w:val="StyleUnderline"/>
        </w:rPr>
        <w:t>Trump will turn out to be a one-term president, and their strategy until his departure from the White House is to clench their teeth</w:t>
      </w:r>
      <w:r w:rsidRPr="009F338A">
        <w:rPr>
          <w:sz w:val="16"/>
        </w:rPr>
        <w:t xml:space="preserve">, dig in their heels </w:t>
      </w:r>
      <w:r w:rsidRPr="009F338A">
        <w:rPr>
          <w:rStyle w:val="StyleUnderline"/>
        </w:rPr>
        <w:t>and wait. The most important component in this Iranian strategy</w:t>
      </w:r>
      <w:r w:rsidRPr="009F338A">
        <w:rPr>
          <w:sz w:val="16"/>
        </w:rPr>
        <w:t xml:space="preserve">, according to the sources who spoke with Haaretz, </w:t>
      </w:r>
      <w:r w:rsidRPr="009F338A">
        <w:rPr>
          <w:rStyle w:val="StyleUnderline"/>
        </w:rPr>
        <w:t xml:space="preserve">is to </w:t>
      </w:r>
      <w:r w:rsidRPr="009F338A">
        <w:rPr>
          <w:rStyle w:val="Emphasis"/>
        </w:rPr>
        <w:t>keep the Iran nuclear deal in place</w:t>
      </w:r>
      <w:r w:rsidRPr="009F338A">
        <w:rPr>
          <w:rStyle w:val="StyleUnderline"/>
        </w:rPr>
        <w:t>, even if the renewed American sanctions cancel out almost all of the financial benefits</w:t>
      </w:r>
      <w:r w:rsidRPr="009F338A">
        <w:rPr>
          <w:sz w:val="16"/>
        </w:rPr>
        <w:t xml:space="preserve"> that Iran had gained from that agreement.</w:t>
      </w:r>
    </w:p>
    <w:p w:rsidR="00775E0E" w:rsidRPr="009F338A" w:rsidRDefault="00775E0E" w:rsidP="00775E0E">
      <w:pPr>
        <w:rPr>
          <w:sz w:val="16"/>
        </w:rPr>
      </w:pPr>
      <w:r w:rsidRPr="009F338A">
        <w:rPr>
          <w:sz w:val="16"/>
        </w:rPr>
        <w:t xml:space="preserve">The American sanctions had already caused an exodus of European companies out of Iran, and the Trump administration will soon shift its pressure to Chinese, Indian and Japanese companies. But </w:t>
      </w:r>
      <w:r w:rsidRPr="009F338A">
        <w:rPr>
          <w:rStyle w:val="StyleUnderline"/>
        </w:rPr>
        <w:t>even if the agreement</w:t>
      </w:r>
      <w:r w:rsidRPr="009F338A">
        <w:rPr>
          <w:sz w:val="16"/>
        </w:rPr>
        <w:t xml:space="preserve">, down the line, </w:t>
      </w:r>
      <w:r w:rsidRPr="009F338A">
        <w:rPr>
          <w:rStyle w:val="StyleUnderline"/>
        </w:rPr>
        <w:t>won’t create even a single dollar of revenue for Iran, the Iranian calculation is that it is still vitally important, and worth keeping alive</w:t>
      </w:r>
      <w:r w:rsidRPr="009F338A">
        <w:rPr>
          <w:sz w:val="16"/>
        </w:rPr>
        <w:t>, even “on paper.”</w:t>
      </w:r>
    </w:p>
    <w:p w:rsidR="00775E0E" w:rsidRPr="009F338A" w:rsidRDefault="00775E0E" w:rsidP="00775E0E">
      <w:pPr>
        <w:rPr>
          <w:sz w:val="16"/>
        </w:rPr>
      </w:pPr>
      <w:r w:rsidRPr="009F338A">
        <w:rPr>
          <w:sz w:val="16"/>
        </w:rPr>
        <w:t xml:space="preserve">The Iranians think </w:t>
      </w:r>
      <w:r w:rsidRPr="009F338A">
        <w:rPr>
          <w:rStyle w:val="StyleUnderline"/>
        </w:rPr>
        <w:t xml:space="preserve">the agreement can serve as an “insurance policy” against any attempt by Trump to devise </w:t>
      </w:r>
      <w:r w:rsidRPr="009F338A">
        <w:rPr>
          <w:rStyle w:val="Emphasis"/>
        </w:rPr>
        <w:t>even harsher sanctions</w:t>
      </w:r>
      <w:r w:rsidRPr="009F338A">
        <w:rPr>
          <w:sz w:val="16"/>
        </w:rPr>
        <w:t xml:space="preserve"> with cooperation from the international community, </w:t>
      </w:r>
      <w:r w:rsidRPr="009F338A">
        <w:rPr>
          <w:rStyle w:val="StyleUnderline"/>
        </w:rPr>
        <w:t xml:space="preserve">and also </w:t>
      </w:r>
      <w:r w:rsidRPr="009F338A">
        <w:rPr>
          <w:rStyle w:val="Emphasis"/>
        </w:rPr>
        <w:t>against an American or Israeli military strike</w:t>
      </w:r>
      <w:r w:rsidRPr="009F338A">
        <w:rPr>
          <w:rStyle w:val="StyleUnderline"/>
        </w:rPr>
        <w:t xml:space="preserve"> on Iran’s nuclear facilities</w:t>
      </w:r>
      <w:r w:rsidRPr="009F338A">
        <w:rPr>
          <w:sz w:val="16"/>
        </w:rPr>
        <w:t xml:space="preserve">. The Iranians believe that </w:t>
      </w:r>
      <w:r w:rsidRPr="009F338A">
        <w:rPr>
          <w:rStyle w:val="StyleUnderline"/>
        </w:rPr>
        <w:t>politically</w:t>
      </w:r>
      <w:r w:rsidRPr="009F338A">
        <w:rPr>
          <w:sz w:val="16"/>
        </w:rPr>
        <w:t xml:space="preserve">, </w:t>
      </w:r>
      <w:r w:rsidRPr="009F338A">
        <w:rPr>
          <w:rStyle w:val="StyleUnderline"/>
        </w:rPr>
        <w:t>it will be impossible for Trump to create</w:t>
      </w:r>
      <w:r w:rsidRPr="009F338A">
        <w:rPr>
          <w:sz w:val="16"/>
        </w:rPr>
        <w:t xml:space="preserve"> international </w:t>
      </w:r>
      <w:r w:rsidRPr="009F338A">
        <w:rPr>
          <w:rStyle w:val="StyleUnderline"/>
        </w:rPr>
        <w:t>support</w:t>
      </w:r>
      <w:r w:rsidRPr="009F338A">
        <w:rPr>
          <w:sz w:val="16"/>
        </w:rPr>
        <w:t xml:space="preserve">, and even internal American consensus, </w:t>
      </w:r>
      <w:r w:rsidRPr="009F338A">
        <w:rPr>
          <w:rStyle w:val="StyleUnderline"/>
        </w:rPr>
        <w:t xml:space="preserve">for a strike on Iran, </w:t>
      </w:r>
      <w:r w:rsidRPr="009F338A">
        <w:rPr>
          <w:rStyle w:val="Emphasis"/>
        </w:rPr>
        <w:t>as long as the</w:t>
      </w:r>
      <w:r w:rsidRPr="009F338A">
        <w:rPr>
          <w:sz w:val="16"/>
        </w:rPr>
        <w:t xml:space="preserve"> 2015 </w:t>
      </w:r>
      <w:r w:rsidRPr="009F338A">
        <w:rPr>
          <w:rStyle w:val="Emphasis"/>
        </w:rPr>
        <w:t>agreement stands</w:t>
      </w:r>
      <w:r w:rsidRPr="009F338A">
        <w:rPr>
          <w:sz w:val="16"/>
        </w:rPr>
        <w:t>.</w:t>
      </w:r>
    </w:p>
    <w:p w:rsidR="00775E0E" w:rsidRPr="009F338A" w:rsidRDefault="00775E0E" w:rsidP="00775E0E">
      <w:pPr>
        <w:rPr>
          <w:sz w:val="16"/>
        </w:rPr>
      </w:pPr>
      <w:r w:rsidRPr="009F338A">
        <w:rPr>
          <w:sz w:val="16"/>
        </w:rPr>
        <w:t>Israeli officials believe Trump’s comment two weeks ago, when he expressed his willingness to meet Iran’s leaders without preconditions, was not planned by the administration and does not represent a new strategy on behalf of the White House. The Iranian president Hassan Rohani would very much like to have a meeting like that, or even to send his foreign minister, Mohammad Javad Zarif, for a meeting with a senior American official, according to the sources who spoke with Haaretz. The Iranian president knows that once the existence of such a meeting is leaked to the press, the value of the Iranian rial will rise, and the frustrated Iranian public will sense some hope for improvement. Yet Rohani will find it difficult to take such action as long as the Iranian Revolutionary Guards and their leader, Qasem Soleimani, object to any return to negotiations. Officials in Israel describe the Iranian dilemma as “national pride versus money.”</w:t>
      </w:r>
    </w:p>
    <w:p w:rsidR="00775E0E" w:rsidRPr="009F338A" w:rsidRDefault="00775E0E" w:rsidP="00775E0E">
      <w:pPr>
        <w:rPr>
          <w:sz w:val="16"/>
        </w:rPr>
      </w:pPr>
      <w:r w:rsidRPr="009F338A">
        <w:rPr>
          <w:sz w:val="16"/>
        </w:rPr>
        <w:t xml:space="preserve">The Israeli view is that the main difference between the Trump administration’s current policy and that of the Obama administration ahead of the 2015 nuclear agreement, is that </w:t>
      </w:r>
      <w:r w:rsidRPr="009F338A">
        <w:rPr>
          <w:rStyle w:val="StyleUnderline"/>
        </w:rPr>
        <w:t xml:space="preserve">Trump is perceived by the Iranians as someone who </w:t>
      </w:r>
      <w:r w:rsidRPr="009F338A">
        <w:rPr>
          <w:rStyle w:val="Emphasis"/>
        </w:rPr>
        <w:t>could actually choose a military strike, given the right conditions</w:t>
      </w:r>
      <w:r w:rsidRPr="009F338A">
        <w:rPr>
          <w:rStyle w:val="StyleUnderline"/>
        </w:rPr>
        <w:t>. The Iranians view the American president as a madman</w:t>
      </w:r>
      <w:r w:rsidRPr="009F338A">
        <w:rPr>
          <w:sz w:val="16"/>
        </w:rPr>
        <w:t xml:space="preserve"> and an avid supporter of Israel, who would let it take action on its own if it decided to. People around Prime Minister Benjamin Netanyahu hope this combined-threat perception will bring Iran back to the negotiating table. But Iran views the 12 conditions for a new agreement, which were laid out by Secretary of State Mike Pompeo two months ago, as an attempt to change the entire nature of its regime.</w:t>
      </w:r>
    </w:p>
    <w:p w:rsidR="00775E0E" w:rsidRPr="009F338A" w:rsidRDefault="00775E0E" w:rsidP="00775E0E">
      <w:pPr>
        <w:rPr>
          <w:sz w:val="16"/>
        </w:rPr>
      </w:pPr>
      <w:r w:rsidRPr="009F338A">
        <w:rPr>
          <w:sz w:val="16"/>
        </w:rPr>
        <w:t xml:space="preserve">Mark Dubowitz, an expert on Iran policy at the Foundation for Defense of Democracies, told Haaretz that </w:t>
      </w:r>
      <w:r w:rsidRPr="009F338A">
        <w:rPr>
          <w:rStyle w:val="StyleUnderline"/>
        </w:rPr>
        <w:t>former officials from the Obama administration have encouraged the Iranians to “wait out” Trump</w:t>
      </w:r>
      <w:r w:rsidRPr="009F338A">
        <w:rPr>
          <w:sz w:val="16"/>
        </w:rPr>
        <w:t>, until a new president comes into power and returns to the nuclear deal. “</w:t>
      </w:r>
      <w:r w:rsidRPr="009F338A">
        <w:rPr>
          <w:rStyle w:val="StyleUnderline"/>
        </w:rPr>
        <w:t>Their message to the Iranians has been – don’t give Trump any excuse to escalate things militarily</w:t>
      </w:r>
      <w:r w:rsidRPr="009F338A">
        <w:rPr>
          <w:sz w:val="16"/>
        </w:rPr>
        <w:t>. Just wait him out.” Dubowitz, however, thinks Iran will find this strategy increasingly more difficult to implement, as the pressure of the American sanctions increases.</w:t>
      </w:r>
    </w:p>
    <w:p w:rsidR="00775E0E" w:rsidRPr="009F338A" w:rsidRDefault="00775E0E" w:rsidP="00775E0E">
      <w:pPr>
        <w:rPr>
          <w:sz w:val="16"/>
        </w:rPr>
      </w:pPr>
      <w:r w:rsidRPr="009F338A">
        <w:rPr>
          <w:sz w:val="16"/>
        </w:rPr>
        <w:t>“The sanctions that came back last week are the easier ones, relatively, and Iran is already under immense pressure, with international companies leaving. The next set of sanctions, in November, will target the energy sector and financial institutions, and there will be new sanctions on top of that. It’s easy to say ‘let’s take a bet and wait for two years,’ but it’s hard to actually do that when the economy is collapsing and angry people are in the streets.”</w:t>
      </w:r>
    </w:p>
    <w:p w:rsidR="00775E0E" w:rsidRPr="009F338A" w:rsidRDefault="00775E0E" w:rsidP="00775E0E">
      <w:pPr>
        <w:rPr>
          <w:sz w:val="16"/>
        </w:rPr>
      </w:pPr>
      <w:r w:rsidRPr="009F338A">
        <w:rPr>
          <w:sz w:val="16"/>
        </w:rPr>
        <w:t>Dubowitz thinks Iran might try another strategy at some point, which is to “trap” the Trump administration in negotiations. The Iranian calculation, he says, is that negotiations will help loosen some of the pressure on the economy, thus making it easier to waste time until the end of Trump’s first term. Dubowitz thinks the administration can cancel out that strategy by conditioning negotiations with Iran on a European decision to join America’s sanctions on Iran’s financial sector. “Don’t take down the pressure during the negotiations – increase it,” he says. This, according to Dubowitz, will send a clear message to Iran that “the only way to relieve the pressure is through an agreement, not through dragging out time. And an agreement requires concessions.”</w:t>
      </w:r>
    </w:p>
    <w:p w:rsidR="00775E0E" w:rsidRPr="009F338A" w:rsidRDefault="00775E0E" w:rsidP="00775E0E">
      <w:pPr>
        <w:rPr>
          <w:sz w:val="16"/>
        </w:rPr>
      </w:pPr>
      <w:r w:rsidRPr="009F338A">
        <w:rPr>
          <w:sz w:val="16"/>
        </w:rPr>
        <w:t>Ariane Tabatabai, a policy analyst at the Rand Corporation who recently published a book on Iran’s relations with China and Russia, told Haaretz that the Trump administration’s messaging on the Iranian issue is seen as contradictory by many Iranians. “One signal they are sending is this talk of negotiations without preconditions. The other signal is this talk of regime change. People who are close to Trump participate in events of the MEK (an Iranian opposition group that wants to topple the Islamic Republic and was previously designated in Washington as a terror organization). The regime change message is the one being heard more clearly in Tehran right now.”</w:t>
      </w:r>
    </w:p>
    <w:p w:rsidR="00775E0E" w:rsidRPr="009F338A" w:rsidRDefault="00775E0E" w:rsidP="00775E0E">
      <w:pPr>
        <w:rPr>
          <w:sz w:val="16"/>
        </w:rPr>
      </w:pPr>
      <w:r w:rsidRPr="009F338A">
        <w:rPr>
          <w:rStyle w:val="StyleUnderline"/>
        </w:rPr>
        <w:t>The Iranian leadership</w:t>
      </w:r>
      <w:r w:rsidRPr="009F338A">
        <w:rPr>
          <w:sz w:val="16"/>
        </w:rPr>
        <w:t xml:space="preserve">, she adds, </w:t>
      </w:r>
      <w:r w:rsidRPr="009F338A">
        <w:rPr>
          <w:rStyle w:val="StyleUnderline"/>
        </w:rPr>
        <w:t>is</w:t>
      </w:r>
      <w:r w:rsidRPr="009F338A">
        <w:rPr>
          <w:sz w:val="16"/>
        </w:rPr>
        <w:t xml:space="preserve"> indeed </w:t>
      </w:r>
      <w:r w:rsidRPr="009F338A">
        <w:rPr>
          <w:rStyle w:val="Emphasis"/>
        </w:rPr>
        <w:t>closely following political developments in the U</w:t>
      </w:r>
      <w:r w:rsidRPr="009F338A">
        <w:rPr>
          <w:sz w:val="16"/>
        </w:rPr>
        <w:t xml:space="preserve">nited </w:t>
      </w:r>
      <w:r w:rsidRPr="009F338A">
        <w:rPr>
          <w:rStyle w:val="Emphasis"/>
        </w:rPr>
        <w:t>S</w:t>
      </w:r>
      <w:r w:rsidRPr="009F338A">
        <w:rPr>
          <w:sz w:val="16"/>
        </w:rPr>
        <w:t>tates. “</w:t>
      </w:r>
      <w:r w:rsidRPr="009F338A">
        <w:rPr>
          <w:rStyle w:val="StyleUnderline"/>
        </w:rPr>
        <w:t>If they see signs that Trump is likely to be a one-term president, that will increase the likelihood of keeping the nuclear deal</w:t>
      </w:r>
      <w:r w:rsidRPr="009F338A">
        <w:rPr>
          <w:sz w:val="16"/>
        </w:rPr>
        <w:t xml:space="preserve"> in place, and waiting for the next president. </w:t>
      </w:r>
      <w:r w:rsidRPr="009F338A">
        <w:rPr>
          <w:rStyle w:val="StyleUnderline"/>
        </w:rPr>
        <w:t xml:space="preserve">If it </w:t>
      </w:r>
      <w:r w:rsidRPr="009F338A">
        <w:rPr>
          <w:rStyle w:val="Emphasis"/>
        </w:rPr>
        <w:t>looks like Trump is likely to have a second term</w:t>
      </w:r>
      <w:r w:rsidRPr="009F338A">
        <w:rPr>
          <w:rStyle w:val="StyleUnderline"/>
        </w:rPr>
        <w:t>, their calculation will have to change, and a new plan will have to be constructed</w:t>
      </w:r>
      <w:r w:rsidRPr="009F338A">
        <w:rPr>
          <w:sz w:val="16"/>
        </w:rPr>
        <w:t>.”</w:t>
      </w:r>
    </w:p>
    <w:p w:rsidR="00775E0E" w:rsidRPr="009F338A" w:rsidRDefault="00775E0E" w:rsidP="00775E0E">
      <w:pPr>
        <w:rPr>
          <w:sz w:val="16"/>
        </w:rPr>
      </w:pPr>
      <w:r w:rsidRPr="009F338A">
        <w:rPr>
          <w:sz w:val="16"/>
        </w:rPr>
        <w:t xml:space="preserve">This plan could go either in the direction of negotiating a new agreement, or </w:t>
      </w:r>
      <w:r w:rsidRPr="009F338A">
        <w:rPr>
          <w:rStyle w:val="StyleUnderline"/>
        </w:rPr>
        <w:t xml:space="preserve">escalating the situation by </w:t>
      </w:r>
      <w:r w:rsidRPr="009F338A">
        <w:rPr>
          <w:rStyle w:val="Emphasis"/>
        </w:rPr>
        <w:t>dropping out of the nuclear deal</w:t>
      </w:r>
      <w:r w:rsidRPr="009F338A">
        <w:rPr>
          <w:rStyle w:val="StyleUnderline"/>
        </w:rPr>
        <w:t xml:space="preserve"> and pushing ahead with the nuclear program. “There is</w:t>
      </w:r>
      <w:r w:rsidRPr="009F338A">
        <w:rPr>
          <w:sz w:val="16"/>
        </w:rPr>
        <w:t xml:space="preserve"> </w:t>
      </w:r>
      <w:r w:rsidRPr="009F338A">
        <w:rPr>
          <w:rStyle w:val="Emphasis"/>
        </w:rPr>
        <w:t>internal pressure</w:t>
      </w:r>
      <w:r w:rsidRPr="009F338A">
        <w:rPr>
          <w:rStyle w:val="StyleUnderline"/>
        </w:rPr>
        <w:t xml:space="preserve"> on Rohani to withdraw from the nuclear deal</w:t>
      </w:r>
      <w:r w:rsidRPr="009F338A">
        <w:rPr>
          <w:sz w:val="16"/>
        </w:rPr>
        <w:t xml:space="preserve">, there are personal attacks on Rohani and other government officials, </w:t>
      </w:r>
      <w:r w:rsidRPr="009F338A">
        <w:rPr>
          <w:rStyle w:val="StyleUnderline"/>
        </w:rPr>
        <w:t>but so far he is sticking to his position that Iran is better with it than without it</w:t>
      </w:r>
      <w:r w:rsidRPr="009F338A">
        <w:rPr>
          <w:sz w:val="16"/>
        </w:rPr>
        <w:t>.”</w:t>
      </w:r>
    </w:p>
    <w:p w:rsidR="00775E0E" w:rsidRPr="009F338A" w:rsidRDefault="00775E0E" w:rsidP="00775E0E"/>
    <w:p w:rsidR="00775E0E" w:rsidRPr="009F338A" w:rsidRDefault="00775E0E" w:rsidP="00775E0E">
      <w:pPr>
        <w:pStyle w:val="Heading4"/>
        <w:rPr>
          <w:rFonts w:cs="Calibri"/>
        </w:rPr>
      </w:pPr>
      <w:r w:rsidRPr="009F338A">
        <w:rPr>
          <w:rFonts w:cs="Calibri"/>
        </w:rPr>
        <w:t xml:space="preserve">U.S.-Iran war causes extinction </w:t>
      </w:r>
    </w:p>
    <w:p w:rsidR="00775E0E" w:rsidRPr="009F338A" w:rsidRDefault="00775E0E" w:rsidP="00775E0E">
      <w:r w:rsidRPr="009F338A">
        <w:t xml:space="preserve">Louis René </w:t>
      </w:r>
      <w:r w:rsidRPr="009F338A">
        <w:rPr>
          <w:rStyle w:val="Style13ptBold"/>
        </w:rPr>
        <w:t>Beres 17</w:t>
      </w:r>
      <w:r w:rsidRPr="009F338A">
        <w:t xml:space="preserve">, emeritus professor of international law at Purdue University, 2/10/17, “The Fast Track to Armageddon,” </w:t>
      </w:r>
      <w:hyperlink r:id="rId48" w:history="1">
        <w:r w:rsidRPr="009F338A">
          <w:rPr>
            <w:rStyle w:val="Hyperlink"/>
          </w:rPr>
          <w:t>https://www.usnews.com/opinion/world-report/articles/2017-02-10/donald-trump-iran-and-the-fast-track-to-nuclear-war-in-the-middle-east</w:t>
        </w:r>
      </w:hyperlink>
    </w:p>
    <w:p w:rsidR="00775E0E" w:rsidRPr="009F338A" w:rsidRDefault="00775E0E" w:rsidP="00775E0E">
      <w:pPr>
        <w:rPr>
          <w:sz w:val="16"/>
        </w:rPr>
      </w:pPr>
      <w:r w:rsidRPr="009F338A">
        <w:rPr>
          <w:sz w:val="16"/>
        </w:rPr>
        <w:t xml:space="preserve">All such bewildering calculations, of course, must assume perfect rationality on all sides. </w:t>
      </w:r>
      <w:r w:rsidRPr="009F338A">
        <w:rPr>
          <w:rStyle w:val="StyleUnderline"/>
        </w:rPr>
        <w:t>If</w:t>
      </w:r>
      <w:r w:rsidRPr="009F338A">
        <w:rPr>
          <w:sz w:val="16"/>
        </w:rPr>
        <w:t xml:space="preserve">, for example, </w:t>
      </w:r>
      <w:r w:rsidRPr="009F338A">
        <w:rPr>
          <w:rStyle w:val="StyleUnderline"/>
        </w:rPr>
        <w:t>the new</w:t>
      </w:r>
      <w:r w:rsidRPr="009F338A">
        <w:rPr>
          <w:sz w:val="16"/>
        </w:rPr>
        <w:t xml:space="preserve"> American </w:t>
      </w:r>
      <w:r w:rsidRPr="009F338A">
        <w:rPr>
          <w:rStyle w:val="StyleUnderline"/>
        </w:rPr>
        <w:t>president should</w:t>
      </w:r>
      <w:r w:rsidRPr="009F338A">
        <w:rPr>
          <w:sz w:val="16"/>
        </w:rPr>
        <w:t xml:space="preserve"> cast all caution to the winds with his own </w:t>
      </w:r>
      <w:r w:rsidRPr="009F338A">
        <w:rPr>
          <w:rStyle w:val="StyleUnderline"/>
        </w:rPr>
        <w:t>first strike</w:t>
      </w:r>
      <w:r w:rsidRPr="009F338A">
        <w:rPr>
          <w:sz w:val="16"/>
        </w:rPr>
        <w:t xml:space="preserve"> (a strike that would be defended by Washington, in law, as an allegedly legitimate expression of international law-enforcement, or "anticipatory self-defense"), </w:t>
      </w:r>
      <w:r w:rsidRPr="009F338A">
        <w:rPr>
          <w:rStyle w:val="StyleUnderline"/>
        </w:rPr>
        <w:t>the Iranian response</w:t>
      </w:r>
      <w:r w:rsidRPr="009F338A">
        <w:rPr>
          <w:sz w:val="16"/>
        </w:rPr>
        <w:t xml:space="preserve">, whether rational or irrational, </w:t>
      </w:r>
      <w:r w:rsidRPr="009F338A">
        <w:rPr>
          <w:rStyle w:val="StyleUnderline"/>
        </w:rPr>
        <w:t>could</w:t>
      </w:r>
      <w:r w:rsidRPr="009F338A">
        <w:rPr>
          <w:sz w:val="16"/>
        </w:rPr>
        <w:t xml:space="preserve"> expectedly </w:t>
      </w:r>
      <w:r w:rsidRPr="009F338A">
        <w:rPr>
          <w:rStyle w:val="StyleUnderline"/>
        </w:rPr>
        <w:t>be</w:t>
      </w:r>
      <w:r w:rsidRPr="009F338A">
        <w:rPr>
          <w:sz w:val="16"/>
        </w:rPr>
        <w:t xml:space="preserve"> "proportionate" – that is, </w:t>
      </w:r>
      <w:r w:rsidRPr="009F338A">
        <w:rPr>
          <w:rStyle w:val="Emphasis"/>
        </w:rPr>
        <w:t>comparably massive</w:t>
      </w:r>
      <w:r w:rsidRPr="009F338A">
        <w:rPr>
          <w:rStyle w:val="StyleUnderline"/>
        </w:rPr>
        <w:t>. In that prospectively escalatory case, any</w:t>
      </w:r>
      <w:r w:rsidRPr="009F338A">
        <w:rPr>
          <w:sz w:val="16"/>
        </w:rPr>
        <w:t xml:space="preserve"> contemplated </w:t>
      </w:r>
      <w:r w:rsidRPr="009F338A">
        <w:rPr>
          <w:rStyle w:val="StyleUnderline"/>
        </w:rPr>
        <w:t>introduction of nuclear weapons into the ensuing conflagration might not necessarily be dismissed</w:t>
      </w:r>
      <w:r w:rsidRPr="009F338A">
        <w:rPr>
          <w:sz w:val="16"/>
        </w:rPr>
        <w:t xml:space="preserve"> out of hand. </w:t>
      </w:r>
    </w:p>
    <w:p w:rsidR="00775E0E" w:rsidRPr="009F338A" w:rsidRDefault="00775E0E" w:rsidP="00775E0E">
      <w:pPr>
        <w:rPr>
          <w:sz w:val="16"/>
        </w:rPr>
      </w:pPr>
      <w:r w:rsidRPr="009F338A">
        <w:rPr>
          <w:sz w:val="16"/>
        </w:rPr>
        <w:t xml:space="preserve">At that point, moreover, </w:t>
      </w:r>
      <w:r w:rsidRPr="009F338A">
        <w:rPr>
          <w:rStyle w:val="StyleUnderline"/>
        </w:rPr>
        <w:t>any</w:t>
      </w:r>
      <w:r w:rsidRPr="009F338A">
        <w:rPr>
          <w:sz w:val="16"/>
        </w:rPr>
        <w:t xml:space="preserve"> such </w:t>
      </w:r>
      <w:r w:rsidRPr="009F338A">
        <w:rPr>
          <w:rStyle w:val="StyleUnderline"/>
        </w:rPr>
        <w:t xml:space="preserve">introduction would </w:t>
      </w:r>
      <w:r w:rsidRPr="009F338A">
        <w:rPr>
          <w:rStyle w:val="Emphasis"/>
        </w:rPr>
        <w:t>have to originate from the American and/or Israeli side</w:t>
      </w:r>
      <w:r w:rsidRPr="009F338A">
        <w:rPr>
          <w:sz w:val="16"/>
        </w:rPr>
        <w:t xml:space="preserve">. This indisputable inference is "true by definition," "simply" because Iran would not yet have become an operationally nuclear power. In such circumstances, </w:t>
      </w:r>
      <w:r w:rsidRPr="009F338A">
        <w:rPr>
          <w:rStyle w:val="StyleUnderline"/>
        </w:rPr>
        <w:t>Trump</w:t>
      </w:r>
      <w:r w:rsidRPr="009F338A">
        <w:rPr>
          <w:sz w:val="16"/>
        </w:rPr>
        <w:t xml:space="preserve">, especially in view of his favored argumentum ad baculum stance in virtually all matters, </w:t>
      </w:r>
      <w:r w:rsidRPr="009F338A">
        <w:rPr>
          <w:rStyle w:val="StyleUnderline"/>
        </w:rPr>
        <w:t>might decide upon a</w:t>
      </w:r>
      <w:r w:rsidRPr="009F338A">
        <w:rPr>
          <w:sz w:val="16"/>
        </w:rPr>
        <w:t xml:space="preserve"> so-called "</w:t>
      </w:r>
      <w:r w:rsidRPr="009F338A">
        <w:rPr>
          <w:rStyle w:val="Emphasis"/>
        </w:rPr>
        <w:t>mad dog" strategy vis-a-vis Iran</w:t>
      </w:r>
      <w:r w:rsidRPr="009F338A">
        <w:rPr>
          <w:sz w:val="16"/>
        </w:rPr>
        <w:t xml:space="preserve">. Here, the American president would display a last-resort dependence upon </w:t>
      </w:r>
      <w:r w:rsidRPr="009F338A">
        <w:rPr>
          <w:rStyle w:val="StyleUnderline"/>
        </w:rPr>
        <w:t xml:space="preserve">a strategy of </w:t>
      </w:r>
      <w:r w:rsidRPr="009F338A">
        <w:rPr>
          <w:rStyle w:val="Emphasis"/>
        </w:rPr>
        <w:t>pretended irrationality</w:t>
      </w:r>
      <w:r w:rsidRPr="009F338A">
        <w:rPr>
          <w:sz w:val="16"/>
        </w:rPr>
        <w:t>, or what I have called in my own latest books and monographs, the "rationality of pretended irrationality."</w:t>
      </w:r>
    </w:p>
    <w:p w:rsidR="00775E0E" w:rsidRPr="009F338A" w:rsidRDefault="00775E0E" w:rsidP="00775E0E">
      <w:pPr>
        <w:rPr>
          <w:sz w:val="16"/>
        </w:rPr>
      </w:pPr>
      <w:r w:rsidRPr="009F338A">
        <w:rPr>
          <w:sz w:val="16"/>
        </w:rPr>
        <w:t xml:space="preserve">Significantly, any such residual reliance, while intuitively sensible and apparently compelling, </w:t>
      </w:r>
      <w:r w:rsidRPr="009F338A">
        <w:rPr>
          <w:rStyle w:val="StyleUnderline"/>
        </w:rPr>
        <w:t>could still backfire,</w:t>
      </w:r>
      <w:r w:rsidRPr="009F338A">
        <w:rPr>
          <w:sz w:val="16"/>
        </w:rPr>
        <w:t xml:space="preserve"> thereby </w:t>
      </w:r>
      <w:r w:rsidRPr="009F338A">
        <w:rPr>
          <w:rStyle w:val="Emphasis"/>
        </w:rPr>
        <w:t>opening up an "Armageddon path" to a now unstoppable escalation</w:t>
      </w:r>
      <w:r w:rsidRPr="009F338A">
        <w:rPr>
          <w:sz w:val="16"/>
        </w:rPr>
        <w:t>.</w:t>
      </w:r>
    </w:p>
    <w:p w:rsidR="00775E0E" w:rsidRPr="009F338A" w:rsidRDefault="00775E0E" w:rsidP="00775E0E">
      <w:pPr>
        <w:rPr>
          <w:sz w:val="16"/>
        </w:rPr>
      </w:pPr>
      <w:r w:rsidRPr="009F338A">
        <w:rPr>
          <w:rStyle w:val="StyleUnderline"/>
        </w:rPr>
        <w:t>If</w:t>
      </w:r>
      <w:r w:rsidRPr="009F338A">
        <w:rPr>
          <w:sz w:val="16"/>
        </w:rPr>
        <w:t xml:space="preserve">, on the other hand, </w:t>
      </w:r>
      <w:r w:rsidRPr="009F338A">
        <w:rPr>
          <w:rStyle w:val="StyleUnderline"/>
        </w:rPr>
        <w:t>Trump's</w:t>
      </w:r>
      <w:r w:rsidRPr="009F338A">
        <w:rPr>
          <w:sz w:val="16"/>
        </w:rPr>
        <w:t xml:space="preserve"> "punishing" or defensive </w:t>
      </w:r>
      <w:r w:rsidRPr="009F338A">
        <w:rPr>
          <w:rStyle w:val="StyleUnderline"/>
        </w:rPr>
        <w:t>initial strike against Iran were conspicuously less than massive</w:t>
      </w:r>
      <w:r w:rsidRPr="009F338A">
        <w:rPr>
          <w:sz w:val="16"/>
        </w:rPr>
        <w:t xml:space="preserve">, a fully rational Iranian adversary would likely ensure that its chosen reprisal was correspondingly "limited." But if Trump's consciously rational and calibrated attack upon Iran were wittingly or unwittingly launched against an irrational enemy leadership, </w:t>
      </w:r>
      <w:r w:rsidRPr="009F338A">
        <w:rPr>
          <w:rStyle w:val="StyleUnderline"/>
        </w:rPr>
        <w:t>the Iranian response could then be</w:t>
      </w:r>
      <w:r w:rsidRPr="009F338A">
        <w:rPr>
          <w:sz w:val="16"/>
        </w:rPr>
        <w:t xml:space="preserve"> "roaring missiles," or an </w:t>
      </w:r>
      <w:r w:rsidRPr="009F338A">
        <w:rPr>
          <w:rStyle w:val="Emphasis"/>
        </w:rPr>
        <w:t>all-out retaliation</w:t>
      </w:r>
      <w:r w:rsidRPr="009F338A">
        <w:rPr>
          <w:sz w:val="16"/>
        </w:rPr>
        <w:t xml:space="preserve">. This presumably unanticipated response, while non-nuclear, could be directed at some as yet undeterminable combination of U.S. and Israeli targets. Cumulatively, it could still inflict very substantial harms. </w:t>
      </w:r>
    </w:p>
    <w:p w:rsidR="00775E0E" w:rsidRPr="009F338A" w:rsidRDefault="00775E0E" w:rsidP="00775E0E">
      <w:pPr>
        <w:rPr>
          <w:sz w:val="16"/>
        </w:rPr>
      </w:pPr>
      <w:r w:rsidRPr="009F338A">
        <w:rPr>
          <w:sz w:val="16"/>
        </w:rPr>
        <w:t xml:space="preserve">For the moment, at least, any Iranian missile reprisal against U.S. interests and personnel would have to exclude the American homeland. This same limiting prediction, however, cannot be made in reference to any considered Israeli targets. On the contrary, any reciprocal Iranian attack directed against Israel would plausibly target that country's military assets and could also include a significant number of "soft" civilian populations and corollary infrastructures. </w:t>
      </w:r>
    </w:p>
    <w:p w:rsidR="00775E0E" w:rsidRPr="009F338A" w:rsidRDefault="00775E0E" w:rsidP="00775E0E">
      <w:pPr>
        <w:rPr>
          <w:sz w:val="16"/>
        </w:rPr>
      </w:pPr>
      <w:r w:rsidRPr="009F338A">
        <w:rPr>
          <w:sz w:val="16"/>
        </w:rPr>
        <w:t xml:space="preserve">Even if it is being played only by rational adversaries, </w:t>
      </w:r>
      <w:r w:rsidRPr="009F338A">
        <w:rPr>
          <w:rStyle w:val="StyleUnderline"/>
        </w:rPr>
        <w:t>the advancing strategic "game" would demand</w:t>
      </w:r>
      <w:r w:rsidRPr="009F338A">
        <w:rPr>
          <w:sz w:val="16"/>
        </w:rPr>
        <w:t xml:space="preserve"> that </w:t>
      </w:r>
      <w:r w:rsidRPr="009F338A">
        <w:rPr>
          <w:rStyle w:val="Emphasis"/>
        </w:rPr>
        <w:t>each contestant relentlessly strive for "escalation dominance</w:t>
      </w:r>
      <w:r w:rsidRPr="009F338A">
        <w:rPr>
          <w:sz w:val="16"/>
        </w:rPr>
        <w:t xml:space="preserve">." Ominously, it is in the thoroughly unpracticed internal dynamics of any such rivalry that </w:t>
      </w:r>
      <w:r w:rsidRPr="009F338A">
        <w:rPr>
          <w:rStyle w:val="Emphasis"/>
        </w:rPr>
        <w:t>the serious prospect of a genuinely "Armageddon" scenario could sometime be realized</w:t>
      </w:r>
      <w:r w:rsidRPr="009F338A">
        <w:rPr>
          <w:sz w:val="16"/>
        </w:rPr>
        <w:t xml:space="preserve">. This intolerable outcome could be produced either in unexpected increments of escalation by any or all of the three dominant national players, or instead, by any sudden quantum leap in destructiveness undertaken by Iran, Israel and/or the United States. </w:t>
      </w:r>
    </w:p>
    <w:p w:rsidR="00775E0E" w:rsidRPr="009F338A" w:rsidRDefault="00775E0E" w:rsidP="00775E0E">
      <w:pPr>
        <w:rPr>
          <w:sz w:val="16"/>
        </w:rPr>
      </w:pPr>
      <w:r w:rsidRPr="009F338A">
        <w:rPr>
          <w:sz w:val="16"/>
        </w:rPr>
        <w:t xml:space="preserve">The only thing that is wholly predictable in usefully deciphering such complex dynamics is that they are all unpredictable. For example, even under the best or optimum assumptions of enemy rationality, all pertinent decision-makers would have to concern themselves with miscalculations, errors in information, unauthorized uses of strategic weapons, mechanical or computer malfunctions, poorly recognized instances of cyberdefense, cyber-war and even adversarial coups d'etats. </w:t>
      </w:r>
    </w:p>
    <w:p w:rsidR="00775E0E" w:rsidRPr="009F338A" w:rsidRDefault="00775E0E" w:rsidP="00775E0E">
      <w:pPr>
        <w:rPr>
          <w:sz w:val="16"/>
        </w:rPr>
      </w:pPr>
      <w:r w:rsidRPr="009F338A">
        <w:rPr>
          <w:sz w:val="16"/>
        </w:rPr>
        <w:t>In the final analysis, informed citizens and participants in these hideously complicated games of strategy will need to recall that it is mathematically meaningless to assign any comforting probabilities to unique events. Because an authentic nuclear war would represent precisely such an event, one with utterly unforeseen intersections, interactions and "synergies," we can never predict with any reassuring degree of precision whether such a conflict would actually be more or less probable. Indeed, should Trump ever proceed to strike Iran on the erroneously nonspecific assumption that his generals have already "got everything covered," he ought then to be reminded of the classic military warning of Carl von Clausewitz: Long before any military planners could even envision a nuclear war, the great Prussian general had cautioned about "friction," or "</w:t>
      </w:r>
      <w:r w:rsidRPr="009F338A">
        <w:rPr>
          <w:rStyle w:val="StyleUnderline"/>
        </w:rPr>
        <w:t>the difference between war on paper, and war as it actually is</w:t>
      </w:r>
      <w:r w:rsidRPr="009F338A">
        <w:rPr>
          <w:sz w:val="16"/>
        </w:rPr>
        <w:t xml:space="preserve">." </w:t>
      </w:r>
    </w:p>
    <w:p w:rsidR="00775E0E" w:rsidRPr="009F338A" w:rsidRDefault="00775E0E" w:rsidP="00775E0E">
      <w:pPr>
        <w:rPr>
          <w:sz w:val="14"/>
        </w:rPr>
      </w:pPr>
      <w:r w:rsidRPr="009F338A">
        <w:rPr>
          <w:sz w:val="16"/>
        </w:rPr>
        <w:t xml:space="preserve">Where it would be minimized or disregarded altogether by Trump, this difference </w:t>
      </w:r>
      <w:r w:rsidRPr="009F338A">
        <w:rPr>
          <w:rStyle w:val="StyleUnderline"/>
        </w:rPr>
        <w:t xml:space="preserve">could </w:t>
      </w:r>
      <w:r w:rsidRPr="009F338A">
        <w:rPr>
          <w:rStyle w:val="Emphasis"/>
        </w:rPr>
        <w:t>propel the unsteady Middle East toward an irreversible Armageddon</w:t>
      </w:r>
      <w:r w:rsidRPr="009F338A">
        <w:t>.</w:t>
      </w:r>
    </w:p>
    <w:p w:rsidR="008A0107" w:rsidRPr="009F338A" w:rsidRDefault="008A0107" w:rsidP="004B4D91">
      <w:pPr>
        <w:pStyle w:val="Heading3"/>
        <w:rPr>
          <w:rFonts w:cs="Calibri"/>
        </w:rPr>
      </w:pPr>
      <w:r w:rsidRPr="009F338A">
        <w:rPr>
          <w:rFonts w:cs="Calibri"/>
        </w:rPr>
        <w:t>2NC – Iran War</w:t>
      </w:r>
    </w:p>
    <w:p w:rsidR="008A0107" w:rsidRPr="009F338A" w:rsidRDefault="008A0107" w:rsidP="008A0107">
      <w:pPr>
        <w:pStyle w:val="Heading4"/>
        <w:rPr>
          <w:rFonts w:cs="Calibri"/>
        </w:rPr>
      </w:pPr>
      <w:r w:rsidRPr="009F338A">
        <w:rPr>
          <w:rFonts w:cs="Calibri"/>
        </w:rPr>
        <w:t>Iran war quickly escalates and draws in great powers</w:t>
      </w:r>
    </w:p>
    <w:p w:rsidR="008A0107" w:rsidRPr="009F338A" w:rsidRDefault="008A0107" w:rsidP="008A0107">
      <w:r w:rsidRPr="009F338A">
        <w:t xml:space="preserve">Tita </w:t>
      </w:r>
      <w:r w:rsidRPr="009F338A">
        <w:rPr>
          <w:rStyle w:val="Style13ptBold"/>
        </w:rPr>
        <w:t>Parsi 18</w:t>
      </w:r>
      <w:r w:rsidRPr="009F338A">
        <w:t>, President, National Iranian American Council, 3/30/18, “War With Iran Won’t Be Iraq All Over Again. It’ll Be Much Worse.”, https://www.huffingtonpost.com/entry/opinion-parsi-war-with-iran_us_5abd46fde4b055e50acc2e82</w:t>
      </w:r>
    </w:p>
    <w:p w:rsidR="008A0107" w:rsidRPr="009F338A" w:rsidRDefault="008A0107" w:rsidP="008A0107">
      <w:pPr>
        <w:rPr>
          <w:sz w:val="16"/>
        </w:rPr>
      </w:pPr>
      <w:r w:rsidRPr="009F338A">
        <w:rPr>
          <w:sz w:val="16"/>
        </w:rPr>
        <w:t xml:space="preserve">But </w:t>
      </w:r>
      <w:r w:rsidRPr="009F338A">
        <w:rPr>
          <w:rStyle w:val="StyleUnderline"/>
        </w:rPr>
        <w:t>war with Iran will be nothing like</w:t>
      </w:r>
      <w:r w:rsidRPr="009F338A">
        <w:rPr>
          <w:sz w:val="16"/>
        </w:rPr>
        <w:t xml:space="preserve"> the disastrous invasion of </w:t>
      </w:r>
      <w:r w:rsidRPr="009F338A">
        <w:rPr>
          <w:rStyle w:val="Emphasis"/>
        </w:rPr>
        <w:t>Iraq</w:t>
      </w:r>
      <w:r w:rsidRPr="009F338A">
        <w:rPr>
          <w:sz w:val="16"/>
        </w:rPr>
        <w:t xml:space="preserve">. </w:t>
      </w:r>
      <w:r w:rsidRPr="009F338A">
        <w:rPr>
          <w:rStyle w:val="Emphasis"/>
        </w:rPr>
        <w:t>It will be much, much worse ―</w:t>
      </w:r>
      <w:r w:rsidRPr="009F338A">
        <w:rPr>
          <w:sz w:val="16"/>
        </w:rPr>
        <w:t xml:space="preserve"> </w:t>
      </w:r>
      <w:r w:rsidRPr="009F338A">
        <w:rPr>
          <w:rStyle w:val="StyleUnderline"/>
        </w:rPr>
        <w:t>with</w:t>
      </w:r>
      <w:r w:rsidRPr="009F338A">
        <w:rPr>
          <w:sz w:val="16"/>
        </w:rPr>
        <w:t xml:space="preserve"> far </w:t>
      </w:r>
      <w:r w:rsidRPr="009F338A">
        <w:rPr>
          <w:rStyle w:val="StyleUnderline"/>
        </w:rPr>
        <w:t>more American lives lost.</w:t>
      </w:r>
      <w:r w:rsidRPr="009F338A">
        <w:rPr>
          <w:sz w:val="16"/>
        </w:rPr>
        <w:t xml:space="preserve"> </w:t>
      </w:r>
    </w:p>
    <w:p w:rsidR="008A0107" w:rsidRPr="009F338A" w:rsidRDefault="008A0107" w:rsidP="008A0107">
      <w:pPr>
        <w:rPr>
          <w:sz w:val="16"/>
        </w:rPr>
      </w:pPr>
      <w:r w:rsidRPr="009F338A">
        <w:rPr>
          <w:sz w:val="16"/>
        </w:rPr>
        <w:t>Saddam Hussein’s army ― although one of the strongest in the Middle East in terms of size ― was no match for the U.S. military. Within three weeks, the Iraqi army had been completely defeated. In fact, the overwhelming majority (roughly 90 percent) of American deaths in Iraq did not come as a result of the initial invasion ― they came during the ensuing occupation.</w:t>
      </w:r>
    </w:p>
    <w:p w:rsidR="008A0107" w:rsidRPr="009F338A" w:rsidRDefault="008A0107" w:rsidP="008A0107">
      <w:pPr>
        <w:rPr>
          <w:sz w:val="16"/>
        </w:rPr>
      </w:pPr>
      <w:r w:rsidRPr="009F338A">
        <w:rPr>
          <w:sz w:val="16"/>
        </w:rPr>
        <w:t>Saddam’s military was so easily crushed partly because the Iraqi dictator had put all of his eggs in one basket: A conventional military. In a direct force-on-force confrontation with the U.S., no conventional military in the Middle East stands a chance.</w:t>
      </w:r>
    </w:p>
    <w:p w:rsidR="008A0107" w:rsidRPr="009F338A" w:rsidRDefault="008A0107" w:rsidP="008A0107">
      <w:pPr>
        <w:rPr>
          <w:sz w:val="16"/>
        </w:rPr>
      </w:pPr>
      <w:r w:rsidRPr="009F338A">
        <w:rPr>
          <w:sz w:val="16"/>
        </w:rPr>
        <w:t xml:space="preserve">That’s precisely why the Iranians have prepared a completely different strategy. </w:t>
      </w:r>
    </w:p>
    <w:p w:rsidR="008A0107" w:rsidRPr="009F338A" w:rsidRDefault="008A0107" w:rsidP="008A0107">
      <w:pPr>
        <w:rPr>
          <w:sz w:val="16"/>
        </w:rPr>
      </w:pPr>
      <w:r w:rsidRPr="009F338A">
        <w:rPr>
          <w:sz w:val="16"/>
        </w:rPr>
        <w:t xml:space="preserve">The Iranians know very well that the American public has little tolerance for war casualties. Thus, </w:t>
      </w:r>
      <w:r w:rsidRPr="009F338A">
        <w:rPr>
          <w:rStyle w:val="StyleUnderline"/>
        </w:rPr>
        <w:t>their defense strategy</w:t>
      </w:r>
      <w:r w:rsidRPr="009F338A">
        <w:rPr>
          <w:sz w:val="16"/>
        </w:rPr>
        <w:t xml:space="preserve"> has been primarily aimed at deterring an attack by preparing attrition warfare that raises America’s risks and costs. Instead of focusing on reducing Iran’s own costs, the goal </w:t>
      </w:r>
      <w:r w:rsidRPr="009F338A">
        <w:rPr>
          <w:rStyle w:val="StyleUnderline"/>
        </w:rPr>
        <w:t>would be to cause as many U.S. casualties as early and as quickly as possible in order to strike a massive psychological blow to America’s willingness to continue the fight</w:t>
      </w:r>
      <w:r w:rsidRPr="009F338A">
        <w:rPr>
          <w:sz w:val="16"/>
        </w:rPr>
        <w:t xml:space="preserve">. </w:t>
      </w:r>
      <w:r w:rsidRPr="009F338A">
        <w:rPr>
          <w:rStyle w:val="StyleUnderline"/>
        </w:rPr>
        <w:t>The strategy is not focused on directly defeating the U.S., but rather to make the</w:t>
      </w:r>
      <w:r w:rsidRPr="009F338A">
        <w:rPr>
          <w:sz w:val="16"/>
        </w:rPr>
        <w:t xml:space="preserve"> </w:t>
      </w:r>
      <w:r w:rsidRPr="009F338A">
        <w:rPr>
          <w:rStyle w:val="Emphasis"/>
        </w:rPr>
        <w:t>cost of victory</w:t>
      </w:r>
      <w:r w:rsidRPr="009F338A">
        <w:rPr>
          <w:sz w:val="16"/>
        </w:rPr>
        <w:t xml:space="preserve"> </w:t>
      </w:r>
      <w:r w:rsidRPr="009F338A">
        <w:rPr>
          <w:rStyle w:val="Emphasis"/>
        </w:rPr>
        <w:t>politically non-viable</w:t>
      </w:r>
      <w:r w:rsidRPr="009F338A">
        <w:rPr>
          <w:sz w:val="16"/>
        </w:rPr>
        <w:t xml:space="preserve"> </w:t>
      </w:r>
      <w:r w:rsidRPr="009F338A">
        <w:rPr>
          <w:rStyle w:val="StyleUnderline"/>
        </w:rPr>
        <w:t>for America.</w:t>
      </w:r>
    </w:p>
    <w:p w:rsidR="008A0107" w:rsidRPr="009F338A" w:rsidRDefault="008A0107" w:rsidP="008A0107">
      <w:pPr>
        <w:tabs>
          <w:tab w:val="left" w:pos="1014"/>
        </w:tabs>
        <w:rPr>
          <w:sz w:val="16"/>
        </w:rPr>
      </w:pPr>
      <w:r w:rsidRPr="009F338A">
        <w:rPr>
          <w:rStyle w:val="StyleUnderline"/>
        </w:rPr>
        <w:t>The U.S. is</w:t>
      </w:r>
      <w:r w:rsidRPr="009F338A">
        <w:rPr>
          <w:sz w:val="16"/>
        </w:rPr>
        <w:t xml:space="preserve"> well </w:t>
      </w:r>
      <w:r w:rsidRPr="009F338A">
        <w:rPr>
          <w:rStyle w:val="StyleUnderline"/>
        </w:rPr>
        <w:t>familiar with Iran’s</w:t>
      </w:r>
      <w:r w:rsidRPr="009F338A">
        <w:rPr>
          <w:sz w:val="16"/>
        </w:rPr>
        <w:t xml:space="preserve"> </w:t>
      </w:r>
      <w:r w:rsidRPr="009F338A">
        <w:rPr>
          <w:rStyle w:val="Emphasis"/>
        </w:rPr>
        <w:t>non-conventional capabilities</w:t>
      </w:r>
      <w:r w:rsidRPr="009F338A">
        <w:rPr>
          <w:sz w:val="16"/>
        </w:rPr>
        <w:t xml:space="preserve">. After the tanker wars in the 1980s when the American and Iranian navies repeatedly clashed in the Persian Gulf, </w:t>
      </w:r>
      <w:r w:rsidRPr="009F338A">
        <w:rPr>
          <w:rStyle w:val="StyleUnderline"/>
        </w:rPr>
        <w:t>the Iranian Revolutionary Guards Corps Navy</w:t>
      </w:r>
      <w:r w:rsidRPr="009F338A">
        <w:rPr>
          <w:sz w:val="16"/>
        </w:rPr>
        <w:t xml:space="preserve"> and the regular naval forces </w:t>
      </w:r>
      <w:r w:rsidRPr="009F338A">
        <w:rPr>
          <w:rStyle w:val="StyleUnderline"/>
        </w:rPr>
        <w:t>shifted their capabilities to</w:t>
      </w:r>
      <w:r w:rsidRPr="009F338A">
        <w:rPr>
          <w:sz w:val="16"/>
        </w:rPr>
        <w:t xml:space="preserve"> </w:t>
      </w:r>
      <w:r w:rsidRPr="009F338A">
        <w:rPr>
          <w:rStyle w:val="Emphasis"/>
        </w:rPr>
        <w:t>asymmetric warfare</w:t>
      </w:r>
      <w:r w:rsidRPr="009F338A">
        <w:rPr>
          <w:sz w:val="16"/>
        </w:rPr>
        <w:t xml:space="preserve">, </w:t>
      </w:r>
      <w:r w:rsidRPr="009F338A">
        <w:rPr>
          <w:rStyle w:val="StyleUnderline"/>
        </w:rPr>
        <w:t>investing in smaller</w:t>
      </w:r>
      <w:r w:rsidRPr="009F338A">
        <w:rPr>
          <w:sz w:val="16"/>
        </w:rPr>
        <w:t xml:space="preserve"> </w:t>
      </w:r>
      <w:r w:rsidRPr="009F338A">
        <w:rPr>
          <w:rStyle w:val="Emphasis"/>
        </w:rPr>
        <w:t>“fast boats”</w:t>
      </w:r>
      <w:r w:rsidRPr="009F338A">
        <w:rPr>
          <w:sz w:val="16"/>
        </w:rPr>
        <w:t xml:space="preserve"> </w:t>
      </w:r>
      <w:r w:rsidRPr="009F338A">
        <w:rPr>
          <w:rStyle w:val="StyleUnderline"/>
        </w:rPr>
        <w:t>and</w:t>
      </w:r>
      <w:r w:rsidRPr="009F338A">
        <w:rPr>
          <w:sz w:val="16"/>
        </w:rPr>
        <w:t xml:space="preserve"> </w:t>
      </w:r>
      <w:r w:rsidRPr="009F338A">
        <w:rPr>
          <w:rStyle w:val="Emphasis"/>
        </w:rPr>
        <w:t>submarines</w:t>
      </w:r>
      <w:r w:rsidRPr="009F338A">
        <w:rPr>
          <w:sz w:val="16"/>
        </w:rPr>
        <w:t xml:space="preserve">, similar to how guerrillas would fight a standing army. </w:t>
      </w:r>
    </w:p>
    <w:p w:rsidR="008A0107" w:rsidRPr="009F338A" w:rsidRDefault="008A0107" w:rsidP="008A0107">
      <w:pPr>
        <w:tabs>
          <w:tab w:val="left" w:pos="1014"/>
        </w:tabs>
        <w:rPr>
          <w:sz w:val="16"/>
        </w:rPr>
      </w:pPr>
      <w:r w:rsidRPr="009F338A">
        <w:rPr>
          <w:sz w:val="16"/>
        </w:rPr>
        <w:t xml:space="preserve">In 2002, the Pentagon spent $250 million on a classified U.S. war game called Millennium Challenge. The game envisioned the U.S. Navy facing a coordinated Iranian assault in the Persian Gulf using swarming boats and missiles. The results were so devastating the exercise was suspended and the parameters controversially changed to ensure a U.S. victory: The Iranians sank a total of 16 American ships ― including an aircraft carrier. </w:t>
      </w:r>
    </w:p>
    <w:p w:rsidR="008A0107" w:rsidRPr="009F338A" w:rsidRDefault="008A0107" w:rsidP="008A0107">
      <w:pPr>
        <w:tabs>
          <w:tab w:val="left" w:pos="1014"/>
        </w:tabs>
        <w:rPr>
          <w:sz w:val="16"/>
        </w:rPr>
      </w:pPr>
      <w:r w:rsidRPr="009F338A">
        <w:rPr>
          <w:sz w:val="16"/>
        </w:rPr>
        <w:t xml:space="preserve">Moreover, since </w:t>
      </w:r>
      <w:r w:rsidRPr="009F338A">
        <w:rPr>
          <w:rStyle w:val="StyleUnderline"/>
        </w:rPr>
        <w:t>Iranians</w:t>
      </w:r>
      <w:r w:rsidRPr="009F338A">
        <w:rPr>
          <w:sz w:val="16"/>
        </w:rPr>
        <w:t xml:space="preserve"> cannot match Saudi Arabia and UAE’s vast military expenditures on high-tech Western (mainly American) weaponry, including a strong air force, they </w:t>
      </w:r>
      <w:r w:rsidRPr="009F338A">
        <w:rPr>
          <w:rStyle w:val="StyleUnderline"/>
        </w:rPr>
        <w:t>have strategically focused on</w:t>
      </w:r>
      <w:r w:rsidRPr="009F338A">
        <w:rPr>
          <w:sz w:val="16"/>
        </w:rPr>
        <w:t xml:space="preserve"> </w:t>
      </w:r>
      <w:r w:rsidRPr="009F338A">
        <w:rPr>
          <w:rStyle w:val="Emphasis"/>
        </w:rPr>
        <w:t>missile capabilities</w:t>
      </w:r>
      <w:r w:rsidRPr="009F338A">
        <w:rPr>
          <w:sz w:val="16"/>
        </w:rPr>
        <w:t xml:space="preserve">. </w:t>
      </w:r>
      <w:r w:rsidRPr="009F338A">
        <w:rPr>
          <w:rStyle w:val="StyleUnderline"/>
        </w:rPr>
        <w:t>This</w:t>
      </w:r>
      <w:r w:rsidRPr="009F338A">
        <w:rPr>
          <w:sz w:val="16"/>
        </w:rPr>
        <w:t xml:space="preserve"> partly </w:t>
      </w:r>
      <w:r w:rsidRPr="009F338A">
        <w:rPr>
          <w:rStyle w:val="StyleUnderline"/>
        </w:rPr>
        <w:t>explains why Tehren’s military expenditures are dwarfed by those of its rivals</w:t>
      </w:r>
      <w:r w:rsidRPr="009F338A">
        <w:rPr>
          <w:sz w:val="16"/>
        </w:rPr>
        <w:t>: The U.S. spends roughly 49 times as much on arms compared to Iran, according to the Stockholm International Peace Research Institute. Saudi Arabia outspends Iran by a factor of five, and even tiny UAE spends roughly twice as much as Iran on defense.</w:t>
      </w:r>
    </w:p>
    <w:p w:rsidR="008A0107" w:rsidRPr="009F338A" w:rsidRDefault="008A0107" w:rsidP="008A0107">
      <w:pPr>
        <w:tabs>
          <w:tab w:val="left" w:pos="1014"/>
        </w:tabs>
        <w:rPr>
          <w:sz w:val="16"/>
        </w:rPr>
      </w:pPr>
      <w:r w:rsidRPr="009F338A">
        <w:rPr>
          <w:sz w:val="16"/>
        </w:rPr>
        <w:t xml:space="preserve">Instead, </w:t>
      </w:r>
      <w:r w:rsidRPr="009F338A">
        <w:rPr>
          <w:rStyle w:val="StyleUnderline"/>
        </w:rPr>
        <w:t>Iran is estimated to have the</w:t>
      </w:r>
      <w:r w:rsidRPr="009F338A">
        <w:rPr>
          <w:sz w:val="16"/>
        </w:rPr>
        <w:t xml:space="preserve"> </w:t>
      </w:r>
      <w:r w:rsidRPr="009F338A">
        <w:rPr>
          <w:rStyle w:val="Emphasis"/>
        </w:rPr>
        <w:t>largest inventory of ballistic missiles</w:t>
      </w:r>
      <w:r w:rsidRPr="009F338A">
        <w:rPr>
          <w:sz w:val="16"/>
        </w:rPr>
        <w:t xml:space="preserve"> </w:t>
      </w:r>
      <w:r w:rsidRPr="009F338A">
        <w:rPr>
          <w:rStyle w:val="StyleUnderline"/>
        </w:rPr>
        <w:t xml:space="preserve">in the </w:t>
      </w:r>
      <w:r w:rsidRPr="009F338A">
        <w:rPr>
          <w:rStyle w:val="Emphasis"/>
        </w:rPr>
        <w:t>Middle East</w:t>
      </w:r>
      <w:r w:rsidRPr="009F338A">
        <w:rPr>
          <w:sz w:val="16"/>
        </w:rPr>
        <w:t xml:space="preserve">. </w:t>
      </w:r>
      <w:r w:rsidRPr="009F338A">
        <w:rPr>
          <w:rStyle w:val="StyleUnderline"/>
        </w:rPr>
        <w:t>Iran’s</w:t>
      </w:r>
      <w:r w:rsidRPr="009F338A">
        <w:rPr>
          <w:sz w:val="16"/>
        </w:rPr>
        <w:t xml:space="preserve"> </w:t>
      </w:r>
      <w:r w:rsidRPr="009F338A">
        <w:rPr>
          <w:rStyle w:val="Emphasis"/>
        </w:rPr>
        <w:t>easily camouflaged</w:t>
      </w:r>
      <w:r w:rsidRPr="009F338A">
        <w:rPr>
          <w:sz w:val="16"/>
        </w:rPr>
        <w:t xml:space="preserve"> </w:t>
      </w:r>
      <w:r w:rsidRPr="009F338A">
        <w:rPr>
          <w:rStyle w:val="StyleUnderline"/>
        </w:rPr>
        <w:t>missiles are</w:t>
      </w:r>
      <w:r w:rsidRPr="009F338A">
        <w:rPr>
          <w:sz w:val="16"/>
        </w:rPr>
        <w:t xml:space="preserve"> well </w:t>
      </w:r>
      <w:r w:rsidRPr="009F338A">
        <w:rPr>
          <w:rStyle w:val="StyleUnderline"/>
        </w:rPr>
        <w:t>positioned to target both</w:t>
      </w:r>
      <w:r w:rsidRPr="009F338A">
        <w:rPr>
          <w:sz w:val="16"/>
        </w:rPr>
        <w:t xml:space="preserve"> </w:t>
      </w:r>
      <w:r w:rsidRPr="009F338A">
        <w:rPr>
          <w:rStyle w:val="Emphasis"/>
        </w:rPr>
        <w:t>ports</w:t>
      </w:r>
      <w:r w:rsidRPr="009F338A">
        <w:rPr>
          <w:sz w:val="16"/>
        </w:rPr>
        <w:t xml:space="preserve"> </w:t>
      </w:r>
      <w:r w:rsidRPr="009F338A">
        <w:rPr>
          <w:rStyle w:val="StyleUnderline"/>
        </w:rPr>
        <w:t>and</w:t>
      </w:r>
      <w:r w:rsidRPr="009F338A">
        <w:rPr>
          <w:sz w:val="16"/>
        </w:rPr>
        <w:t xml:space="preserve"> </w:t>
      </w:r>
      <w:r w:rsidRPr="009F338A">
        <w:rPr>
          <w:rStyle w:val="Emphasis"/>
        </w:rPr>
        <w:t>airfields</w:t>
      </w:r>
      <w:r w:rsidRPr="009F338A">
        <w:rPr>
          <w:sz w:val="16"/>
        </w:rPr>
        <w:t xml:space="preserve"> </w:t>
      </w:r>
      <w:r w:rsidRPr="009F338A">
        <w:rPr>
          <w:rStyle w:val="StyleUnderline"/>
        </w:rPr>
        <w:t>around the region</w:t>
      </w:r>
      <w:r w:rsidRPr="009F338A">
        <w:rPr>
          <w:sz w:val="16"/>
        </w:rPr>
        <w:t>, likely frustrating any American military build-up in preparation for an assault. Ballistic missiles also enable Tehran to uphold its defense motto that the region is either safe for all or for no one.</w:t>
      </w:r>
    </w:p>
    <w:p w:rsidR="008A0107" w:rsidRPr="009F338A" w:rsidRDefault="008A0107" w:rsidP="008A0107">
      <w:pPr>
        <w:rPr>
          <w:sz w:val="16"/>
        </w:rPr>
      </w:pPr>
      <w:r w:rsidRPr="009F338A">
        <w:rPr>
          <w:rStyle w:val="StyleUnderline"/>
        </w:rPr>
        <w:t>With</w:t>
      </w:r>
      <w:r w:rsidRPr="009F338A">
        <w:rPr>
          <w:sz w:val="16"/>
        </w:rPr>
        <w:t xml:space="preserve"> tens of </w:t>
      </w:r>
      <w:r w:rsidRPr="009F338A">
        <w:rPr>
          <w:rStyle w:val="StyleUnderline"/>
        </w:rPr>
        <w:t>thousands of U.S. troops</w:t>
      </w:r>
      <w:r w:rsidRPr="009F338A">
        <w:rPr>
          <w:sz w:val="16"/>
        </w:rPr>
        <w:t xml:space="preserve"> already </w:t>
      </w:r>
      <w:r w:rsidRPr="009F338A">
        <w:rPr>
          <w:rStyle w:val="StyleUnderline"/>
        </w:rPr>
        <w:t>stationed in the region</w:t>
      </w:r>
      <w:r w:rsidRPr="009F338A">
        <w:rPr>
          <w:sz w:val="16"/>
        </w:rPr>
        <w:t xml:space="preserve">, </w:t>
      </w:r>
      <w:r w:rsidRPr="009F338A">
        <w:rPr>
          <w:rStyle w:val="StyleUnderline"/>
        </w:rPr>
        <w:t>the Middle East is a</w:t>
      </w:r>
      <w:r w:rsidRPr="009F338A">
        <w:rPr>
          <w:sz w:val="16"/>
        </w:rPr>
        <w:t xml:space="preserve"> </w:t>
      </w:r>
      <w:r w:rsidRPr="009F338A">
        <w:rPr>
          <w:rStyle w:val="Emphasis"/>
        </w:rPr>
        <w:t>target-rich landscape</w:t>
      </w:r>
      <w:r w:rsidRPr="009F338A">
        <w:rPr>
          <w:sz w:val="16"/>
        </w:rPr>
        <w:t xml:space="preserve"> </w:t>
      </w:r>
      <w:r w:rsidRPr="009F338A">
        <w:rPr>
          <w:rStyle w:val="StyleUnderline"/>
        </w:rPr>
        <w:t>for the Iranians.</w:t>
      </w:r>
      <w:r w:rsidRPr="009F338A">
        <w:rPr>
          <w:sz w:val="16"/>
        </w:rPr>
        <w:t xml:space="preserve"> Iran can push Shia militias in Iraq to renew their attacks on U.S. troops. It can target U.S. personnel in Syria. Or it can target the literally hundreds of U.S. military installments throughout the region ― from Jordan, to Kuwait to Afghanistan. The aim will be to make U.S. troops and targets feel unsafe throughout the area (and possibly beyond), regardless of how far they may be from the front lines.</w:t>
      </w:r>
    </w:p>
    <w:p w:rsidR="008A0107" w:rsidRPr="009F338A" w:rsidRDefault="008A0107" w:rsidP="008A0107">
      <w:pPr>
        <w:rPr>
          <w:sz w:val="16"/>
        </w:rPr>
      </w:pPr>
      <w:r w:rsidRPr="009F338A">
        <w:rPr>
          <w:sz w:val="16"/>
        </w:rPr>
        <w:t xml:space="preserve">“Iran will never start any war,” then-IRGC commander Mohsen Rezaei said in 1997, but </w:t>
      </w:r>
      <w:r w:rsidRPr="009F338A">
        <w:rPr>
          <w:rStyle w:val="StyleUnderline"/>
        </w:rPr>
        <w:t>if the U.S. attacked first “we will turn the region into a</w:t>
      </w:r>
      <w:r w:rsidRPr="009F338A">
        <w:rPr>
          <w:sz w:val="16"/>
        </w:rPr>
        <w:t xml:space="preserve"> </w:t>
      </w:r>
      <w:r w:rsidRPr="009F338A">
        <w:rPr>
          <w:rStyle w:val="Emphasis"/>
        </w:rPr>
        <w:t>slaughterhouse</w:t>
      </w:r>
      <w:r w:rsidRPr="009F338A">
        <w:rPr>
          <w:sz w:val="16"/>
        </w:rPr>
        <w:t xml:space="preserve"> for them. </w:t>
      </w:r>
      <w:r w:rsidRPr="009F338A">
        <w:rPr>
          <w:rStyle w:val="StyleUnderline"/>
        </w:rPr>
        <w:t>There is no greater place than the Persian Gulf to destroy America’s might.”</w:t>
      </w:r>
    </w:p>
    <w:p w:rsidR="008A0107" w:rsidRPr="009F338A" w:rsidRDefault="008A0107" w:rsidP="008A0107">
      <w:pPr>
        <w:rPr>
          <w:sz w:val="16"/>
        </w:rPr>
      </w:pPr>
      <w:r w:rsidRPr="009F338A">
        <w:rPr>
          <w:sz w:val="16"/>
        </w:rPr>
        <w:t xml:space="preserve">But Iran’s defense strategy is not limited to slaughter in a military sense. </w:t>
      </w:r>
      <w:r w:rsidRPr="009F338A">
        <w:rPr>
          <w:rStyle w:val="StyleUnderline"/>
        </w:rPr>
        <w:t>By</w:t>
      </w:r>
      <w:r w:rsidRPr="009F338A">
        <w:rPr>
          <w:sz w:val="16"/>
        </w:rPr>
        <w:t xml:space="preserve"> temporarily </w:t>
      </w:r>
      <w:r w:rsidRPr="009F338A">
        <w:rPr>
          <w:rStyle w:val="StyleUnderline"/>
        </w:rPr>
        <w:t>closing the</w:t>
      </w:r>
      <w:r w:rsidRPr="009F338A">
        <w:rPr>
          <w:sz w:val="16"/>
        </w:rPr>
        <w:t xml:space="preserve"> </w:t>
      </w:r>
      <w:r w:rsidRPr="009F338A">
        <w:rPr>
          <w:rStyle w:val="Emphasis"/>
        </w:rPr>
        <w:t>Strait of Hormuz</w:t>
      </w:r>
      <w:r w:rsidRPr="009F338A">
        <w:rPr>
          <w:sz w:val="16"/>
        </w:rPr>
        <w:t xml:space="preserve"> ― </w:t>
      </w:r>
      <w:r w:rsidRPr="009F338A">
        <w:rPr>
          <w:rStyle w:val="StyleUnderline"/>
        </w:rPr>
        <w:t>a strategic maritime</w:t>
      </w:r>
      <w:r w:rsidRPr="009F338A">
        <w:rPr>
          <w:sz w:val="16"/>
        </w:rPr>
        <w:t xml:space="preserve"> </w:t>
      </w:r>
      <w:r w:rsidRPr="009F338A">
        <w:rPr>
          <w:rStyle w:val="Emphasis"/>
        </w:rPr>
        <w:t>choke point</w:t>
      </w:r>
      <w:r w:rsidRPr="009F338A">
        <w:rPr>
          <w:sz w:val="16"/>
        </w:rPr>
        <w:t xml:space="preserve"> </w:t>
      </w:r>
      <w:r w:rsidRPr="009F338A">
        <w:rPr>
          <w:rStyle w:val="StyleUnderline"/>
        </w:rPr>
        <w:t>through which roughly 30 percent of the world’s</w:t>
      </w:r>
      <w:r w:rsidRPr="009F338A">
        <w:rPr>
          <w:sz w:val="16"/>
        </w:rPr>
        <w:t xml:space="preserve"> </w:t>
      </w:r>
      <w:r w:rsidRPr="009F338A">
        <w:rPr>
          <w:rStyle w:val="Emphasis"/>
        </w:rPr>
        <w:t>oil supply</w:t>
      </w:r>
      <w:r w:rsidRPr="009F338A">
        <w:rPr>
          <w:sz w:val="16"/>
        </w:rPr>
        <w:t xml:space="preserve"> </w:t>
      </w:r>
      <w:r w:rsidRPr="009F338A">
        <w:rPr>
          <w:rStyle w:val="StyleUnderline"/>
        </w:rPr>
        <w:t>passes</w:t>
      </w:r>
      <w:r w:rsidRPr="009F338A">
        <w:rPr>
          <w:sz w:val="16"/>
        </w:rPr>
        <w:t xml:space="preserve"> ― </w:t>
      </w:r>
      <w:r w:rsidRPr="009F338A">
        <w:rPr>
          <w:rStyle w:val="StyleUnderline"/>
        </w:rPr>
        <w:t>Tehran could</w:t>
      </w:r>
      <w:r w:rsidRPr="009F338A">
        <w:rPr>
          <w:sz w:val="16"/>
        </w:rPr>
        <w:t xml:space="preserve"> </w:t>
      </w:r>
      <w:r w:rsidRPr="009F338A">
        <w:rPr>
          <w:rStyle w:val="Emphasis"/>
        </w:rPr>
        <w:t>inflict massive damage</w:t>
      </w:r>
      <w:r w:rsidRPr="009F338A">
        <w:rPr>
          <w:sz w:val="16"/>
        </w:rPr>
        <w:t xml:space="preserve"> </w:t>
      </w:r>
      <w:r w:rsidRPr="009F338A">
        <w:rPr>
          <w:rStyle w:val="StyleUnderline"/>
        </w:rPr>
        <w:t>to the world economy,</w:t>
      </w:r>
      <w:r w:rsidRPr="009F338A">
        <w:rPr>
          <w:sz w:val="16"/>
        </w:rPr>
        <w:t xml:space="preserve"> </w:t>
      </w:r>
      <w:r w:rsidRPr="009F338A">
        <w:rPr>
          <w:rStyle w:val="StyleUnderline"/>
        </w:rPr>
        <w:t>causing</w:t>
      </w:r>
      <w:r w:rsidRPr="009F338A">
        <w:rPr>
          <w:sz w:val="16"/>
        </w:rPr>
        <w:t xml:space="preserve"> </w:t>
      </w:r>
      <w:r w:rsidRPr="009F338A">
        <w:rPr>
          <w:rStyle w:val="Emphasis"/>
        </w:rPr>
        <w:t>oil prices to skyrocket</w:t>
      </w:r>
      <w:r w:rsidRPr="009F338A">
        <w:rPr>
          <w:sz w:val="16"/>
        </w:rPr>
        <w:t xml:space="preserve"> </w:t>
      </w:r>
      <w:r w:rsidRPr="009F338A">
        <w:rPr>
          <w:rStyle w:val="StyleUnderline"/>
        </w:rPr>
        <w:t xml:space="preserve">and likely compelling other </w:t>
      </w:r>
      <w:r w:rsidRPr="009F338A">
        <w:rPr>
          <w:rStyle w:val="Emphasis"/>
        </w:rPr>
        <w:t>great powers to</w:t>
      </w:r>
      <w:r w:rsidRPr="009F338A">
        <w:rPr>
          <w:sz w:val="16"/>
        </w:rPr>
        <w:t xml:space="preserve"> </w:t>
      </w:r>
      <w:r w:rsidRPr="009F338A">
        <w:rPr>
          <w:rStyle w:val="Emphasis"/>
        </w:rPr>
        <w:t>intervene</w:t>
      </w:r>
      <w:r w:rsidRPr="009F338A">
        <w:rPr>
          <w:sz w:val="16"/>
        </w:rPr>
        <w:t xml:space="preserve"> to put an end to the war. Indeed, </w:t>
      </w:r>
      <w:r w:rsidRPr="009F338A">
        <w:rPr>
          <w:rStyle w:val="StyleUnderline"/>
        </w:rPr>
        <w:t>even a</w:t>
      </w:r>
      <w:r w:rsidRPr="009F338A">
        <w:rPr>
          <w:sz w:val="16"/>
        </w:rPr>
        <w:t xml:space="preserve"> </w:t>
      </w:r>
      <w:r w:rsidRPr="009F338A">
        <w:rPr>
          <w:rStyle w:val="Emphasis"/>
        </w:rPr>
        <w:t>brief closure</w:t>
      </w:r>
      <w:r w:rsidRPr="009F338A">
        <w:rPr>
          <w:sz w:val="16"/>
        </w:rPr>
        <w:t xml:space="preserve"> of the strait </w:t>
      </w:r>
      <w:r w:rsidRPr="009F338A">
        <w:rPr>
          <w:rStyle w:val="StyleUnderline"/>
        </w:rPr>
        <w:t>would create enough</w:t>
      </w:r>
      <w:r w:rsidRPr="009F338A">
        <w:rPr>
          <w:sz w:val="16"/>
        </w:rPr>
        <w:t xml:space="preserve"> </w:t>
      </w:r>
      <w:r w:rsidRPr="009F338A">
        <w:rPr>
          <w:rStyle w:val="Emphasis"/>
        </w:rPr>
        <w:t>ambiguity</w:t>
      </w:r>
      <w:r w:rsidRPr="009F338A">
        <w:rPr>
          <w:sz w:val="16"/>
        </w:rPr>
        <w:t xml:space="preserve"> </w:t>
      </w:r>
      <w:r w:rsidRPr="009F338A">
        <w:rPr>
          <w:rStyle w:val="StyleUnderline"/>
        </w:rPr>
        <w:t>and</w:t>
      </w:r>
      <w:r w:rsidRPr="009F338A">
        <w:rPr>
          <w:sz w:val="16"/>
        </w:rPr>
        <w:t xml:space="preserve"> </w:t>
      </w:r>
      <w:r w:rsidRPr="009F338A">
        <w:rPr>
          <w:rStyle w:val="Emphasis"/>
        </w:rPr>
        <w:t>uncertainty</w:t>
      </w:r>
      <w:r w:rsidRPr="009F338A">
        <w:rPr>
          <w:sz w:val="16"/>
        </w:rPr>
        <w:t xml:space="preserve"> </w:t>
      </w:r>
      <w:r w:rsidRPr="009F338A">
        <w:rPr>
          <w:rStyle w:val="StyleUnderline"/>
        </w:rPr>
        <w:t>to “drive up</w:t>
      </w:r>
      <w:r w:rsidRPr="009F338A">
        <w:rPr>
          <w:sz w:val="16"/>
        </w:rPr>
        <w:t xml:space="preserve"> </w:t>
      </w:r>
      <w:r w:rsidRPr="009F338A">
        <w:rPr>
          <w:rStyle w:val="Emphasis"/>
        </w:rPr>
        <w:t>shipping insurance</w:t>
      </w:r>
      <w:r w:rsidRPr="009F338A">
        <w:rPr>
          <w:sz w:val="16"/>
        </w:rPr>
        <w:t xml:space="preserve"> </w:t>
      </w:r>
      <w:r w:rsidRPr="009F338A">
        <w:rPr>
          <w:rStyle w:val="StyleUnderline"/>
        </w:rPr>
        <w:t>and other costs to</w:t>
      </w:r>
      <w:r w:rsidRPr="009F338A">
        <w:rPr>
          <w:sz w:val="16"/>
        </w:rPr>
        <w:t xml:space="preserve"> </w:t>
      </w:r>
      <w:r w:rsidRPr="009F338A">
        <w:rPr>
          <w:rStyle w:val="Emphasis"/>
        </w:rPr>
        <w:t>astronomical heights</w:t>
      </w:r>
      <w:r w:rsidRPr="009F338A">
        <w:rPr>
          <w:sz w:val="16"/>
        </w:rPr>
        <w:t xml:space="preserve">,” a senior European diplomat told the Christian Science Monitor in 2012. </w:t>
      </w:r>
    </w:p>
    <w:p w:rsidR="008A0107" w:rsidRPr="009F338A" w:rsidRDefault="008A0107" w:rsidP="008A0107">
      <w:pPr>
        <w:rPr>
          <w:sz w:val="16"/>
        </w:rPr>
      </w:pPr>
      <w:r w:rsidRPr="009F338A">
        <w:rPr>
          <w:rStyle w:val="StyleUnderline"/>
        </w:rPr>
        <w:t>Iran’s</w:t>
      </w:r>
      <w:r w:rsidRPr="009F338A">
        <w:rPr>
          <w:sz w:val="16"/>
        </w:rPr>
        <w:t xml:space="preserve"> </w:t>
      </w:r>
      <w:r w:rsidRPr="009F338A">
        <w:rPr>
          <w:rStyle w:val="Emphasis"/>
        </w:rPr>
        <w:t>asymmetric strategy</w:t>
      </w:r>
      <w:r w:rsidRPr="009F338A">
        <w:rPr>
          <w:sz w:val="16"/>
        </w:rPr>
        <w:t xml:space="preserve"> likely </w:t>
      </w:r>
      <w:r w:rsidRPr="009F338A">
        <w:rPr>
          <w:rStyle w:val="StyleUnderline"/>
        </w:rPr>
        <w:t>also has a</w:t>
      </w:r>
      <w:r w:rsidRPr="009F338A">
        <w:rPr>
          <w:sz w:val="16"/>
        </w:rPr>
        <w:t xml:space="preserve"> </w:t>
      </w:r>
      <w:r w:rsidRPr="009F338A">
        <w:rPr>
          <w:rStyle w:val="Emphasis"/>
        </w:rPr>
        <w:t>cyber component</w:t>
      </w:r>
      <w:r w:rsidRPr="009F338A">
        <w:rPr>
          <w:sz w:val="16"/>
        </w:rPr>
        <w:t xml:space="preserve">. </w:t>
      </w:r>
      <w:r w:rsidRPr="009F338A">
        <w:rPr>
          <w:rStyle w:val="StyleUnderline"/>
        </w:rPr>
        <w:t>Iran is already considered to have one of the world’s most sophisticated</w:t>
      </w:r>
      <w:r w:rsidRPr="009F338A">
        <w:rPr>
          <w:sz w:val="16"/>
        </w:rPr>
        <w:t xml:space="preserve"> </w:t>
      </w:r>
      <w:r w:rsidRPr="009F338A">
        <w:rPr>
          <w:rStyle w:val="Emphasis"/>
        </w:rPr>
        <w:t>cyber armies</w:t>
      </w:r>
      <w:r w:rsidRPr="009F338A">
        <w:rPr>
          <w:sz w:val="16"/>
        </w:rPr>
        <w:t xml:space="preserve"> </w:t>
      </w:r>
      <w:r w:rsidRPr="009F338A">
        <w:rPr>
          <w:rStyle w:val="StyleUnderline"/>
        </w:rPr>
        <w:t>and it has already shown its</w:t>
      </w:r>
      <w:r w:rsidRPr="009F338A">
        <w:rPr>
          <w:sz w:val="16"/>
        </w:rPr>
        <w:t xml:space="preserve"> </w:t>
      </w:r>
      <w:r w:rsidRPr="009F338A">
        <w:rPr>
          <w:rStyle w:val="Emphasis"/>
        </w:rPr>
        <w:t>readiness to strike</w:t>
      </w:r>
      <w:r w:rsidRPr="009F338A">
        <w:rPr>
          <w:sz w:val="16"/>
        </w:rPr>
        <w:t xml:space="preserve"> the U.S. in response to American cyberattacks (the U.S. and Israel famously engaged in very sophisticated cybersabotage of Iran’s nuclear program.)</w:t>
      </w:r>
    </w:p>
    <w:p w:rsidR="001B6AAD" w:rsidRPr="009F338A" w:rsidRDefault="001B6AAD" w:rsidP="006F4D60">
      <w:pPr>
        <w:pStyle w:val="Heading3"/>
        <w:rPr>
          <w:rFonts w:cs="Calibri"/>
        </w:rPr>
      </w:pPr>
      <w:r w:rsidRPr="009F338A">
        <w:rPr>
          <w:rFonts w:cs="Calibri"/>
        </w:rPr>
        <w:t>Warming Impact</w:t>
      </w:r>
    </w:p>
    <w:p w:rsidR="001B6AAD" w:rsidRPr="009F338A" w:rsidRDefault="001B6AAD" w:rsidP="001B6AAD">
      <w:pPr>
        <w:pStyle w:val="Heading4"/>
        <w:rPr>
          <w:rFonts w:cs="Calibri"/>
        </w:rPr>
      </w:pPr>
      <w:r w:rsidRPr="009F338A">
        <w:rPr>
          <w:rFonts w:cs="Calibri"/>
        </w:rPr>
        <w:t xml:space="preserve">Withdrawal from Paris will be </w:t>
      </w:r>
      <w:r w:rsidRPr="009F338A">
        <w:rPr>
          <w:rFonts w:cs="Calibri"/>
          <w:u w:val="single"/>
        </w:rPr>
        <w:t>decided in 2020</w:t>
      </w:r>
      <w:r w:rsidRPr="009F338A">
        <w:rPr>
          <w:rFonts w:cs="Calibri"/>
        </w:rPr>
        <w:t xml:space="preserve">---staying prevents </w:t>
      </w:r>
      <w:r w:rsidRPr="009F338A">
        <w:rPr>
          <w:rFonts w:cs="Calibri"/>
          <w:u w:val="single"/>
        </w:rPr>
        <w:t>extinction-level</w:t>
      </w:r>
      <w:r w:rsidRPr="009F338A">
        <w:rPr>
          <w:rFonts w:cs="Calibri"/>
        </w:rPr>
        <w:t xml:space="preserve"> warming.</w:t>
      </w:r>
    </w:p>
    <w:p w:rsidR="001B6AAD" w:rsidRPr="009F338A" w:rsidRDefault="001B6AAD" w:rsidP="001B6AAD">
      <w:pPr>
        <w:rPr>
          <w:sz w:val="16"/>
        </w:rPr>
      </w:pPr>
      <w:r w:rsidRPr="009F338A">
        <w:t xml:space="preserve">Zoë </w:t>
      </w:r>
      <w:r w:rsidRPr="009F338A">
        <w:rPr>
          <w:rStyle w:val="Style13ptBold"/>
        </w:rPr>
        <w:t>Schlanger 17</w:t>
      </w:r>
      <w:r w:rsidRPr="009F338A">
        <w:t>. Environment Reporter for Quartz and Akshat Rathi, Science Journalist with Quartz. “It’s Official: Trump is Forcing the US to Turn its Back on the Paris Climate Agreement”. Quartz. 1 June 2017. https://qz.com/996376/trump-has-decided-to-pull-the-us-from-the-paris-climate-agreement/</w:t>
      </w:r>
    </w:p>
    <w:p w:rsidR="001B6AAD" w:rsidRPr="009F338A" w:rsidRDefault="001B6AAD" w:rsidP="001B6AAD">
      <w:pPr>
        <w:rPr>
          <w:sz w:val="16"/>
        </w:rPr>
      </w:pPr>
      <w:r w:rsidRPr="009F338A">
        <w:rPr>
          <w:sz w:val="16"/>
        </w:rPr>
        <w:t xml:space="preserve">US president Donald </w:t>
      </w:r>
      <w:r w:rsidRPr="009F338A">
        <w:rPr>
          <w:rStyle w:val="StyleUnderline"/>
        </w:rPr>
        <w:t>Trump announced</w:t>
      </w:r>
      <w:r w:rsidRPr="009F338A">
        <w:rPr>
          <w:sz w:val="16"/>
        </w:rPr>
        <w:t xml:space="preserve"> today (June 1) </w:t>
      </w:r>
      <w:r w:rsidRPr="009F338A">
        <w:rPr>
          <w:rStyle w:val="StyleUnderline"/>
        </w:rPr>
        <w:t>he’s decided to withdraw</w:t>
      </w:r>
      <w:r w:rsidRPr="009F338A">
        <w:rPr>
          <w:sz w:val="16"/>
        </w:rPr>
        <w:t xml:space="preserve"> the country </w:t>
      </w:r>
      <w:r w:rsidRPr="009F338A">
        <w:rPr>
          <w:rStyle w:val="StyleUnderline"/>
        </w:rPr>
        <w:t>from</w:t>
      </w:r>
      <w:r w:rsidRPr="009F338A">
        <w:rPr>
          <w:sz w:val="16"/>
        </w:rPr>
        <w:t xml:space="preserve"> the </w:t>
      </w:r>
      <w:r w:rsidRPr="009F338A">
        <w:rPr>
          <w:rStyle w:val="StyleUnderline"/>
        </w:rPr>
        <w:t>Paris</w:t>
      </w:r>
      <w:r w:rsidRPr="009F338A">
        <w:rPr>
          <w:sz w:val="16"/>
        </w:rPr>
        <w:t xml:space="preserve"> climate agreement. </w:t>
      </w:r>
      <w:r w:rsidRPr="009F338A">
        <w:rPr>
          <w:rStyle w:val="StyleUnderline"/>
        </w:rPr>
        <w:t xml:space="preserve">The US emits about one-sixth of the planet’s total greenhouse gas emissions, making it the second-largest emitter in the world. The decision removes the US from its commitments to international efforts to reduce fossil-fuel emissions and thereby avoid levels of global temperature rise that </w:t>
      </w:r>
      <w:r w:rsidRPr="009F338A">
        <w:rPr>
          <w:rStyle w:val="Emphasis"/>
        </w:rPr>
        <w:t xml:space="preserve">imperil the future viability of human </w:t>
      </w:r>
      <w:r w:rsidRPr="009F338A">
        <w:rPr>
          <w:rStyle w:val="Emphasis"/>
          <w:szCs w:val="26"/>
          <w:bdr w:val="single" w:sz="18" w:space="0" w:color="auto"/>
        </w:rPr>
        <w:t>life on Earth</w:t>
      </w:r>
      <w:r w:rsidRPr="009F338A">
        <w:rPr>
          <w:sz w:val="16"/>
        </w:rPr>
        <w:t xml:space="preserve">. The US joins Nicaragua and Syria as the only countries to reject the Paris agreement. Notably, Nicaragua refused to join because its leadership felt the agreement did not go far enough. Syria, meanwhile, has since 2011 been mired in one of the globe’s most violent civil conflicts. Not leaving means Trump will have to respect the US’s commitments to reduce emissions. </w:t>
      </w:r>
      <w:r w:rsidRPr="009F338A">
        <w:rPr>
          <w:rStyle w:val="StyleUnderline"/>
        </w:rPr>
        <w:t xml:space="preserve">Trump will abide by the structure laid out in the agreement, which means it could </w:t>
      </w:r>
      <w:r w:rsidRPr="009F338A">
        <w:rPr>
          <w:rStyle w:val="Emphasis"/>
        </w:rPr>
        <w:t>take the US up to four years to actually leave</w:t>
      </w:r>
      <w:r w:rsidRPr="009F338A">
        <w:rPr>
          <w:rStyle w:val="StyleUnderline"/>
        </w:rPr>
        <w:t xml:space="preserve">. So the </w:t>
      </w:r>
      <w:r w:rsidRPr="009F338A">
        <w:rPr>
          <w:rStyle w:val="Emphasis"/>
        </w:rPr>
        <w:t>real question</w:t>
      </w:r>
      <w:r w:rsidRPr="009F338A">
        <w:rPr>
          <w:rStyle w:val="StyleUnderline"/>
        </w:rPr>
        <w:t xml:space="preserve"> of whether the country stays in the Paris climate agreement may be </w:t>
      </w:r>
      <w:r w:rsidRPr="009F338A">
        <w:rPr>
          <w:rStyle w:val="Emphasis"/>
        </w:rPr>
        <w:t>decided by voters in 2020 the presidential election</w:t>
      </w:r>
      <w:r w:rsidRPr="009F338A">
        <w:rPr>
          <w:sz w:val="16"/>
        </w:rPr>
        <w:t xml:space="preserve">. Trump, who reportedly was undecided as recently as last evening, ultimately listened to ignored the voices of energy industry giants like ExxonMobil and Shell, coal company Cloud Peak, and Rex Tillerson, his own secretary of state, not to mention some of his most trusted advisors, daughter Ivanka Trump and son-in-law Jared Kushner. He thus ignored instead listened to the climate-denying faction of his inner-circle, including Environmental Protection Agency administrator Scott Pruitt, chief strategist Steve Bannon, and a coterie of 22 Republican senators who sent a letter to the president urging him to back out. (Those senators have collectively received $10 million in campaign contributions from the oil and gas industry since 2012.) </w:t>
      </w:r>
      <w:r w:rsidRPr="009F338A">
        <w:rPr>
          <w:rStyle w:val="StyleUnderline"/>
        </w:rPr>
        <w:t>The pledge</w:t>
      </w:r>
      <w:r w:rsidRPr="009F338A">
        <w:rPr>
          <w:sz w:val="16"/>
        </w:rPr>
        <w:t xml:space="preserve"> made by the Obama administration to the Paris agreement </w:t>
      </w:r>
      <w:r w:rsidRPr="009F338A">
        <w:rPr>
          <w:rStyle w:val="StyleUnderline"/>
        </w:rPr>
        <w:t>is</w:t>
      </w:r>
      <w:r w:rsidRPr="009F338A">
        <w:rPr>
          <w:sz w:val="16"/>
        </w:rPr>
        <w:t xml:space="preserve"> was not legally binding, but </w:t>
      </w:r>
      <w:r w:rsidRPr="009F338A">
        <w:rPr>
          <w:rStyle w:val="Emphasis"/>
        </w:rPr>
        <w:t>symbolically important</w:t>
      </w:r>
      <w:r w:rsidRPr="009F338A">
        <w:rPr>
          <w:rStyle w:val="StyleUnderline"/>
        </w:rPr>
        <w:t xml:space="preserve">. It offers offered an </w:t>
      </w:r>
      <w:r w:rsidRPr="009F338A">
        <w:rPr>
          <w:rStyle w:val="Emphasis"/>
        </w:rPr>
        <w:t>assurance</w:t>
      </w:r>
      <w:r w:rsidRPr="009F338A">
        <w:rPr>
          <w:rStyle w:val="StyleUnderline"/>
        </w:rPr>
        <w:t xml:space="preserve"> to other nations that the country would take responsibility for its own share of global emissions</w:t>
      </w:r>
      <w:r w:rsidRPr="009F338A">
        <w:rPr>
          <w:sz w:val="16"/>
        </w:rPr>
        <w:t xml:space="preserve">. Within weeks of Trump taking office, however, his administration began the process of rolling back key federal emissions standards, making clear that it had no intention of working towards meeting the US’s commitment to cut greenhouse gas emissions by 2025 to about a third of the country’s 2005 emission levels. Without the US, the total number of countries that have formally pledged emissions reductions remains 147 drops to 146, in total accounting for roughly 80% 65% of the planet’s emissions. As the US vacates its seat at the bargaining table, it has partners in it cedes climate leadership to India, China, and the EU, all of which have publicly pledged to strengthen their commitments to mutually reduce emissions. Still, </w:t>
      </w:r>
      <w:r w:rsidRPr="009F338A">
        <w:rPr>
          <w:rStyle w:val="Emphasis"/>
        </w:rPr>
        <w:t>without US participation</w:t>
      </w:r>
      <w:r w:rsidRPr="009F338A">
        <w:rPr>
          <w:rStyle w:val="StyleUnderline"/>
        </w:rPr>
        <w:t xml:space="preserve"> during what scientists agree are </w:t>
      </w:r>
      <w:r w:rsidRPr="009F338A">
        <w:rPr>
          <w:rStyle w:val="Emphasis"/>
        </w:rPr>
        <w:t>critical years</w:t>
      </w:r>
      <w:r w:rsidRPr="009F338A">
        <w:rPr>
          <w:rStyle w:val="StyleUnderline"/>
        </w:rPr>
        <w:t xml:space="preserve">, the hope of avoiding </w:t>
      </w:r>
      <w:r w:rsidRPr="009F338A">
        <w:rPr>
          <w:rStyle w:val="Emphasis"/>
          <w:szCs w:val="26"/>
          <w:bdr w:val="single" w:sz="18" w:space="0" w:color="auto"/>
        </w:rPr>
        <w:t>dangerous levels of climate change</w:t>
      </w:r>
      <w:r w:rsidRPr="009F338A">
        <w:rPr>
          <w:rStyle w:val="StyleUnderline"/>
        </w:rPr>
        <w:t xml:space="preserve"> slips farther away</w:t>
      </w:r>
      <w:r w:rsidRPr="009F338A">
        <w:rPr>
          <w:sz w:val="16"/>
        </w:rPr>
        <w:t>.</w:t>
      </w:r>
    </w:p>
    <w:p w:rsidR="0003084B" w:rsidRPr="009F338A" w:rsidRDefault="0003084B" w:rsidP="0003084B">
      <w:pPr>
        <w:pStyle w:val="Heading3"/>
        <w:rPr>
          <w:rFonts w:cs="Calibri"/>
        </w:rPr>
      </w:pPr>
      <w:r w:rsidRPr="009F338A">
        <w:rPr>
          <w:rFonts w:cs="Calibri"/>
        </w:rPr>
        <w:t>Paris---O/V---2NC</w:t>
      </w:r>
    </w:p>
    <w:p w:rsidR="0003084B" w:rsidRPr="009F338A" w:rsidRDefault="0003084B" w:rsidP="0003084B">
      <w:pPr>
        <w:pStyle w:val="Heading4"/>
        <w:rPr>
          <w:rFonts w:cs="Calibri"/>
        </w:rPr>
      </w:pPr>
      <w:r w:rsidRPr="009F338A">
        <w:rPr>
          <w:rFonts w:cs="Calibri"/>
        </w:rPr>
        <w:t xml:space="preserve">Warming outweighs---its </w:t>
      </w:r>
      <w:r w:rsidRPr="009F338A">
        <w:rPr>
          <w:rFonts w:cs="Calibri"/>
          <w:i/>
          <w:u w:val="single"/>
        </w:rPr>
        <w:t>irreversible</w:t>
      </w:r>
      <w:r w:rsidRPr="009F338A">
        <w:rPr>
          <w:rFonts w:cs="Calibri"/>
        </w:rPr>
        <w:t xml:space="preserve">, and </w:t>
      </w:r>
      <w:r w:rsidRPr="009F338A">
        <w:rPr>
          <w:rFonts w:cs="Calibri"/>
          <w:i/>
          <w:u w:val="single"/>
        </w:rPr>
        <w:t>turns every impact</w:t>
      </w:r>
      <w:r w:rsidRPr="009F338A">
        <w:rPr>
          <w:rFonts w:cs="Calibri"/>
        </w:rPr>
        <w:t>.</w:t>
      </w:r>
    </w:p>
    <w:p w:rsidR="0003084B" w:rsidRPr="009F338A" w:rsidRDefault="0003084B" w:rsidP="0003084B">
      <w:pPr>
        <w:rPr>
          <w:sz w:val="16"/>
          <w:szCs w:val="16"/>
        </w:rPr>
      </w:pPr>
      <w:r w:rsidRPr="009F338A">
        <w:rPr>
          <w:rStyle w:val="Style13ptBold"/>
        </w:rPr>
        <w:t>Torres 16</w:t>
      </w:r>
      <w:r w:rsidRPr="009F338A">
        <w:rPr>
          <w:sz w:val="16"/>
        </w:rPr>
        <w:t xml:space="preserve"> </w:t>
      </w:r>
      <w:r w:rsidRPr="009F338A">
        <w:rPr>
          <w:sz w:val="16"/>
          <w:szCs w:val="16"/>
        </w:rPr>
        <w:t>(Phil Torres; author, Affiliate Scholar @ Institute for Ethics and Emerging Technologies, founder of the X-Risks Institute, published articles for Bulletin of the Atomic Scientists, Salon, Journal of Future Studies, and the Journal of Evolution and Technology</w:t>
      </w:r>
      <w:r w:rsidRPr="009F338A">
        <w:rPr>
          <w:sz w:val="16"/>
        </w:rPr>
        <w:t>; 7-22-2016,</w:t>
      </w:r>
      <w:r w:rsidRPr="009F338A">
        <w:rPr>
          <w:sz w:val="16"/>
          <w:szCs w:val="16"/>
        </w:rPr>
        <w:t xml:space="preserve"> "Op-ed: Climate Change Is the Most Urgent Existential Risk," FLI - Future of Life Institute, http://futureoflife.org/2016/07/22/climate-change-is-the-most-urgent-existential-risk/, accessed 8-9-2016)</w:t>
      </w:r>
    </w:p>
    <w:p w:rsidR="0003084B" w:rsidRPr="009F338A" w:rsidRDefault="0003084B" w:rsidP="0003084B">
      <w:pPr>
        <w:rPr>
          <w:sz w:val="16"/>
        </w:rPr>
      </w:pPr>
      <w:r w:rsidRPr="009F338A">
        <w:rPr>
          <w:sz w:val="16"/>
        </w:rPr>
        <w:t xml:space="preserve">For example, </w:t>
      </w:r>
      <w:r w:rsidRPr="009F338A">
        <w:rPr>
          <w:rStyle w:val="Emphasis"/>
        </w:rPr>
        <w:t>according to the</w:t>
      </w:r>
      <w:r w:rsidRPr="009F338A">
        <w:rPr>
          <w:sz w:val="16"/>
        </w:rPr>
        <w:t xml:space="preserve"> </w:t>
      </w:r>
      <w:r w:rsidRPr="009F338A">
        <w:rPr>
          <w:rStyle w:val="Emphasis"/>
          <w:bdr w:val="single" w:sz="4" w:space="0" w:color="auto"/>
        </w:rPr>
        <w:t>I</w:t>
      </w:r>
      <w:r w:rsidRPr="009F338A">
        <w:rPr>
          <w:sz w:val="16"/>
        </w:rPr>
        <w:t xml:space="preserve">ntergovernmental </w:t>
      </w:r>
      <w:r w:rsidRPr="009F338A">
        <w:rPr>
          <w:rStyle w:val="Emphasis"/>
          <w:bdr w:val="single" w:sz="4" w:space="0" w:color="auto"/>
        </w:rPr>
        <w:t>P</w:t>
      </w:r>
      <w:r w:rsidRPr="009F338A">
        <w:rPr>
          <w:sz w:val="16"/>
        </w:rPr>
        <w:t xml:space="preserve">anel on </w:t>
      </w:r>
      <w:r w:rsidRPr="009F338A">
        <w:rPr>
          <w:rStyle w:val="Emphasis"/>
          <w:bdr w:val="single" w:sz="4" w:space="0" w:color="auto"/>
        </w:rPr>
        <w:t>C</w:t>
      </w:r>
      <w:r w:rsidRPr="009F338A">
        <w:rPr>
          <w:sz w:val="16"/>
        </w:rPr>
        <w:t xml:space="preserve">limate </w:t>
      </w:r>
      <w:r w:rsidRPr="009F338A">
        <w:rPr>
          <w:rStyle w:val="Emphasis"/>
          <w:bdr w:val="single" w:sz="4" w:space="0" w:color="auto"/>
        </w:rPr>
        <w:t>C</w:t>
      </w:r>
      <w:r w:rsidRPr="009F338A">
        <w:rPr>
          <w:sz w:val="16"/>
        </w:rPr>
        <w:t xml:space="preserve">hange, </w:t>
      </w:r>
      <w:r w:rsidRPr="009F338A">
        <w:rPr>
          <w:rStyle w:val="StyleUnderline"/>
        </w:rPr>
        <w:t>the effects of climate change will be “severe</w:t>
      </w:r>
      <w:r w:rsidRPr="009F338A">
        <w:rPr>
          <w:sz w:val="16"/>
        </w:rPr>
        <w:t xml:space="preserve">,” “pervasive,” </w:t>
      </w:r>
      <w:r w:rsidRPr="009F338A">
        <w:rPr>
          <w:rStyle w:val="StyleUnderline"/>
        </w:rPr>
        <w:t>and “</w:t>
      </w:r>
      <w:r w:rsidRPr="009F338A">
        <w:rPr>
          <w:rStyle w:val="Emphasis"/>
        </w:rPr>
        <w:t>irreversible</w:t>
      </w:r>
      <w:r w:rsidRPr="009F338A">
        <w:rPr>
          <w:sz w:val="16"/>
        </w:rPr>
        <w:t xml:space="preserve">.” Or, as </w:t>
      </w:r>
      <w:hyperlink r:id="rId49" w:history="1">
        <w:r w:rsidRPr="009F338A">
          <w:rPr>
            <w:rStyle w:val="StyleUnderline"/>
          </w:rPr>
          <w:t>a 2016 study</w:t>
        </w:r>
      </w:hyperlink>
      <w:r w:rsidRPr="009F338A">
        <w:rPr>
          <w:rStyle w:val="StyleUnderline"/>
        </w:rPr>
        <w:t xml:space="preserve"> </w:t>
      </w:r>
      <w:r w:rsidRPr="009F338A">
        <w:rPr>
          <w:rStyle w:val="Emphasis"/>
          <w:bdr w:val="single" w:sz="4" w:space="0" w:color="auto"/>
        </w:rPr>
        <w:t>published in Nature</w:t>
      </w:r>
      <w:r w:rsidRPr="009F338A">
        <w:rPr>
          <w:rStyle w:val="StyleUnderline"/>
        </w:rPr>
        <w:t xml:space="preserve"> and authored by over twenty scientists </w:t>
      </w:r>
      <w:r w:rsidRPr="009F338A">
        <w:rPr>
          <w:sz w:val="16"/>
        </w:rPr>
        <w:t xml:space="preserve">puts it, </w:t>
      </w:r>
      <w:r w:rsidRPr="009F338A">
        <w:rPr>
          <w:rStyle w:val="StyleUnderline"/>
        </w:rPr>
        <w:t xml:space="preserve">the consequences of climate change “will extend longer than the entire history of human civilization thus far.” </w:t>
      </w:r>
      <w:r w:rsidRPr="009F338A">
        <w:rPr>
          <w:sz w:val="16"/>
        </w:rPr>
        <w:t xml:space="preserve">Furthermore, </w:t>
      </w:r>
      <w:hyperlink r:id="rId50" w:history="1">
        <w:r w:rsidRPr="009F338A">
          <w:rPr>
            <w:rStyle w:val="Hyperlink"/>
            <w:sz w:val="16"/>
          </w:rPr>
          <w:t>a recent article</w:t>
        </w:r>
      </w:hyperlink>
      <w:r w:rsidRPr="009F338A">
        <w:rPr>
          <w:sz w:val="16"/>
        </w:rPr>
        <w:t xml:space="preserve"> in Science Advances </w:t>
      </w:r>
      <w:r w:rsidRPr="009F338A">
        <w:rPr>
          <w:rStyle w:val="StyleUnderline"/>
        </w:rPr>
        <w:t>confirms</w:t>
      </w:r>
      <w:r w:rsidRPr="009F338A">
        <w:rPr>
          <w:sz w:val="16"/>
        </w:rPr>
        <w:t xml:space="preserve"> that humanity has already escorted the biosphere into the sixth mass extinction event in life’s 3.8 billion year history on Earth. Yet </w:t>
      </w:r>
      <w:hyperlink r:id="rId51" w:history="1">
        <w:r w:rsidRPr="009F338A">
          <w:rPr>
            <w:rStyle w:val="Hyperlink"/>
            <w:sz w:val="16"/>
          </w:rPr>
          <w:t>another study</w:t>
        </w:r>
      </w:hyperlink>
      <w:r w:rsidRPr="009F338A">
        <w:rPr>
          <w:sz w:val="16"/>
        </w:rPr>
        <w:t xml:space="preserve"> suggests that </w:t>
      </w:r>
      <w:r w:rsidRPr="009F338A">
        <w:rPr>
          <w:rStyle w:val="Emphasis"/>
        </w:rPr>
        <w:t xml:space="preserve">we could be approaching a sudden, </w:t>
      </w:r>
      <w:r w:rsidRPr="009F338A">
        <w:rPr>
          <w:rStyle w:val="StyleUnderline"/>
        </w:rPr>
        <w:t>irreversible,</w:t>
      </w:r>
      <w:r w:rsidRPr="009F338A">
        <w:rPr>
          <w:rStyle w:val="Emphasis"/>
        </w:rPr>
        <w:t xml:space="preserve"> catastrophic collapse of the global ecosystem</w:t>
      </w:r>
      <w:r w:rsidRPr="009F338A">
        <w:rPr>
          <w:sz w:val="16"/>
        </w:rPr>
        <w:t xml:space="preserve">. If this were to occur, </w:t>
      </w:r>
      <w:r w:rsidRPr="009F338A">
        <w:rPr>
          <w:rStyle w:val="Emphasis"/>
        </w:rPr>
        <w:t xml:space="preserve">it could result in “widespread </w:t>
      </w:r>
      <w:r w:rsidRPr="009F338A">
        <w:rPr>
          <w:sz w:val="16"/>
        </w:rPr>
        <w:t>social</w:t>
      </w:r>
      <w:r w:rsidRPr="009F338A">
        <w:rPr>
          <w:rStyle w:val="Emphasis"/>
        </w:rPr>
        <w:t xml:space="preserve"> unrest, economic instability and </w:t>
      </w:r>
      <w:r w:rsidRPr="009F338A">
        <w:rPr>
          <w:rStyle w:val="StyleUnderline"/>
        </w:rPr>
        <w:t>loss of human life</w:t>
      </w:r>
      <w:r w:rsidRPr="009F338A">
        <w:rPr>
          <w:rStyle w:val="Emphasis"/>
        </w:rPr>
        <w:t xml:space="preserve">.” </w:t>
      </w:r>
      <w:r w:rsidRPr="009F338A">
        <w:rPr>
          <w:sz w:val="16"/>
        </w:rPr>
        <w:t>Given the potential for environmental degradation to</w:t>
      </w:r>
      <w:r w:rsidRPr="009F338A">
        <w:rPr>
          <w:rStyle w:val="Emphasis"/>
        </w:rPr>
        <w:t xml:space="preserve"> </w:t>
      </w:r>
      <w:r w:rsidRPr="009F338A">
        <w:rPr>
          <w:rStyle w:val="Emphasis"/>
          <w:szCs w:val="26"/>
          <w:bdr w:val="single" w:sz="4" w:space="0" w:color="auto"/>
        </w:rPr>
        <w:t>elevate the likelihood of nuclear war</w:t>
      </w:r>
      <w:r w:rsidRPr="009F338A">
        <w:rPr>
          <w:sz w:val="16"/>
        </w:rPr>
        <w:t>s</w:t>
      </w:r>
      <w:r w:rsidRPr="009F338A">
        <w:rPr>
          <w:rStyle w:val="Emphasis"/>
        </w:rPr>
        <w:t xml:space="preserve">, nuclear terrorism, </w:t>
      </w:r>
      <w:r w:rsidRPr="009F338A">
        <w:rPr>
          <w:sz w:val="16"/>
        </w:rPr>
        <w:t>engineered</w:t>
      </w:r>
      <w:r w:rsidRPr="009F338A">
        <w:rPr>
          <w:rStyle w:val="Emphasis"/>
        </w:rPr>
        <w:t xml:space="preserve"> pandemics</w:t>
      </w:r>
      <w:r w:rsidRPr="009F338A">
        <w:rPr>
          <w:sz w:val="16"/>
        </w:rPr>
        <w:t xml:space="preserve">, a superintelligence takeover, and perhaps even an </w:t>
      </w:r>
      <w:hyperlink r:id="rId52" w:history="1">
        <w:r w:rsidRPr="009F338A">
          <w:rPr>
            <w:rStyle w:val="Hyperlink"/>
            <w:sz w:val="16"/>
          </w:rPr>
          <w:t>impact winter</w:t>
        </w:r>
      </w:hyperlink>
      <w:r w:rsidRPr="009F338A">
        <w:rPr>
          <w:sz w:val="16"/>
        </w:rPr>
        <w:t xml:space="preserve">, </w:t>
      </w:r>
      <w:r w:rsidRPr="009F338A">
        <w:rPr>
          <w:rStyle w:val="StyleUnderline"/>
        </w:rPr>
        <w:t>it ought to take precedence over all other risk concerns</w:t>
      </w:r>
      <w:r w:rsidRPr="009F338A">
        <w:rPr>
          <w:sz w:val="16"/>
        </w:rPr>
        <w:t xml:space="preserve"> — at least </w:t>
      </w:r>
      <w:r w:rsidRPr="009F338A">
        <w:rPr>
          <w:rStyle w:val="StyleUnderline"/>
        </w:rPr>
        <w:t>in the near-term</w:t>
      </w:r>
      <w:r w:rsidRPr="009F338A">
        <w:rPr>
          <w:sz w:val="16"/>
        </w:rPr>
        <w:t>. Let’s make sure we get our priorities straight.</w:t>
      </w:r>
    </w:p>
    <w:p w:rsidR="005F37DB" w:rsidRPr="009F338A" w:rsidRDefault="005F37DB" w:rsidP="0003084B">
      <w:pPr>
        <w:rPr>
          <w:sz w:val="16"/>
        </w:rPr>
      </w:pPr>
    </w:p>
    <w:p w:rsidR="0003084B" w:rsidRPr="009F338A" w:rsidRDefault="0003084B" w:rsidP="0003084B">
      <w:pPr>
        <w:pStyle w:val="Heading4"/>
        <w:rPr>
          <w:rFonts w:cs="Calibri"/>
        </w:rPr>
      </w:pPr>
      <w:r w:rsidRPr="009F338A">
        <w:rPr>
          <w:rFonts w:cs="Calibri"/>
        </w:rPr>
        <w:t xml:space="preserve">Extinction first </w:t>
      </w:r>
    </w:p>
    <w:p w:rsidR="0003084B" w:rsidRPr="009F338A" w:rsidRDefault="0003084B" w:rsidP="0003084B">
      <w:pPr>
        <w:rPr>
          <w:rFonts w:eastAsia="Calibri"/>
          <w:sz w:val="14"/>
          <w:szCs w:val="12"/>
        </w:rPr>
      </w:pPr>
      <w:r w:rsidRPr="009F338A">
        <w:rPr>
          <w:rFonts w:eastAsia="Calibri"/>
          <w:b/>
        </w:rPr>
        <w:t>Bostrom 7</w:t>
      </w:r>
      <w:r w:rsidRPr="009F338A">
        <w:rPr>
          <w:rFonts w:eastAsia="Calibri"/>
          <w:sz w:val="14"/>
          <w:szCs w:val="12"/>
        </w:rPr>
        <w:t xml:space="preserve"> – Oxford philosophy professor (Nick, April, Humanity's biggest problems aren't what you think they are, transcribed from video 5:22 to 5:52, http://www.ted.com/index.php/talks/view/id/44, AG)</w:t>
      </w:r>
    </w:p>
    <w:p w:rsidR="0003084B" w:rsidRPr="009F338A" w:rsidRDefault="0003084B" w:rsidP="0003084B">
      <w:pPr>
        <w:rPr>
          <w:rFonts w:eastAsia="Calibri"/>
          <w:sz w:val="14"/>
          <w:szCs w:val="14"/>
        </w:rPr>
      </w:pPr>
      <w:r w:rsidRPr="009F338A">
        <w:rPr>
          <w:rFonts w:eastAsia="Calibri"/>
          <w:sz w:val="14"/>
          <w:szCs w:val="14"/>
        </w:rPr>
        <w:t xml:space="preserve">Then, even a </w:t>
      </w:r>
      <w:r w:rsidRPr="009F338A">
        <w:rPr>
          <w:rFonts w:eastAsia="Calibri"/>
          <w:u w:val="single"/>
        </w:rPr>
        <w:t>one-percentage-point</w:t>
      </w:r>
      <w:r w:rsidRPr="009F338A">
        <w:rPr>
          <w:rFonts w:eastAsia="Calibri"/>
          <w:sz w:val="14"/>
          <w:szCs w:val="14"/>
        </w:rPr>
        <w:t xml:space="preserve"> reduction in the </w:t>
      </w:r>
      <w:r w:rsidRPr="009F338A">
        <w:rPr>
          <w:rFonts w:eastAsia="Calibri"/>
          <w:u w:val="single"/>
        </w:rPr>
        <w:t>extinction risk could be equivalent to</w:t>
      </w:r>
      <w:r w:rsidRPr="009F338A">
        <w:rPr>
          <w:rFonts w:eastAsia="Calibri"/>
          <w:sz w:val="14"/>
          <w:szCs w:val="14"/>
        </w:rPr>
        <w:t xml:space="preserve"> this astronomical number, </w:t>
      </w:r>
      <w:r w:rsidRPr="009F338A">
        <w:rPr>
          <w:rFonts w:eastAsia="Calibri"/>
          <w:u w:val="single"/>
        </w:rPr>
        <w:t>ten to the power of thirty two</w:t>
      </w:r>
      <w:r w:rsidRPr="009F338A">
        <w:rPr>
          <w:rFonts w:eastAsia="Calibri"/>
          <w:sz w:val="14"/>
          <w:szCs w:val="14"/>
        </w:rPr>
        <w:t xml:space="preserve">. So </w:t>
      </w:r>
      <w:r w:rsidRPr="009F338A">
        <w:rPr>
          <w:rFonts w:eastAsia="Calibri"/>
          <w:u w:val="single"/>
        </w:rPr>
        <w:t>if</w:t>
      </w:r>
      <w:r w:rsidRPr="009F338A">
        <w:rPr>
          <w:rFonts w:eastAsia="Calibri"/>
          <w:sz w:val="14"/>
          <w:szCs w:val="14"/>
        </w:rPr>
        <w:t xml:space="preserve"> </w:t>
      </w:r>
      <w:r w:rsidRPr="009F338A">
        <w:rPr>
          <w:rFonts w:eastAsia="Calibri"/>
          <w:u w:val="single"/>
        </w:rPr>
        <w:t>you take into account future generations</w:t>
      </w:r>
      <w:r w:rsidRPr="009F338A">
        <w:rPr>
          <w:rFonts w:eastAsia="Calibri"/>
          <w:sz w:val="14"/>
          <w:szCs w:val="14"/>
        </w:rPr>
        <w:t xml:space="preserve"> as much as our own, </w:t>
      </w:r>
      <w:r w:rsidRPr="009F338A">
        <w:rPr>
          <w:rFonts w:eastAsia="Calibri"/>
          <w:b/>
          <w:u w:val="single"/>
        </w:rPr>
        <w:t>every other moral imperative</w:t>
      </w:r>
      <w:r w:rsidRPr="009F338A">
        <w:rPr>
          <w:rFonts w:eastAsia="Calibri"/>
          <w:sz w:val="14"/>
          <w:szCs w:val="14"/>
        </w:rPr>
        <w:t xml:space="preserve"> or philanthropic cause just </w:t>
      </w:r>
      <w:r w:rsidRPr="009F338A">
        <w:rPr>
          <w:rFonts w:eastAsia="Calibri"/>
          <w:b/>
          <w:u w:val="single"/>
        </w:rPr>
        <w:t>becomes</w:t>
      </w:r>
      <w:r w:rsidRPr="009F338A">
        <w:rPr>
          <w:rFonts w:eastAsia="Calibri"/>
          <w:b/>
          <w:sz w:val="14"/>
          <w:szCs w:val="14"/>
        </w:rPr>
        <w:t xml:space="preserve"> </w:t>
      </w:r>
      <w:r w:rsidRPr="009F338A">
        <w:rPr>
          <w:rFonts w:eastAsia="Calibri"/>
          <w:b/>
          <w:u w:val="single"/>
        </w:rPr>
        <w:t>irrelevant.</w:t>
      </w:r>
      <w:r w:rsidRPr="009F338A">
        <w:rPr>
          <w:rFonts w:eastAsia="Calibri"/>
          <w:sz w:val="14"/>
          <w:szCs w:val="14"/>
        </w:rPr>
        <w:t xml:space="preserve"> </w:t>
      </w:r>
      <w:r w:rsidRPr="009F338A">
        <w:rPr>
          <w:rFonts w:eastAsia="Calibri"/>
          <w:u w:val="single"/>
        </w:rPr>
        <w:t>The only thing you should focus on</w:t>
      </w:r>
      <w:r w:rsidRPr="009F338A">
        <w:rPr>
          <w:rFonts w:eastAsia="Calibri"/>
          <w:sz w:val="14"/>
          <w:szCs w:val="14"/>
        </w:rPr>
        <w:t xml:space="preserve"> </w:t>
      </w:r>
      <w:r w:rsidRPr="009F338A">
        <w:rPr>
          <w:rFonts w:eastAsia="Calibri"/>
          <w:u w:val="single"/>
        </w:rPr>
        <w:t>would be</w:t>
      </w:r>
      <w:r w:rsidRPr="009F338A">
        <w:rPr>
          <w:rFonts w:eastAsia="Calibri"/>
          <w:sz w:val="14"/>
          <w:szCs w:val="14"/>
        </w:rPr>
        <w:t xml:space="preserve"> to reduce </w:t>
      </w:r>
      <w:r w:rsidRPr="009F338A">
        <w:rPr>
          <w:rFonts w:eastAsia="Calibri"/>
          <w:u w:val="single"/>
        </w:rPr>
        <w:t>existential risk</w:t>
      </w:r>
      <w:r w:rsidRPr="009F338A">
        <w:rPr>
          <w:rFonts w:eastAsia="Calibri"/>
          <w:sz w:val="14"/>
          <w:szCs w:val="14"/>
        </w:rPr>
        <w:t xml:space="preserve">, because even a tiniest decrease in existential risk would just overwhelm any other, um, benefit you could hope to achieve. </w:t>
      </w:r>
    </w:p>
    <w:p w:rsidR="0003084B" w:rsidRPr="009F338A" w:rsidRDefault="0003084B" w:rsidP="0003084B">
      <w:pPr>
        <w:rPr>
          <w:sz w:val="16"/>
        </w:rPr>
      </w:pPr>
    </w:p>
    <w:p w:rsidR="0003084B" w:rsidRPr="009F338A" w:rsidRDefault="0003084B" w:rsidP="0003084B">
      <w:pPr>
        <w:pStyle w:val="Heading4"/>
        <w:rPr>
          <w:rFonts w:cs="Calibri"/>
        </w:rPr>
      </w:pPr>
      <w:r w:rsidRPr="009F338A">
        <w:rPr>
          <w:rFonts w:cs="Calibri"/>
        </w:rPr>
        <w:t>Paris solves deforestation</w:t>
      </w:r>
    </w:p>
    <w:p w:rsidR="0003084B" w:rsidRPr="009F338A" w:rsidRDefault="0003084B" w:rsidP="0003084B">
      <w:pPr>
        <w:rPr>
          <w:sz w:val="16"/>
        </w:rPr>
      </w:pPr>
      <w:r w:rsidRPr="009F338A">
        <w:rPr>
          <w:rStyle w:val="Style13ptBold"/>
        </w:rPr>
        <w:t>Bueno 15</w:t>
      </w:r>
      <w:r w:rsidRPr="009F338A">
        <w:rPr>
          <w:rStyle w:val="Style13ptBold"/>
          <w:sz w:val="16"/>
        </w:rPr>
        <w:t xml:space="preserve"> </w:t>
      </w:r>
      <w:r w:rsidRPr="009F338A">
        <w:rPr>
          <w:sz w:val="16"/>
        </w:rPr>
        <w:t>[Gabriela Bueno PhD candidate in Global Governance and Human Security, University of Massachusetts Boston 12-18-2015 https://theconversation.com/forests-gain-long-awaited-recognition-in-paris-climate-summit-52238]</w:t>
      </w:r>
    </w:p>
    <w:p w:rsidR="0003084B" w:rsidRPr="009F338A" w:rsidRDefault="0003084B" w:rsidP="0003084B">
      <w:pPr>
        <w:rPr>
          <w:sz w:val="14"/>
        </w:rPr>
      </w:pPr>
      <w:r w:rsidRPr="009F338A">
        <w:rPr>
          <w:rStyle w:val="StyleUnderline"/>
        </w:rPr>
        <w:t>The climate change agreement</w:t>
      </w:r>
      <w:r w:rsidRPr="009F338A">
        <w:rPr>
          <w:sz w:val="14"/>
        </w:rPr>
        <w:t xml:space="preserve"> adopted by 195 countries </w:t>
      </w:r>
      <w:r w:rsidRPr="009F338A">
        <w:rPr>
          <w:rStyle w:val="StyleUnderline"/>
        </w:rPr>
        <w:t xml:space="preserve">in </w:t>
      </w:r>
      <w:r w:rsidRPr="009F338A">
        <w:rPr>
          <w:rStyle w:val="Emphasis"/>
        </w:rPr>
        <w:t>Paris</w:t>
      </w:r>
      <w:r w:rsidRPr="009F338A">
        <w:rPr>
          <w:sz w:val="14"/>
        </w:rPr>
        <w:t xml:space="preserve"> last week </w:t>
      </w:r>
      <w:r w:rsidRPr="009F338A">
        <w:rPr>
          <w:rStyle w:val="StyleUnderline"/>
        </w:rPr>
        <w:t>raised the profile of forests</w:t>
      </w:r>
      <w:r w:rsidRPr="009F338A">
        <w:rPr>
          <w:sz w:val="14"/>
        </w:rPr>
        <w:t xml:space="preserve"> in ways never seen before. </w:t>
      </w:r>
      <w:r w:rsidRPr="009F338A">
        <w:rPr>
          <w:rStyle w:val="StyleUnderline"/>
        </w:rPr>
        <w:t>In past multilateral</w:t>
      </w:r>
      <w:r w:rsidRPr="009F338A">
        <w:rPr>
          <w:sz w:val="14"/>
        </w:rPr>
        <w:t xml:space="preserve"> environmental </w:t>
      </w:r>
      <w:r w:rsidRPr="009F338A">
        <w:rPr>
          <w:rStyle w:val="StyleUnderline"/>
        </w:rPr>
        <w:t>conferences</w:t>
      </w:r>
      <w:r w:rsidRPr="009F338A">
        <w:rPr>
          <w:sz w:val="14"/>
        </w:rPr>
        <w:t xml:space="preserve">, </w:t>
      </w:r>
      <w:r w:rsidRPr="009F338A">
        <w:rPr>
          <w:rStyle w:val="StyleUnderline"/>
        </w:rPr>
        <w:t>deforestation</w:t>
      </w:r>
      <w:r w:rsidRPr="009F338A">
        <w:rPr>
          <w:sz w:val="14"/>
        </w:rPr>
        <w:t xml:space="preserve"> </w:t>
      </w:r>
      <w:r w:rsidRPr="009F338A">
        <w:rPr>
          <w:rStyle w:val="StyleUnderline"/>
        </w:rPr>
        <w:t>proved</w:t>
      </w:r>
      <w:r w:rsidRPr="009F338A">
        <w:rPr>
          <w:sz w:val="14"/>
        </w:rPr>
        <w:t xml:space="preserve"> </w:t>
      </w:r>
      <w:r w:rsidRPr="009F338A">
        <w:rPr>
          <w:rStyle w:val="Emphasis"/>
        </w:rPr>
        <w:t>too thorny</w:t>
      </w:r>
      <w:r w:rsidRPr="009F338A">
        <w:rPr>
          <w:sz w:val="14"/>
        </w:rPr>
        <w:t xml:space="preserve"> for nations </w:t>
      </w:r>
      <w:r w:rsidRPr="009F338A">
        <w:rPr>
          <w:rStyle w:val="Emphasis"/>
        </w:rPr>
        <w:t>to reach agreement</w:t>
      </w:r>
      <w:r w:rsidRPr="009F338A">
        <w:rPr>
          <w:sz w:val="14"/>
        </w:rPr>
        <w:t xml:space="preserve">. </w:t>
      </w:r>
      <w:r w:rsidRPr="009F338A">
        <w:rPr>
          <w:rStyle w:val="StyleUnderline"/>
        </w:rPr>
        <w:t>Now</w:t>
      </w:r>
      <w:r w:rsidRPr="009F338A">
        <w:rPr>
          <w:sz w:val="14"/>
        </w:rPr>
        <w:t xml:space="preserve">, however, some of </w:t>
      </w:r>
      <w:r w:rsidRPr="009F338A">
        <w:rPr>
          <w:rStyle w:val="StyleUnderline"/>
        </w:rPr>
        <w:t>the most heavily forested countries</w:t>
      </w:r>
      <w:r w:rsidRPr="009F338A">
        <w:rPr>
          <w:sz w:val="14"/>
        </w:rPr>
        <w:t xml:space="preserve"> in the world have </w:t>
      </w:r>
      <w:r w:rsidRPr="009F338A">
        <w:rPr>
          <w:rStyle w:val="StyleUnderline"/>
        </w:rPr>
        <w:t>pledged to fight</w:t>
      </w:r>
      <w:r w:rsidRPr="009F338A">
        <w:rPr>
          <w:sz w:val="14"/>
        </w:rPr>
        <w:t xml:space="preserve"> </w:t>
      </w:r>
      <w:r w:rsidRPr="009F338A">
        <w:rPr>
          <w:rStyle w:val="StyleUnderline"/>
        </w:rPr>
        <w:t>deforestation</w:t>
      </w:r>
      <w:r w:rsidRPr="009F338A">
        <w:rPr>
          <w:sz w:val="14"/>
        </w:rPr>
        <w:t xml:space="preserve"> </w:t>
      </w:r>
      <w:r w:rsidRPr="009F338A">
        <w:rPr>
          <w:rStyle w:val="StyleUnderline"/>
        </w:rPr>
        <w:t>and promote</w:t>
      </w:r>
      <w:r w:rsidRPr="009F338A">
        <w:rPr>
          <w:sz w:val="14"/>
        </w:rPr>
        <w:t xml:space="preserve"> forest </w:t>
      </w:r>
      <w:r w:rsidRPr="009F338A">
        <w:rPr>
          <w:rStyle w:val="Emphasis"/>
        </w:rPr>
        <w:t>conservation</w:t>
      </w:r>
      <w:r w:rsidRPr="009F338A">
        <w:rPr>
          <w:sz w:val="14"/>
        </w:rPr>
        <w:t xml:space="preserve">. </w:t>
      </w:r>
      <w:r w:rsidRPr="009F338A">
        <w:rPr>
          <w:sz w:val="14"/>
          <w:szCs w:val="16"/>
        </w:rPr>
        <w:t xml:space="preserve">This is a key shift. Cutting emissions from deforestation by leaving forests standing or promoting reforestation is arguably one of the simplest and most cost-effective ways to address climate change. Forests and climate change are intrinsically related. As they grow, trees capture and store carbon that would otherwise be released into the atmosphere. But they release their stored carbon and become sources of greenhouse gas emissions when they are harvested or burned. Emissions from agriculture and land use change, mainly from cutting down tropical forests, account for about a quarter of the global anthropogenic total. The long path to forest regulation </w:t>
      </w:r>
      <w:r w:rsidRPr="009F338A">
        <w:rPr>
          <w:rStyle w:val="StyleUnderline"/>
        </w:rPr>
        <w:t>Countries have been discussing</w:t>
      </w:r>
      <w:r w:rsidRPr="009F338A">
        <w:rPr>
          <w:sz w:val="14"/>
        </w:rPr>
        <w:t xml:space="preserve"> proposals for </w:t>
      </w:r>
      <w:r w:rsidRPr="009F338A">
        <w:rPr>
          <w:rStyle w:val="StyleUnderline"/>
        </w:rPr>
        <w:t>a binding agreement on</w:t>
      </w:r>
      <w:r w:rsidRPr="009F338A">
        <w:rPr>
          <w:sz w:val="14"/>
        </w:rPr>
        <w:t xml:space="preserve"> sustainable </w:t>
      </w:r>
      <w:r w:rsidRPr="009F338A">
        <w:rPr>
          <w:rStyle w:val="StyleUnderline"/>
        </w:rPr>
        <w:t>forest management</w:t>
      </w:r>
      <w:r w:rsidRPr="009F338A">
        <w:rPr>
          <w:sz w:val="14"/>
        </w:rPr>
        <w:t xml:space="preserve"> </w:t>
      </w:r>
      <w:r w:rsidRPr="009F338A">
        <w:rPr>
          <w:rStyle w:val="StyleUnderline"/>
        </w:rPr>
        <w:t>since the</w:t>
      </w:r>
      <w:r w:rsidRPr="009F338A">
        <w:rPr>
          <w:sz w:val="14"/>
        </w:rPr>
        <w:t xml:space="preserve"> mid-19</w:t>
      </w:r>
      <w:r w:rsidRPr="009F338A">
        <w:rPr>
          <w:rStyle w:val="StyleUnderline"/>
        </w:rPr>
        <w:t>80s</w:t>
      </w:r>
      <w:r w:rsidRPr="009F338A">
        <w:rPr>
          <w:sz w:val="14"/>
        </w:rPr>
        <w:t xml:space="preserve">. </w:t>
      </w:r>
      <w:r w:rsidRPr="009F338A">
        <w:rPr>
          <w:rStyle w:val="StyleUnderline"/>
        </w:rPr>
        <w:t>However</w:t>
      </w:r>
      <w:r w:rsidRPr="009F338A">
        <w:rPr>
          <w:sz w:val="14"/>
        </w:rPr>
        <w:t xml:space="preserve">, at the 1992 United Nations Conference on Environment and Development, </w:t>
      </w:r>
      <w:r w:rsidRPr="009F338A">
        <w:rPr>
          <w:rStyle w:val="StyleUnderline"/>
        </w:rPr>
        <w:t>negotiations fell through</w:t>
      </w:r>
      <w:r w:rsidRPr="009F338A">
        <w:rPr>
          <w:sz w:val="14"/>
        </w:rPr>
        <w:t xml:space="preserve">. Developing countries feared that international regulation would violate their sovereign rights to exploit forests and forest resources. </w:t>
      </w:r>
      <w:r w:rsidRPr="009F338A">
        <w:rPr>
          <w:sz w:val="14"/>
          <w:szCs w:val="16"/>
        </w:rPr>
        <w:t xml:space="preserve">In response, a few nongovernmental organizations and countries decided to reframe deforestation as a climate change issue. In 2005, countries started debating forest conservation in developing nations as a climate change mitigation strategy. In 2010, they approved a decision on a mechanism called REDD (Reducing Emissions from Deforestation and Forest Degradation in Developing Countries). This strategy would allow developed countries to compensate developing nations for protecting forests. Until now, global discussions over deforestation have been dominated by a tension between developed countries pushing for better protections against developing countries’ desire to exploit their natural resources. But subsequent REDD debates focused more on how much money countries would earn for conserving forests than on the steps they would take to tackle deforestation. Developing countries continued to resist discussing forest protection at the international level. Forests in Paris </w:t>
      </w:r>
      <w:r w:rsidRPr="009F338A">
        <w:rPr>
          <w:rStyle w:val="StyleUnderline"/>
        </w:rPr>
        <w:t>In Paris</w:t>
      </w:r>
      <w:r w:rsidRPr="009F338A">
        <w:rPr>
          <w:sz w:val="14"/>
        </w:rPr>
        <w:t xml:space="preserve">, </w:t>
      </w:r>
      <w:r w:rsidRPr="009F338A">
        <w:rPr>
          <w:rStyle w:val="StyleUnderline"/>
        </w:rPr>
        <w:t>nations finally achieved</w:t>
      </w:r>
      <w:r w:rsidRPr="009F338A">
        <w:rPr>
          <w:sz w:val="14"/>
        </w:rPr>
        <w:t xml:space="preserve"> some </w:t>
      </w:r>
      <w:r w:rsidRPr="009F338A">
        <w:rPr>
          <w:rStyle w:val="Emphasis"/>
        </w:rPr>
        <w:t>consensus</w:t>
      </w:r>
      <w:r w:rsidRPr="009F338A">
        <w:rPr>
          <w:sz w:val="14"/>
        </w:rPr>
        <w:t xml:space="preserve">. Article 5 of </w:t>
      </w:r>
      <w:r w:rsidRPr="009F338A">
        <w:rPr>
          <w:rStyle w:val="StyleUnderline"/>
        </w:rPr>
        <w:t>the Paris Agreement</w:t>
      </w:r>
      <w:r w:rsidRPr="009F338A">
        <w:rPr>
          <w:sz w:val="14"/>
        </w:rPr>
        <w:t xml:space="preserve"> </w:t>
      </w:r>
      <w:r w:rsidRPr="009F338A">
        <w:rPr>
          <w:rStyle w:val="StyleUnderline"/>
        </w:rPr>
        <w:t>encourages</w:t>
      </w:r>
      <w:r w:rsidRPr="009F338A">
        <w:rPr>
          <w:sz w:val="14"/>
        </w:rPr>
        <w:t xml:space="preserve"> </w:t>
      </w:r>
      <w:r w:rsidRPr="009F338A">
        <w:rPr>
          <w:rStyle w:val="StyleUnderline"/>
        </w:rPr>
        <w:t>countries to implement</w:t>
      </w:r>
      <w:r w:rsidRPr="009F338A">
        <w:rPr>
          <w:sz w:val="14"/>
        </w:rPr>
        <w:t xml:space="preserve"> </w:t>
      </w:r>
      <w:r w:rsidRPr="009F338A">
        <w:rPr>
          <w:rStyle w:val="StyleUnderline"/>
        </w:rPr>
        <w:t>and support REDD</w:t>
      </w:r>
      <w:r w:rsidRPr="009F338A">
        <w:rPr>
          <w:sz w:val="14"/>
        </w:rPr>
        <w:t xml:space="preserve">, as well as activities related to “the role of conservation, sustainable management of forests and enhancement of forest carbon stocks in developing countries.” For many developing nations, land use, land-use change and forestry account for the majority of their greenhouse gas emissions. That makes this sector a logical place for them to start meeting their commitments under the Paris Agreement. Including REDD in the climate agreement is only one step toward recognizing forest protection. Developing </w:t>
      </w:r>
      <w:r w:rsidRPr="009F338A">
        <w:rPr>
          <w:rStyle w:val="StyleUnderline"/>
        </w:rPr>
        <w:t>nations also launched</w:t>
      </w:r>
      <w:r w:rsidRPr="009F338A">
        <w:rPr>
          <w:sz w:val="14"/>
        </w:rPr>
        <w:t xml:space="preserve"> </w:t>
      </w:r>
      <w:r w:rsidRPr="009F338A">
        <w:rPr>
          <w:rStyle w:val="Emphasis"/>
        </w:rPr>
        <w:t>other initiatives</w:t>
      </w:r>
      <w:r w:rsidRPr="009F338A">
        <w:rPr>
          <w:sz w:val="14"/>
        </w:rPr>
        <w:t xml:space="preserve"> </w:t>
      </w:r>
      <w:r w:rsidRPr="009F338A">
        <w:rPr>
          <w:rStyle w:val="StyleUnderline"/>
        </w:rPr>
        <w:t>in Paris that addressed</w:t>
      </w:r>
      <w:r w:rsidRPr="009F338A">
        <w:rPr>
          <w:sz w:val="14"/>
        </w:rPr>
        <w:t xml:space="preserve"> </w:t>
      </w:r>
      <w:r w:rsidRPr="009F338A">
        <w:rPr>
          <w:rStyle w:val="StyleUnderline"/>
        </w:rPr>
        <w:t>deforestation</w:t>
      </w:r>
      <w:r w:rsidRPr="009F338A">
        <w:rPr>
          <w:sz w:val="14"/>
        </w:rPr>
        <w:t xml:space="preserve"> and forest degradation: AFR100: </w:t>
      </w:r>
      <w:r w:rsidRPr="009F338A">
        <w:rPr>
          <w:rStyle w:val="StyleUnderline"/>
        </w:rPr>
        <w:t>African nations</w:t>
      </w:r>
      <w:r w:rsidRPr="009F338A">
        <w:rPr>
          <w:sz w:val="14"/>
        </w:rPr>
        <w:t xml:space="preserve">, with support from nongovernment organizations and the German government, </w:t>
      </w:r>
      <w:r w:rsidRPr="009F338A">
        <w:rPr>
          <w:rStyle w:val="StyleUnderline"/>
        </w:rPr>
        <w:t>launched</w:t>
      </w:r>
      <w:r w:rsidRPr="009F338A">
        <w:rPr>
          <w:sz w:val="14"/>
        </w:rPr>
        <w:t xml:space="preserve"> AFR100 at </w:t>
      </w:r>
      <w:r w:rsidRPr="009F338A">
        <w:rPr>
          <w:rStyle w:val="StyleUnderline"/>
        </w:rPr>
        <w:t>the Global Landscapes Forum during</w:t>
      </w:r>
      <w:r w:rsidRPr="009F338A">
        <w:rPr>
          <w:sz w:val="14"/>
        </w:rPr>
        <w:t xml:space="preserve"> the </w:t>
      </w:r>
      <w:r w:rsidRPr="009F338A">
        <w:rPr>
          <w:rStyle w:val="StyleUnderline"/>
        </w:rPr>
        <w:t>Paris</w:t>
      </w:r>
      <w:r w:rsidRPr="009F338A">
        <w:rPr>
          <w:sz w:val="14"/>
        </w:rPr>
        <w:t xml:space="preserve"> meeting. AFR100 is an African Regional initiative to restore forests. Ten African countries (the Democratic Republic of Congo, Ethiopia, Kenya, Liberia, Madagascar, Malawi, Niger, Rwanda, Togo and Uganda) have committed </w:t>
      </w:r>
      <w:r w:rsidRPr="009F338A">
        <w:rPr>
          <w:rStyle w:val="StyleUnderline"/>
        </w:rPr>
        <w:t>to restore 100 million hectares</w:t>
      </w:r>
      <w:r w:rsidRPr="009F338A">
        <w:rPr>
          <w:sz w:val="14"/>
        </w:rPr>
        <w:t xml:space="preserve"> of forest </w:t>
      </w:r>
      <w:r w:rsidRPr="009F338A">
        <w:rPr>
          <w:rStyle w:val="StyleUnderline"/>
        </w:rPr>
        <w:t>by 2030</w:t>
      </w:r>
      <w:r w:rsidRPr="009F338A">
        <w:rPr>
          <w:sz w:val="14"/>
        </w:rPr>
        <w:t xml:space="preserve">; Leaders’ Statement on Forests and Climate Change: Australia, Brazil, Canada, Colombia, Democratic Republic of Congo, Ethiopia, France, Gabon, </w:t>
      </w:r>
      <w:r w:rsidRPr="009F338A">
        <w:rPr>
          <w:rStyle w:val="StyleUnderline"/>
        </w:rPr>
        <w:t>Germany</w:t>
      </w:r>
      <w:r w:rsidRPr="009F338A">
        <w:rPr>
          <w:sz w:val="14"/>
        </w:rPr>
        <w:t xml:space="preserve">, Indonesia, Japan, Liberia, Mexico, Norway, Peru, United Kingdom and the United States issued a statement committing to “intensifying efforts to protect forests.” Leaders from developing and developed countries also </w:t>
      </w:r>
      <w:r w:rsidRPr="009F338A">
        <w:rPr>
          <w:rStyle w:val="StyleUnderline"/>
        </w:rPr>
        <w:t>launched</w:t>
      </w:r>
      <w:r w:rsidRPr="009F338A">
        <w:rPr>
          <w:sz w:val="14"/>
        </w:rPr>
        <w:t xml:space="preserve"> </w:t>
      </w:r>
      <w:r w:rsidRPr="009F338A">
        <w:rPr>
          <w:rStyle w:val="Emphasis"/>
        </w:rPr>
        <w:t>specific partnerships</w:t>
      </w:r>
      <w:r w:rsidRPr="009F338A">
        <w:rPr>
          <w:sz w:val="14"/>
        </w:rPr>
        <w:t xml:space="preserve"> </w:t>
      </w:r>
      <w:r w:rsidRPr="009F338A">
        <w:rPr>
          <w:rStyle w:val="StyleUnderline"/>
        </w:rPr>
        <w:t>to help reduce deforestation</w:t>
      </w:r>
      <w:r w:rsidRPr="009F338A">
        <w:rPr>
          <w:sz w:val="14"/>
        </w:rPr>
        <w:t xml:space="preserve">. For instance, Brazil and Norway extended to 2020 their partnership to reduce deforestation in the Amazon Forest and Norway committed new financial support. Norway, Germany and the UK also pledged to provide US$5 billion from 2015 to 2020 for REDD programs. National commitments: </w:t>
      </w:r>
      <w:r w:rsidRPr="009F338A">
        <w:rPr>
          <w:rStyle w:val="StyleUnderline"/>
        </w:rPr>
        <w:t>Some</w:t>
      </w:r>
      <w:r w:rsidRPr="009F338A">
        <w:rPr>
          <w:sz w:val="14"/>
        </w:rPr>
        <w:t xml:space="preserve"> </w:t>
      </w:r>
      <w:r w:rsidRPr="009F338A">
        <w:rPr>
          <w:rStyle w:val="StyleUnderline"/>
        </w:rPr>
        <w:t>developing countries included</w:t>
      </w:r>
      <w:r w:rsidRPr="009F338A">
        <w:rPr>
          <w:sz w:val="14"/>
        </w:rPr>
        <w:t xml:space="preserve"> action against </w:t>
      </w:r>
      <w:r w:rsidRPr="009F338A">
        <w:rPr>
          <w:rStyle w:val="StyleUnderline"/>
        </w:rPr>
        <w:t>deforestation in their</w:t>
      </w:r>
      <w:r w:rsidRPr="009F338A">
        <w:rPr>
          <w:sz w:val="14"/>
        </w:rPr>
        <w:t xml:space="preserve"> </w:t>
      </w:r>
      <w:r w:rsidRPr="009F338A">
        <w:rPr>
          <w:rStyle w:val="StyleUnderline"/>
        </w:rPr>
        <w:t>Intended Nationally Determined Contributions (INDCs)</w:t>
      </w:r>
      <w:r w:rsidRPr="009F338A">
        <w:rPr>
          <w:sz w:val="14"/>
        </w:rPr>
        <w:t xml:space="preserve">. For instance, </w:t>
      </w:r>
      <w:r w:rsidRPr="009F338A">
        <w:rPr>
          <w:rStyle w:val="Emphasis"/>
        </w:rPr>
        <w:t>Brazil</w:t>
      </w:r>
      <w:r w:rsidRPr="009F338A">
        <w:rPr>
          <w:sz w:val="14"/>
        </w:rPr>
        <w:t xml:space="preserve"> </w:t>
      </w:r>
      <w:r w:rsidRPr="009F338A">
        <w:rPr>
          <w:rStyle w:val="StyleUnderline"/>
        </w:rPr>
        <w:t>committed to “strengthening</w:t>
      </w:r>
      <w:r w:rsidRPr="009F338A">
        <w:rPr>
          <w:sz w:val="14"/>
        </w:rPr>
        <w:t xml:space="preserve"> </w:t>
      </w:r>
      <w:r w:rsidRPr="009F338A">
        <w:rPr>
          <w:rStyle w:val="StyleUnderline"/>
        </w:rPr>
        <w:t>policies</w:t>
      </w:r>
      <w:r w:rsidRPr="009F338A">
        <w:rPr>
          <w:sz w:val="14"/>
        </w:rPr>
        <w:t xml:space="preserve"> and measures with a view to achieve, </w:t>
      </w:r>
      <w:r w:rsidRPr="009F338A">
        <w:rPr>
          <w:rStyle w:val="StyleUnderline"/>
        </w:rPr>
        <w:t>in the Brazilian Amazonia</w:t>
      </w:r>
      <w:r w:rsidRPr="009F338A">
        <w:rPr>
          <w:sz w:val="14"/>
        </w:rPr>
        <w:t xml:space="preserve">, zero illegal deforestation by 2030 and compensating for greenhouse gas emissions from legal suppression of vegetation by 2030.” </w:t>
      </w:r>
      <w:r w:rsidRPr="009F338A">
        <w:rPr>
          <w:sz w:val="14"/>
          <w:szCs w:val="16"/>
        </w:rPr>
        <w:t xml:space="preserve">This shift would not have happened without a great deal of behind-the-scenes work by environmental and indigenous groups, scientists and governments. Pressure from these groups raised the status of sustainable forest management in international negotiations. For instance, in 2014 leaders from dozens of countries and various companies, nongovernmental organizations and indigenous communities adopted the [New York Declaration on Forests](http://www.un.org/climatechange/summit/wp-content/uploads/sites/2/2014/07/New-York-Declaration-on-Forest-%E2%80%93-Action-Statement-and-Action-Plan.pdf “). This statement included an ambitious pledge to "At least halve the rate of loss of natural forests globally by 2020 and strive to end natural forest loss by 2030.” In September 2015, all United Nations member countries adopted a new set of Sustainable Development Goals (SDGs). This framework will set the development agenda for the next 15 years. Goal 15, target 2 stipulates that “By 2020, [countries should] promote the implementation of sustainable management of all types of forests, halt deforestation, restore degraded forests and substantially increase afforestation and reforestation globally.” As UN Secretary-General Ban Ki-Moon noted at the end of the Paris meeting, “Developing countries have assumed increasing responsibility to address climate change in line with their capabilities.” Now developing countries see themselves as part of the solution and forest protection as an important part of their role. As Peru’s Minister of the Environment Manuel Pulgar-Vidal [observed]((http://newsroom.unfccc.int/lpaa/forest/press-release-lpaa-focus-forest-partnerships-progress-to-protect-restore-forests/): “Forest countries in partnership with other governments, the private sector and civil society are set for an increased international effort to eliminate natural deforestation and forest degradation in a few decades.” New partnerships between developing and developed countries to address deforestation and restore degraded forest landscapes will help reduce greenhouse gas emissions. In a recent report, the World Wide Fund for Nature (WWF), the International Union for Conservation of Nature (IUCN) and Climate Advisers estimated that “if just 12 forest countries, including Brazil and Indonesia, meet their existing forest goals this would cut annual global climate emissions by 3.5 gigatonnes in 2020 – equivalent to the total annual emissions from India and Australia put together.” Forests and sustainable development </w:t>
      </w:r>
      <w:r w:rsidRPr="009F338A">
        <w:rPr>
          <w:rStyle w:val="Emphasis"/>
        </w:rPr>
        <w:t>International support</w:t>
      </w:r>
      <w:r w:rsidRPr="009F338A">
        <w:rPr>
          <w:sz w:val="14"/>
        </w:rPr>
        <w:t xml:space="preserve"> </w:t>
      </w:r>
      <w:r w:rsidRPr="009F338A">
        <w:rPr>
          <w:rStyle w:val="StyleUnderline"/>
        </w:rPr>
        <w:t>for forest conservation</w:t>
      </w:r>
      <w:r w:rsidRPr="009F338A">
        <w:rPr>
          <w:sz w:val="14"/>
        </w:rPr>
        <w:t xml:space="preserve"> will </w:t>
      </w:r>
      <w:r w:rsidRPr="009F338A">
        <w:rPr>
          <w:rStyle w:val="StyleUnderline"/>
        </w:rPr>
        <w:t>promote</w:t>
      </w:r>
      <w:r w:rsidRPr="009F338A">
        <w:rPr>
          <w:sz w:val="14"/>
        </w:rPr>
        <w:t xml:space="preserve"> </w:t>
      </w:r>
      <w:r w:rsidRPr="009F338A">
        <w:rPr>
          <w:rStyle w:val="Emphasis"/>
        </w:rPr>
        <w:t>sustainable development</w:t>
      </w:r>
      <w:r w:rsidRPr="009F338A">
        <w:rPr>
          <w:sz w:val="14"/>
        </w:rPr>
        <w:t xml:space="preserve"> and help developing countries move toward less carbon-intensive economies. </w:t>
      </w:r>
      <w:r w:rsidRPr="009F338A">
        <w:rPr>
          <w:sz w:val="14"/>
          <w:szCs w:val="16"/>
        </w:rPr>
        <w:t xml:space="preserve">One remaining challenge will be finding ways to measure and value noncarbon benefits that forests provide. One strategy might be compensating local communities for their forest conservation efforts. Another would be ensuring that REDD activities enhance ecosystem services, such as watershed and biodiversity protection, and erosion control. Moreover, countries are still a long way from proposing a specific plan to fully halt deforestation. This goal is part of both the SDGs and the New York Declaration on Forests. </w:t>
      </w:r>
      <w:r w:rsidRPr="009F338A">
        <w:rPr>
          <w:sz w:val="14"/>
        </w:rPr>
        <w:t xml:space="preserve">But the </w:t>
      </w:r>
      <w:r w:rsidRPr="009F338A">
        <w:rPr>
          <w:rStyle w:val="StyleUnderline"/>
        </w:rPr>
        <w:t>Paris</w:t>
      </w:r>
      <w:r w:rsidRPr="009F338A">
        <w:rPr>
          <w:sz w:val="14"/>
        </w:rPr>
        <w:t xml:space="preserve"> conference </w:t>
      </w:r>
      <w:r w:rsidRPr="009F338A">
        <w:rPr>
          <w:rStyle w:val="StyleUnderline"/>
        </w:rPr>
        <w:t>showed</w:t>
      </w:r>
      <w:r w:rsidRPr="009F338A">
        <w:rPr>
          <w:sz w:val="14"/>
        </w:rPr>
        <w:t xml:space="preserve"> that developing </w:t>
      </w:r>
      <w:r w:rsidRPr="009F338A">
        <w:rPr>
          <w:rStyle w:val="StyleUnderline"/>
        </w:rPr>
        <w:t>countries are increasingly willing to address deforestation</w:t>
      </w:r>
      <w:r w:rsidRPr="009F338A">
        <w:rPr>
          <w:sz w:val="14"/>
        </w:rPr>
        <w:t xml:space="preserve"> as a global issue. Developed countries should support them by providing funding for forest protection. Global </w:t>
      </w:r>
      <w:r w:rsidRPr="009F338A">
        <w:rPr>
          <w:rStyle w:val="StyleUnderline"/>
        </w:rPr>
        <w:t>negotiations</w:t>
      </w:r>
      <w:r w:rsidRPr="009F338A">
        <w:rPr>
          <w:sz w:val="14"/>
        </w:rPr>
        <w:t xml:space="preserve"> over the fate of forests </w:t>
      </w:r>
      <w:r w:rsidRPr="009F338A">
        <w:rPr>
          <w:rStyle w:val="StyleUnderline"/>
        </w:rPr>
        <w:t>are</w:t>
      </w:r>
      <w:r w:rsidRPr="009F338A">
        <w:rPr>
          <w:sz w:val="14"/>
        </w:rPr>
        <w:t xml:space="preserve"> </w:t>
      </w:r>
      <w:r w:rsidRPr="009F338A">
        <w:rPr>
          <w:rStyle w:val="Emphasis"/>
        </w:rPr>
        <w:t>finally moving from resistance to collective action</w:t>
      </w:r>
      <w:r w:rsidRPr="009F338A">
        <w:rPr>
          <w:sz w:val="14"/>
        </w:rPr>
        <w:t>.</w:t>
      </w:r>
    </w:p>
    <w:p w:rsidR="0003084B" w:rsidRPr="009F338A" w:rsidRDefault="0003084B" w:rsidP="0003084B">
      <w:pPr>
        <w:pStyle w:val="Heading4"/>
        <w:rPr>
          <w:rFonts w:cs="Calibri"/>
        </w:rPr>
      </w:pPr>
      <w:r w:rsidRPr="009F338A">
        <w:rPr>
          <w:rFonts w:cs="Calibri"/>
        </w:rPr>
        <w:t>Extinction</w:t>
      </w:r>
    </w:p>
    <w:p w:rsidR="0003084B" w:rsidRPr="009F338A" w:rsidRDefault="0003084B" w:rsidP="0003084B">
      <w:pPr>
        <w:rPr>
          <w:sz w:val="16"/>
        </w:rPr>
      </w:pPr>
      <w:r w:rsidRPr="009F338A">
        <w:rPr>
          <w:sz w:val="16"/>
        </w:rPr>
        <w:t xml:space="preserve">Dominik </w:t>
      </w:r>
      <w:r w:rsidRPr="009F338A">
        <w:rPr>
          <w:rStyle w:val="Style13ptBold"/>
        </w:rPr>
        <w:t>Goldstein 16</w:t>
      </w:r>
      <w:r w:rsidRPr="009F338A">
        <w:rPr>
          <w:sz w:val="16"/>
        </w:rPr>
        <w:t xml:space="preserve">, “Eliminating deforestation and forest degradation in order to prevent species from extinction, especially with regard to areas in Asia, Africa and South America,” </w:t>
      </w:r>
      <w:hyperlink r:id="rId53" w:history="1">
        <w:r w:rsidRPr="009F338A">
          <w:rPr>
            <w:rStyle w:val="Hyperlink"/>
            <w:sz w:val="16"/>
          </w:rPr>
          <w:t>http://www.balmun.de/fileadmin/2016/Research_Reports/RR_EC_I_Deforestation.pdf</w:t>
        </w:r>
      </w:hyperlink>
    </w:p>
    <w:p w:rsidR="0003084B" w:rsidRPr="009F338A" w:rsidRDefault="0003084B" w:rsidP="0003084B">
      <w:pPr>
        <w:rPr>
          <w:rStyle w:val="StyleUnderline"/>
        </w:rPr>
      </w:pPr>
      <w:r w:rsidRPr="009F338A">
        <w:rPr>
          <w:rStyle w:val="StyleUnderline"/>
        </w:rPr>
        <w:t>Deforestation and forest degradation are</w:t>
      </w:r>
      <w:r w:rsidRPr="009F338A">
        <w:rPr>
          <w:sz w:val="16"/>
        </w:rPr>
        <w:t xml:space="preserve"> undoubtedly part of </w:t>
      </w:r>
      <w:r w:rsidRPr="009F338A">
        <w:rPr>
          <w:rStyle w:val="StyleUnderline"/>
        </w:rPr>
        <w:t xml:space="preserve">the </w:t>
      </w:r>
      <w:r w:rsidRPr="009F338A">
        <w:rPr>
          <w:rStyle w:val="Emphasis"/>
        </w:rPr>
        <w:t>largest environmental problems</w:t>
      </w:r>
      <w:r w:rsidRPr="009F338A">
        <w:rPr>
          <w:rStyle w:val="StyleUnderline"/>
        </w:rPr>
        <w:t xml:space="preserve"> our world is facing</w:t>
      </w:r>
      <w:r w:rsidRPr="009F338A">
        <w:rPr>
          <w:sz w:val="16"/>
        </w:rPr>
        <w:t xml:space="preserve"> today. Of the 16 million square kilometers of forest that once covered the earth’s surface, only 6.2 million remain up to date. 2.3 million have been destroyed between 2000 and 2012 alone. </w:t>
      </w:r>
      <w:r w:rsidRPr="009F338A">
        <w:rPr>
          <w:rStyle w:val="StyleUnderline"/>
        </w:rPr>
        <w:t>Not only does this threaten the balance of</w:t>
      </w:r>
      <w:r w:rsidRPr="009F338A">
        <w:rPr>
          <w:sz w:val="16"/>
        </w:rPr>
        <w:t xml:space="preserve"> local </w:t>
      </w:r>
      <w:r w:rsidRPr="009F338A">
        <w:rPr>
          <w:rStyle w:val="StyleUnderline"/>
        </w:rPr>
        <w:t xml:space="preserve">important environmental factors such as </w:t>
      </w:r>
      <w:r w:rsidRPr="009F338A">
        <w:rPr>
          <w:rStyle w:val="Emphasis"/>
        </w:rPr>
        <w:t>water cycles</w:t>
      </w:r>
      <w:r w:rsidRPr="009F338A">
        <w:rPr>
          <w:rStyle w:val="StyleUnderline"/>
        </w:rPr>
        <w:t xml:space="preserve"> and </w:t>
      </w:r>
      <w:r w:rsidRPr="009F338A">
        <w:rPr>
          <w:rStyle w:val="Emphasis"/>
        </w:rPr>
        <w:t>g</w:t>
      </w:r>
      <w:r w:rsidRPr="009F338A">
        <w:rPr>
          <w:rStyle w:val="StyleUnderline"/>
        </w:rPr>
        <w:t>reen</w:t>
      </w:r>
      <w:r w:rsidRPr="009F338A">
        <w:rPr>
          <w:rStyle w:val="Emphasis"/>
        </w:rPr>
        <w:t>h</w:t>
      </w:r>
      <w:r w:rsidRPr="009F338A">
        <w:rPr>
          <w:rStyle w:val="StyleUnderline"/>
        </w:rPr>
        <w:t xml:space="preserve">ouse </w:t>
      </w:r>
      <w:r w:rsidRPr="009F338A">
        <w:rPr>
          <w:rStyle w:val="Emphasis"/>
        </w:rPr>
        <w:t>g</w:t>
      </w:r>
      <w:r w:rsidRPr="009F338A">
        <w:rPr>
          <w:rStyle w:val="StyleUnderline"/>
        </w:rPr>
        <w:t>as decomposition</w:t>
      </w:r>
      <w:r w:rsidRPr="009F338A">
        <w:rPr>
          <w:sz w:val="16"/>
        </w:rPr>
        <w:t xml:space="preserve"> and harm the economy and society of affected areas, but </w:t>
      </w:r>
      <w:r w:rsidRPr="009F338A">
        <w:rPr>
          <w:rStyle w:val="StyleUnderline"/>
        </w:rPr>
        <w:t xml:space="preserve">it also </w:t>
      </w:r>
      <w:r w:rsidRPr="009F338A">
        <w:rPr>
          <w:rStyle w:val="Emphasis"/>
        </w:rPr>
        <w:t>endangers many different species</w:t>
      </w:r>
      <w:r w:rsidRPr="009F338A">
        <w:rPr>
          <w:rStyle w:val="StyleUnderline"/>
        </w:rPr>
        <w:t xml:space="preserve">, as </w:t>
      </w:r>
      <w:r w:rsidRPr="009F338A">
        <w:rPr>
          <w:rStyle w:val="Emphasis"/>
        </w:rPr>
        <w:t>80% of all biodiversity</w:t>
      </w:r>
      <w:r w:rsidRPr="009F338A">
        <w:rPr>
          <w:rStyle w:val="StyleUnderline"/>
        </w:rPr>
        <w:t xml:space="preserve"> is found in forests</w:t>
      </w:r>
      <w:r w:rsidRPr="009F338A">
        <w:rPr>
          <w:sz w:val="16"/>
        </w:rPr>
        <w:t xml:space="preserve">. </w:t>
      </w:r>
      <w:r w:rsidRPr="009F338A">
        <w:rPr>
          <w:rStyle w:val="Emphasis"/>
        </w:rPr>
        <w:t>The entire planet and its population</w:t>
      </w:r>
      <w:r w:rsidRPr="009F338A">
        <w:rPr>
          <w:rStyle w:val="StyleUnderline"/>
        </w:rPr>
        <w:t xml:space="preserve"> rely on the fate of forests, it is vital that</w:t>
      </w:r>
      <w:r w:rsidRPr="009F338A">
        <w:rPr>
          <w:sz w:val="16"/>
        </w:rPr>
        <w:t xml:space="preserve"> the issues of </w:t>
      </w:r>
      <w:r w:rsidRPr="009F338A">
        <w:rPr>
          <w:rStyle w:val="StyleUnderline"/>
        </w:rPr>
        <w:t>deforestation and forest degradation are tackled thoroughl</w:t>
      </w:r>
    </w:p>
    <w:p w:rsidR="00875696" w:rsidRPr="009F338A" w:rsidRDefault="00875696" w:rsidP="00875696">
      <w:pPr>
        <w:pStyle w:val="Heading3"/>
      </w:pPr>
      <w:r w:rsidRPr="009F338A">
        <w:t>SCS War – 2NC</w:t>
      </w:r>
    </w:p>
    <w:p w:rsidR="00875696" w:rsidRPr="009F338A" w:rsidRDefault="00875696" w:rsidP="00875696"/>
    <w:p w:rsidR="00875696" w:rsidRPr="009F338A" w:rsidRDefault="00875696" w:rsidP="00875696">
      <w:pPr>
        <w:pStyle w:val="Heading4"/>
      </w:pPr>
      <w:r w:rsidRPr="009F338A">
        <w:t>Trump re-election could lead economic tensions with China to escalate to war in the SCS</w:t>
      </w:r>
    </w:p>
    <w:p w:rsidR="00875696" w:rsidRPr="009F338A" w:rsidRDefault="00875696" w:rsidP="00875696">
      <w:r w:rsidRPr="009F338A">
        <w:rPr>
          <w:rStyle w:val="Style13ptBold"/>
        </w:rPr>
        <w:t>Porter 19</w:t>
      </w:r>
      <w:r w:rsidRPr="009F338A">
        <w:t xml:space="preserve"> (Tom, London reporter for Business Insider, 5/20, “Trump's escalations of the trade war against China could push Washington toward a direct confrontation with Beijing, experts warn”, </w:t>
      </w:r>
      <w:hyperlink r:id="rId54" w:history="1">
        <w:r w:rsidRPr="009F338A">
          <w:rPr>
            <w:rStyle w:val="Hyperlink"/>
          </w:rPr>
          <w:t>https://www.businessinsider.com/trump-trade-war-escalations-could-ruin-china-relationship-2019-5</w:t>
        </w:r>
      </w:hyperlink>
      <w:r w:rsidRPr="009F338A">
        <w:t>, Aly M)</w:t>
      </w:r>
    </w:p>
    <w:p w:rsidR="00875696" w:rsidRPr="009F338A" w:rsidRDefault="00875696" w:rsidP="00875696">
      <w:pPr>
        <w:rPr>
          <w:rStyle w:val="StyleUnderline"/>
        </w:rPr>
      </w:pPr>
      <w:r w:rsidRPr="009F338A">
        <w:rPr>
          <w:rStyle w:val="StyleUnderline"/>
        </w:rPr>
        <w:t>President Donald Trump's escalating trade war with China could signal a new era of confrontation between the two states, experts warn.</w:t>
      </w:r>
      <w:r w:rsidRPr="009F338A">
        <w:rPr>
          <w:rStyle w:val="StyleUnderline"/>
        </w:rPr>
        <w:br/>
      </w:r>
      <w:r w:rsidRPr="009F338A">
        <w:rPr>
          <w:sz w:val="16"/>
        </w:rPr>
        <w:t>On May 10, the president levied higher tariffs on $200 billion worth of Chinese goods after trade negotiations between Washington and Beijing collapsed. The Chinese government responded by announcing higher tariffs on $60 billion worth of US goods.</w:t>
      </w:r>
      <w:r w:rsidRPr="009F338A">
        <w:rPr>
          <w:sz w:val="16"/>
        </w:rPr>
        <w:br/>
      </w:r>
      <w:r w:rsidRPr="009F338A">
        <w:rPr>
          <w:rStyle w:val="StyleUnderline"/>
        </w:rPr>
        <w:t>The moves were the latest in a series of disputes between the US and China that have left relations between the states at their worst point in decades.</w:t>
      </w:r>
      <w:r w:rsidRPr="009F338A">
        <w:rPr>
          <w:rStyle w:val="StyleUnderline"/>
        </w:rPr>
        <w:br/>
        <w:t>Ely Ratner, who previously served as an adviser to Joe Biden and is now the director of studies at the Center for a New American Security, told The Washington Post that the failure to strike a trade deal could see the US unleash "harsher measures" against China, for example by increasing its military presence in the disputed South China Sea.</w:t>
      </w:r>
      <w:r w:rsidRPr="009F338A">
        <w:rPr>
          <w:rStyle w:val="StyleUnderline"/>
        </w:rPr>
        <w:br/>
      </w:r>
      <w:r w:rsidRPr="009F338A">
        <w:rPr>
          <w:sz w:val="16"/>
        </w:rPr>
        <w:t>In January, Bruce Jones, the vice president and director of the Brookings Institution, wrote that 2018 had marked a "turning point in U.S.-China relations, the closing of an era of expanding cooperation," which he said reached their high-water mark in the wake of the 2008 financial crisis.</w:t>
      </w:r>
      <w:r w:rsidRPr="009F338A">
        <w:rPr>
          <w:sz w:val="16"/>
        </w:rPr>
        <w:br/>
        <w:t>President Barack Obama at a 2009 meeting of the US-China Strategic and Economic Dialogue called for a new era of cooperation between the US and China on issues including the recovery from the 2008 economic crisis, renewable energy, and the proliferation of nuclear weapons.</w:t>
      </w:r>
      <w:r w:rsidRPr="009F338A">
        <w:rPr>
          <w:sz w:val="16"/>
        </w:rPr>
        <w:br/>
        <w:t>But the relationship has soured in the past decade, with the US and China clashing over increased Chinese assertiveness in the South China Sea, Chinese industrial espionage and hacking, as well as trade.</w:t>
      </w:r>
      <w:r w:rsidRPr="009F338A">
        <w:rPr>
          <w:sz w:val="16"/>
        </w:rPr>
        <w:br/>
        <w:t>Jones wrote that relations between the countries had become marked by confrontation.</w:t>
      </w:r>
      <w:r w:rsidRPr="009F338A">
        <w:rPr>
          <w:sz w:val="16"/>
        </w:rPr>
        <w:br/>
        <w:t>"The era of US-China cooperation is drawing to a close," he said. "What follows is strategic competition — but not necessarily conflict."</w:t>
      </w:r>
      <w:r w:rsidRPr="009F338A">
        <w:rPr>
          <w:sz w:val="16"/>
        </w:rPr>
        <w:br/>
        <w:t>China is also among the most urgent concerns of America's military chiefs.</w:t>
      </w:r>
      <w:r w:rsidRPr="009F338A">
        <w:rPr>
          <w:sz w:val="16"/>
        </w:rPr>
        <w:br/>
        <w:t>Soon after taking office in January, Acting Defense Secretary Patrick Shanahan urged top defense officials to "remember China, China, China."</w:t>
      </w:r>
      <w:r w:rsidRPr="009F338A">
        <w:rPr>
          <w:sz w:val="16"/>
        </w:rPr>
        <w:br/>
      </w:r>
      <w:r w:rsidRPr="009F338A">
        <w:rPr>
          <w:rStyle w:val="StyleUnderline"/>
        </w:rPr>
        <w:t>A Defense Intelligence Agency report that month warned that China posed an increasing threat to American military power and that the US was not responding quickly enough to Chinese efforts to dominate the Pacific.</w:t>
      </w:r>
      <w:r w:rsidRPr="009F338A">
        <w:rPr>
          <w:rStyle w:val="StyleUnderline"/>
        </w:rPr>
        <w:br/>
        <w:t>On Monday there was a fresh confrontation between the powers in the South China Sea. Beijing accused the US of "provocative actions" a day after US warships sailed near waters where China has claimed ownership. The US has criticized China for militarizing the disputed region by building a string of installations on artificial islands.</w:t>
      </w:r>
      <w:r w:rsidRPr="009F338A">
        <w:rPr>
          <w:rStyle w:val="StyleUnderline"/>
        </w:rPr>
        <w:br/>
        <w:t>China has called on the US to cease naval patrols in an area where it claims sovereignty, while the US describes the patrols as "freedom of navigation" exercises.</w:t>
      </w:r>
      <w:r w:rsidRPr="009F338A">
        <w:rPr>
          <w:rStyle w:val="StyleUnderline"/>
        </w:rPr>
        <w:br/>
      </w:r>
      <w:r w:rsidRPr="009F338A">
        <w:rPr>
          <w:sz w:val="16"/>
        </w:rPr>
        <w:t>In a sign of how national security and economic concerns are intertwined, the US last week blacklisted the Chinese telecom giant Huawei, making it difficult for US firms to do business with the company. US Commerce Secretary Wilbur Ross said the move was aimed at bids to "potentially undermine US national security or foreign policy interests."</w:t>
      </w:r>
      <w:r w:rsidRPr="009F338A">
        <w:rPr>
          <w:sz w:val="16"/>
        </w:rPr>
        <w:br/>
        <w:t>Experts have for months been warning about the deterioration of Chinese-US relations.</w:t>
      </w:r>
      <w:r w:rsidRPr="009F338A">
        <w:rPr>
          <w:sz w:val="16"/>
        </w:rPr>
        <w:br/>
        <w:t>Back in November, former Treasury Secretary Hank Paulson warned of an "economic cold war" developing between the US and China if they continued along their current path.</w:t>
      </w:r>
      <w:r w:rsidRPr="009F338A">
        <w:rPr>
          <w:sz w:val="16"/>
        </w:rPr>
        <w:br/>
        <w:t>"The US-China strategic interaction is by far the most consequential in the world. I am very sobered by the trajectory we are on now," Paulson said.</w:t>
      </w:r>
      <w:r w:rsidRPr="009F338A">
        <w:rPr>
          <w:sz w:val="16"/>
        </w:rPr>
        <w:br/>
      </w:r>
      <w:r w:rsidRPr="009F338A">
        <w:rPr>
          <w:rStyle w:val="StyleUnderline"/>
        </w:rPr>
        <w:t>"And ultimately, I think it could pose a risk to the very functioning of the international system."</w:t>
      </w:r>
    </w:p>
    <w:p w:rsidR="00875696" w:rsidRPr="009F338A" w:rsidRDefault="00875696" w:rsidP="00875696">
      <w:pPr>
        <w:pStyle w:val="Heading1"/>
      </w:pPr>
      <w:r w:rsidRPr="009F338A">
        <w:t>AFF Answers</w:t>
      </w:r>
    </w:p>
    <w:p w:rsidR="00875696" w:rsidRPr="009F338A" w:rsidRDefault="00875696" w:rsidP="00875696"/>
    <w:p w:rsidR="00875696" w:rsidRPr="009F338A" w:rsidRDefault="00875696" w:rsidP="00875696">
      <w:pPr>
        <w:pStyle w:val="Heading2"/>
      </w:pPr>
      <w:r w:rsidRPr="009F338A">
        <w:t>Uniqueness</w:t>
      </w:r>
    </w:p>
    <w:p w:rsidR="00875696" w:rsidRPr="009F338A" w:rsidRDefault="00875696" w:rsidP="00875696"/>
    <w:p w:rsidR="00875696" w:rsidRPr="009F338A" w:rsidRDefault="00875696" w:rsidP="00875696">
      <w:pPr>
        <w:pStyle w:val="Heading3"/>
      </w:pPr>
      <w:r w:rsidRPr="009F338A">
        <w:t>Trump Winning Now</w:t>
      </w:r>
    </w:p>
    <w:p w:rsidR="00875696" w:rsidRPr="009F338A" w:rsidRDefault="00875696" w:rsidP="00875696"/>
    <w:p w:rsidR="00875696" w:rsidRPr="009F338A" w:rsidRDefault="00875696" w:rsidP="00875696">
      <w:pPr>
        <w:pStyle w:val="Heading4"/>
      </w:pPr>
      <w:r w:rsidRPr="009F338A">
        <w:t>Electoral models show Trump winning in 2020 off incumbency and economy – prefer long-term models over snapshot polls</w:t>
      </w:r>
    </w:p>
    <w:p w:rsidR="00875696" w:rsidRPr="009F338A" w:rsidRDefault="00875696" w:rsidP="00875696">
      <w:r w:rsidRPr="009F338A">
        <w:rPr>
          <w:rStyle w:val="Style13ptBold"/>
        </w:rPr>
        <w:t>Rattner 5/27</w:t>
      </w:r>
      <w:r w:rsidRPr="009F338A">
        <w:t xml:space="preserve"> (Steven, counselor to the Treasury secretary in the Obama administration, 2019, “Trump’s Formidable 2020 Tailwind”, </w:t>
      </w:r>
      <w:hyperlink r:id="rId55" w:history="1">
        <w:r w:rsidRPr="009F338A">
          <w:rPr>
            <w:rStyle w:val="Hyperlink"/>
          </w:rPr>
          <w:t>https://www.nytimes.com/2019/05/27/opinion/trumps-formidable-2020-tailwind.html</w:t>
        </w:r>
      </w:hyperlink>
      <w:r w:rsidRPr="009F338A">
        <w:t>, Aly M)</w:t>
      </w:r>
    </w:p>
    <w:p w:rsidR="00875696" w:rsidRPr="009F338A" w:rsidRDefault="00A53BF5" w:rsidP="00A53BF5">
      <w:pPr>
        <w:rPr>
          <w:rStyle w:val="StyleUnderline"/>
        </w:rPr>
      </w:pPr>
      <w:r w:rsidRPr="009F338A">
        <w:rPr>
          <w:rStyle w:val="StyleUnderline"/>
        </w:rPr>
        <w:t>The economy invariably ranks among the top issues on the minds of voters in presidential elections. At the moment, it appears to offer President Trump a meaningful tailwind.</w:t>
      </w:r>
      <w:r w:rsidRPr="009F338A">
        <w:rPr>
          <w:rStyle w:val="StyleUnderline"/>
        </w:rPr>
        <w:br/>
        <w:t>But how big is that tailwind? Fortunately, economists have worked hard to develop models for predicting election outcomes, and according to one of the best of these, it should be quite large.</w:t>
      </w:r>
      <w:r w:rsidRPr="009F338A">
        <w:rPr>
          <w:rStyle w:val="StyleUnderline"/>
        </w:rPr>
        <w:br/>
        <w:t>One of the first — and perhaps still the best — of these models was created by Ray Fair, a professor at Yale. He found that the growth rates of gross domestic product and inflation have been the two most important economic predictors — but he also found that incumbency was also an important determinant of presidential election outcomes.</w:t>
      </w:r>
      <w:r w:rsidRPr="009F338A">
        <w:rPr>
          <w:rStyle w:val="StyleUnderline"/>
        </w:rPr>
        <w:br/>
      </w:r>
      <w:r w:rsidRPr="009F338A">
        <w:rPr>
          <w:sz w:val="16"/>
        </w:rPr>
        <w:t>How well has Professor Fair’s model worked?</w:t>
      </w:r>
      <w:r w:rsidRPr="009F338A">
        <w:rPr>
          <w:sz w:val="16"/>
        </w:rPr>
        <w:br/>
      </w:r>
      <w:r w:rsidRPr="009F338A">
        <w:rPr>
          <w:rStyle w:val="StyleUnderline"/>
        </w:rPr>
        <w:t>In short, while not perfect, the Fair model has done remarkably well. In 2008, it predicted that Barack Obama would receive 53.1 percent of the popular vote; his share actually totaled 53.7 percent. In 2012, when Mr. Obama was running for re-election, its final estimate was a vote share of 51.8 percent, just two-tenths of one percent less than what the incumbent president received.</w:t>
      </w:r>
      <w:r w:rsidRPr="009F338A">
        <w:rPr>
          <w:sz w:val="16"/>
        </w:rPr>
        <w:t xml:space="preserve"> (For Mr. Obama in 2012, the power of incumbency helped offset a still-recovering economy.)</w:t>
      </w:r>
      <w:r w:rsidRPr="009F338A">
        <w:rPr>
          <w:sz w:val="16"/>
        </w:rPr>
        <w:br/>
        <w:t xml:space="preserve">When the 2016 election rolled round, a surprising result emerged. </w:t>
      </w:r>
      <w:r w:rsidRPr="009F338A">
        <w:rPr>
          <w:rStyle w:val="StyleUnderline"/>
        </w:rPr>
        <w:t>According to the model, Donald Trump should have received 54.1 percent of the vote; in actuality he received 48.8 percent. I’m quite confident that the gap was a function of the generally unfavorable rankings on Mr. Trump’s personal qualities.</w:t>
      </w:r>
      <w:r w:rsidRPr="009F338A">
        <w:rPr>
          <w:sz w:val="16"/>
        </w:rPr>
        <w:t xml:space="preserve"> In other words, a more “normal” Republican would likely have won the popular vote by a substantial margin (instead of losing it by three million votes).</w:t>
      </w:r>
      <w:r w:rsidRPr="009F338A">
        <w:rPr>
          <w:sz w:val="16"/>
        </w:rPr>
        <w:br/>
        <w:t xml:space="preserve">A good part of Mr. Trump’s edge in 2016 was the incumbency factor — after eight years of a Democratic president, voters would ordinarily have wanted a Republican. (Since 1952, only one man has become president following eight years of a president of the same party.) </w:t>
      </w:r>
      <w:r w:rsidRPr="009F338A">
        <w:rPr>
          <w:rStyle w:val="StyleUnderline"/>
        </w:rPr>
        <w:t>In 2020, incumbency will be a tailwind for Mr. Trump as the vast majority of presidents are chosen for a second term.</w:t>
      </w:r>
      <w:r w:rsidRPr="009F338A">
        <w:rPr>
          <w:rStyle w:val="StyleUnderline"/>
        </w:rPr>
        <w:br/>
        <w:t>In its present state, the economy will also be helpful to the president.</w:t>
      </w:r>
      <w:r w:rsidRPr="009F338A">
        <w:rPr>
          <w:sz w:val="16"/>
        </w:rPr>
        <w:t xml:space="preserve"> All told, Mr. Trump’s vote share would ordinarily be as high as 56.1 percent. But that’s before factoring in his personality. As recent polls show, if the election were today, he would lose to most of the Democratic hopefuls by a substantial margin; in the case of Joe Biden, by nearly eight percentage points.</w:t>
      </w:r>
      <w:r w:rsidRPr="009F338A">
        <w:rPr>
          <w:sz w:val="16"/>
        </w:rPr>
        <w:br/>
      </w:r>
      <w:r w:rsidRPr="009F338A">
        <w:rPr>
          <w:rStyle w:val="StyleUnderline"/>
        </w:rPr>
        <w:t>It’s worth noting that the Fair model is hardly alone in its forecast. Mark Zandi, the chief economist at Moody’s Analytics, has looked at 12 models, and Mr. Trump wins in all of them. Donald Luskin of Trend Macrolytics has reached the same conclusion in his examination of the Electoral College.</w:t>
      </w:r>
    </w:p>
    <w:p w:rsidR="00A53BF5" w:rsidRPr="009F338A" w:rsidRDefault="00A53BF5" w:rsidP="00A53BF5">
      <w:pPr>
        <w:pStyle w:val="Heading4"/>
      </w:pPr>
      <w:r w:rsidRPr="009F338A">
        <w:t>2020 election mirrors 1972 – meaning a Trump re-election</w:t>
      </w:r>
    </w:p>
    <w:p w:rsidR="00A53BF5" w:rsidRPr="009F338A" w:rsidRDefault="00A53BF5" w:rsidP="00A53BF5">
      <w:r w:rsidRPr="009F338A">
        <w:rPr>
          <w:rStyle w:val="Style13ptBold"/>
        </w:rPr>
        <w:t>Strand 6/3</w:t>
      </w:r>
      <w:r w:rsidRPr="009F338A">
        <w:t xml:space="preserve"> (Paul, senior correspondent in the Christian Broadcasting Network’s Washington bureau, 2019, “Why One Historian Thinks 2020 Race Could Be a Trump Re-Run”, </w:t>
      </w:r>
      <w:hyperlink r:id="rId56" w:history="1">
        <w:r w:rsidRPr="009F338A">
          <w:rPr>
            <w:rStyle w:val="Hyperlink"/>
          </w:rPr>
          <w:t>https://www1.cbn.com/cbnnews/us/2019/june/why-one-historian-thinks-2020-race-could-be-a-trump-re-run</w:t>
        </w:r>
      </w:hyperlink>
      <w:r w:rsidRPr="009F338A">
        <w:t>, Aly M)</w:t>
      </w:r>
    </w:p>
    <w:p w:rsidR="00A53BF5" w:rsidRPr="009F338A" w:rsidRDefault="00A53BF5" w:rsidP="00A53BF5">
      <w:pPr>
        <w:rPr>
          <w:rStyle w:val="StyleUnderline"/>
        </w:rPr>
      </w:pPr>
      <w:r w:rsidRPr="009F338A">
        <w:rPr>
          <w:rStyle w:val="StyleUnderline"/>
        </w:rPr>
        <w:t>While historian and author Victor Davis Hanson was no Trump fan initially, his research led to the new book The Case for Trump. He believes the same characteristics and circumstances could lead to victory again in 2020.</w:t>
      </w:r>
      <w:r w:rsidRPr="009F338A">
        <w:rPr>
          <w:rStyle w:val="StyleUnderline"/>
        </w:rPr>
        <w:br/>
      </w:r>
      <w:r w:rsidRPr="009F338A">
        <w:rPr>
          <w:sz w:val="16"/>
        </w:rPr>
        <w:t>Billionaire Brawler: a Breath of Fresh Air to the 'Deplorables'</w:t>
      </w:r>
      <w:r w:rsidRPr="009F338A">
        <w:rPr>
          <w:sz w:val="16"/>
        </w:rPr>
        <w:br/>
        <w:t>Trump may have been a New York real estate tycoon, but he aimed his campaign right at Flyover Country, those vast Red State regions of America that the Deep State and coastal elites seem to sometimes deplore.</w:t>
      </w:r>
      <w:r w:rsidRPr="009F338A">
        <w:rPr>
          <w:sz w:val="16"/>
        </w:rPr>
        <w:br/>
        <w:t>Hanson suggests in The Case for Trump that the so-called "Deplorables" saw this billionaire brawler as a breath of fresh air. And sort of like chemotherapy to a cancer that could kill the things about America they love.</w:t>
      </w:r>
      <w:r w:rsidRPr="009F338A">
        <w:rPr>
          <w:sz w:val="16"/>
        </w:rPr>
        <w:br/>
        <w:t>"He was not going to take anything from the media or the politicos," Hanson said of Trump. "So what the mainstream media saw as uncouth or crass or crude, they thought 'maybe so, but it's going to shock you and kill you before it kills us.'"</w:t>
      </w:r>
      <w:r w:rsidRPr="009F338A">
        <w:rPr>
          <w:sz w:val="16"/>
        </w:rPr>
        <w:br/>
      </w:r>
      <w:r w:rsidRPr="009F338A">
        <w:rPr>
          <w:rStyle w:val="StyleUnderline"/>
        </w:rPr>
        <w:t>One of the author's points is that those who see Trump's win as some sort of fluke don't understand how dissatisfied millions of voters out in middle America were with how the ruling class was ruling them and stifling the economy.</w:t>
      </w:r>
      <w:r w:rsidRPr="009F338A">
        <w:rPr>
          <w:rStyle w:val="StyleUnderline"/>
        </w:rPr>
        <w:br/>
      </w:r>
      <w:r w:rsidRPr="009F338A">
        <w:rPr>
          <w:sz w:val="16"/>
        </w:rPr>
        <w:t xml:space="preserve">"It might be stagnant because we were over-regulated. We were discouraging energy production," Hanson opined. "And we were not letting the animal spirits out. </w:t>
      </w:r>
      <w:r w:rsidRPr="009F338A">
        <w:rPr>
          <w:rStyle w:val="StyleUnderline"/>
        </w:rPr>
        <w:t>In other words, we were telling people of talent and experience 'you didn't build that' or 'now's not the time to profit' or 'I think at some point you've made enough money.'"</w:t>
      </w:r>
      <w:r w:rsidRPr="009F338A">
        <w:rPr>
          <w:rStyle w:val="StyleUnderline"/>
        </w:rPr>
        <w:br/>
      </w:r>
      <w:r w:rsidRPr="009F338A">
        <w:rPr>
          <w:sz w:val="16"/>
        </w:rPr>
        <w:t>They Didn't Like the Talking Down To</w:t>
      </w:r>
      <w:r w:rsidRPr="009F338A">
        <w:rPr>
          <w:sz w:val="16"/>
        </w:rPr>
        <w:br/>
        <w:t>Hanson believes a growing number of voters thought President Barack Obama personified the ruling class's attitudes.</w:t>
      </w:r>
      <w:r w:rsidRPr="009F338A">
        <w:rPr>
          <w:sz w:val="16"/>
        </w:rPr>
        <w:br/>
        <w:t>"They didn't like the talking-down-to: 'Americans can be lazy. Americans can be racist.' The Apology Tour. Seems like when he went overseas, he talked about us as if he was not part of us," Hanson said of Obama. "That bothered people."</w:t>
      </w:r>
      <w:r w:rsidRPr="009F338A">
        <w:rPr>
          <w:sz w:val="16"/>
        </w:rPr>
        <w:br/>
        <w:t>Trump's "Make America Great Again" slogan gave them an opposite message: "No more defeatism. We're going to start winning again."</w:t>
      </w:r>
      <w:r w:rsidRPr="009F338A">
        <w:rPr>
          <w:sz w:val="16"/>
        </w:rPr>
        <w:br/>
        <w:t>Created New Voters, Converted Many Others</w:t>
      </w:r>
      <w:r w:rsidRPr="009F338A">
        <w:rPr>
          <w:sz w:val="16"/>
        </w:rPr>
        <w:br/>
        <w:t>Hanson recalled some of the campaign's big selling points, like, "China's not fated to run the world and it's not going to bully you anymore. And you can't have a sovereign nation with open borders. And there's no such thing as deindustrialization. We're going to start building and manufacturing in these old Red State Rust Belt cities."</w:t>
      </w:r>
      <w:r w:rsidRPr="009F338A">
        <w:rPr>
          <w:sz w:val="16"/>
        </w:rPr>
        <w:br/>
        <w:t>It turned many non-voters and Democrats into Trump voters in states expected to provide Hillary Clinton the winning margin.</w:t>
      </w:r>
      <w:r w:rsidRPr="009F338A">
        <w:rPr>
          <w:sz w:val="16"/>
        </w:rPr>
        <w:br/>
        <w:t>"He was able with this message and this delivery to make five to eight to nine million people turn out to vote," the commentator explained. "They were the ones that gave him those narrow margins, that flipped all those states.”</w:t>
      </w:r>
      <w:r w:rsidRPr="009F338A">
        <w:rPr>
          <w:sz w:val="16"/>
        </w:rPr>
        <w:br/>
        <w:t>When it came down to choosing, Hanson told CBN News, voters saw clear differences between the old ways of Washington or a Trumpian future.</w:t>
      </w:r>
      <w:r w:rsidRPr="009F338A">
        <w:rPr>
          <w:sz w:val="16"/>
        </w:rPr>
        <w:br/>
        <w:t>Trumponomics or Socialism?</w:t>
      </w:r>
      <w:r w:rsidRPr="009F338A">
        <w:rPr>
          <w:sz w:val="16"/>
        </w:rPr>
        <w:br/>
        <w:t xml:space="preserve">"I think most people who voted for Trump thought that it wasn't just Trump in a vacuum. It was a Manichean choice between 16 years of Obama and Hillary Clinton. And it may be that way in 2020," Hanson suggested, saying of those voters, </w:t>
      </w:r>
      <w:r w:rsidRPr="009F338A">
        <w:rPr>
          <w:rStyle w:val="StyleUnderline"/>
        </w:rPr>
        <w:t>"They may feel that all there is between them and socialism is Donald Trump."</w:t>
      </w:r>
      <w:r w:rsidRPr="009F338A">
        <w:rPr>
          <w:rStyle w:val="StyleUnderline"/>
        </w:rPr>
        <w:br/>
        <w:t>Hanson added that opposing candidates thus far are moving toward extreme positions.</w:t>
      </w:r>
      <w:r w:rsidRPr="009F338A">
        <w:rPr>
          <w:rStyle w:val="StyleUnderline"/>
        </w:rPr>
        <w:br/>
        <w:t>"Reparations. Basically infanticide as abortion. The New Green Deal. A 90 percent or 70 percent upper-income tax bracket. A wealth tax. Demolishing the wall. Abolishing ICE. A foreign policy that looks favorably on Venezuela," Hanson listed.</w:t>
      </w:r>
      <w:r w:rsidRPr="009F338A">
        <w:rPr>
          <w:sz w:val="16"/>
        </w:rPr>
        <w:br/>
        <w:t>How the 2020 Race Could be the New 1972</w:t>
      </w:r>
      <w:r w:rsidRPr="009F338A">
        <w:rPr>
          <w:sz w:val="16"/>
        </w:rPr>
        <w:br/>
      </w:r>
      <w:r w:rsidRPr="009F338A">
        <w:rPr>
          <w:rStyle w:val="StyleUnderline"/>
        </w:rPr>
        <w:t>"Those are not winning issues," the commentator insisted.</w:t>
      </w:r>
      <w:r w:rsidRPr="009F338A">
        <w:rPr>
          <w:sz w:val="16"/>
        </w:rPr>
        <w:t xml:space="preserve"> He said of the current crop of Democratic presidential candidates, "One of the questions in 2020 is how adroitly will they back off from them?"</w:t>
      </w:r>
      <w:r w:rsidRPr="009F338A">
        <w:rPr>
          <w:sz w:val="16"/>
        </w:rPr>
        <w:br/>
      </w:r>
      <w:r w:rsidRPr="009F338A">
        <w:rPr>
          <w:rStyle w:val="StyleUnderline"/>
        </w:rPr>
        <w:t>If they don't, Hanson believes they might re-enact the Left's utter defeat at the hands of Richard Nixon in 1972.</w:t>
      </w:r>
      <w:r w:rsidRPr="009F338A">
        <w:rPr>
          <w:rStyle w:val="StyleUnderline"/>
        </w:rPr>
        <w:br/>
        <w:t>"And they went the full McGovern; crazy stuff," the historian recalled, "Woodstock Nation and all that."</w:t>
      </w:r>
      <w:r w:rsidRPr="009F338A">
        <w:rPr>
          <w:rStyle w:val="StyleUnderline"/>
        </w:rPr>
        <w:br/>
        <w:t>The result? Nixon truly trounced McGovern in the 1972 election.</w:t>
      </w:r>
      <w:r w:rsidRPr="009F338A">
        <w:rPr>
          <w:rStyle w:val="StyleUnderline"/>
        </w:rPr>
        <w:br/>
        <w:t>As Hanson summed it up, "It's the second biggest landslide in history."</w:t>
      </w:r>
      <w:r w:rsidRPr="009F338A">
        <w:rPr>
          <w:rStyle w:val="StyleUnderline"/>
        </w:rPr>
        <w:br/>
      </w:r>
      <w:r w:rsidRPr="009F338A">
        <w:rPr>
          <w:sz w:val="16"/>
        </w:rPr>
        <w:t>What Trump Derangement Syndrome Drives Them to</w:t>
      </w:r>
      <w:r w:rsidRPr="009F338A">
        <w:rPr>
          <w:sz w:val="16"/>
        </w:rPr>
        <w:br/>
        <w:t xml:space="preserve">The author realizes Trump's combative style can be a turnoff for some. </w:t>
      </w:r>
      <w:r w:rsidRPr="009F338A">
        <w:rPr>
          <w:rStyle w:val="StyleUnderline"/>
        </w:rPr>
        <w:t>But what some call Trump Derangement Syndrome is causing his opponents to also look bad.</w:t>
      </w:r>
      <w:r w:rsidRPr="009F338A">
        <w:rPr>
          <w:rStyle w:val="StyleUnderline"/>
        </w:rPr>
        <w:br/>
        <w:t>Hanson had a few examples Americans have observed recently, pointing out, "Joe Biden wants to take Trump out behind the gym and beat him up.</w:t>
      </w:r>
      <w:r w:rsidRPr="009F338A">
        <w:rPr>
          <w:sz w:val="16"/>
        </w:rPr>
        <w:t xml:space="preserve"> Johnny Depp is talking about 'where's John Wilkes Booth again?' And they see Kathy Griffin holding up Trump's head or Robert De Niro says that he wants to punch him."</w:t>
      </w:r>
      <w:r w:rsidRPr="009F338A">
        <w:rPr>
          <w:sz w:val="16"/>
        </w:rPr>
        <w:br/>
        <w:t xml:space="preserve">Trump detractors find his victory quixotic, seeing his attitudes, Twitter rants, and political incorrectness as offensive. </w:t>
      </w:r>
      <w:r w:rsidRPr="009F338A">
        <w:rPr>
          <w:sz w:val="16"/>
        </w:rPr>
        <w:br/>
        <w:t>"He has an ability to really get under the skin of a lot of people," the author remarked, giving as an example, "Folks like Bill Kristol and his old Weekly Standard people are so enraged at Trump, they're actually rejecting issues that they've supported their entire lives because they feel that Trump's handprints are on them and therefore polluted them."</w:t>
      </w:r>
      <w:r w:rsidRPr="009F338A">
        <w:rPr>
          <w:sz w:val="16"/>
        </w:rPr>
        <w:br/>
        <w:t>'Like Cutting the Leash on a Pit-Bull'</w:t>
      </w:r>
      <w:r w:rsidRPr="009F338A">
        <w:rPr>
          <w:sz w:val="16"/>
        </w:rPr>
        <w:br/>
        <w:t>But Hanson says the Trump base loves his loose cannon ways, explaining, "Trump is capable of saying anything, anywhere, anytime to anyone. And that bothered other people more than it did them. And they just want him to let go. It's almost like cutting the leash on a pit-bull: 'just go out and bite them!'"</w:t>
      </w:r>
      <w:r w:rsidRPr="009F338A">
        <w:rPr>
          <w:sz w:val="16"/>
        </w:rPr>
        <w:br/>
        <w:t>Historian Hanson sees in feisty Trump another much-maligned man at the time of his presidency – Harry Truman – who defied those around him to make the world a better place.</w:t>
      </w:r>
      <w:r w:rsidRPr="009F338A">
        <w:rPr>
          <w:sz w:val="16"/>
        </w:rPr>
        <w:br/>
        <w:t>"Truman didn't listen to people," Hanson recalled. "I mean, he said 'the Russians can't be trusted. We've got to have containment.' And the Roosevelt guys in the State Department were outraged. The Pentagon didn't want to desegregate the armed forces as rapidly. Dean Acheson and George Marshall said 'you can't recognize Israel. Just don't do that.' And civil libertarians came and said 'We can't have a CIA.' And he did all of these things just as he pleased."</w:t>
      </w:r>
      <w:r w:rsidRPr="009F338A">
        <w:rPr>
          <w:sz w:val="16"/>
        </w:rPr>
        <w:br/>
        <w:t>Deep State: Scared &amp; Wrathful</w:t>
      </w:r>
      <w:r w:rsidRPr="009F338A">
        <w:rPr>
          <w:sz w:val="16"/>
        </w:rPr>
        <w:br/>
        <w:t xml:space="preserve">Hanson believes Trump's reforms and disruptive ways scare traditional Washington, or what some label the Deep State. </w:t>
      </w:r>
      <w:r w:rsidRPr="009F338A">
        <w:rPr>
          <w:sz w:val="16"/>
        </w:rPr>
        <w:br/>
        <w:t>"They're permanent employees who have allegiance to nobody but themselves," the commentator described. "And then it's predicated on always growing. So they tend to be more favorable to progressives and Big Government."</w:t>
      </w:r>
      <w:r w:rsidRPr="009F338A">
        <w:rPr>
          <w:sz w:val="16"/>
        </w:rPr>
        <w:br/>
        <w:t>As the non-politician Trump threatens this bureaucratic empire, Hanson warned the Deep State plays legal hardball.</w:t>
      </w:r>
      <w:r w:rsidRPr="009F338A">
        <w:rPr>
          <w:sz w:val="16"/>
        </w:rPr>
        <w:br/>
        <w:t>"It's a Soviet-style 'we have the defendant. He's guilty. Just give us the crime now. We've got to find the crime.' So they're going after him in a way like they've never gone after another president," the author suggested.</w:t>
      </w:r>
      <w:r w:rsidRPr="009F338A">
        <w:rPr>
          <w:sz w:val="16"/>
        </w:rPr>
        <w:br/>
      </w:r>
      <w:r w:rsidRPr="009F338A">
        <w:rPr>
          <w:rStyle w:val="StyleUnderline"/>
        </w:rPr>
        <w:t>Hanson predicts voters will look past all the incivility and pick Trump again depending on two factors: prosperity and peace.</w:t>
      </w:r>
      <w:r w:rsidRPr="009F338A">
        <w:rPr>
          <w:rStyle w:val="StyleUnderline"/>
        </w:rPr>
        <w:br/>
        <w:t>"What will be the economy? If we're growing at three percent and unemployment is at four percent or below, he's in pretty good shape," Hanson said of Trump. "And if he avoids a war overseas. Any of those three things will, I think, ensure his election."</w:t>
      </w:r>
    </w:p>
    <w:p w:rsidR="00845994" w:rsidRPr="009F338A" w:rsidRDefault="00CA5DB1" w:rsidP="00CA5DB1">
      <w:pPr>
        <w:pStyle w:val="Heading4"/>
      </w:pPr>
      <w:r w:rsidRPr="009F338A">
        <w:t>Trump winning now – highest approval rating in 2 years</w:t>
      </w:r>
    </w:p>
    <w:p w:rsidR="00CA5DB1" w:rsidRPr="009F338A" w:rsidRDefault="00B233B2" w:rsidP="00CA5DB1">
      <w:r w:rsidRPr="009F338A">
        <w:rPr>
          <w:rStyle w:val="Style13ptBold"/>
        </w:rPr>
        <w:t>Easley 5/31</w:t>
      </w:r>
      <w:r w:rsidRPr="009F338A">
        <w:t xml:space="preserve"> (Jonathan, national political reporter for The Hill, 2019, “Trump's approval rating hits highest point in two years”, </w:t>
      </w:r>
      <w:hyperlink r:id="rId57" w:history="1">
        <w:r w:rsidRPr="009F338A">
          <w:rPr>
            <w:rStyle w:val="Hyperlink"/>
          </w:rPr>
          <w:t>https://thehill.com/homenews/administration/446347-trumps-approval-rating-hits-highest-point-in-two-years</w:t>
        </w:r>
      </w:hyperlink>
      <w:r w:rsidRPr="009F338A">
        <w:t>, Aly M)</w:t>
      </w:r>
    </w:p>
    <w:p w:rsidR="00B233B2" w:rsidRPr="009F338A" w:rsidRDefault="00B233B2" w:rsidP="00B233B2">
      <w:pPr>
        <w:rPr>
          <w:rStyle w:val="StyleUnderline"/>
        </w:rPr>
      </w:pPr>
      <w:r w:rsidRPr="009F338A">
        <w:rPr>
          <w:rStyle w:val="StyleUnderline"/>
        </w:rPr>
        <w:t>President Trump’s job approval rating is the highest it’s been in two years, boosted by voter optimism about the economy, according to the latest Harvard CAPS/Harris Poll survey.</w:t>
      </w:r>
      <w:r w:rsidRPr="009F338A">
        <w:rPr>
          <w:rStyle w:val="StyleUnderline"/>
        </w:rPr>
        <w:br/>
      </w:r>
      <w:r w:rsidRPr="009F338A">
        <w:rPr>
          <w:sz w:val="16"/>
        </w:rPr>
        <w:t>The survey found that 48 percent approve of the job Trump is doing, compared to 52 percent who said they disapprove. That’s up from 45 percent approval in March. The last time the president’s job approval rating reached 48 percent in the Harvard CAPS/Harris Poll survey was in June of 2017.</w:t>
      </w:r>
      <w:r w:rsidRPr="009F338A">
        <w:rPr>
          <w:sz w:val="16"/>
        </w:rPr>
        <w:br/>
      </w:r>
      <w:r w:rsidRPr="009F338A">
        <w:rPr>
          <w:rStyle w:val="StyleUnderline"/>
        </w:rPr>
        <w:t>Trump appears to be getting a lift from the economy, with a record 62 percent approving of his approach to employment and 59 percent approving of his handling of the economy.</w:t>
      </w:r>
      <w:r w:rsidRPr="009F338A">
        <w:rPr>
          <w:rStyle w:val="StyleUnderline"/>
        </w:rPr>
        <w:br/>
      </w:r>
      <w:r w:rsidRPr="009F338A">
        <w:rPr>
          <w:sz w:val="16"/>
        </w:rPr>
        <w:t>While only 39 percent of voters said the country is on the right track, 51 percent said the economy is heading in the right direction. Seventy-one percent of voters said the economy is very strong or somewhat strong.</w:t>
      </w:r>
      <w:r w:rsidR="0067471B" w:rsidRPr="009F338A">
        <w:rPr>
          <w:sz w:val="16"/>
        </w:rPr>
        <w:br/>
      </w:r>
      <w:r w:rsidRPr="009F338A">
        <w:rPr>
          <w:rStyle w:val="StyleUnderline"/>
        </w:rPr>
        <w:t>“People’s views on the economy are gradually pushing Trump’s numbers up and his actions on other issues like China and immigration are neutral to positive,” said Mark Penn, the co-director of the Harvard CAPS/Harris Poll survey. “Every point of increase in this range of 45 to 50 improves the possibility of re-election.”</w:t>
      </w:r>
    </w:p>
    <w:p w:rsidR="0067471B" w:rsidRPr="009F338A" w:rsidRDefault="0067471B" w:rsidP="0067471B">
      <w:pPr>
        <w:pStyle w:val="Heading3"/>
      </w:pPr>
      <w:r w:rsidRPr="009F338A">
        <w:t>Russia Hacks</w:t>
      </w:r>
    </w:p>
    <w:p w:rsidR="0067471B" w:rsidRPr="009F338A" w:rsidRDefault="0067471B" w:rsidP="0067471B">
      <w:pPr>
        <w:pStyle w:val="Heading4"/>
      </w:pPr>
      <w:r w:rsidRPr="009F338A">
        <w:t>Russia hacks 2020 and causes Trump to win</w:t>
      </w:r>
    </w:p>
    <w:p w:rsidR="0067471B" w:rsidRPr="009F338A" w:rsidRDefault="0067471B" w:rsidP="0067471B">
      <w:r w:rsidRPr="009F338A">
        <w:rPr>
          <w:rStyle w:val="Style13ptBold"/>
        </w:rPr>
        <w:t>Uchill 4/25</w:t>
      </w:r>
      <w:r w:rsidRPr="009F338A">
        <w:t xml:space="preserve"> (Joe Uchill; reporter for Axios, focusing on cybersecurity, MS In Journalism at Northwestern, BA in English at Boston College; 4/25/19; “Mueller report sparked an increase in Russian misinformation”; </w:t>
      </w:r>
      <w:hyperlink r:id="rId58" w:history="1">
        <w:r w:rsidRPr="009F338A">
          <w:rPr>
            <w:rStyle w:val="Hyperlink"/>
          </w:rPr>
          <w:t>https://www.axios.com/mueller-report-sparked-increase-russian-misinformation-d6d49dd9-07e2-48db-ba55-a3424225d740.html</w:t>
        </w:r>
      </w:hyperlink>
      <w:r w:rsidRPr="009F338A">
        <w:t>; accessed 4/26/19) [DS]</w:t>
      </w:r>
    </w:p>
    <w:p w:rsidR="0067471B" w:rsidRPr="009F338A" w:rsidRDefault="0067471B" w:rsidP="0067471B">
      <w:pPr>
        <w:rPr>
          <w:sz w:val="16"/>
        </w:rPr>
      </w:pPr>
      <w:r w:rsidRPr="009F338A">
        <w:rPr>
          <w:rStyle w:val="StyleUnderline"/>
        </w:rPr>
        <w:t>For all the energy the U.S. has spent determining</w:t>
      </w:r>
      <w:r w:rsidRPr="009F338A">
        <w:rPr>
          <w:sz w:val="16"/>
        </w:rPr>
        <w:t xml:space="preserve"> whether Donald Trump broke any laws when he enthusiastically welcomed </w:t>
      </w:r>
      <w:r w:rsidRPr="009F338A">
        <w:rPr>
          <w:rStyle w:val="StyleUnderline"/>
        </w:rPr>
        <w:t>hacking</w:t>
      </w:r>
      <w:r w:rsidRPr="009F338A">
        <w:rPr>
          <w:sz w:val="16"/>
        </w:rPr>
        <w:t xml:space="preserve"> efforts </w:t>
      </w:r>
      <w:r w:rsidRPr="009F338A">
        <w:rPr>
          <w:rStyle w:val="StyleUnderline"/>
        </w:rPr>
        <w:t>against</w:t>
      </w:r>
      <w:r w:rsidRPr="009F338A">
        <w:rPr>
          <w:sz w:val="16"/>
        </w:rPr>
        <w:t xml:space="preserve"> his </w:t>
      </w:r>
      <w:r w:rsidRPr="009F338A">
        <w:rPr>
          <w:rStyle w:val="StyleUnderline"/>
        </w:rPr>
        <w:t>2016</w:t>
      </w:r>
      <w:r w:rsidRPr="009F338A">
        <w:rPr>
          <w:sz w:val="16"/>
        </w:rPr>
        <w:t xml:space="preserve"> opponent, </w:t>
      </w:r>
      <w:r w:rsidRPr="009F338A">
        <w:rPr>
          <w:rStyle w:val="StyleUnderline"/>
        </w:rPr>
        <w:t xml:space="preserve">the nation has done little to prevent candidates from </w:t>
      </w:r>
      <w:r w:rsidRPr="009F338A">
        <w:rPr>
          <w:rStyle w:val="Emphasis"/>
        </w:rPr>
        <w:t>doing the same thing in 2020</w:t>
      </w:r>
      <w:r w:rsidRPr="009F338A">
        <w:rPr>
          <w:sz w:val="16"/>
        </w:rPr>
        <w:t xml:space="preserve">. Why it matters: The election is only a year and a half away, and </w:t>
      </w:r>
      <w:r w:rsidRPr="009F338A">
        <w:rPr>
          <w:rStyle w:val="StyleUnderline"/>
        </w:rPr>
        <w:t>Russia's methods of election interference demonstrated</w:t>
      </w:r>
      <w:r w:rsidRPr="009F338A">
        <w:rPr>
          <w:sz w:val="16"/>
        </w:rPr>
        <w:t xml:space="preserve"> some degree of </w:t>
      </w:r>
      <w:r w:rsidRPr="009F338A">
        <w:rPr>
          <w:rStyle w:val="StyleUnderline"/>
        </w:rPr>
        <w:t>success</w:t>
      </w:r>
      <w:r w:rsidRPr="009F338A">
        <w:rPr>
          <w:sz w:val="16"/>
        </w:rPr>
        <w:t xml:space="preserve">. If a candidate were hell-bent on benefitting from hacking undertaken by hostile actors, either foreign or domestic, </w:t>
      </w:r>
      <w:r w:rsidRPr="009F338A">
        <w:rPr>
          <w:rStyle w:val="StyleUnderline"/>
        </w:rPr>
        <w:t xml:space="preserve">we have put </w:t>
      </w:r>
      <w:r w:rsidRPr="009F338A">
        <w:rPr>
          <w:rStyle w:val="Emphasis"/>
        </w:rPr>
        <w:t>no new barriers</w:t>
      </w:r>
      <w:r w:rsidRPr="009F338A">
        <w:rPr>
          <w:sz w:val="16"/>
        </w:rPr>
        <w:t xml:space="preserve"> in place </w:t>
      </w:r>
      <w:r w:rsidRPr="009F338A">
        <w:rPr>
          <w:rStyle w:val="StyleUnderline"/>
        </w:rPr>
        <w:t>to stop such efforts</w:t>
      </w:r>
      <w:r w:rsidRPr="009F338A">
        <w:rPr>
          <w:sz w:val="16"/>
        </w:rPr>
        <w:t>. What they're saying: "</w:t>
      </w:r>
      <w:r w:rsidRPr="009F338A">
        <w:rPr>
          <w:rStyle w:val="StyleUnderline"/>
        </w:rPr>
        <w:t>If anything</w:t>
      </w:r>
      <w:r w:rsidRPr="009F338A">
        <w:rPr>
          <w:sz w:val="16"/>
        </w:rPr>
        <w:t xml:space="preserve">, I think </w:t>
      </w:r>
      <w:r w:rsidRPr="009F338A">
        <w:rPr>
          <w:rStyle w:val="StyleUnderline"/>
        </w:rPr>
        <w:t xml:space="preserve">the Trump campaign would be </w:t>
      </w:r>
      <w:r w:rsidRPr="009F338A">
        <w:rPr>
          <w:rStyle w:val="Emphasis"/>
        </w:rPr>
        <w:t>emboldened</w:t>
      </w:r>
      <w:r w:rsidRPr="009F338A">
        <w:rPr>
          <w:rStyle w:val="StyleUnderline"/>
        </w:rPr>
        <w:t xml:space="preserve"> to do the exact same things again</w:t>
      </w:r>
      <w:r w:rsidRPr="009F338A">
        <w:rPr>
          <w:sz w:val="16"/>
        </w:rPr>
        <w:t xml:space="preserve">," said Paul Rosenzweig, a senior fellow at the conservative-leaning R Street Institute and former deputy assistant secretary for policy at the Department of Homeland Security. "The only way this changes is if it starts meaning that a candidate goes to jail or doesn't win an election," he said. Details: </w:t>
      </w:r>
      <w:r w:rsidRPr="009F338A">
        <w:rPr>
          <w:rStyle w:val="StyleUnderline"/>
        </w:rPr>
        <w:t>The Trump campaign has played coy about whether, presented with the exact same circumstances as 2016's hacking in 2020, it would behave the exact same way</w:t>
      </w:r>
      <w:r w:rsidRPr="009F338A">
        <w:rPr>
          <w:sz w:val="16"/>
        </w:rPr>
        <w:t>. According to the Mueller report, the 2016 Trump campaign met with Russian agents at Trump Tower to obtain dirt on Hillary Clinton, coordinated with WikiLeaks on the release of hacked emails, and publicly requested Russia produce hacked copies of Clinton's State Department emails (Trump later said he was joking) before coordinating with Republican activists to do the same. "There's nothing wrong with taking information from Russians," Trump attorney Rudy Giuliani said Sunday on CNN, and "any candidate in the whole world" would have done so. The catch: All of this is still arguably legal. A little nuance: Mueller says he decided not to bring charges over the Trump Tower meeting largely because the participants didn't break the law knowingly. Given the hoopla, that would be a tougher argument to make in 2020. But Mueller also notes that the meeting wouldn't have broken laws unless it provided useful information (it didn't), and even then the case would be difficult to argue in court. Democrats want an agreement with Republicans to not use hacked documents during campaigns. On Monday, Democratic National Committee Chair Tom Perez wrote an open letter to his Republican counterpart pledging the DNC would not "weaponize stolen private data for political gain." The letter is an attempt to bring the RNC to the negotiating table on the issue. Until the two discuss terms, that pledge has no teeth — there is no prescribed consequence if a Democrat used hacked materials. Meanwhile, an RNC representative quoted chairwoman Ronna McDaniel on its stance for 2020: "Any breach of our political organizations — regardless of party — is an affront to all of us, and we should come together as Americans to prevent it from ever happening again." That official did not respond to a follow up questions about the consequences for a candidate not complying. The Trump campaign did not reply to requests for comment. The bottom line, via Rosenzweig: "</w:t>
      </w:r>
      <w:r w:rsidRPr="009F338A">
        <w:rPr>
          <w:rStyle w:val="StyleUnderline"/>
        </w:rPr>
        <w:t>If you don’t spank a dog when it doodles on the rug, it will keep doodling on the rug</w:t>
      </w:r>
      <w:r w:rsidRPr="009F338A">
        <w:rPr>
          <w:sz w:val="16"/>
        </w:rPr>
        <w:t>."</w:t>
      </w:r>
    </w:p>
    <w:p w:rsidR="0067471B" w:rsidRPr="009F338A" w:rsidRDefault="00DC426D" w:rsidP="00DC426D">
      <w:pPr>
        <w:pStyle w:val="Heading2"/>
      </w:pPr>
      <w:r w:rsidRPr="009F338A">
        <w:t>Impacts</w:t>
      </w:r>
    </w:p>
    <w:p w:rsidR="00DC426D" w:rsidRPr="009F338A" w:rsidRDefault="00DC426D" w:rsidP="00DC426D"/>
    <w:p w:rsidR="00DC426D" w:rsidRPr="009F338A" w:rsidRDefault="00DC426D" w:rsidP="00DC426D">
      <w:pPr>
        <w:pStyle w:val="Heading3"/>
      </w:pPr>
      <w:r w:rsidRPr="009F338A">
        <w:t>Iran War</w:t>
      </w:r>
    </w:p>
    <w:p w:rsidR="00DC426D" w:rsidRPr="009F338A" w:rsidRDefault="00DC426D" w:rsidP="00DC426D"/>
    <w:p w:rsidR="00DC426D" w:rsidRPr="009F338A" w:rsidRDefault="00DC426D" w:rsidP="00DC426D">
      <w:pPr>
        <w:pStyle w:val="Heading4"/>
      </w:pPr>
      <w:r w:rsidRPr="009F338A">
        <w:t>Trump doesn’t want war with Iran</w:t>
      </w:r>
    </w:p>
    <w:p w:rsidR="00DC426D" w:rsidRPr="009F338A" w:rsidRDefault="00DC426D" w:rsidP="00DC426D">
      <w:r w:rsidRPr="009F338A">
        <w:rPr>
          <w:rStyle w:val="Style13ptBold"/>
        </w:rPr>
        <w:t>Shaffer 19</w:t>
      </w:r>
      <w:r w:rsidRPr="009F338A">
        <w:t xml:space="preserve"> (Tony, Lt. Col. Tony Shaffer is a retired senior intelligence operations officer and President of the London Center for Policy Research, 5/23, “Why a war with Iran is unlikely: Donald Trump calls the shots and he doesn't want one”, </w:t>
      </w:r>
      <w:hyperlink r:id="rId59" w:history="1">
        <w:r w:rsidRPr="009F338A">
          <w:rPr>
            <w:rStyle w:val="Hyperlink"/>
          </w:rPr>
          <w:t>https://www.usatoday.com/story/opinion/2019/05/23/donald-trump-wants-to-avoid-iran-war-column/3771929002/</w:t>
        </w:r>
      </w:hyperlink>
      <w:r w:rsidRPr="009F338A">
        <w:t>, Aly M)</w:t>
      </w:r>
    </w:p>
    <w:p w:rsidR="00DC426D" w:rsidRPr="009F338A" w:rsidRDefault="00DC426D" w:rsidP="00DC426D">
      <w:pPr>
        <w:rPr>
          <w:sz w:val="16"/>
        </w:rPr>
      </w:pPr>
      <w:r w:rsidRPr="009F338A">
        <w:rPr>
          <w:rStyle w:val="StyleUnderline"/>
        </w:rPr>
        <w:t>The truth is, a war with Iran is unlikely for one simple reason — President Trump detests unnecessary military interventions. His entire foreign policy is based on the belief that economic pressure can bring bad actors to the negotiating table and that diplomacy, through his unparalleled negotiating skills, can solve even the most complex geopolitical challenges and achieve more than a military conflict ever could.</w:t>
      </w:r>
      <w:r w:rsidRPr="009F338A">
        <w:rPr>
          <w:rStyle w:val="StyleUnderline"/>
        </w:rPr>
        <w:br/>
      </w:r>
      <w:r w:rsidRPr="009F338A">
        <w:rPr>
          <w:sz w:val="16"/>
        </w:rPr>
        <w:t>We’re already seen this doctrine in action, and the results have been encouraging. For example, we’re closer than ever before to a denuclearization deal with North Korea, a process that only stalled because of Trump’s unwillingness to make concessions that would weaken America’s strategic position. The president also cleaned up the mess his predecessor left behind in Syria, enforcing Obama’s “red line” by crippling Syria’s ability to use chemical weapons and defeating the ISIS caliphate, which in turn have allowed him to announce the impending withdrawal of U.S. troops from that country.</w:t>
      </w:r>
      <w:r w:rsidRPr="009F338A">
        <w:rPr>
          <w:sz w:val="16"/>
        </w:rPr>
        <w:br/>
        <w:t>Trump's approach: threats and diplomacy</w:t>
      </w:r>
      <w:r w:rsidRPr="009F338A">
        <w:rPr>
          <w:sz w:val="16"/>
        </w:rPr>
        <w:br/>
      </w:r>
      <w:r w:rsidRPr="009F338A">
        <w:rPr>
          <w:rStyle w:val="StyleUnderline"/>
        </w:rPr>
        <w:t>President Trump’s approach, however, depends on maintaining the credible threat of military force to remind America’s adversaries that diplomacy is in their best interest, too.</w:t>
      </w:r>
      <w:r w:rsidRPr="009F338A">
        <w:rPr>
          <w:rStyle w:val="StyleUnderline"/>
        </w:rPr>
        <w:br/>
      </w:r>
      <w:r w:rsidRPr="009F338A">
        <w:rPr>
          <w:sz w:val="16"/>
        </w:rPr>
        <w:t xml:space="preserve">The president’s critics are often quick to point out that his White House is full of foreign policy hawks — but every experienced negotiator knows that having diverse viewpoints on a policy team, especially when it comes to foreign affairs, is effective in formulating the best possible strategy. </w:t>
      </w:r>
      <w:r w:rsidRPr="009F338A">
        <w:rPr>
          <w:rStyle w:val="StyleUnderline"/>
        </w:rPr>
        <w:t>Besides, if we want other countries to take the threat of U.S. military action seriously, there’s really nobody better than Trump’s national security adviser, John Bolton, to deliver that message.</w:t>
      </w:r>
      <w:r w:rsidRPr="009F338A">
        <w:rPr>
          <w:rStyle w:val="StyleUnderline"/>
        </w:rPr>
        <w:br/>
      </w:r>
      <w:r w:rsidRPr="009F338A">
        <w:rPr>
          <w:sz w:val="16"/>
        </w:rPr>
        <w:t xml:space="preserve">At the end of the day, President Trump is the one who calls all the shots at the White House — and everything that he has done on the world stage for the last two years proves that he is not a trigger-happy warmonger. </w:t>
      </w:r>
      <w:r w:rsidRPr="009F338A">
        <w:rPr>
          <w:rStyle w:val="StyleUnderline"/>
        </w:rPr>
        <w:t>There is no desire for war — diplomacy is still desired.</w:t>
      </w:r>
      <w:r w:rsidRPr="009F338A">
        <w:rPr>
          <w:sz w:val="16"/>
        </w:rPr>
        <w:t xml:space="preserve"> However, should war come the president will permit our military to win…so the situation with Iran will be no exception.</w:t>
      </w:r>
    </w:p>
    <w:p w:rsidR="003D6A20" w:rsidRPr="009F338A" w:rsidRDefault="003D6A20" w:rsidP="00DC426D">
      <w:pPr>
        <w:rPr>
          <w:sz w:val="16"/>
        </w:rPr>
      </w:pPr>
    </w:p>
    <w:p w:rsidR="003D6A20" w:rsidRPr="009F338A" w:rsidRDefault="003D6A20" w:rsidP="003D6A20">
      <w:pPr>
        <w:pStyle w:val="Heading3"/>
      </w:pPr>
      <w:r w:rsidRPr="009F338A">
        <w:t>Liberal Order</w:t>
      </w:r>
    </w:p>
    <w:p w:rsidR="003D6A20" w:rsidRPr="009F338A" w:rsidRDefault="003D6A20" w:rsidP="003D6A20">
      <w:pPr>
        <w:pStyle w:val="Heading4"/>
        <w:rPr>
          <w:rFonts w:cs="Calibri"/>
        </w:rPr>
      </w:pPr>
      <w:r w:rsidRPr="009F338A">
        <w:rPr>
          <w:rFonts w:cs="Calibri"/>
          <w:u w:val="single"/>
        </w:rPr>
        <w:t>No impact</w:t>
      </w:r>
      <w:r w:rsidRPr="009F338A">
        <w:rPr>
          <w:rFonts w:cs="Calibri"/>
        </w:rPr>
        <w:t xml:space="preserve"> – liberalism resilient</w:t>
      </w:r>
    </w:p>
    <w:p w:rsidR="003D6A20" w:rsidRPr="009F338A" w:rsidRDefault="003D6A20" w:rsidP="003D6A20">
      <w:pPr>
        <w:rPr>
          <w:sz w:val="12"/>
        </w:rPr>
      </w:pPr>
      <w:r w:rsidRPr="009F338A">
        <w:rPr>
          <w:rStyle w:val="Style13ptBold"/>
        </w:rPr>
        <w:t>Busby 13</w:t>
      </w:r>
      <w:r w:rsidRPr="009F338A">
        <w:rPr>
          <w:sz w:val="12"/>
        </w:rPr>
        <w:t xml:space="preserve"> [Joshua Busby is an Associate Professor in the LBJ School of Public Affairs at the University of Texas-Austin 3-8-2013 </w:t>
      </w:r>
      <w:hyperlink r:id="rId60" w:history="1">
        <w:r w:rsidRPr="009F338A">
          <w:rPr>
            <w:rStyle w:val="Hyperlink"/>
            <w:sz w:val="12"/>
          </w:rPr>
          <w:t>http://duckofminerva.com/2013/03/is-weakness-overblown.html</w:t>
        </w:r>
      </w:hyperlink>
      <w:r w:rsidRPr="009F338A">
        <w:rPr>
          <w:sz w:val="12"/>
        </w:rPr>
        <w:t>]</w:t>
      </w:r>
    </w:p>
    <w:p w:rsidR="003D6A20" w:rsidRPr="005E4DD8" w:rsidRDefault="003D6A20" w:rsidP="003D6A20">
      <w:r w:rsidRPr="009F338A">
        <w:rPr>
          <w:sz w:val="16"/>
        </w:rPr>
        <w:t xml:space="preserve">Both that article and their earlier one are part of a </w:t>
      </w:r>
      <w:r w:rsidRPr="009F338A">
        <w:rPr>
          <w:rStyle w:val="StyleUnderline"/>
        </w:rPr>
        <w:t>liberal order pessimism</w:t>
      </w:r>
      <w:r w:rsidRPr="009F338A">
        <w:rPr>
          <w:sz w:val="16"/>
        </w:rPr>
        <w:t xml:space="preserve"> that </w:t>
      </w:r>
      <w:r w:rsidRPr="009F338A">
        <w:rPr>
          <w:rStyle w:val="StyleUnderline"/>
        </w:rPr>
        <w:t>captures</w:t>
      </w:r>
      <w:r w:rsidRPr="009F338A">
        <w:rPr>
          <w:sz w:val="16"/>
        </w:rPr>
        <w:t xml:space="preserve"> the </w:t>
      </w:r>
      <w:r w:rsidRPr="009F338A">
        <w:rPr>
          <w:rStyle w:val="StyleUnderline"/>
        </w:rPr>
        <w:t>current zeitgeist</w:t>
      </w:r>
      <w:r w:rsidRPr="009F338A">
        <w:rPr>
          <w:sz w:val="16"/>
        </w:rPr>
        <w:t xml:space="preserve"> </w:t>
      </w:r>
      <w:r w:rsidRPr="009F338A">
        <w:rPr>
          <w:rStyle w:val="StyleUnderline"/>
        </w:rPr>
        <w:t>but</w:t>
      </w:r>
      <w:r w:rsidRPr="009F338A">
        <w:rPr>
          <w:sz w:val="16"/>
        </w:rPr>
        <w:t xml:space="preserve"> may </w:t>
      </w:r>
      <w:r w:rsidRPr="009F338A">
        <w:rPr>
          <w:rStyle w:val="Emphasis"/>
        </w:rPr>
        <w:t>look dated in a few years</w:t>
      </w:r>
      <w:r w:rsidRPr="009F338A">
        <w:rPr>
          <w:sz w:val="16"/>
        </w:rPr>
        <w:t xml:space="preserve">. I’d put in that category Charlie Kupchan’s book No One’s World, Ian Bremmer’s G-Zero world in Every Nation for Itself, and perhaps Kishore Mahbubani’s new book The Great Convergence, if his past writings are any indication [though the first chapter is surprisingly supportive of making the current global order better]. </w:t>
      </w:r>
      <w:r w:rsidRPr="009F338A">
        <w:rPr>
          <w:sz w:val="12"/>
          <w:szCs w:val="12"/>
        </w:rPr>
        <w:t xml:space="preserve">While there is a lot about this piece I like, especially the focus on problem-solving through “coalitions of the relevant,” I wonder if Barma, Ratner, and Weber are underestimating the resilience of the liberal order and created a straw man version of it as well. The Liberal Order Straw Man </w:t>
      </w:r>
      <w:r w:rsidRPr="009F338A">
        <w:rPr>
          <w:sz w:val="16"/>
        </w:rPr>
        <w:t xml:space="preserve">Here is how </w:t>
      </w:r>
      <w:r w:rsidRPr="009F338A">
        <w:rPr>
          <w:rStyle w:val="StyleUnderline"/>
        </w:rPr>
        <w:t>they described</w:t>
      </w:r>
      <w:r w:rsidRPr="009F338A">
        <w:rPr>
          <w:sz w:val="16"/>
        </w:rPr>
        <w:t xml:space="preserve"> what </w:t>
      </w:r>
      <w:r w:rsidRPr="009F338A">
        <w:rPr>
          <w:rStyle w:val="StyleUnderline"/>
        </w:rPr>
        <w:t>the liberal order</w:t>
      </w:r>
      <w:r w:rsidRPr="009F338A">
        <w:rPr>
          <w:sz w:val="16"/>
        </w:rPr>
        <w:t xml:space="preserve"> should look </w:t>
      </w:r>
      <w:r w:rsidRPr="009F338A">
        <w:rPr>
          <w:rStyle w:val="StyleUnderline"/>
        </w:rPr>
        <w:t>like</w:t>
      </w:r>
      <w:r w:rsidRPr="009F338A">
        <w:rPr>
          <w:sz w:val="16"/>
        </w:rPr>
        <w:t xml:space="preserve">: </w:t>
      </w:r>
      <w:r w:rsidRPr="009F338A">
        <w:rPr>
          <w:sz w:val="12"/>
          <w:szCs w:val="12"/>
        </w:rPr>
        <w:t xml:space="preserve">Consider an objective-based definition: a world in which </w:t>
      </w:r>
      <w:r w:rsidRPr="009F338A">
        <w:rPr>
          <w:rStyle w:val="StyleUnderline"/>
          <w:sz w:val="12"/>
          <w:szCs w:val="12"/>
        </w:rPr>
        <w:t>most countries</w:t>
      </w:r>
      <w:r w:rsidRPr="009F338A">
        <w:rPr>
          <w:sz w:val="12"/>
          <w:szCs w:val="12"/>
        </w:rPr>
        <w:t xml:space="preserve"> most of the time </w:t>
      </w:r>
      <w:r w:rsidRPr="009F338A">
        <w:rPr>
          <w:rStyle w:val="StyleUnderline"/>
          <w:sz w:val="12"/>
          <w:szCs w:val="12"/>
        </w:rPr>
        <w:t>follow rules that contribute to</w:t>
      </w:r>
      <w:r w:rsidRPr="009F338A">
        <w:rPr>
          <w:sz w:val="12"/>
          <w:szCs w:val="12"/>
        </w:rPr>
        <w:t xml:space="preserve"> progressively more </w:t>
      </w:r>
      <w:r w:rsidRPr="009F338A">
        <w:rPr>
          <w:rStyle w:val="StyleUnderline"/>
          <w:sz w:val="12"/>
          <w:szCs w:val="12"/>
        </w:rPr>
        <w:t>collective security</w:t>
      </w:r>
      <w:r w:rsidRPr="009F338A">
        <w:rPr>
          <w:sz w:val="12"/>
          <w:szCs w:val="12"/>
        </w:rPr>
        <w:t xml:space="preserve">, shared economic gains and individual human rights. States would gradually downplay the virtues of relative advantage and self-reliance. Most states would recognize that foreign-policy choices are constrained (to their aggregate benefit) by multilateral institutions, global norms and nonstate actors. They would cede meaningful bits of sovereign authority in exchange for proactive collaboration on universal challenges. And they would accept that economic growth is best pursued through integration, not mercantilism, and is in turn the most reliable source of national capacity, advancement and influence. With those ingredients in place, we would expect to see the gradual, steady evolution of something resembling an “international community” bound by rights and responsibilities to protect core liberal values of individual rights and freedoms. </w:t>
      </w:r>
      <w:r w:rsidRPr="009F338A">
        <w:rPr>
          <w:rStyle w:val="StyleUnderline"/>
        </w:rPr>
        <w:t>This strikes me as</w:t>
      </w:r>
      <w:r w:rsidRPr="009F338A">
        <w:rPr>
          <w:sz w:val="16"/>
        </w:rPr>
        <w:t xml:space="preserve"> a </w:t>
      </w:r>
      <w:r w:rsidRPr="009F338A">
        <w:rPr>
          <w:rStyle w:val="Emphasis"/>
        </w:rPr>
        <w:t>utopian</w:t>
      </w:r>
      <w:r w:rsidRPr="009F338A">
        <w:rPr>
          <w:sz w:val="16"/>
        </w:rPr>
        <w:t xml:space="preserve"> version of the liberal order </w:t>
      </w:r>
      <w:r w:rsidRPr="009F338A">
        <w:rPr>
          <w:rStyle w:val="StyleUnderline"/>
        </w:rPr>
        <w:t>that could never live up to such grandiose expectations</w:t>
      </w:r>
      <w:r w:rsidRPr="009F338A">
        <w:rPr>
          <w:sz w:val="16"/>
        </w:rPr>
        <w:t xml:space="preserve">. The liberal order is not only supposed to have generated some sort of collective buy-in by states but create support for multilateralism, a preference for absolute gains, and normative convergence. images (1)I think a more limited understanding of the liberal order as it is rather than its ideal is the place to start. Here, </w:t>
      </w:r>
      <w:r w:rsidRPr="009F338A">
        <w:rPr>
          <w:rStyle w:val="StyleUnderline"/>
        </w:rPr>
        <w:t>the liberal order’s</w:t>
      </w:r>
      <w:r w:rsidRPr="009F338A">
        <w:rPr>
          <w:sz w:val="16"/>
        </w:rPr>
        <w:t xml:space="preserve"> </w:t>
      </w:r>
      <w:r w:rsidRPr="009F338A">
        <w:rPr>
          <w:rStyle w:val="StyleUnderline"/>
        </w:rPr>
        <w:t>stability is based more on</w:t>
      </w:r>
      <w:r w:rsidRPr="009F338A">
        <w:rPr>
          <w:sz w:val="16"/>
        </w:rPr>
        <w:t xml:space="preserve"> behavioral outcomes than motivations. The order works because it has </w:t>
      </w:r>
      <w:r w:rsidRPr="009F338A">
        <w:rPr>
          <w:rStyle w:val="Emphasis"/>
        </w:rPr>
        <w:t>structural properties</w:t>
      </w:r>
      <w:r w:rsidRPr="009F338A">
        <w:rPr>
          <w:sz w:val="16"/>
        </w:rPr>
        <w:t xml:space="preserve"> </w:t>
      </w:r>
      <w:r w:rsidRPr="009F338A">
        <w:rPr>
          <w:rStyle w:val="StyleUnderline"/>
        </w:rPr>
        <w:t>that bind leaders</w:t>
      </w:r>
      <w:r w:rsidRPr="009F338A">
        <w:rPr>
          <w:sz w:val="16"/>
        </w:rPr>
        <w:t xml:space="preserve">, </w:t>
      </w:r>
      <w:r w:rsidRPr="009F338A">
        <w:rPr>
          <w:rStyle w:val="StyleUnderline"/>
        </w:rPr>
        <w:t>including those more interested in national self-interest</w:t>
      </w:r>
      <w:r w:rsidRPr="009F338A">
        <w:rPr>
          <w:sz w:val="16"/>
        </w:rPr>
        <w:t xml:space="preserve"> than mutual gain. The nature of the rules and </w:t>
      </w:r>
      <w:r w:rsidRPr="009F338A">
        <w:rPr>
          <w:rStyle w:val="Emphasis"/>
        </w:rPr>
        <w:t>interlocking interdependencies</w:t>
      </w:r>
      <w:r w:rsidRPr="009F338A">
        <w:rPr>
          <w:sz w:val="16"/>
        </w:rPr>
        <w:t xml:space="preserve"> </w:t>
      </w:r>
      <w:r w:rsidRPr="009F338A">
        <w:rPr>
          <w:rStyle w:val="StyleUnderline"/>
        </w:rPr>
        <w:t>create</w:t>
      </w:r>
      <w:r w:rsidRPr="009F338A">
        <w:rPr>
          <w:sz w:val="16"/>
        </w:rPr>
        <w:t xml:space="preserve"> </w:t>
      </w:r>
      <w:r w:rsidRPr="009F338A">
        <w:rPr>
          <w:rStyle w:val="StyleUnderline"/>
        </w:rPr>
        <w:t xml:space="preserve">checks on </w:t>
      </w:r>
      <w:r w:rsidRPr="009F338A">
        <w:rPr>
          <w:sz w:val="16"/>
        </w:rPr>
        <w:t xml:space="preserve">self-serving </w:t>
      </w:r>
      <w:r w:rsidRPr="009F338A">
        <w:rPr>
          <w:rStyle w:val="StyleUnderline"/>
        </w:rPr>
        <w:t>behavior</w:t>
      </w:r>
      <w:r w:rsidRPr="009F338A">
        <w:rPr>
          <w:sz w:val="16"/>
        </w:rPr>
        <w:t xml:space="preserve">, such that even mercantilist or unilateralist politicians from powerful states will be disciplined for, say, putting in protective tariffs on steel or starting a war without sufficient buy-in from one’s allies. </w:t>
      </w:r>
      <w:r w:rsidRPr="009F338A">
        <w:rPr>
          <w:sz w:val="12"/>
          <w:szCs w:val="12"/>
        </w:rPr>
        <w:t xml:space="preserve">As Dan Drezner wrote in his review of their piece: </w:t>
      </w:r>
      <w:r w:rsidRPr="009F338A">
        <w:rPr>
          <w:sz w:val="16"/>
        </w:rPr>
        <w:t xml:space="preserve">As Barma, Ratner and Weber point out, this was at best a partial order even prior to 2008. This matters: a misplaced nostalgia for prior eras of global governance is one reason that so many commentators think that the system is f**ked right now. </w:t>
      </w:r>
      <w:r w:rsidRPr="009F338A">
        <w:rPr>
          <w:rStyle w:val="StyleUnderline"/>
        </w:rPr>
        <w:t>Once you realize that the</w:t>
      </w:r>
      <w:r w:rsidRPr="009F338A">
        <w:rPr>
          <w:sz w:val="16"/>
        </w:rPr>
        <w:t xml:space="preserve"> </w:t>
      </w:r>
      <w:r w:rsidRPr="009F338A">
        <w:rPr>
          <w:rStyle w:val="StyleUnderline"/>
        </w:rPr>
        <w:t xml:space="preserve">post-1945 liberal order was </w:t>
      </w:r>
      <w:r w:rsidRPr="009F338A">
        <w:rPr>
          <w:rStyle w:val="Emphasis"/>
        </w:rPr>
        <w:t>partial</w:t>
      </w:r>
      <w:r w:rsidRPr="009F338A">
        <w:rPr>
          <w:sz w:val="16"/>
        </w:rPr>
        <w:t xml:space="preserve">, </w:t>
      </w:r>
      <w:r w:rsidRPr="009F338A">
        <w:rPr>
          <w:rStyle w:val="Emphasis"/>
        </w:rPr>
        <w:t>riddled with exceptions</w:t>
      </w:r>
      <w:r w:rsidRPr="009F338A">
        <w:rPr>
          <w:sz w:val="16"/>
        </w:rPr>
        <w:t xml:space="preserve">, </w:t>
      </w:r>
      <w:r w:rsidRPr="009F338A">
        <w:rPr>
          <w:rStyle w:val="StyleUnderline"/>
        </w:rPr>
        <w:t>and</w:t>
      </w:r>
      <w:r w:rsidRPr="009F338A">
        <w:rPr>
          <w:sz w:val="16"/>
        </w:rPr>
        <w:t xml:space="preserve"> </w:t>
      </w:r>
      <w:r w:rsidRPr="009F338A">
        <w:rPr>
          <w:rStyle w:val="Emphasis"/>
        </w:rPr>
        <w:t>also prone to crisis</w:t>
      </w:r>
      <w:r w:rsidRPr="009F338A">
        <w:rPr>
          <w:sz w:val="16"/>
        </w:rPr>
        <w:t xml:space="preserve">, suddenly </w:t>
      </w:r>
      <w:r w:rsidRPr="009F338A">
        <w:rPr>
          <w:rStyle w:val="Emphasis"/>
        </w:rPr>
        <w:t>the present day doesn’t look so bad</w:t>
      </w:r>
      <w:r w:rsidRPr="009F338A">
        <w:rPr>
          <w:sz w:val="16"/>
        </w:rPr>
        <w:t xml:space="preserve"> in comparison. Late 20th and early 21st century </w:t>
      </w:r>
      <w:r w:rsidRPr="009F338A">
        <w:rPr>
          <w:rStyle w:val="StyleUnderline"/>
        </w:rPr>
        <w:t>globalization</w:t>
      </w:r>
      <w:r w:rsidRPr="009F338A">
        <w:rPr>
          <w:sz w:val="16"/>
        </w:rPr>
        <w:t xml:space="preserve"> may have </w:t>
      </w:r>
      <w:r w:rsidRPr="009F338A">
        <w:rPr>
          <w:rStyle w:val="StyleUnderline"/>
        </w:rPr>
        <w:t>created</w:t>
      </w:r>
      <w:r w:rsidRPr="009F338A">
        <w:rPr>
          <w:sz w:val="16"/>
        </w:rPr>
        <w:t xml:space="preserve"> </w:t>
      </w:r>
      <w:r w:rsidRPr="009F338A">
        <w:rPr>
          <w:rStyle w:val="StyleUnderline"/>
        </w:rPr>
        <w:t>sufficient interdependence</w:t>
      </w:r>
      <w:r w:rsidRPr="009F338A">
        <w:rPr>
          <w:sz w:val="16"/>
        </w:rPr>
        <w:t xml:space="preserve"> </w:t>
      </w:r>
      <w:r w:rsidRPr="009F338A">
        <w:rPr>
          <w:rStyle w:val="StyleUnderline"/>
        </w:rPr>
        <w:t>that actions hostile to</w:t>
      </w:r>
      <w:r w:rsidRPr="009F338A">
        <w:rPr>
          <w:sz w:val="16"/>
        </w:rPr>
        <w:t xml:space="preserve"> </w:t>
      </w:r>
      <w:r w:rsidRPr="009F338A">
        <w:rPr>
          <w:rStyle w:val="StyleUnderline"/>
        </w:rPr>
        <w:t>the current global order</w:t>
      </w:r>
      <w:r w:rsidRPr="009F338A">
        <w:rPr>
          <w:sz w:val="16"/>
        </w:rPr>
        <w:t xml:space="preserve"> or even those parallel to it like “routing” around </w:t>
      </w:r>
      <w:r w:rsidRPr="009F338A">
        <w:rPr>
          <w:rStyle w:val="StyleUnderline"/>
        </w:rPr>
        <w:t>may be self-defeating</w:t>
      </w:r>
      <w:r w:rsidRPr="009F338A">
        <w:rPr>
          <w:sz w:val="16"/>
        </w:rPr>
        <w:t xml:space="preserve">, that agency to depart from the current structure comes with a high price. Perhaps states with deep pockets like </w:t>
      </w:r>
      <w:r w:rsidRPr="009F338A">
        <w:rPr>
          <w:rStyle w:val="StyleUnderline"/>
        </w:rPr>
        <w:t>China or</w:t>
      </w:r>
      <w:r w:rsidRPr="009F338A">
        <w:rPr>
          <w:sz w:val="16"/>
        </w:rPr>
        <w:t xml:space="preserve"> mineral/oil wealth like </w:t>
      </w:r>
      <w:r w:rsidRPr="009F338A">
        <w:rPr>
          <w:rStyle w:val="StyleUnderline"/>
        </w:rPr>
        <w:t>Russia</w:t>
      </w:r>
      <w:r w:rsidRPr="009F338A">
        <w:rPr>
          <w:sz w:val="16"/>
        </w:rPr>
        <w:t xml:space="preserve"> </w:t>
      </w:r>
      <w:r w:rsidRPr="009F338A">
        <w:rPr>
          <w:rStyle w:val="StyleUnderline"/>
        </w:rPr>
        <w:t>will be able to bear those costs</w:t>
      </w:r>
      <w:r w:rsidRPr="009F338A">
        <w:rPr>
          <w:sz w:val="16"/>
        </w:rPr>
        <w:t xml:space="preserve"> for a while and in turn re-shape the global order, </w:t>
      </w:r>
      <w:r w:rsidRPr="009F338A">
        <w:rPr>
          <w:rStyle w:val="StyleUnderline"/>
        </w:rPr>
        <w:t>but it seems premature to argue that they have or even want to.</w:t>
      </w:r>
      <w:r w:rsidRPr="009F338A">
        <w:rPr>
          <w:sz w:val="16"/>
        </w:rPr>
        <w:t xml:space="preserve"> </w:t>
      </w:r>
      <w:r w:rsidRPr="009F338A">
        <w:rPr>
          <w:sz w:val="12"/>
          <w:szCs w:val="12"/>
        </w:rPr>
        <w:t xml:space="preserve">As Drezner quipped in his response: </w:t>
      </w:r>
      <w:r w:rsidRPr="009F338A">
        <w:rPr>
          <w:sz w:val="16"/>
        </w:rPr>
        <w:t xml:space="preserve">Yes, this explains why the publics in the developing world have rejected economic globalization as an economic strategy — oh, wait, I’m sorry, they haven’t done that, nor have their governments. </w:t>
      </w:r>
      <w:r w:rsidRPr="009F338A">
        <w:rPr>
          <w:rStyle w:val="StyleUnderline"/>
        </w:rPr>
        <w:t>If anything</w:t>
      </w:r>
      <w:r w:rsidRPr="009F338A">
        <w:rPr>
          <w:sz w:val="16"/>
        </w:rPr>
        <w:t xml:space="preserve">, the </w:t>
      </w:r>
      <w:r w:rsidRPr="009F338A">
        <w:rPr>
          <w:rStyle w:val="StyleUnderline"/>
        </w:rPr>
        <w:t>commitment to a liberal economic order has</w:t>
      </w:r>
      <w:r w:rsidRPr="009F338A">
        <w:rPr>
          <w:sz w:val="16"/>
        </w:rPr>
        <w:t xml:space="preserve"> </w:t>
      </w:r>
      <w:r w:rsidRPr="009F338A">
        <w:rPr>
          <w:rStyle w:val="Emphasis"/>
        </w:rPr>
        <w:t>held up</w:t>
      </w:r>
      <w:r w:rsidRPr="009F338A">
        <w:rPr>
          <w:sz w:val="16"/>
        </w:rPr>
        <w:t xml:space="preserve"> </w:t>
      </w:r>
      <w:r w:rsidRPr="009F338A">
        <w:rPr>
          <w:rStyle w:val="Emphasis"/>
        </w:rPr>
        <w:t>remarkable well</w:t>
      </w:r>
      <w:r w:rsidRPr="009F338A">
        <w:rPr>
          <w:sz w:val="16"/>
        </w:rPr>
        <w:t xml:space="preserve"> since 2008. </w:t>
      </w:r>
      <w:r w:rsidRPr="009F338A">
        <w:rPr>
          <w:sz w:val="12"/>
          <w:szCs w:val="12"/>
        </w:rPr>
        <w:t xml:space="preserve">Too Soon to Suggest “Routing Around” Has Generated Structural Properties The authors’ biggest problem is trying to read lasting structural changes in the global order off of fragmented, nascent trends. What if these currency swaps, the proposed BRICs bank, and other endeavors don’t amount to much in the end? Barma and company explicitly reject that “routing around” is some “high-concept description of an alternative world order” (62), but they do suggest that like “balancing” behavior, “routing around” reflects an analytically important category of action that states will increasingly adopt as a strategic choice. Or will they? Overly Pessimistic Take on the Liberal Order? </w:t>
      </w:r>
      <w:r w:rsidRPr="009F338A">
        <w:rPr>
          <w:rStyle w:val="StyleUnderline"/>
        </w:rPr>
        <w:t>I</w:t>
      </w:r>
      <w:r w:rsidRPr="009F338A">
        <w:rPr>
          <w:sz w:val="16"/>
        </w:rPr>
        <w:t xml:space="preserve"> also </w:t>
      </w:r>
      <w:r w:rsidRPr="009F338A">
        <w:rPr>
          <w:rStyle w:val="StyleUnderline"/>
        </w:rPr>
        <w:t>wonder if the</w:t>
      </w:r>
      <w:r w:rsidRPr="009F338A">
        <w:rPr>
          <w:sz w:val="16"/>
        </w:rPr>
        <w:t xml:space="preserve"> sense of </w:t>
      </w:r>
      <w:r w:rsidRPr="009F338A">
        <w:rPr>
          <w:rStyle w:val="Emphasis"/>
        </w:rPr>
        <w:t>pessimism</w:t>
      </w:r>
      <w:r w:rsidRPr="009F338A">
        <w:rPr>
          <w:rStyle w:val="StyleUnderline"/>
        </w:rPr>
        <w:t xml:space="preserve"> about the current order is </w:t>
      </w:r>
      <w:r w:rsidRPr="009F338A">
        <w:rPr>
          <w:rStyle w:val="Emphasis"/>
        </w:rPr>
        <w:t>premature</w:t>
      </w:r>
      <w:r w:rsidRPr="009F338A">
        <w:rPr>
          <w:sz w:val="16"/>
        </w:rPr>
        <w:t xml:space="preserve">. </w:t>
      </w:r>
      <w:r w:rsidRPr="009F338A">
        <w:rPr>
          <w:rStyle w:val="StyleUnderline"/>
        </w:rPr>
        <w:t>Yes, there are</w:t>
      </w:r>
      <w:r w:rsidRPr="009F338A">
        <w:rPr>
          <w:sz w:val="16"/>
        </w:rPr>
        <w:t xml:space="preserve"> many </w:t>
      </w:r>
      <w:r w:rsidRPr="009F338A">
        <w:rPr>
          <w:rStyle w:val="StyleUnderline"/>
        </w:rPr>
        <w:t>problems</w:t>
      </w:r>
      <w:r w:rsidRPr="009F338A">
        <w:rPr>
          <w:sz w:val="16"/>
        </w:rPr>
        <w:t xml:space="preserve"> in how global governance is functioning in different policy arenas, including trade, the environment, security, you name it. And, some of these like climate change may prove to too big, too complex for us to deal with very successfully. </w:t>
      </w:r>
      <w:r w:rsidRPr="009F338A">
        <w:rPr>
          <w:rStyle w:val="StyleUnderline"/>
        </w:rPr>
        <w:t>But</w:t>
      </w:r>
      <w:r w:rsidRPr="009F338A">
        <w:rPr>
          <w:sz w:val="16"/>
        </w:rPr>
        <w:t xml:space="preserve">, for other issues like trade, </w:t>
      </w:r>
      <w:r w:rsidRPr="009F338A">
        <w:rPr>
          <w:rStyle w:val="Emphasis"/>
        </w:rPr>
        <w:t>we’ve been down this road before</w:t>
      </w:r>
      <w:r w:rsidRPr="009F338A">
        <w:rPr>
          <w:sz w:val="16"/>
        </w:rPr>
        <w:t xml:space="preserve"> </w:t>
      </w:r>
      <w:r w:rsidRPr="009F338A">
        <w:rPr>
          <w:rStyle w:val="StyleUnderline"/>
        </w:rPr>
        <w:t>of</w:t>
      </w:r>
      <w:r w:rsidRPr="009F338A">
        <w:rPr>
          <w:sz w:val="16"/>
        </w:rPr>
        <w:t xml:space="preserve"> </w:t>
      </w:r>
      <w:r w:rsidRPr="009F338A">
        <w:rPr>
          <w:rStyle w:val="StyleUnderline"/>
        </w:rPr>
        <w:t>extreme pessimism</w:t>
      </w:r>
      <w:r w:rsidRPr="009F338A">
        <w:rPr>
          <w:sz w:val="16"/>
        </w:rPr>
        <w:t xml:space="preserve"> </w:t>
      </w:r>
      <w:r w:rsidRPr="009F338A">
        <w:rPr>
          <w:rStyle w:val="StyleUnderline"/>
        </w:rPr>
        <w:t>before a later breakthrough</w:t>
      </w:r>
      <w:r w:rsidRPr="009F338A">
        <w:rPr>
          <w:sz w:val="16"/>
        </w:rPr>
        <w:t xml:space="preserve">. Here is Allan Meltzer writing in 1993 on the apparent failure of the then Uruguay Round: </w:t>
      </w:r>
      <w:r w:rsidRPr="009F338A">
        <w:rPr>
          <w:sz w:val="12"/>
          <w:szCs w:val="12"/>
        </w:rPr>
        <w:t xml:space="preserve">What ever happened to the Uruguay Round to expand the scope of the General Agreement on Tariffs and Trade? What started as the major trade initiative of the past decade is now almost dormant. Although negotiations must be completed in less than two months, there has been almost no public discussion of the round for months. Doha may yet fail and not be superseded by anything better. That said, I would take issue with reading the bad news of the day, on trade, on the U.S. budget impasse, the EU’s financial problems, or failure to deal with crises around the world and use these instances as evidence of permanent dysfunction in either domestic systems or the liberal order. Security and the Liberal Order </w:t>
      </w:r>
      <w:r w:rsidRPr="009F338A">
        <w:rPr>
          <w:sz w:val="16"/>
        </w:rPr>
        <w:t xml:space="preserve">Finally, </w:t>
      </w:r>
      <w:r w:rsidRPr="009F338A">
        <w:rPr>
          <w:rStyle w:val="StyleUnderline"/>
        </w:rPr>
        <w:t>when it comes to security</w:t>
      </w:r>
      <w:r w:rsidRPr="009F338A">
        <w:rPr>
          <w:sz w:val="16"/>
        </w:rPr>
        <w:t xml:space="preserve">, Barma, Ratner, and Weber seem to </w:t>
      </w:r>
      <w:r w:rsidRPr="009F338A">
        <w:rPr>
          <w:rStyle w:val="StyleUnderline"/>
        </w:rPr>
        <w:t>conflate problems of the liberal order with problems of global governance</w:t>
      </w:r>
      <w:r w:rsidRPr="009F338A">
        <w:rPr>
          <w:sz w:val="16"/>
        </w:rPr>
        <w:t xml:space="preserve">. They find fault with the Security Council’s inability to deal with humanitarian problems in the Congo and the ongoing crisis in Syria. </w:t>
      </w:r>
      <w:r w:rsidRPr="009F338A">
        <w:rPr>
          <w:rStyle w:val="StyleUnderline"/>
        </w:rPr>
        <w:t>But</w:t>
      </w:r>
      <w:r w:rsidRPr="009F338A">
        <w:rPr>
          <w:sz w:val="16"/>
        </w:rPr>
        <w:t xml:space="preserve">, </w:t>
      </w:r>
      <w:r w:rsidRPr="009F338A">
        <w:rPr>
          <w:rStyle w:val="StyleUnderline"/>
        </w:rPr>
        <w:t>those are problems that go beyond</w:t>
      </w:r>
      <w:r w:rsidRPr="009F338A">
        <w:rPr>
          <w:sz w:val="16"/>
        </w:rPr>
        <w:t xml:space="preserve"> </w:t>
      </w:r>
      <w:r w:rsidRPr="009F338A">
        <w:rPr>
          <w:rStyle w:val="StyleUnderline"/>
        </w:rPr>
        <w:t>the liberal order and to the international system more broadly</w:t>
      </w:r>
      <w:r w:rsidRPr="009F338A">
        <w:rPr>
          <w:sz w:val="16"/>
        </w:rPr>
        <w:t xml:space="preserve">, </w:t>
      </w:r>
      <w:r w:rsidRPr="009F338A">
        <w:rPr>
          <w:rStyle w:val="StyleUnderline"/>
        </w:rPr>
        <w:t xml:space="preserve">which involve a host of states that have yet to embrace democratic governance. </w:t>
      </w:r>
      <w:r w:rsidRPr="009F338A">
        <w:rPr>
          <w:sz w:val="12"/>
          <w:szCs w:val="12"/>
        </w:rPr>
        <w:t xml:space="preserve">US-Japan21Here, the liberal order is perhaps even more partial than in the economic arena where democracies and non-democracies alike are jockeying for position. I think their point is that with democratization stalled in the Middle East and problems in the U.S. and Europe, democracy itself does not appear to be a potent magnet of attraction. </w:t>
      </w:r>
      <w:r w:rsidRPr="009F338A">
        <w:rPr>
          <w:sz w:val="16"/>
        </w:rPr>
        <w:t xml:space="preserve">Again, </w:t>
      </w:r>
      <w:r w:rsidRPr="009F338A">
        <w:rPr>
          <w:rStyle w:val="Emphasis"/>
        </w:rPr>
        <w:t>it is too soon to draw</w:t>
      </w:r>
      <w:r w:rsidRPr="009F338A">
        <w:rPr>
          <w:sz w:val="16"/>
        </w:rPr>
        <w:t xml:space="preserve"> some closure </w:t>
      </w:r>
      <w:r w:rsidRPr="009F338A">
        <w:rPr>
          <w:rStyle w:val="Emphasis"/>
        </w:rPr>
        <w:t>on</w:t>
      </w:r>
      <w:r w:rsidRPr="009F338A">
        <w:rPr>
          <w:sz w:val="16"/>
        </w:rPr>
        <w:t xml:space="preserve"> what </w:t>
      </w:r>
      <w:r w:rsidRPr="009F338A">
        <w:rPr>
          <w:rStyle w:val="Emphasis"/>
        </w:rPr>
        <w:t>recent events</w:t>
      </w:r>
      <w:r w:rsidRPr="009F338A">
        <w:rPr>
          <w:sz w:val="16"/>
        </w:rPr>
        <w:t xml:space="preserve"> like the Arab Spring yet mean for the future of democratization. The aspiration for individuals to have more control over their political life still seems a potent one.Finally, we should remember that the </w:t>
      </w:r>
      <w:r w:rsidRPr="009F338A">
        <w:rPr>
          <w:rStyle w:val="StyleUnderline"/>
        </w:rPr>
        <w:t>liberal</w:t>
      </w:r>
      <w:r w:rsidRPr="009F338A">
        <w:rPr>
          <w:sz w:val="16"/>
        </w:rPr>
        <w:t xml:space="preserve"> </w:t>
      </w:r>
      <w:r w:rsidRPr="009F338A">
        <w:rPr>
          <w:rStyle w:val="StyleUnderline"/>
        </w:rPr>
        <w:t>order</w:t>
      </w:r>
      <w:r w:rsidRPr="009F338A">
        <w:rPr>
          <w:sz w:val="16"/>
        </w:rPr>
        <w:t xml:space="preserve">, partial as it is, </w:t>
      </w:r>
      <w:r w:rsidRPr="009F338A">
        <w:rPr>
          <w:rStyle w:val="StyleUnderline"/>
        </w:rPr>
        <w:t>goes beyond regime type</w:t>
      </w:r>
      <w:r w:rsidRPr="009F338A">
        <w:rPr>
          <w:sz w:val="16"/>
        </w:rPr>
        <w:t xml:space="preserve">. </w:t>
      </w:r>
      <w:r w:rsidRPr="009F338A">
        <w:rPr>
          <w:rStyle w:val="StyleUnderline"/>
        </w:rPr>
        <w:t>Where democracies have consolidated</w:t>
      </w:r>
      <w:r w:rsidRPr="009F338A">
        <w:rPr>
          <w:sz w:val="16"/>
        </w:rPr>
        <w:t xml:space="preserve">, </w:t>
      </w:r>
      <w:r w:rsidRPr="009F338A">
        <w:rPr>
          <w:rStyle w:val="StyleUnderline"/>
        </w:rPr>
        <w:t>there are security relationships</w:t>
      </w:r>
      <w:r w:rsidRPr="009F338A">
        <w:rPr>
          <w:sz w:val="16"/>
        </w:rPr>
        <w:t xml:space="preserve">, like NATO and the U.S.-Japan bilateral alliance, </w:t>
      </w:r>
      <w:r w:rsidRPr="009F338A">
        <w:rPr>
          <w:rStyle w:val="StyleUnderline"/>
        </w:rPr>
        <w:t>that remain important, though stressed</w:t>
      </w:r>
      <w:r w:rsidRPr="009F338A">
        <w:rPr>
          <w:sz w:val="16"/>
        </w:rPr>
        <w:t xml:space="preserve">. And, within Europe, even as troubling as the current situation is, war within the West is off the table entirely. Moreover, as Ratner has written about elsewhere, the Asia pivot by the United States is an effort to undergird the liberal order by what is still the world’s dominant military power. Barma, Ratner, and Weber suggest that multipolarity has come along faster than expected, </w:t>
      </w:r>
      <w:r w:rsidRPr="009F338A">
        <w:rPr>
          <w:rStyle w:val="StyleUnderline"/>
        </w:rPr>
        <w:t>but in the security sphere, it is too soon to make such a judgment</w:t>
      </w:r>
      <w:r w:rsidRPr="009F338A">
        <w:rPr>
          <w:sz w:val="16"/>
        </w:rPr>
        <w:t xml:space="preserve">.So, </w:t>
      </w:r>
      <w:r w:rsidRPr="009F338A">
        <w:rPr>
          <w:rStyle w:val="StyleUnderline"/>
        </w:rPr>
        <w:t>even in the security space</w:t>
      </w:r>
      <w:r w:rsidRPr="009F338A">
        <w:rPr>
          <w:sz w:val="16"/>
        </w:rPr>
        <w:t>, wh</w:t>
      </w:r>
      <w:r w:rsidRPr="009F338A">
        <w:rPr>
          <w:rStyle w:val="StyleUnderline"/>
        </w:rPr>
        <w:t>ere the liberal order encompasses a narrower slice of states, the</w:t>
      </w:r>
      <w:r w:rsidRPr="009F338A">
        <w:rPr>
          <w:sz w:val="16"/>
        </w:rPr>
        <w:t xml:space="preserve"> </w:t>
      </w:r>
      <w:r w:rsidRPr="009F338A">
        <w:rPr>
          <w:rStyle w:val="StyleUnderline"/>
        </w:rPr>
        <w:t>democratic and commercial peace</w:t>
      </w:r>
      <w:r w:rsidRPr="009F338A">
        <w:rPr>
          <w:sz w:val="16"/>
        </w:rPr>
        <w:t xml:space="preserve"> </w:t>
      </w:r>
      <w:r w:rsidRPr="009F338A">
        <w:rPr>
          <w:rStyle w:val="StyleUnderline"/>
        </w:rPr>
        <w:t>among like-minded states remains an important tie that binds</w:t>
      </w:r>
      <w:r w:rsidRPr="009F338A">
        <w:rPr>
          <w:sz w:val="16"/>
        </w:rPr>
        <w:t>.</w:t>
      </w:r>
      <w:r w:rsidRPr="005E4DD8">
        <w:t xml:space="preserve"> </w:t>
      </w:r>
    </w:p>
    <w:p w:rsidR="003D6A20" w:rsidRPr="003D6A20" w:rsidRDefault="003D6A20" w:rsidP="003D6A20"/>
    <w:sectPr w:rsidR="003D6A20" w:rsidRPr="003D6A20"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Yu Mincho">
    <w:charset w:val="80"/>
    <w:family w:val="roman"/>
    <w:pitch w:val="variable"/>
    <w:sig w:usb0="800002E7" w:usb1="2AC7FCFF" w:usb2="00000012" w:usb3="00000000" w:csb0="0002009F" w:csb1="00000000"/>
  </w:font>
  <w:font w:name="Helvetica">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Lucida Grande">
    <w:altName w:val="Segoe UI"/>
    <w:charset w:val="00"/>
    <w:family w:val="swiss"/>
    <w:pitch w:val="variable"/>
    <w:sig w:usb0="E1000AEF" w:usb1="5000A1FF" w:usb2="00000000" w:usb3="00000000" w:csb0="000001B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RibbonPointer" w:val="62215896"/>
    <w:docVar w:name="VerbatimMac" w:val="True"/>
    <w:docVar w:name="VerbatimVersion" w:val="5.0"/>
  </w:docVars>
  <w:rsids>
    <w:rsidRoot w:val="00C960BC"/>
    <w:rsid w:val="000029E3"/>
    <w:rsid w:val="000029E8"/>
    <w:rsid w:val="0000316C"/>
    <w:rsid w:val="00004225"/>
    <w:rsid w:val="000066CA"/>
    <w:rsid w:val="00007264"/>
    <w:rsid w:val="000076A9"/>
    <w:rsid w:val="00014FAD"/>
    <w:rsid w:val="00015D2A"/>
    <w:rsid w:val="0001747F"/>
    <w:rsid w:val="00017E25"/>
    <w:rsid w:val="0002490B"/>
    <w:rsid w:val="00026465"/>
    <w:rsid w:val="00030204"/>
    <w:rsid w:val="0003084B"/>
    <w:rsid w:val="000312A0"/>
    <w:rsid w:val="0003396C"/>
    <w:rsid w:val="00035337"/>
    <w:rsid w:val="00052FB1"/>
    <w:rsid w:val="00053EC5"/>
    <w:rsid w:val="00054276"/>
    <w:rsid w:val="000547B1"/>
    <w:rsid w:val="0006091E"/>
    <w:rsid w:val="000638C1"/>
    <w:rsid w:val="00065FEE"/>
    <w:rsid w:val="00066E3C"/>
    <w:rsid w:val="00072718"/>
    <w:rsid w:val="0007381E"/>
    <w:rsid w:val="00076094"/>
    <w:rsid w:val="0008785F"/>
    <w:rsid w:val="00090CBE"/>
    <w:rsid w:val="00094DEC"/>
    <w:rsid w:val="000A2D8A"/>
    <w:rsid w:val="000B2173"/>
    <w:rsid w:val="000B79D2"/>
    <w:rsid w:val="000D26A6"/>
    <w:rsid w:val="000D2B90"/>
    <w:rsid w:val="000D6ED8"/>
    <w:rsid w:val="000D717B"/>
    <w:rsid w:val="000F4E92"/>
    <w:rsid w:val="00100B28"/>
    <w:rsid w:val="00105EAC"/>
    <w:rsid w:val="00106F1B"/>
    <w:rsid w:val="001116A7"/>
    <w:rsid w:val="00117316"/>
    <w:rsid w:val="001209B4"/>
    <w:rsid w:val="0017148D"/>
    <w:rsid w:val="001761FC"/>
    <w:rsid w:val="00182655"/>
    <w:rsid w:val="001840F2"/>
    <w:rsid w:val="00185134"/>
    <w:rsid w:val="001856C6"/>
    <w:rsid w:val="00191B5F"/>
    <w:rsid w:val="00192487"/>
    <w:rsid w:val="00193416"/>
    <w:rsid w:val="00195073"/>
    <w:rsid w:val="0019668D"/>
    <w:rsid w:val="001A25FD"/>
    <w:rsid w:val="001A5371"/>
    <w:rsid w:val="001A72C7"/>
    <w:rsid w:val="001B26E9"/>
    <w:rsid w:val="001B6AAD"/>
    <w:rsid w:val="001B73E3"/>
    <w:rsid w:val="001C0F6A"/>
    <w:rsid w:val="001C316D"/>
    <w:rsid w:val="001D1A0D"/>
    <w:rsid w:val="001D36BF"/>
    <w:rsid w:val="001D4C28"/>
    <w:rsid w:val="001E0B1F"/>
    <w:rsid w:val="001E0C0F"/>
    <w:rsid w:val="001E1E0B"/>
    <w:rsid w:val="001E71BE"/>
    <w:rsid w:val="001F1173"/>
    <w:rsid w:val="002005A8"/>
    <w:rsid w:val="00203DD8"/>
    <w:rsid w:val="00204E1D"/>
    <w:rsid w:val="002059BD"/>
    <w:rsid w:val="00207FD8"/>
    <w:rsid w:val="00210FAF"/>
    <w:rsid w:val="00213B1E"/>
    <w:rsid w:val="00215284"/>
    <w:rsid w:val="002168F2"/>
    <w:rsid w:val="0022589F"/>
    <w:rsid w:val="002343FE"/>
    <w:rsid w:val="00235F7B"/>
    <w:rsid w:val="00246BEE"/>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071DF"/>
    <w:rsid w:val="003106B3"/>
    <w:rsid w:val="003128D0"/>
    <w:rsid w:val="0031385D"/>
    <w:rsid w:val="003171AB"/>
    <w:rsid w:val="003223B2"/>
    <w:rsid w:val="00322A67"/>
    <w:rsid w:val="00330E13"/>
    <w:rsid w:val="00335A23"/>
    <w:rsid w:val="0033666A"/>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6A20"/>
    <w:rsid w:val="003D7B28"/>
    <w:rsid w:val="003E305E"/>
    <w:rsid w:val="003E34DB"/>
    <w:rsid w:val="003E5302"/>
    <w:rsid w:val="003E5BF1"/>
    <w:rsid w:val="003F2452"/>
    <w:rsid w:val="003F41EA"/>
    <w:rsid w:val="003F44A7"/>
    <w:rsid w:val="003F7DF0"/>
    <w:rsid w:val="004039AF"/>
    <w:rsid w:val="00407AFF"/>
    <w:rsid w:val="0041155D"/>
    <w:rsid w:val="004170BF"/>
    <w:rsid w:val="00422A17"/>
    <w:rsid w:val="00422B04"/>
    <w:rsid w:val="004270E3"/>
    <w:rsid w:val="004348DC"/>
    <w:rsid w:val="00434921"/>
    <w:rsid w:val="00442018"/>
    <w:rsid w:val="00446567"/>
    <w:rsid w:val="00447B10"/>
    <w:rsid w:val="00452EE4"/>
    <w:rsid w:val="00452F0B"/>
    <w:rsid w:val="004536D6"/>
    <w:rsid w:val="00457224"/>
    <w:rsid w:val="0047482C"/>
    <w:rsid w:val="00475436"/>
    <w:rsid w:val="004777EA"/>
    <w:rsid w:val="0048047E"/>
    <w:rsid w:val="00482AF9"/>
    <w:rsid w:val="00496BB2"/>
    <w:rsid w:val="004A1F25"/>
    <w:rsid w:val="004B37B4"/>
    <w:rsid w:val="004B4D91"/>
    <w:rsid w:val="004B72B4"/>
    <w:rsid w:val="004C0314"/>
    <w:rsid w:val="004C0D3D"/>
    <w:rsid w:val="004C213E"/>
    <w:rsid w:val="004C376C"/>
    <w:rsid w:val="004C57FC"/>
    <w:rsid w:val="004C657F"/>
    <w:rsid w:val="004D17D8"/>
    <w:rsid w:val="004D52D8"/>
    <w:rsid w:val="004D6230"/>
    <w:rsid w:val="004E024C"/>
    <w:rsid w:val="004E355B"/>
    <w:rsid w:val="004F123B"/>
    <w:rsid w:val="005028E5"/>
    <w:rsid w:val="00502B31"/>
    <w:rsid w:val="00503735"/>
    <w:rsid w:val="00515737"/>
    <w:rsid w:val="00516A88"/>
    <w:rsid w:val="00522065"/>
    <w:rsid w:val="005224F2"/>
    <w:rsid w:val="00523B62"/>
    <w:rsid w:val="00533F1C"/>
    <w:rsid w:val="00536D8B"/>
    <w:rsid w:val="005379C3"/>
    <w:rsid w:val="005519C2"/>
    <w:rsid w:val="00551D76"/>
    <w:rsid w:val="005523E0"/>
    <w:rsid w:val="0055320F"/>
    <w:rsid w:val="0055699B"/>
    <w:rsid w:val="0056020A"/>
    <w:rsid w:val="005639AC"/>
    <w:rsid w:val="00563D3D"/>
    <w:rsid w:val="005659AA"/>
    <w:rsid w:val="005676E8"/>
    <w:rsid w:val="00577C12"/>
    <w:rsid w:val="00580BFC"/>
    <w:rsid w:val="00581048"/>
    <w:rsid w:val="00581203"/>
    <w:rsid w:val="0058349C"/>
    <w:rsid w:val="00585FBE"/>
    <w:rsid w:val="005870E8"/>
    <w:rsid w:val="0058789C"/>
    <w:rsid w:val="00592A8D"/>
    <w:rsid w:val="005A4D4E"/>
    <w:rsid w:val="005A7237"/>
    <w:rsid w:val="005B21FA"/>
    <w:rsid w:val="005B3244"/>
    <w:rsid w:val="005B6528"/>
    <w:rsid w:val="005B6EE8"/>
    <w:rsid w:val="005B7731"/>
    <w:rsid w:val="005C4515"/>
    <w:rsid w:val="005C5602"/>
    <w:rsid w:val="005C74A6"/>
    <w:rsid w:val="005D3B4D"/>
    <w:rsid w:val="005D615C"/>
    <w:rsid w:val="005E1860"/>
    <w:rsid w:val="005F063B"/>
    <w:rsid w:val="005F192D"/>
    <w:rsid w:val="005F24C8"/>
    <w:rsid w:val="005F26AF"/>
    <w:rsid w:val="005F37DB"/>
    <w:rsid w:val="005F47FD"/>
    <w:rsid w:val="005F73B8"/>
    <w:rsid w:val="006020C3"/>
    <w:rsid w:val="00607307"/>
    <w:rsid w:val="00607D6C"/>
    <w:rsid w:val="0061383D"/>
    <w:rsid w:val="00614D69"/>
    <w:rsid w:val="00617030"/>
    <w:rsid w:val="00621301"/>
    <w:rsid w:val="0062173F"/>
    <w:rsid w:val="006235FB"/>
    <w:rsid w:val="00626A15"/>
    <w:rsid w:val="006379E9"/>
    <w:rsid w:val="00642263"/>
    <w:rsid w:val="006438CB"/>
    <w:rsid w:val="00650AA9"/>
    <w:rsid w:val="00650F62"/>
    <w:rsid w:val="006529B9"/>
    <w:rsid w:val="00654695"/>
    <w:rsid w:val="0065500A"/>
    <w:rsid w:val="00655217"/>
    <w:rsid w:val="0065727C"/>
    <w:rsid w:val="0066685D"/>
    <w:rsid w:val="0067471B"/>
    <w:rsid w:val="00674A78"/>
    <w:rsid w:val="00675012"/>
    <w:rsid w:val="00684DEB"/>
    <w:rsid w:val="00696A16"/>
    <w:rsid w:val="006A2A83"/>
    <w:rsid w:val="006A4840"/>
    <w:rsid w:val="006A52A0"/>
    <w:rsid w:val="006A7E1D"/>
    <w:rsid w:val="006B21C8"/>
    <w:rsid w:val="006C3A56"/>
    <w:rsid w:val="006C44B0"/>
    <w:rsid w:val="006D13F4"/>
    <w:rsid w:val="006D6AED"/>
    <w:rsid w:val="006E6D0B"/>
    <w:rsid w:val="006F126E"/>
    <w:rsid w:val="006F2423"/>
    <w:rsid w:val="006F32C9"/>
    <w:rsid w:val="006F3834"/>
    <w:rsid w:val="006F4D60"/>
    <w:rsid w:val="006F5693"/>
    <w:rsid w:val="006F5D4C"/>
    <w:rsid w:val="00717B01"/>
    <w:rsid w:val="00720940"/>
    <w:rsid w:val="007227D9"/>
    <w:rsid w:val="0072491F"/>
    <w:rsid w:val="00725598"/>
    <w:rsid w:val="007374A1"/>
    <w:rsid w:val="00752712"/>
    <w:rsid w:val="00753A84"/>
    <w:rsid w:val="007611F5"/>
    <w:rsid w:val="007619E4"/>
    <w:rsid w:val="00761E75"/>
    <w:rsid w:val="0076495E"/>
    <w:rsid w:val="00765FC8"/>
    <w:rsid w:val="00774509"/>
    <w:rsid w:val="00775694"/>
    <w:rsid w:val="00775E0E"/>
    <w:rsid w:val="00791627"/>
    <w:rsid w:val="00793F46"/>
    <w:rsid w:val="007A1325"/>
    <w:rsid w:val="007A14C4"/>
    <w:rsid w:val="007A1A18"/>
    <w:rsid w:val="007A3BAF"/>
    <w:rsid w:val="007B53D8"/>
    <w:rsid w:val="007C22C5"/>
    <w:rsid w:val="007C57E1"/>
    <w:rsid w:val="007C5811"/>
    <w:rsid w:val="007D2077"/>
    <w:rsid w:val="007D2DF5"/>
    <w:rsid w:val="007D451A"/>
    <w:rsid w:val="007D5E3E"/>
    <w:rsid w:val="007D7596"/>
    <w:rsid w:val="007E242C"/>
    <w:rsid w:val="007E6631"/>
    <w:rsid w:val="007F7D32"/>
    <w:rsid w:val="00803A12"/>
    <w:rsid w:val="00805417"/>
    <w:rsid w:val="00823AAB"/>
    <w:rsid w:val="008266F9"/>
    <w:rsid w:val="008267E2"/>
    <w:rsid w:val="00826A9B"/>
    <w:rsid w:val="00834842"/>
    <w:rsid w:val="00840E7B"/>
    <w:rsid w:val="00845994"/>
    <w:rsid w:val="008536AF"/>
    <w:rsid w:val="00853D40"/>
    <w:rsid w:val="008564FC"/>
    <w:rsid w:val="00864E76"/>
    <w:rsid w:val="00872581"/>
    <w:rsid w:val="0087459D"/>
    <w:rsid w:val="00874CB0"/>
    <w:rsid w:val="00875696"/>
    <w:rsid w:val="0087680F"/>
    <w:rsid w:val="00876D81"/>
    <w:rsid w:val="00881D86"/>
    <w:rsid w:val="00883306"/>
    <w:rsid w:val="008904F9"/>
    <w:rsid w:val="00890E4C"/>
    <w:rsid w:val="00890E74"/>
    <w:rsid w:val="00892798"/>
    <w:rsid w:val="0089418F"/>
    <w:rsid w:val="00897C29"/>
    <w:rsid w:val="008A0107"/>
    <w:rsid w:val="008A1A9C"/>
    <w:rsid w:val="008A4633"/>
    <w:rsid w:val="008B032E"/>
    <w:rsid w:val="008C0FA2"/>
    <w:rsid w:val="008C2342"/>
    <w:rsid w:val="008C77B6"/>
    <w:rsid w:val="008D1B91"/>
    <w:rsid w:val="008D3933"/>
    <w:rsid w:val="008D724A"/>
    <w:rsid w:val="008E7A3E"/>
    <w:rsid w:val="008F078A"/>
    <w:rsid w:val="008F4104"/>
    <w:rsid w:val="008F41FD"/>
    <w:rsid w:val="008F4479"/>
    <w:rsid w:val="008F4BA0"/>
    <w:rsid w:val="00901726"/>
    <w:rsid w:val="00920E6A"/>
    <w:rsid w:val="00931816"/>
    <w:rsid w:val="0093243E"/>
    <w:rsid w:val="00932C71"/>
    <w:rsid w:val="009509D5"/>
    <w:rsid w:val="009538F5"/>
    <w:rsid w:val="00957187"/>
    <w:rsid w:val="0095753E"/>
    <w:rsid w:val="00960255"/>
    <w:rsid w:val="009603E1"/>
    <w:rsid w:val="00961C9D"/>
    <w:rsid w:val="00963065"/>
    <w:rsid w:val="0097151F"/>
    <w:rsid w:val="00973777"/>
    <w:rsid w:val="00976E78"/>
    <w:rsid w:val="009775C0"/>
    <w:rsid w:val="00981F23"/>
    <w:rsid w:val="00990634"/>
    <w:rsid w:val="00991733"/>
    <w:rsid w:val="00992078"/>
    <w:rsid w:val="00992BE3"/>
    <w:rsid w:val="009966EF"/>
    <w:rsid w:val="009A1467"/>
    <w:rsid w:val="009A6464"/>
    <w:rsid w:val="009B69F5"/>
    <w:rsid w:val="009C36B9"/>
    <w:rsid w:val="009C5FF7"/>
    <w:rsid w:val="009C6292"/>
    <w:rsid w:val="009D15DB"/>
    <w:rsid w:val="009D3133"/>
    <w:rsid w:val="009E160D"/>
    <w:rsid w:val="009F1CBB"/>
    <w:rsid w:val="009F24F1"/>
    <w:rsid w:val="009F3305"/>
    <w:rsid w:val="009F338A"/>
    <w:rsid w:val="009F6FB2"/>
    <w:rsid w:val="00A02C35"/>
    <w:rsid w:val="00A071C0"/>
    <w:rsid w:val="00A21AA8"/>
    <w:rsid w:val="00A22670"/>
    <w:rsid w:val="00A24B35"/>
    <w:rsid w:val="00A24DAA"/>
    <w:rsid w:val="00A271BA"/>
    <w:rsid w:val="00A27F86"/>
    <w:rsid w:val="00A34F8E"/>
    <w:rsid w:val="00A431C6"/>
    <w:rsid w:val="00A53BF5"/>
    <w:rsid w:val="00A54315"/>
    <w:rsid w:val="00A60FBC"/>
    <w:rsid w:val="00A65C0B"/>
    <w:rsid w:val="00A72D4A"/>
    <w:rsid w:val="00A7733F"/>
    <w:rsid w:val="00A776BA"/>
    <w:rsid w:val="00A81FD2"/>
    <w:rsid w:val="00A8441A"/>
    <w:rsid w:val="00A8674A"/>
    <w:rsid w:val="00A96E24"/>
    <w:rsid w:val="00AA6F6E"/>
    <w:rsid w:val="00AB122B"/>
    <w:rsid w:val="00AB21B0"/>
    <w:rsid w:val="00AB48D3"/>
    <w:rsid w:val="00AB4BF1"/>
    <w:rsid w:val="00AC7C34"/>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33B2"/>
    <w:rsid w:val="00B24662"/>
    <w:rsid w:val="00B3569C"/>
    <w:rsid w:val="00B43676"/>
    <w:rsid w:val="00B4406E"/>
    <w:rsid w:val="00B5602D"/>
    <w:rsid w:val="00B57F72"/>
    <w:rsid w:val="00B60125"/>
    <w:rsid w:val="00B6656B"/>
    <w:rsid w:val="00B71625"/>
    <w:rsid w:val="00B75C54"/>
    <w:rsid w:val="00B8710E"/>
    <w:rsid w:val="00B92A93"/>
    <w:rsid w:val="00BA17A8"/>
    <w:rsid w:val="00BA3C33"/>
    <w:rsid w:val="00BB0878"/>
    <w:rsid w:val="00BB1879"/>
    <w:rsid w:val="00BC0ABE"/>
    <w:rsid w:val="00BC30DB"/>
    <w:rsid w:val="00BC64FF"/>
    <w:rsid w:val="00BC6CA2"/>
    <w:rsid w:val="00BC7C37"/>
    <w:rsid w:val="00BD2244"/>
    <w:rsid w:val="00BE6472"/>
    <w:rsid w:val="00BF1DF7"/>
    <w:rsid w:val="00BF29B8"/>
    <w:rsid w:val="00BF46EA"/>
    <w:rsid w:val="00BF5FEE"/>
    <w:rsid w:val="00C07769"/>
    <w:rsid w:val="00C07D05"/>
    <w:rsid w:val="00C10651"/>
    <w:rsid w:val="00C10856"/>
    <w:rsid w:val="00C203FA"/>
    <w:rsid w:val="00C244F5"/>
    <w:rsid w:val="00C31126"/>
    <w:rsid w:val="00C3164F"/>
    <w:rsid w:val="00C31B5E"/>
    <w:rsid w:val="00C34D3E"/>
    <w:rsid w:val="00C35B37"/>
    <w:rsid w:val="00C3747A"/>
    <w:rsid w:val="00C37F29"/>
    <w:rsid w:val="00C56DCC"/>
    <w:rsid w:val="00C57075"/>
    <w:rsid w:val="00C72AFE"/>
    <w:rsid w:val="00C805BF"/>
    <w:rsid w:val="00C81619"/>
    <w:rsid w:val="00C960BC"/>
    <w:rsid w:val="00CA0013"/>
    <w:rsid w:val="00CA013C"/>
    <w:rsid w:val="00CA5DB1"/>
    <w:rsid w:val="00CA6D6D"/>
    <w:rsid w:val="00CC7A4E"/>
    <w:rsid w:val="00CD1359"/>
    <w:rsid w:val="00CD4C83"/>
    <w:rsid w:val="00CF48FE"/>
    <w:rsid w:val="00D01EDC"/>
    <w:rsid w:val="00D078AA"/>
    <w:rsid w:val="00D10058"/>
    <w:rsid w:val="00D11978"/>
    <w:rsid w:val="00D15E30"/>
    <w:rsid w:val="00D16129"/>
    <w:rsid w:val="00D25DBD"/>
    <w:rsid w:val="00D26929"/>
    <w:rsid w:val="00D30CBD"/>
    <w:rsid w:val="00D30D9E"/>
    <w:rsid w:val="00D33908"/>
    <w:rsid w:val="00D341AE"/>
    <w:rsid w:val="00D354F2"/>
    <w:rsid w:val="00D36C30"/>
    <w:rsid w:val="00D37C90"/>
    <w:rsid w:val="00D43A8C"/>
    <w:rsid w:val="00D53072"/>
    <w:rsid w:val="00D61A4E"/>
    <w:rsid w:val="00D634EA"/>
    <w:rsid w:val="00D713A1"/>
    <w:rsid w:val="00D77956"/>
    <w:rsid w:val="00D77FB1"/>
    <w:rsid w:val="00D80F0C"/>
    <w:rsid w:val="00D81896"/>
    <w:rsid w:val="00D92077"/>
    <w:rsid w:val="00D951E2"/>
    <w:rsid w:val="00D9565A"/>
    <w:rsid w:val="00DB2337"/>
    <w:rsid w:val="00DB5F87"/>
    <w:rsid w:val="00DB699B"/>
    <w:rsid w:val="00DC0376"/>
    <w:rsid w:val="00DC099B"/>
    <w:rsid w:val="00DC2BE5"/>
    <w:rsid w:val="00DC426D"/>
    <w:rsid w:val="00DD4CD4"/>
    <w:rsid w:val="00DD65A2"/>
    <w:rsid w:val="00DD6770"/>
    <w:rsid w:val="00DE0749"/>
    <w:rsid w:val="00DE1CE2"/>
    <w:rsid w:val="00DF1210"/>
    <w:rsid w:val="00DF31E9"/>
    <w:rsid w:val="00DF400D"/>
    <w:rsid w:val="00DF5C23"/>
    <w:rsid w:val="00E01DAD"/>
    <w:rsid w:val="00E021DC"/>
    <w:rsid w:val="00E0344F"/>
    <w:rsid w:val="00E03F91"/>
    <w:rsid w:val="00E064EF"/>
    <w:rsid w:val="00E064F2"/>
    <w:rsid w:val="00E06830"/>
    <w:rsid w:val="00E0717B"/>
    <w:rsid w:val="00E15598"/>
    <w:rsid w:val="00E172F5"/>
    <w:rsid w:val="00E20D65"/>
    <w:rsid w:val="00E353A2"/>
    <w:rsid w:val="00E36881"/>
    <w:rsid w:val="00E42E4C"/>
    <w:rsid w:val="00E47013"/>
    <w:rsid w:val="00E541F9"/>
    <w:rsid w:val="00E57B79"/>
    <w:rsid w:val="00E63419"/>
    <w:rsid w:val="00E64496"/>
    <w:rsid w:val="00E72115"/>
    <w:rsid w:val="00E8322E"/>
    <w:rsid w:val="00E868D9"/>
    <w:rsid w:val="00E903E0"/>
    <w:rsid w:val="00EA1115"/>
    <w:rsid w:val="00EA39EB"/>
    <w:rsid w:val="00EA58CE"/>
    <w:rsid w:val="00EB1C76"/>
    <w:rsid w:val="00EB33FF"/>
    <w:rsid w:val="00EB3D1A"/>
    <w:rsid w:val="00EC0466"/>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222C"/>
    <w:rsid w:val="00F43EA3"/>
    <w:rsid w:val="00F50C55"/>
    <w:rsid w:val="00F552B5"/>
    <w:rsid w:val="00F56E34"/>
    <w:rsid w:val="00F57FFB"/>
    <w:rsid w:val="00F601E6"/>
    <w:rsid w:val="00F73954"/>
    <w:rsid w:val="00F77E2C"/>
    <w:rsid w:val="00F94060"/>
    <w:rsid w:val="00FA56F6"/>
    <w:rsid w:val="00FB23DC"/>
    <w:rsid w:val="00FB329D"/>
    <w:rsid w:val="00FC27E3"/>
    <w:rsid w:val="00FC4C11"/>
    <w:rsid w:val="00FC74C7"/>
    <w:rsid w:val="00FD451D"/>
    <w:rsid w:val="00FD5B22"/>
    <w:rsid w:val="00FE1B01"/>
    <w:rsid w:val="00FE21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EB1866F-6459-D74D-88AC-EE27BD247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EastAsia" w:hAnsi="Calibri" w:cs="Helvetica"/>
        <w:szCs w:val="22"/>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aliases w:val="Normal/Card"/>
    <w:uiPriority w:val="4"/>
    <w:qFormat/>
    <w:rsid w:val="009F338A"/>
    <w:pPr>
      <w:spacing w:after="160" w:line="259" w:lineRule="auto"/>
    </w:pPr>
    <w:rPr>
      <w:rFonts w:eastAsiaTheme="minorHAnsi" w:cs="Calibri"/>
      <w:sz w:val="22"/>
    </w:rPr>
  </w:style>
  <w:style w:type="paragraph" w:styleId="Heading1">
    <w:name w:val="heading 1"/>
    <w:aliases w:val="Pocket"/>
    <w:basedOn w:val="Normal"/>
    <w:next w:val="Normal"/>
    <w:link w:val="Heading1Char"/>
    <w:qFormat/>
    <w:rsid w:val="009F338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F338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F338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Spacing211,No Spacing12,No Spacing1121,no read,TAG,No Spacing2111,No Spacing31,ta,t,small space,T,Ta,No Spacing11111,No Spacing111111,Ca, Ch"/>
    <w:basedOn w:val="Normal"/>
    <w:next w:val="Normal"/>
    <w:link w:val="Heading4Char"/>
    <w:uiPriority w:val="3"/>
    <w:unhideWhenUsed/>
    <w:qFormat/>
    <w:rsid w:val="009F338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F338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F338A"/>
  </w:style>
  <w:style w:type="character" w:customStyle="1" w:styleId="Heading1Char">
    <w:name w:val="Heading 1 Char"/>
    <w:aliases w:val="Pocket Char"/>
    <w:basedOn w:val="DefaultParagraphFont"/>
    <w:link w:val="Heading1"/>
    <w:rsid w:val="009F338A"/>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9F338A"/>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9F338A"/>
    <w:rPr>
      <w:rFonts w:eastAsiaTheme="majorEastAs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Spacing211 Char,No Spacing12 Char,No Spacing1121 Char,no read Char,TAG Char,ta Char,t Char"/>
    <w:basedOn w:val="DefaultParagraphFont"/>
    <w:link w:val="Heading4"/>
    <w:uiPriority w:val="3"/>
    <w:rsid w:val="009F338A"/>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Style Style Bold + 10 pt,Old Cite,Style Style Bold + 11 pt,Style Style Bold + 13 pt,tagld + 12 pt,tag + 12 pt,Not...,Not.,Not"/>
    <w:basedOn w:val="DefaultParagraphFont"/>
    <w:uiPriority w:val="5"/>
    <w:qFormat/>
    <w:rsid w:val="009F338A"/>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link w:val="UnderlinePara"/>
    <w:uiPriority w:val="6"/>
    <w:qFormat/>
    <w:rsid w:val="009F338A"/>
    <w:rPr>
      <w:b/>
      <w:sz w:val="24"/>
      <w:u w:val="single"/>
    </w:rPr>
  </w:style>
  <w:style w:type="character" w:styleId="Emphasis">
    <w:name w:val="Emphasis"/>
    <w:aliases w:val="Evidence,Minimized,minimized,Highlighted,tag2,Size 10,emphasis in card,Underlined,CD Card,ED - Tag,emphasis,Emphasis!!,small,Bold Underline,Qualifications,normal card text,Shrunk,qualifications in card,qualifications,Style1,bold underline,Box,B"/>
    <w:basedOn w:val="DefaultParagraphFont"/>
    <w:link w:val="Emphasis1"/>
    <w:uiPriority w:val="7"/>
    <w:qFormat/>
    <w:rsid w:val="009F338A"/>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9F338A"/>
    <w:rPr>
      <w:color w:val="auto"/>
      <w:u w:val="none"/>
    </w:rPr>
  </w:style>
  <w:style w:type="character" w:styleId="Hyperlink">
    <w:name w:val="Hyperlink"/>
    <w:aliases w:val="heading 1 (block title),Important,Read,Internet Link,Card Text,Analytic Text,Internet link,Underline Char Char Char Char1,Heading 3 Char Char Char Char Char Char Char Char Char Char1,Char Char1,F2 - Heading 1 Char1,AHeading 1 Char1,Block Char1"/>
    <w:basedOn w:val="DefaultParagraphFont"/>
    <w:link w:val="Card"/>
    <w:uiPriority w:val="99"/>
    <w:unhideWhenUsed/>
    <w:rsid w:val="009F338A"/>
    <w:rPr>
      <w:color w:val="auto"/>
      <w:u w:val="none"/>
    </w:rPr>
  </w:style>
  <w:style w:type="paragraph" w:styleId="DocumentMap">
    <w:name w:val="Document Map"/>
    <w:basedOn w:val="Normal"/>
    <w:link w:val="DocumentMapChar"/>
    <w:uiPriority w:val="99"/>
    <w:semiHidden/>
    <w:unhideWhenUsed/>
    <w:rsid w:val="00C805B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805BF"/>
    <w:rPr>
      <w:rFonts w:ascii="Lucida Grande" w:hAnsi="Lucida Grande" w:cs="Lucida Grande"/>
      <w:sz w:val="24"/>
    </w:rPr>
  </w:style>
  <w:style w:type="paragraph" w:styleId="NoSpacing">
    <w:name w:val="No Spacing"/>
    <w:uiPriority w:val="1"/>
    <w:qFormat/>
    <w:rsid w:val="00C805BF"/>
    <w:rPr>
      <w:b/>
    </w:rPr>
  </w:style>
  <w:style w:type="paragraph" w:customStyle="1" w:styleId="UnderlinePara">
    <w:name w:val="Underline Para"/>
    <w:basedOn w:val="Normal"/>
    <w:link w:val="StyleUnderline"/>
    <w:uiPriority w:val="6"/>
    <w:qFormat/>
    <w:rsid w:val="004B4D91"/>
    <w:pPr>
      <w:widowControl w:val="0"/>
      <w:suppressAutoHyphens/>
      <w:spacing w:after="200" w:line="254" w:lineRule="auto"/>
    </w:pPr>
    <w:rPr>
      <w:rFonts w:eastAsiaTheme="minorEastAsia" w:cs="Helvetica"/>
      <w:b/>
      <w:sz w:val="24"/>
      <w:u w:val="single"/>
    </w:rPr>
  </w:style>
  <w:style w:type="paragraph" w:customStyle="1" w:styleId="Emphasis1">
    <w:name w:val="Emphasis1"/>
    <w:basedOn w:val="Normal"/>
    <w:link w:val="Emphasis"/>
    <w:autoRedefine/>
    <w:uiPriority w:val="7"/>
    <w:qFormat/>
    <w:rsid w:val="004B4D91"/>
    <w:pPr>
      <w:pBdr>
        <w:top w:val="single" w:sz="4" w:space="1" w:color="auto"/>
        <w:left w:val="single" w:sz="4" w:space="4" w:color="auto"/>
        <w:bottom w:val="single" w:sz="4" w:space="1" w:color="auto"/>
        <w:right w:val="single" w:sz="4" w:space="4" w:color="auto"/>
      </w:pBdr>
      <w:ind w:left="720"/>
      <w:jc w:val="both"/>
    </w:pPr>
    <w:rPr>
      <w:rFonts w:eastAsiaTheme="minorEastAsia"/>
      <w:b/>
      <w:iCs/>
      <w:sz w:val="26"/>
      <w:u w:val="single"/>
      <w:bdr w:val="single" w:sz="8" w:space="0" w:color="auto"/>
    </w:rPr>
  </w:style>
  <w:style w:type="paragraph" w:customStyle="1" w:styleId="textbold">
    <w:name w:val="text bold"/>
    <w:basedOn w:val="Normal"/>
    <w:uiPriority w:val="7"/>
    <w:qFormat/>
    <w:rsid w:val="006F4D60"/>
    <w:pPr>
      <w:widowControl w:val="0"/>
      <w:ind w:left="720"/>
      <w:jc w:val="both"/>
    </w:pPr>
    <w:rPr>
      <w:rFonts w:cstheme="minorBidi"/>
      <w:b/>
      <w:iCs/>
      <w:u w:val="single"/>
    </w:rPr>
  </w:style>
  <w:style w:type="character" w:styleId="IntenseEmphasis">
    <w:name w:val="Intense Emphasis"/>
    <w:aliases w:val="Title Char1,Cites and Cards Char,UNDERLINE Char,Bold Underlined Char"/>
    <w:basedOn w:val="DefaultParagraphFont"/>
    <w:link w:val="Title"/>
    <w:uiPriority w:val="6"/>
    <w:qFormat/>
    <w:rsid w:val="00A24DAA"/>
    <w:rPr>
      <w:rFonts w:cs="Times New Roman"/>
      <w:u w:val="single"/>
    </w:rPr>
  </w:style>
  <w:style w:type="paragraph" w:styleId="Title">
    <w:name w:val="Title"/>
    <w:aliases w:val="Cites and Cards,UNDERLINE,Bold Underlined"/>
    <w:basedOn w:val="Normal"/>
    <w:next w:val="BodyText"/>
    <w:link w:val="IntenseEmphasis"/>
    <w:uiPriority w:val="6"/>
    <w:qFormat/>
    <w:rsid w:val="00A24DAA"/>
    <w:pPr>
      <w:keepNext/>
      <w:keepLines/>
      <w:spacing w:after="240" w:line="240" w:lineRule="auto"/>
      <w:jc w:val="center"/>
      <w:outlineLvl w:val="0"/>
    </w:pPr>
    <w:rPr>
      <w:rFonts w:cs="Times New Roman"/>
      <w:u w:val="single"/>
    </w:rPr>
  </w:style>
  <w:style w:type="character" w:customStyle="1" w:styleId="TitleChar">
    <w:name w:val="Title Char"/>
    <w:basedOn w:val="DefaultParagraphFont"/>
    <w:uiPriority w:val="10"/>
    <w:rsid w:val="00A24DAA"/>
    <w:rPr>
      <w:rFonts w:asciiTheme="majorHAnsi" w:eastAsiaTheme="majorEastAsia" w:hAnsiTheme="majorHAnsi" w:cstheme="majorBidi"/>
      <w:spacing w:val="-10"/>
      <w:kern w:val="28"/>
      <w:sz w:val="56"/>
      <w:szCs w:val="56"/>
    </w:rPr>
  </w:style>
  <w:style w:type="paragraph" w:styleId="BodyText">
    <w:name w:val="Body Text"/>
    <w:basedOn w:val="Normal"/>
    <w:link w:val="BodyTextChar"/>
    <w:uiPriority w:val="99"/>
    <w:semiHidden/>
    <w:unhideWhenUsed/>
    <w:rsid w:val="00A24DAA"/>
    <w:pPr>
      <w:spacing w:after="120"/>
    </w:pPr>
  </w:style>
  <w:style w:type="character" w:customStyle="1" w:styleId="BodyTextChar">
    <w:name w:val="Body Text Char"/>
    <w:basedOn w:val="DefaultParagraphFont"/>
    <w:link w:val="BodyText"/>
    <w:uiPriority w:val="99"/>
    <w:semiHidden/>
    <w:rsid w:val="00A24DAA"/>
    <w:rPr>
      <w:rFonts w:cs="Calibri"/>
    </w:rPr>
  </w:style>
  <w:style w:type="character" w:styleId="UnresolvedMention">
    <w:name w:val="Unresolved Mention"/>
    <w:basedOn w:val="DefaultParagraphFont"/>
    <w:uiPriority w:val="99"/>
    <w:rsid w:val="0001747F"/>
    <w:rPr>
      <w:color w:val="605E5C"/>
      <w:shd w:val="clear" w:color="auto" w:fill="E1DFDD"/>
    </w:rPr>
  </w:style>
  <w:style w:type="paragraph" w:customStyle="1" w:styleId="Card">
    <w:name w:val="Card"/>
    <w:aliases w:val="No Spacing111112,No Spacing112,Medium Grid 21,Tags,Debate Text,No Spacing11,No Spacing22,No Spacing111,No Spacing3,No Spacing2,Read stuff,tag,No Spacing1111,Dont use,No Spacing41,No Spacing1,No Spacing5,Tag and Cite,nonunderlined,tags,card"/>
    <w:basedOn w:val="Heading1"/>
    <w:link w:val="Hyperlink"/>
    <w:autoRedefine/>
    <w:uiPriority w:val="99"/>
    <w:qFormat/>
    <w:rsid w:val="0067471B"/>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eastAsiaTheme="minorEastAsia" w:cs="Helvetica"/>
      <w:b w:val="0"/>
      <w:sz w:val="2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ashingtonpost.com/politics/2019/06/06/polls-show-some-real-warning-signs-trump-key-states/?utm_term=.3277bfc60ba1" TargetMode="External"/><Relationship Id="rId18" Type="http://schemas.openxmlformats.org/officeDocument/2006/relationships/hyperlink" Target="http://time.com/5172792/donald-trump-cpac-speech-campaign/" TargetMode="External"/><Relationship Id="rId26" Type="http://schemas.openxmlformats.org/officeDocument/2006/relationships/hyperlink" Target="https://www.cnn.com/2018/11/07/politics/exit-polls-impeachment/index.html" TargetMode="External"/><Relationship Id="rId39" Type="http://schemas.openxmlformats.org/officeDocument/2006/relationships/hyperlink" Target="https://www.cnbc.com/2018/01/25/trump-weak-dollar-policy-could-kill-economy-analyst-bove-says.html" TargetMode="External"/><Relationship Id="rId21" Type="http://schemas.openxmlformats.org/officeDocument/2006/relationships/hyperlink" Target="https://www.nytimes.com/2018/10/28/us/politics/brad-parscale-trump-campaign.html" TargetMode="External"/><Relationship Id="rId34" Type="http://schemas.openxmlformats.org/officeDocument/2006/relationships/hyperlink" Target="https://projects.fivethirtyeight.com/trump-approval-ratings/?ex_cid=rrpromo" TargetMode="External"/><Relationship Id="rId42" Type="http://schemas.openxmlformats.org/officeDocument/2006/relationships/hyperlink" Target="https://projects.fivethirtyeight.com/trump-approval-ratings/" TargetMode="External"/><Relationship Id="rId47" Type="http://schemas.openxmlformats.org/officeDocument/2006/relationships/hyperlink" Target="https://sentinel.tw/great-liberal-failure-taiwan-response-luce/" TargetMode="External"/><Relationship Id="rId50" Type="http://schemas.openxmlformats.org/officeDocument/2006/relationships/hyperlink" Target="http://advances.sciencemag.org/content/1/5/e1400253.full?con=&amp;dom=pscau&amp;src=syndication" TargetMode="External"/><Relationship Id="rId55" Type="http://schemas.openxmlformats.org/officeDocument/2006/relationships/hyperlink" Target="https://www.nytimes.com/2019/05/27/opinion/trumps-formidable-2020-tailwind.html"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www.weeklystandard.com/obama-reelection-announcement-historically-early/article/556810" TargetMode="External"/><Relationship Id="rId20" Type="http://schemas.openxmlformats.org/officeDocument/2006/relationships/hyperlink" Target="https://www.politico.com/playbook" TargetMode="External"/><Relationship Id="rId29" Type="http://schemas.openxmlformats.org/officeDocument/2006/relationships/hyperlink" Target="https://projects.fivethirtyeight.com/trump-approval-ratings/?ex_cid=rrpromo" TargetMode="External"/><Relationship Id="rId41" Type="http://schemas.openxmlformats.org/officeDocument/2006/relationships/hyperlink" Target="https://www.marketwatch.com/story/hillary-clinton-will-win-in-november-says-the-economy-2016-05-25" TargetMode="External"/><Relationship Id="rId54" Type="http://schemas.openxmlformats.org/officeDocument/2006/relationships/hyperlink" Target="https://www.businessinsider.com/trump-trade-war-escalations-could-ruin-china-relationship-2019-5"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arontherocks.com/2018/08/crisis-and-conviction-u-s-grand-strategy-in-trumps-second-term/" TargetMode="External"/><Relationship Id="rId24" Type="http://schemas.openxmlformats.org/officeDocument/2006/relationships/hyperlink" Target="https://www.cnn.com/videos/politics/2018/11/11/sotu-nadler-stormy.cnn" TargetMode="External"/><Relationship Id="rId32" Type="http://schemas.openxmlformats.org/officeDocument/2006/relationships/hyperlink" Target="https://en.wikipedia.org/wiki/It%27s_the_economy,_stupid" TargetMode="External"/><Relationship Id="rId37" Type="http://schemas.openxmlformats.org/officeDocument/2006/relationships/hyperlink" Target="https://www.grantthornton.com/library/articles/advisory/2018/economic-analysis/economic-outlook/economic-outlook-december-2018.aspx" TargetMode="External"/><Relationship Id="rId40" Type="http://schemas.openxmlformats.org/officeDocument/2006/relationships/hyperlink" Target="https://www.washingtonpost.com/opinions/the-trump-administration-is-making-our-next-recession-worse/2018/06/05/ad6a48f4-6051-11e8-b2b8-08a538d9dbd6_story.html?utm_term=.2adbfbcc00a5" TargetMode="External"/><Relationship Id="rId45" Type="http://schemas.openxmlformats.org/officeDocument/2006/relationships/hyperlink" Target="https://www.independent.co.uk/news/world/middle-east/saudi-arabia-arms-sales-embargo-us-yemen-civil-war-famine-trump-congress-a8651931.html" TargetMode="External"/><Relationship Id="rId53" Type="http://schemas.openxmlformats.org/officeDocument/2006/relationships/hyperlink" Target="http://www.balmun.de/fileadmin/2016/Research_Reports/RR_EC_I_Deforestation.pdf" TargetMode="External"/><Relationship Id="rId58" Type="http://schemas.openxmlformats.org/officeDocument/2006/relationships/hyperlink" Target="https://www.axios.com/mueller-report-sparked-increase-russian-misinformation-d6d49dd9-07e2-48db-ba55-a3424225d740.html" TargetMode="External"/><Relationship Id="rId5" Type="http://schemas.openxmlformats.org/officeDocument/2006/relationships/numbering" Target="numbering.xml"/><Relationship Id="rId15" Type="http://schemas.openxmlformats.org/officeDocument/2006/relationships/hyperlink" Target="http://drudgereport.com/" TargetMode="External"/><Relationship Id="rId23" Type="http://schemas.openxmlformats.org/officeDocument/2006/relationships/hyperlink" Target="https://www.washingtonpost.com/politics/democrats-signal-aggressive-investigations-of-trump-while-resisting-impeachment-calls/2018/11/11/63945180-e5d4-11e8-bbdb-72fdbf9d4fed_story.html" TargetMode="External"/><Relationship Id="rId28" Type="http://schemas.openxmlformats.org/officeDocument/2006/relationships/hyperlink" Target="https://slate.com/news-and-politics/2018/12/mueller-flynn-russia-collusion.html" TargetMode="External"/><Relationship Id="rId36" Type="http://schemas.openxmlformats.org/officeDocument/2006/relationships/hyperlink" Target="https://www.bloomberg.com/news/articles/2018-05-01/as-u-s-expansion-hits-endurance-milestone-here-s-what-s-next" TargetMode="External"/><Relationship Id="rId49" Type="http://schemas.openxmlformats.org/officeDocument/2006/relationships/hyperlink" Target="http://www.climate.unibe.ch/~stocker/papers/clark16natcc.pdf" TargetMode="External"/><Relationship Id="rId57" Type="http://schemas.openxmlformats.org/officeDocument/2006/relationships/hyperlink" Target="https://thehill.com/homenews/administration/446347-trumps-approval-rating-hits-highest-point-in-two-years" TargetMode="External"/><Relationship Id="rId61" Type="http://schemas.openxmlformats.org/officeDocument/2006/relationships/fontTable" Target="fontTable.xml"/><Relationship Id="rId10" Type="http://schemas.openxmlformats.org/officeDocument/2006/relationships/hyperlink" Target="https://www.vox.com/2019/6/4/18650576/ndaa-trump-saudi-arabia-yemen-progressives" TargetMode="External"/><Relationship Id="rId19" Type="http://schemas.openxmlformats.org/officeDocument/2006/relationships/hyperlink" Target="https://thehill.com/people/donald-trump" TargetMode="External"/><Relationship Id="rId31" Type="http://schemas.openxmlformats.org/officeDocument/2006/relationships/hyperlink" Target="https://www.politico.com/story/2018/12/07/trump-2020-election-economy-recession-trade-war-1048197" TargetMode="External"/><Relationship Id="rId44" Type="http://schemas.openxmlformats.org/officeDocument/2006/relationships/hyperlink" Target="https://www.cnn.com/2019/05/28/opinions/trump-sidestep-congress-saudi-arms-opinion-miller/index.html" TargetMode="External"/><Relationship Id="rId52" Type="http://schemas.openxmlformats.org/officeDocument/2006/relationships/hyperlink" Target="https://en.wikipedia.org/wiki/Impact_winter" TargetMode="External"/><Relationship Id="rId60" Type="http://schemas.openxmlformats.org/officeDocument/2006/relationships/hyperlink" Target="http://duckofminerva.com/2013/03/is-weakness-overblown.html" TargetMode="External"/><Relationship Id="rId4" Type="http://schemas.openxmlformats.org/officeDocument/2006/relationships/customXml" Target="../customXml/item4.xml"/><Relationship Id="rId9" Type="http://schemas.openxmlformats.org/officeDocument/2006/relationships/hyperlink" Target="https://fivethirtyeight.com/features/the-shutdown-is-hurting-trumps-approval-rating-but-will-it-hurt-him-in-2020/" TargetMode="External"/><Relationship Id="rId14" Type="http://schemas.openxmlformats.org/officeDocument/2006/relationships/hyperlink" Target="https://www.cbsnews.com/news/trump-set-to-announce-re-election-campaign/" TargetMode="External"/><Relationship Id="rId22" Type="http://schemas.openxmlformats.org/officeDocument/2006/relationships/hyperlink" Target="https://thehill.com/business-a-lobbying/420187-trumps-2020-campaign-will-be-headquartered-at-trump-tower-report" TargetMode="External"/><Relationship Id="rId27" Type="http://schemas.openxmlformats.org/officeDocument/2006/relationships/hyperlink" Target="https://projects.fivethirtyeight.com/trump-approval-ratings/" TargetMode="External"/><Relationship Id="rId30" Type="http://schemas.openxmlformats.org/officeDocument/2006/relationships/hyperlink" Target="https://www.axios.com/2018-midterm-elections-democrats-won-house-biggest-margin-a56a1049-8823-4667-8d81-2c67ef3f36f4.html" TargetMode="External"/><Relationship Id="rId35" Type="http://schemas.openxmlformats.org/officeDocument/2006/relationships/hyperlink" Target="https://www.cnbc.com/2018/12/06/trump-may-be-first-president-since-carter-to-seek-reelection-in-recession.html" TargetMode="External"/><Relationship Id="rId43" Type="http://schemas.openxmlformats.org/officeDocument/2006/relationships/hyperlink" Target="https://www.nytimes.com/2019/05/26/upshot/2020-democrats-economy-challenging-trump.html" TargetMode="External"/><Relationship Id="rId48" Type="http://schemas.openxmlformats.org/officeDocument/2006/relationships/hyperlink" Target="https://www.usnews.com/opinion/world-report/articles/2017-02-10/donald-trump-iran-and-the-fast-track-to-nuclear-war-in-the-middle-east" TargetMode="External"/><Relationship Id="rId56" Type="http://schemas.openxmlformats.org/officeDocument/2006/relationships/hyperlink" Target="https://www1.cbn.com/cbnnews/us/2019/june/why-one-historian-thinks-2020-race-could-be-a-trump-re-run" TargetMode="External"/><Relationship Id="rId8" Type="http://schemas.openxmlformats.org/officeDocument/2006/relationships/webSettings" Target="webSettings.xml"/><Relationship Id="rId51" Type="http://schemas.openxmlformats.org/officeDocument/2006/relationships/hyperlink" Target="http://www.nature.com/nature/journal/v486/n7401/full/nature11018.html" TargetMode="External"/><Relationship Id="rId3" Type="http://schemas.openxmlformats.org/officeDocument/2006/relationships/customXml" Target="../customXml/item3.xml"/><Relationship Id="rId12" Type="http://schemas.openxmlformats.org/officeDocument/2006/relationships/hyperlink" Target="http://www.hoover.org/research/post-american-world-order" TargetMode="External"/><Relationship Id="rId17" Type="http://schemas.openxmlformats.org/officeDocument/2006/relationships/hyperlink" Target="http://fortune.com/fortune500/cbs/" TargetMode="External"/><Relationship Id="rId25" Type="http://schemas.openxmlformats.org/officeDocument/2006/relationships/hyperlink" Target="https://www.washingtonpost.com/politics/2018/11/11/key-democrat-wants-question-whether-trump-targeted-cnn-washington-post/" TargetMode="External"/><Relationship Id="rId33" Type="http://schemas.openxmlformats.org/officeDocument/2006/relationships/hyperlink" Target="https://money.cnn.com/2018/01/30/news/economy/us-economy-boom-history/index.html" TargetMode="External"/><Relationship Id="rId38" Type="http://schemas.openxmlformats.org/officeDocument/2006/relationships/hyperlink" Target="https://www.vox.com/2018/10/9/17955106/imf-economy-trump-trade-war-growth" TargetMode="External"/><Relationship Id="rId46" Type="http://schemas.openxmlformats.org/officeDocument/2006/relationships/hyperlink" Target="https://www.vox.com/policy-and-politics/2019/2/25/18149990/israel-2020-democratic-party-primary" TargetMode="External"/><Relationship Id="rId59" Type="http://schemas.openxmlformats.org/officeDocument/2006/relationships/hyperlink" Target="https://www.usatoday.com/story/opinion/2019/05/23/donald-trump-wants-to-avoid-iran-war-column/377192900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omo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33C9C17D-0FE8-41D7-910D-EC567F355D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26101</Words>
  <Characters>148780</Characters>
  <Application>Microsoft Office Word</Application>
  <DocSecurity>0</DocSecurity>
  <Lines>1239</Lines>
  <Paragraphs>349</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174532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Dylan Scott</dc:creator>
  <cp:keywords>5.2</cp:keywords>
  <dc:description/>
  <cp:lastModifiedBy> </cp:lastModifiedBy>
  <cp:revision>3</cp:revision>
  <dcterms:created xsi:type="dcterms:W3CDTF">2019-06-08T22:57:00Z</dcterms:created>
  <dcterms:modified xsi:type="dcterms:W3CDTF">2019-06-25T20:29:00Z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