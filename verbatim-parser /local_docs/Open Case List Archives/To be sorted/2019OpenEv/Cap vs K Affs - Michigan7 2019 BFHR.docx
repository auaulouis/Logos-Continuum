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3C19" w:rsidRDefault="001C3C19" w:rsidP="001C3C19">
      <w:pPr>
        <w:pStyle w:val="Heading1"/>
      </w:pPr>
      <w:r>
        <w:t>cap k vs k affs – bfhr 2019</w:t>
      </w:r>
    </w:p>
    <w:p w:rsidR="001C3C19" w:rsidRDefault="001C3C19" w:rsidP="001C3C19"/>
    <w:p w:rsidR="001C3C19" w:rsidRDefault="001C3C19" w:rsidP="001C3C19">
      <w:r>
        <w:t xml:space="preserve">Thanks to Daniel, Eli, Jeremy, Josh, SkyCat, as well as Ava and Anushka from HJPP for their work on this file! </w:t>
      </w:r>
    </w:p>
    <w:p w:rsidR="001C3C19" w:rsidRPr="001C3C19" w:rsidRDefault="001C3C19" w:rsidP="001C3C19"/>
    <w:p w:rsidR="00A95652" w:rsidRDefault="00660C59" w:rsidP="00660C59">
      <w:pPr>
        <w:pStyle w:val="Heading3"/>
      </w:pPr>
      <w:r w:rsidRPr="00660C59">
        <w:t xml:space="preserve">1nc </w:t>
      </w:r>
      <w:r w:rsidR="001C3C19">
        <w:t>capitalism k</w:t>
      </w:r>
    </w:p>
    <w:p w:rsidR="00670482" w:rsidRPr="00833F32" w:rsidRDefault="00670482" w:rsidP="00670482">
      <w:pPr>
        <w:pStyle w:val="Heading4"/>
      </w:pPr>
      <w:r>
        <w:t>The AFF’s structural claims and refusal of institutional politics results in a politics of cynicism that makes any kind of material change impossible</w:t>
      </w:r>
    </w:p>
    <w:p w:rsidR="00670482" w:rsidRDefault="00670482" w:rsidP="00670482">
      <w:r w:rsidRPr="00833F32">
        <w:rPr>
          <w:rStyle w:val="Style13ptBold"/>
        </w:rPr>
        <w:t>Burgum 15</w:t>
      </w:r>
      <w:r w:rsidRPr="00833F32">
        <w:t xml:space="preserve"> (Samuel, PhD candidate in Sociology at the University of Warwick and has been conducting research with Occupy London since 2012, “The branding of the left: between spectacle and passivity in an era of cynicism,” </w:t>
      </w:r>
      <w:r w:rsidRPr="00833F32">
        <w:rPr>
          <w:i/>
        </w:rPr>
        <w:t>Journal for Cultural Research</w:t>
      </w:r>
      <w:r w:rsidRPr="00833F32">
        <w:t>, Volume 19, Issue 3)</w:t>
      </w:r>
    </w:p>
    <w:p w:rsidR="00670482" w:rsidRPr="00833F32" w:rsidRDefault="00670482" w:rsidP="00670482"/>
    <w:p w:rsidR="00670482" w:rsidRDefault="00670482" w:rsidP="00670482">
      <w:pPr>
        <w:rPr>
          <w:rStyle w:val="StyleUnderline"/>
          <w:u w:val="none"/>
        </w:rPr>
      </w:pPr>
      <w:r w:rsidRPr="00DD6972">
        <w:rPr>
          <w:rStyle w:val="StyleUnderline"/>
        </w:rPr>
        <w:t>Rather than the Situationist spectacle</w:t>
      </w:r>
      <w:r w:rsidRPr="003643F8">
        <w:rPr>
          <w:sz w:val="16"/>
        </w:rPr>
        <w:t xml:space="preserve">, then, I argue that </w:t>
      </w:r>
      <w:r w:rsidRPr="00DD6972">
        <w:rPr>
          <w:rStyle w:val="Emphasis"/>
          <w:highlight w:val="yellow"/>
        </w:rPr>
        <w:t>the reason</w:t>
      </w:r>
      <w:r w:rsidRPr="003643F8">
        <w:rPr>
          <w:sz w:val="16"/>
        </w:rPr>
        <w:t xml:space="preserve"> those on </w:t>
      </w:r>
      <w:r w:rsidRPr="00DD6972">
        <w:rPr>
          <w:rStyle w:val="Emphasis"/>
          <w:highlight w:val="yellow"/>
        </w:rPr>
        <w:t>the left are rendered</w:t>
      </w:r>
      <w:r w:rsidRPr="00DD6972">
        <w:rPr>
          <w:rStyle w:val="StyleUnderline"/>
          <w:highlight w:val="yellow"/>
        </w:rPr>
        <w:t xml:space="preserve"> post-politically </w:t>
      </w:r>
      <w:r w:rsidRPr="00DD6972">
        <w:rPr>
          <w:rStyle w:val="Emphasis"/>
          <w:highlight w:val="yellow"/>
        </w:rPr>
        <w:t>impotent</w:t>
      </w:r>
      <w:r w:rsidRPr="00DD6972">
        <w:rPr>
          <w:rStyle w:val="StyleUnderline"/>
          <w:highlight w:val="yellow"/>
        </w:rPr>
        <w:t xml:space="preserve"> </w:t>
      </w:r>
      <w:r w:rsidRPr="00C66259">
        <w:rPr>
          <w:rStyle w:val="StyleUnderline"/>
        </w:rPr>
        <w:t xml:space="preserve">to bring about change </w:t>
      </w:r>
      <w:r w:rsidRPr="00DD6972">
        <w:rPr>
          <w:rStyle w:val="Emphasis"/>
          <w:highlight w:val="yellow"/>
        </w:rPr>
        <w:t>is not because we are deceived, but because we enact apathy despite ourselves.</w:t>
      </w:r>
      <w:r w:rsidRPr="003643F8">
        <w:rPr>
          <w:sz w:val="16"/>
        </w:rPr>
        <w:t xml:space="preserve"> In other words, the relationship between the resistive subject and ideology is not one of false consciousness, but one of cynicism: </w:t>
      </w:r>
      <w:r w:rsidRPr="00DD6972">
        <w:rPr>
          <w:rStyle w:val="StyleUnderline"/>
          <w:highlight w:val="yellow"/>
        </w:rPr>
        <w:t>we are</w:t>
      </w:r>
      <w:r w:rsidRPr="00DD6972">
        <w:rPr>
          <w:rStyle w:val="StyleUnderline"/>
        </w:rPr>
        <w:t xml:space="preserve"> not misdirected by shallow spectacles, but instead somehow </w:t>
      </w:r>
      <w:r w:rsidRPr="00DD6972">
        <w:rPr>
          <w:rStyle w:val="StyleUnderline"/>
          <w:highlight w:val="yellow"/>
        </w:rPr>
        <w:t>distracted by our cynical belief that we are being “distracted”</w:t>
      </w:r>
      <w:r w:rsidRPr="00DD6972">
        <w:rPr>
          <w:rStyle w:val="StyleUnderline"/>
        </w:rPr>
        <w:t>.</w:t>
      </w:r>
      <w:r w:rsidRPr="003643F8">
        <w:rPr>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D6972">
        <w:rPr>
          <w:rStyle w:val="StyleUnderline"/>
        </w:rPr>
        <w:t>“a new form of realism bursts forth</w:t>
      </w:r>
      <w:r w:rsidRPr="003643F8">
        <w:rPr>
          <w:sz w:val="16"/>
        </w:rPr>
        <w:t xml:space="preserve">, a form that is </w:t>
      </w:r>
      <w:r w:rsidRPr="00DD6972">
        <w:rPr>
          <w:rStyle w:val="StyleUnderline"/>
        </w:rPr>
        <w:t>driven by the fear of becoming deceived or overpowered</w:t>
      </w:r>
      <w:r w:rsidRPr="003643F8">
        <w:rPr>
          <w:sz w:val="16"/>
        </w:rPr>
        <w:t xml:space="preserve"> … </w:t>
      </w:r>
      <w:r w:rsidRPr="00DD6972">
        <w:rPr>
          <w:rStyle w:val="StyleUnderline"/>
        </w:rPr>
        <w:t>everything that appears to us could be a deceptive manoeuvre of an overpowering evil enemy”</w:t>
      </w:r>
      <w:r w:rsidRPr="003643F8">
        <w:rPr>
          <w:sz w:val="16"/>
        </w:rPr>
        <w:t xml:space="preserve"> (Sloterdijk, 1987, p. 330). The surface becomes suspect and the subject therefore retreats from all appearances: judging them to be spectacles that are seeking to oppress through falsity. The result is cynicism. Subsequently, </w:t>
      </w:r>
      <w:r w:rsidRPr="00C66259">
        <w:rPr>
          <w:rStyle w:val="StyleUnderline"/>
        </w:rPr>
        <w:t>this leads</w:t>
      </w:r>
      <w:r w:rsidRPr="003643F8">
        <w:rPr>
          <w:sz w:val="16"/>
        </w:rPr>
        <w:t xml:space="preserve"> Sloterdijk </w:t>
      </w:r>
      <w:r w:rsidRPr="00C66259">
        <w:rPr>
          <w:rStyle w:val="StyleUnderline"/>
        </w:rPr>
        <w:t>to</w:t>
      </w:r>
      <w:r w:rsidRPr="003643F8">
        <w:rPr>
          <w:sz w:val="16"/>
        </w:rPr>
        <w:t xml:space="preserve"> his well-known paradoxical definition of </w:t>
      </w:r>
      <w:r w:rsidRPr="00C66259">
        <w:rPr>
          <w:rStyle w:val="StyleUnderline"/>
        </w:rPr>
        <w:t>cynicism as “enlightened false consciousness”</w:t>
      </w:r>
      <w:r w:rsidRPr="003643F8">
        <w:rPr>
          <w:sz w:val="16"/>
        </w:rPr>
        <w:t xml:space="preserve"> which he describes as </w:t>
      </w:r>
      <w:r w:rsidRPr="00C66259">
        <w:rPr>
          <w:rStyle w:val="StyleUnderline"/>
        </w:rPr>
        <w:t>a “modernized, unhappy consciousness on which enlightenment has laboured both successfully and in vain …</w:t>
      </w:r>
      <w:r w:rsidRPr="00DD6972">
        <w:rPr>
          <w:rStyle w:val="StyleUnderline"/>
        </w:rPr>
        <w:t xml:space="preserve"> it has learned its lessons in enlightenment, but it has not, probably was not able to, put them into practice”</w:t>
      </w:r>
      <w:r w:rsidRPr="003643F8">
        <w:rPr>
          <w:sz w:val="16"/>
        </w:rPr>
        <w:t xml:space="preserve"> (1987, p. 5). In other words, </w:t>
      </w:r>
      <w:r w:rsidRPr="00DD6972">
        <w:rPr>
          <w:rStyle w:val="Emphasis"/>
          <w:highlight w:val="yellow"/>
        </w:rPr>
        <w:t>in the search for a higher consciousness behind appearances</w:t>
      </w:r>
      <w:r w:rsidRPr="00A31433">
        <w:rPr>
          <w:rStyle w:val="Emphasis"/>
        </w:rPr>
        <w:t xml:space="preserve">, the subject </w:t>
      </w:r>
      <w:r w:rsidRPr="00DD6972">
        <w:rPr>
          <w:rStyle w:val="Emphasis"/>
          <w:highlight w:val="yellow"/>
        </w:rPr>
        <w:t xml:space="preserve">is </w:t>
      </w:r>
      <w:r w:rsidRPr="00A31433">
        <w:rPr>
          <w:rStyle w:val="Emphasis"/>
        </w:rPr>
        <w:t xml:space="preserve">paradoxically </w:t>
      </w:r>
      <w:r w:rsidRPr="00DD6972">
        <w:rPr>
          <w:rStyle w:val="Emphasis"/>
          <w:highlight w:val="yellow"/>
        </w:rPr>
        <w:t>“duped” by their very suspicion of being duped.</w:t>
      </w:r>
      <w:r w:rsidRPr="003643F8">
        <w:rPr>
          <w:sz w:val="16"/>
        </w:rPr>
        <w:t xml:space="preserve"> Furthermore, </w:t>
      </w:r>
      <w:r w:rsidRPr="00DD6972">
        <w:rPr>
          <w:rStyle w:val="Emphasis"/>
          <w:highlight w:val="yellow"/>
        </w:rPr>
        <w:t>because the subject thinks they “know” that appearances are just a mask, they disbelieve</w:t>
      </w:r>
      <w:r w:rsidRPr="00DD6972">
        <w:rPr>
          <w:rStyle w:val="Emphasis"/>
        </w:rPr>
        <w:t xml:space="preserve"> the truth when it does appear.</w:t>
      </w:r>
      <w:r w:rsidRPr="003643F8">
        <w:rPr>
          <w:sz w:val="16"/>
        </w:rPr>
        <w:t xml:space="preserve"> Like the story of the Emperor’s New Clothes, </w:t>
      </w:r>
      <w:r w:rsidRPr="00DD6972">
        <w:rPr>
          <w:rStyle w:val="StyleUnderline"/>
        </w:rPr>
        <w:t>they fancy themselves to know what is right in front of their eyes (that the emperor is nude and vulnerable) yet they choose “not to know” and don’t act upon it</w:t>
      </w:r>
      <w:r w:rsidRPr="003643F8">
        <w:rPr>
          <w:sz w:val="16"/>
        </w:rPr>
        <w:t xml:space="preserve"> (they still act as if the emperor is all-powerful). As such, cynical reason is no longer naïve, but is a paradox of enlightened false consciousness: one knows the falsehood very well, </w:t>
      </w:r>
      <w:r w:rsidRPr="00DD6972">
        <w:rPr>
          <w:rStyle w:val="StyleUnderline"/>
        </w:rPr>
        <w:t>one is well aware of a particular hidden interest hidden behind the ideological universality, but still one does not renounce it.</w:t>
      </w:r>
      <w:r w:rsidRPr="003643F8">
        <w:rPr>
          <w:sz w:val="16"/>
        </w:rPr>
        <w:t xml:space="preserve"> (Žižek, 1989, p. 23) </w:t>
      </w:r>
      <w:r w:rsidRPr="00DD6972">
        <w:rPr>
          <w:rStyle w:val="StyleUnderline"/>
        </w:rPr>
        <w:t>The audience to the parade of power can see that the emperor is not divine</w:t>
      </w:r>
      <w:r w:rsidRPr="003643F8">
        <w:rPr>
          <w:sz w:val="16"/>
        </w:rPr>
        <w:t xml:space="preserve"> – just a fragile human body like the rest of us – yet they cynically choose not to know and objectively retain his aura. </w:t>
      </w:r>
      <w:r w:rsidRPr="00DD6972">
        <w:rPr>
          <w:rStyle w:val="Emphasis"/>
          <w:highlight w:val="yellow"/>
        </w:rPr>
        <w:t>They congratulate themselves on “knowing”</w:t>
      </w:r>
      <w:r w:rsidRPr="00DD6972">
        <w:rPr>
          <w:rStyle w:val="Emphasis"/>
        </w:rPr>
        <w:t xml:space="preserve"> that Brand is </w:t>
      </w:r>
      <w:r w:rsidRPr="00C66259">
        <w:rPr>
          <w:rStyle w:val="Emphasis"/>
          <w:highlight w:val="yellow"/>
        </w:rPr>
        <w:t>a trivial spectacle</w:t>
      </w:r>
      <w:r w:rsidRPr="00DD6972">
        <w:rPr>
          <w:rStyle w:val="Emphasis"/>
          <w:highlight w:val="yellow"/>
        </w:rPr>
        <w:t>, yet they choose to remain apathetic</w:t>
      </w:r>
      <w:r w:rsidRPr="00DD6972">
        <w:rPr>
          <w:rStyle w:val="Emphasis"/>
        </w:rPr>
        <w:t xml:space="preserve"> towards his </w:t>
      </w:r>
      <w:r w:rsidRPr="00C66259">
        <w:rPr>
          <w:rStyle w:val="Emphasis"/>
          <w:highlight w:val="yellow"/>
        </w:rPr>
        <w:t>calls for action.</w:t>
      </w:r>
      <w:r>
        <w:rPr>
          <w:rStyle w:val="Emphasis"/>
        </w:rPr>
        <w:t xml:space="preserve"> </w:t>
      </w:r>
      <w:r w:rsidRPr="003643F8">
        <w:rPr>
          <w:sz w:val="16"/>
        </w:rPr>
        <w:t xml:space="preserve">As such, </w:t>
      </w:r>
      <w:r w:rsidRPr="00DD6972">
        <w:rPr>
          <w:rStyle w:val="StyleUnderline"/>
        </w:rPr>
        <w:t xml:space="preserve">the dismissive reaction to </w:t>
      </w:r>
      <w:r w:rsidRPr="00C66259">
        <w:rPr>
          <w:rStyle w:val="StyleUnderline"/>
        </w:rPr>
        <w:t xml:space="preserve">Brand </w:t>
      </w:r>
      <w:r w:rsidRPr="00C66259">
        <w:rPr>
          <w:rStyle w:val="Emphasis"/>
        </w:rPr>
        <w:t>reveals a regressive interpassive tendency of the left to subjectively treat ourselves as “enlightened” to authentic politics and yet objectively render ourselves passive.</w:t>
      </w:r>
      <w:r w:rsidRPr="00C66259">
        <w:rPr>
          <w:rStyle w:val="StyleUnderline"/>
        </w:rPr>
        <w:t xml:space="preserve"> In a kind of defence mechanism, the left believes that it</w:t>
      </w:r>
      <w:r>
        <w:rPr>
          <w:rStyle w:val="StyleUnderline"/>
        </w:rPr>
        <w:t xml:space="preserve"> </w:t>
      </w:r>
      <w:r w:rsidRPr="00C66259">
        <w:rPr>
          <w:rStyle w:val="StyleUnderline"/>
        </w:rPr>
        <w:t>can avoid becoming the dupe of the latest fashion or advertising trend by treating everything as</w:t>
      </w:r>
      <w:r w:rsidRPr="003643F8">
        <w:rPr>
          <w:sz w:val="16"/>
        </w:rPr>
        <w:t xml:space="preserve"> a matter of </w:t>
      </w:r>
      <w:r w:rsidRPr="00C66259">
        <w:rPr>
          <w:rStyle w:val="StyleUnderline"/>
        </w:rPr>
        <w:t xml:space="preserve">fashion and advertising, </w:t>
      </w:r>
      <w:r w:rsidRPr="00C66259">
        <w:rPr>
          <w:rStyle w:val="Emphasis"/>
        </w:rPr>
        <w:t>reassuring ourselves</w:t>
      </w:r>
      <w:r w:rsidRPr="00C66259">
        <w:rPr>
          <w:rStyle w:val="StyleUnderline"/>
        </w:rPr>
        <w:t xml:space="preserve"> as we flip through television channels</w:t>
      </w:r>
      <w:r w:rsidRPr="003643F8">
        <w:rPr>
          <w:sz w:val="16"/>
        </w:rPr>
        <w:t xml:space="preserve"> or browse through the shopping mall </w:t>
      </w:r>
      <w:r w:rsidRPr="00C66259">
        <w:rPr>
          <w:rStyle w:val="StyleUnderline"/>
        </w:rPr>
        <w:t xml:space="preserve">that </w:t>
      </w:r>
      <w:r w:rsidRPr="00C66259">
        <w:rPr>
          <w:rStyle w:val="Emphasis"/>
        </w:rPr>
        <w:t>at least we know what’s really going on.</w:t>
      </w:r>
      <w:r w:rsidRPr="003643F8">
        <w:rPr>
          <w:sz w:val="16"/>
        </w:rPr>
        <w:t xml:space="preserve"> (Stanley, 2007, p. 399) </w:t>
      </w:r>
      <w:r w:rsidRPr="00C66259">
        <w:rPr>
          <w:rStyle w:val="StyleUnderline"/>
        </w:rPr>
        <w:t>The critics disbelieve Brand, distrusting his motives and seeing him as inauthentic, yet they</w:t>
      </w:r>
      <w:r w:rsidRPr="00DD6972">
        <w:rPr>
          <w:rStyle w:val="StyleUnderline"/>
        </w:rPr>
        <w:t xml:space="preserve"> continue to “believe” objectively in their own marginalisation.</w:t>
      </w:r>
      <w:r w:rsidRPr="003643F8">
        <w:rPr>
          <w:sz w:val="16"/>
        </w:rPr>
        <w:t xml:space="preserve"> As such, </w:t>
      </w:r>
      <w:r w:rsidRPr="00DD6972">
        <w:rPr>
          <w:rStyle w:val="Emphasis"/>
          <w:highlight w:val="yellow"/>
        </w:rPr>
        <w:t>the cynical left believe they are dismissing</w:t>
      </w:r>
      <w:r w:rsidRPr="00DD6972">
        <w:rPr>
          <w:rStyle w:val="Emphasis"/>
        </w:rPr>
        <w:t xml:space="preserve"> shallow </w:t>
      </w:r>
      <w:r w:rsidRPr="00DD6972">
        <w:rPr>
          <w:rStyle w:val="Emphasis"/>
          <w:highlight w:val="yellow"/>
        </w:rPr>
        <w:t>spectacle in the direction of a</w:t>
      </w:r>
      <w:r w:rsidRPr="00DD6972">
        <w:rPr>
          <w:rStyle w:val="Emphasis"/>
        </w:rPr>
        <w:t xml:space="preserve"> stronger </w:t>
      </w:r>
      <w:r w:rsidRPr="00DD6972">
        <w:rPr>
          <w:rStyle w:val="Emphasis"/>
          <w:highlight w:val="yellow"/>
        </w:rPr>
        <w:t>authentic radicalism, yet</w:t>
      </w:r>
      <w:r w:rsidRPr="00DD6972">
        <w:rPr>
          <w:rStyle w:val="Emphasis"/>
        </w:rPr>
        <w:t xml:space="preserve"> what </w:t>
      </w:r>
      <w:r w:rsidRPr="00DD6972">
        <w:rPr>
          <w:rStyle w:val="Emphasis"/>
          <w:highlight w:val="yellow"/>
        </w:rPr>
        <w:t>their</w:t>
      </w:r>
      <w:r w:rsidRPr="00DD6972">
        <w:rPr>
          <w:rStyle w:val="Emphasis"/>
        </w:rPr>
        <w:t xml:space="preserve"> “</w:t>
      </w:r>
      <w:r w:rsidRPr="00DD6972">
        <w:rPr>
          <w:rStyle w:val="Emphasis"/>
          <w:highlight w:val="yellow"/>
        </w:rPr>
        <w:t>doing</w:t>
      </w:r>
      <w:r w:rsidRPr="00DD6972">
        <w:rPr>
          <w:rStyle w:val="Emphasis"/>
        </w:rPr>
        <w:t xml:space="preserve"> believes” </w:t>
      </w:r>
      <w:r w:rsidRPr="00DD6972">
        <w:rPr>
          <w:rStyle w:val="Emphasis"/>
          <w:highlight w:val="yellow"/>
        </w:rPr>
        <w:t>is the maintenance of their apathetic position</w:t>
      </w:r>
      <w:r w:rsidRPr="00DD6972">
        <w:rPr>
          <w:rStyle w:val="Emphasis"/>
        </w:rPr>
        <w:t>.</w:t>
      </w:r>
      <w:r w:rsidRPr="003643F8">
        <w:rPr>
          <w:sz w:val="16"/>
        </w:rPr>
        <w:t xml:space="preserve"> More precisely, </w:t>
      </w:r>
      <w:r w:rsidRPr="00DD6972">
        <w:rPr>
          <w:rStyle w:val="Emphasis"/>
          <w:highlight w:val="yellow"/>
        </w:rPr>
        <w:t>it maintains the attitudes of left melancholy and anti-populism.</w:t>
      </w:r>
      <w:r>
        <w:rPr>
          <w:rStyle w:val="Emphasis"/>
        </w:rPr>
        <w:t xml:space="preserve"> </w:t>
      </w:r>
      <w:r w:rsidRPr="00A31433">
        <w:rPr>
          <w:rStyle w:val="StyleUnderline"/>
        </w:rPr>
        <w:t xml:space="preserve">The problem of </w:t>
      </w:r>
      <w:r w:rsidRPr="00DD6972">
        <w:rPr>
          <w:rStyle w:val="StyleUnderline"/>
          <w:highlight w:val="yellow"/>
        </w:rPr>
        <w:t>“left melancholy” points towards the forever-delayed search for authenticity</w:t>
      </w:r>
      <w:r w:rsidRPr="003643F8">
        <w:rPr>
          <w:sz w:val="16"/>
        </w:rPr>
        <w:t xml:space="preserve"> on the part of a cynical left that is in mourning. Coined by Walter Benjamin (1998), </w:t>
      </w:r>
      <w:r w:rsidRPr="00DD6972">
        <w:rPr>
          <w:rStyle w:val="StyleUnderline"/>
        </w:rPr>
        <w:t>the concept points towards “the revolutionary who is</w:t>
      </w:r>
      <w:r w:rsidRPr="003643F8">
        <w:rPr>
          <w:sz w:val="16"/>
        </w:rPr>
        <w:t xml:space="preserve">, finally, </w:t>
      </w:r>
      <w:r w:rsidRPr="00DD6972">
        <w:rPr>
          <w:rStyle w:val="StyleUnderline"/>
        </w:rPr>
        <w:t>attached more to a particular political analysis or ideal</w:t>
      </w:r>
      <w:r w:rsidRPr="003643F8">
        <w:rPr>
          <w:sz w:val="16"/>
        </w:rPr>
        <w:t xml:space="preserve"> – even to the failure of that ideal – </w:t>
      </w:r>
      <w:r w:rsidRPr="00DD6972">
        <w:rPr>
          <w:rStyle w:val="StyleUnderline"/>
        </w:rPr>
        <w:t>than to seizing possibilities for radical change</w:t>
      </w:r>
      <w:r w:rsidRPr="003643F8">
        <w:rPr>
          <w:sz w:val="16"/>
        </w:rPr>
        <w:t xml:space="preserve"> in the present” (Brown, 1999, p. 19). </w:t>
      </w:r>
      <w:r w:rsidRPr="00DD6972">
        <w:rPr>
          <w:rStyle w:val="StyleUnderline"/>
          <w:highlight w:val="yellow"/>
        </w:rPr>
        <w:t>Suffering from</w:t>
      </w:r>
      <w:r w:rsidRPr="00DD6972">
        <w:rPr>
          <w:rStyle w:val="StyleUnderline"/>
        </w:rPr>
        <w:t xml:space="preserve"> a history of </w:t>
      </w:r>
      <w:r w:rsidRPr="00DD6972">
        <w:rPr>
          <w:rStyle w:val="StyleUnderline"/>
          <w:highlight w:val="yellow"/>
        </w:rPr>
        <w:t>defeat</w:t>
      </w:r>
      <w:r w:rsidRPr="00DD6972">
        <w:rPr>
          <w:rStyle w:val="StyleUnderline"/>
        </w:rPr>
        <w:t xml:space="preserve"> and embarrassment, </w:t>
      </w:r>
      <w:r w:rsidRPr="00DD6972">
        <w:rPr>
          <w:rStyle w:val="Emphasis"/>
          <w:highlight w:val="yellow"/>
        </w:rPr>
        <w:t>the left persist in a narcissistic identification with failure</w:t>
      </w:r>
      <w:r w:rsidRPr="003643F8">
        <w:rPr>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D6972">
        <w:rPr>
          <w:rStyle w:val="StyleUnderline"/>
        </w:rPr>
        <w:t xml:space="preserve">the sentiment is a </w:t>
      </w:r>
      <w:r w:rsidRPr="00DD6972">
        <w:rPr>
          <w:rStyle w:val="StyleUnderline"/>
          <w:highlight w:val="yellow"/>
        </w:rPr>
        <w:t>deliberate self-sabotage</w:t>
      </w:r>
      <w:r w:rsidRPr="00DD6972">
        <w:rPr>
          <w:rStyle w:val="StyleUnderline"/>
        </w:rPr>
        <w:t xml:space="preserve"> that takes place even before politics proper has a chance to begin</w:t>
      </w:r>
      <w:r w:rsidRPr="003643F8">
        <w:rPr>
          <w:sz w:val="16"/>
        </w:rPr>
        <w:t xml:space="preserve"> or “the paradox of an intention to mourn that precedes and anticipates the loss of the object” (Žižek, 2001, p. 146). </w:t>
      </w:r>
      <w:r w:rsidRPr="00DD6972">
        <w:rPr>
          <w:rStyle w:val="StyleUnderline"/>
        </w:rPr>
        <w:t>This</w:t>
      </w:r>
      <w:r w:rsidRPr="003643F8">
        <w:rPr>
          <w:sz w:val="16"/>
        </w:rPr>
        <w:t xml:space="preserve"> then </w:t>
      </w:r>
      <w:r w:rsidRPr="00DD6972">
        <w:rPr>
          <w:rStyle w:val="StyleUnderline"/>
        </w:rPr>
        <w:t>leads us to the second problem</w:t>
      </w:r>
      <w:r w:rsidRPr="003643F8">
        <w:rPr>
          <w:sz w:val="16"/>
        </w:rPr>
        <w:t xml:space="preserve"> of leftist cynicism: </w:t>
      </w:r>
      <w:r w:rsidRPr="00DD6972">
        <w:rPr>
          <w:rStyle w:val="StyleUnderline"/>
        </w:rPr>
        <w:t>anti-populism.</w:t>
      </w:r>
      <w:r w:rsidRPr="003643F8">
        <w:rPr>
          <w:sz w:val="16"/>
        </w:rPr>
        <w:t xml:space="preserve"> As a result of melancholia, </w:t>
      </w:r>
      <w:r w:rsidRPr="00DD6972">
        <w:rPr>
          <w:rStyle w:val="StyleUnderline"/>
          <w:highlight w:val="yellow"/>
        </w:rPr>
        <w:t>the left has developed the bad habit of prejudging all instances of popular</w:t>
      </w:r>
      <w:r w:rsidRPr="00DD6972">
        <w:rPr>
          <w:rStyle w:val="StyleUnderline"/>
        </w:rPr>
        <w:t xml:space="preserve"> radical </w:t>
      </w:r>
      <w:r w:rsidRPr="00DD6972">
        <w:rPr>
          <w:rStyle w:val="StyleUnderline"/>
          <w:highlight w:val="yellow"/>
        </w:rPr>
        <w:t>expression</w:t>
      </w:r>
      <w:r w:rsidRPr="003643F8">
        <w:rPr>
          <w:sz w:val="16"/>
        </w:rPr>
        <w:t xml:space="preserve"> (such as Brand’s) </w:t>
      </w:r>
      <w:r w:rsidRPr="00DD6972">
        <w:rPr>
          <w:rStyle w:val="StyleUnderline"/>
          <w:highlight w:val="yellow"/>
        </w:rPr>
        <w:t>as</w:t>
      </w:r>
      <w:r w:rsidRPr="00DD6972">
        <w:rPr>
          <w:rStyle w:val="StyleUnderline"/>
        </w:rPr>
        <w:t xml:space="preserve"> necessarily </w:t>
      </w:r>
      <w:r w:rsidRPr="00DD6972">
        <w:rPr>
          <w:rStyle w:val="StyleUnderline"/>
          <w:highlight w:val="yellow"/>
        </w:rPr>
        <w:t>flawed.</w:t>
      </w:r>
      <w:r w:rsidRPr="003643F8">
        <w:rPr>
          <w:sz w:val="16"/>
        </w:rPr>
        <w:t xml:space="preserve"> However, to return to Dean again, she points out that </w:t>
      </w:r>
      <w:r w:rsidRPr="00DD6972">
        <w:rPr>
          <w:rStyle w:val="Emphasis"/>
          <w:highlight w:val="yellow"/>
        </w:rPr>
        <w:t>this aversion</w:t>
      </w:r>
      <w:r w:rsidRPr="00DD6972">
        <w:rPr>
          <w:rStyle w:val="Emphasis"/>
        </w:rPr>
        <w:t xml:space="preserve"> to being popular and successful </w:t>
      </w:r>
      <w:r w:rsidRPr="00DD6972">
        <w:rPr>
          <w:rStyle w:val="Emphasis"/>
          <w:highlight w:val="yellow"/>
        </w:rPr>
        <w:t>is a defining feature of a contemporary left, who prefer to adopt an “authentic” underdog position</w:t>
      </w:r>
      <w:r w:rsidRPr="00DD6972">
        <w:rPr>
          <w:rStyle w:val="Emphasis"/>
        </w:rPr>
        <w:t xml:space="preserve"> </w:t>
      </w:r>
      <w:r w:rsidRPr="00DD6972">
        <w:rPr>
          <w:rStyle w:val="Emphasis"/>
          <w:highlight w:val="yellow"/>
        </w:rPr>
        <w:t>in advance than take risks towards political power.</w:t>
      </w:r>
      <w:r w:rsidRPr="003643F8">
        <w:rPr>
          <w:sz w:val="16"/>
        </w:rPr>
        <w:t xml:space="preserve"> As she argues, </w:t>
      </w:r>
      <w:r w:rsidRPr="00DD6972">
        <w:rPr>
          <w:rStyle w:val="StyleUnderline"/>
          <w:highlight w:val="yellow"/>
        </w:rPr>
        <w:t>“we”</w:t>
      </w:r>
      <w:r w:rsidRPr="00DD6972">
        <w:rPr>
          <w:rStyle w:val="StyleUnderline"/>
        </w:rPr>
        <w:t xml:space="preserve"> on the left </w:t>
      </w:r>
      <w:r w:rsidRPr="00DD6972">
        <w:rPr>
          <w:rStyle w:val="StyleUnderline"/>
          <w:highlight w:val="yellow"/>
        </w:rPr>
        <w:t>see “ourselves” as “always</w:t>
      </w:r>
      <w:r w:rsidRPr="00DD6972">
        <w:rPr>
          <w:rStyle w:val="StyleUnderline"/>
        </w:rPr>
        <w:t xml:space="preserve"> morally </w:t>
      </w:r>
      <w:r w:rsidRPr="00DD6972">
        <w:rPr>
          <w:rStyle w:val="StyleUnderline"/>
          <w:highlight w:val="yellow"/>
        </w:rPr>
        <w:t>correct but never</w:t>
      </w:r>
      <w:r w:rsidRPr="00DD6972">
        <w:rPr>
          <w:rStyle w:val="StyleUnderline"/>
        </w:rPr>
        <w:t xml:space="preserve"> politically </w:t>
      </w:r>
      <w:r w:rsidRPr="00DD6972">
        <w:rPr>
          <w:rStyle w:val="StyleUnderline"/>
          <w:highlight w:val="yellow"/>
        </w:rPr>
        <w:t>responsible”</w:t>
      </w:r>
      <w:r w:rsidRPr="003643F8">
        <w:rPr>
          <w:sz w:val="16"/>
        </w:rPr>
        <w:t xml:space="preserve"> (Dean, 2009, p. 6) </w:t>
      </w:r>
      <w:r w:rsidRPr="00DD6972">
        <w:rPr>
          <w:rStyle w:val="Emphasis"/>
          <w:highlight w:val="yellow"/>
        </w:rPr>
        <w:t>prepositioned as righteous victims and proud political losers</w:t>
      </w:r>
      <w:r w:rsidRPr="00DD6972">
        <w:rPr>
          <w:rStyle w:val="Emphasis"/>
        </w:rPr>
        <w:t xml:space="preserve"> from the outset.</w:t>
      </w:r>
      <w:r w:rsidRPr="003643F8">
        <w:rPr>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D6972">
        <w:rPr>
          <w:rStyle w:val="StyleUnderline"/>
        </w:rPr>
        <w:t>Such an attitude means never risking potential failure and residing in the safety of marginal righteousness.</w:t>
      </w:r>
      <w:r>
        <w:rPr>
          <w:rStyle w:val="StyleUnderline"/>
        </w:rPr>
        <w:t xml:space="preserve"> </w:t>
      </w:r>
      <w:r w:rsidRPr="003643F8">
        <w:rPr>
          <w:sz w:val="16"/>
        </w:rPr>
        <w:t xml:space="preserve">It is the contention here, therefore, that both melancholia and anti-populism can be seen in the cynical reaction to Brand’s radicalism. Somewhat ironically, Brand (2013) even recognised these problems himself when he wrote in his </w:t>
      </w:r>
      <w:r w:rsidRPr="003643F8">
        <w:rPr>
          <w:i/>
          <w:sz w:val="16"/>
        </w:rPr>
        <w:t>New Statesman</w:t>
      </w:r>
      <w:r w:rsidRPr="003643F8">
        <w:rPr>
          <w:sz w:val="16"/>
        </w:rPr>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DD6972">
        <w:rPr>
          <w:rStyle w:val="StyleUnderline"/>
        </w:rPr>
        <w:t>the political issue of cynicism is “not that people ‘do not know what they want’ but rather that cynical resignation prevents them from acting upon it</w:t>
      </w:r>
      <w:r w:rsidRPr="003643F8">
        <w:rPr>
          <w:sz w:val="16"/>
        </w:rPr>
        <w:t xml:space="preserve">, with the result that a weird gap opens up between what people think and how they act”, adding that “today’s post-political silent majority is not stupid, but it is cynical and resigned” (2011, p. 390). In terms of Brand, </w:t>
      </w:r>
      <w:r w:rsidRPr="00DD6972">
        <w:rPr>
          <w:rStyle w:val="StyleUnderline"/>
          <w:highlight w:val="yellow"/>
        </w:rPr>
        <w:t>this</w:t>
      </w:r>
      <w:r w:rsidRPr="00DD6972">
        <w:rPr>
          <w:rStyle w:val="StyleUnderline"/>
        </w:rPr>
        <w:t xml:space="preserve"> blanket </w:t>
      </w:r>
      <w:r w:rsidRPr="00DD6972">
        <w:rPr>
          <w:rStyle w:val="StyleUnderline"/>
          <w:highlight w:val="yellow"/>
        </w:rPr>
        <w:t>cynical</w:t>
      </w:r>
      <w:r w:rsidRPr="00DD6972">
        <w:rPr>
          <w:rStyle w:val="StyleUnderline"/>
        </w:rPr>
        <w:t xml:space="preserve"> </w:t>
      </w:r>
      <w:r w:rsidRPr="00DD6972">
        <w:rPr>
          <w:rStyle w:val="StyleUnderline"/>
          <w:highlight w:val="yellow"/>
        </w:rPr>
        <w:t>melancholy is typical of the</w:t>
      </w:r>
      <w:r w:rsidRPr="00DD6972">
        <w:rPr>
          <w:rStyle w:val="StyleUnderline"/>
        </w:rPr>
        <w:t xml:space="preserve"> left’s </w:t>
      </w:r>
      <w:r w:rsidRPr="00DD6972">
        <w:rPr>
          <w:rStyle w:val="StyleUnderline"/>
          <w:highlight w:val="yellow"/>
        </w:rPr>
        <w:t xml:space="preserve">distrust of anything popular, rendering them “like </w:t>
      </w:r>
      <w:r w:rsidRPr="00DD6972">
        <w:rPr>
          <w:rStyle w:val="Emphasis"/>
          <w:highlight w:val="yellow"/>
        </w:rPr>
        <w:t>the last men” whose “immediate reaction to idealism is mocking cynicism”</w:t>
      </w:r>
      <w:r w:rsidRPr="003643F8">
        <w:rPr>
          <w:sz w:val="16"/>
        </w:rPr>
        <w:t xml:space="preserve"> (Winlow &amp; Hall, 2012, p. 13). </w:t>
      </w:r>
      <w:r w:rsidRPr="00DD6972">
        <w:rPr>
          <w:rStyle w:val="StyleUnderline"/>
        </w:rPr>
        <w:t>Proponents of a radical alternative immediately adopt caution with the effect of forever delaying change, holding out for that real and authentic (unbranded) struggle and therefore denying it indefinitely</w:t>
      </w:r>
      <w:r w:rsidRPr="007D42B6">
        <w:rPr>
          <w:rStyle w:val="StyleUnderline"/>
          <w:u w:val="none"/>
        </w:rPr>
        <w:t>.</w:t>
      </w:r>
    </w:p>
    <w:p w:rsidR="00670482" w:rsidRDefault="00670482" w:rsidP="00670482">
      <w:pPr>
        <w:rPr>
          <w:rStyle w:val="StyleUnderline"/>
        </w:rPr>
      </w:pPr>
    </w:p>
    <w:p w:rsidR="00670482" w:rsidRDefault="00670482" w:rsidP="00670482">
      <w:pPr>
        <w:rPr>
          <w:rStyle w:val="StyleUnderline"/>
        </w:rPr>
      </w:pPr>
    </w:p>
    <w:p w:rsidR="00670482" w:rsidRDefault="00670482" w:rsidP="00670482">
      <w:pPr>
        <w:rPr>
          <w:rStyle w:val="StyleUnderline"/>
        </w:rPr>
      </w:pPr>
    </w:p>
    <w:p w:rsidR="00670482" w:rsidRDefault="00670482" w:rsidP="00670482">
      <w:pPr>
        <w:pStyle w:val="Heading4"/>
      </w:pPr>
      <w:r>
        <w:t xml:space="preserve">The aff’s appeal to a univocal black politics that transcends material interests colludes with neoliberal regimes of accumulation to sustains racial inequalities and foreclose building coalitions necessary to dispossess the capitalist classes  </w:t>
      </w:r>
    </w:p>
    <w:p w:rsidR="00670482" w:rsidRDefault="00670482" w:rsidP="00670482">
      <w:r>
        <w:t xml:space="preserve">---link to historical analogies </w:t>
      </w:r>
    </w:p>
    <w:p w:rsidR="00670482" w:rsidRPr="005716C4" w:rsidRDefault="00670482" w:rsidP="00670482">
      <w:r>
        <w:t xml:space="preserve">---link to “black” politics as monolith </w:t>
      </w:r>
    </w:p>
    <w:p w:rsidR="00670482" w:rsidRDefault="00670482" w:rsidP="00670482">
      <w:r w:rsidRPr="00941C9F">
        <w:rPr>
          <w:b/>
        </w:rPr>
        <w:t xml:space="preserve">Reed 19 </w:t>
      </w:r>
      <w:r>
        <w:t xml:space="preserve">[Adolph Reed Jr., professor of political science at the University of Pennsylvania, “What Materialist Black Political History Actually Looks Like,” January 8, 2019, </w:t>
      </w:r>
      <w:hyperlink r:id="rId6" w:history="1">
        <w:r w:rsidRPr="00F731AF">
          <w:rPr>
            <w:rStyle w:val="Hyperlink"/>
          </w:rPr>
          <w:t>https://nonsite.org/editorial/what-materialist-black-political-history-actually-looks-like</w:t>
        </w:r>
      </w:hyperlink>
      <w:r>
        <w:t>]</w:t>
      </w:r>
    </w:p>
    <w:p w:rsidR="00670482" w:rsidRDefault="00670482" w:rsidP="00670482"/>
    <w:p w:rsidR="00670482" w:rsidRDefault="00670482" w:rsidP="00670482">
      <w:r w:rsidRPr="007D42B6">
        <w:rPr>
          <w:sz w:val="16"/>
        </w:rPr>
        <w:t xml:space="preserve">As the argument has progressed, a de facto </w:t>
      </w:r>
      <w:r w:rsidRPr="007D42B6">
        <w:rPr>
          <w:rStyle w:val="StyleUnderline"/>
          <w:highlight w:val="yellow"/>
        </w:rPr>
        <w:t>alliance between</w:t>
      </w:r>
      <w:r w:rsidRPr="007D42B6">
        <w:rPr>
          <w:sz w:val="16"/>
        </w:rPr>
        <w:t xml:space="preserve"> ostensibly </w:t>
      </w:r>
      <w:r w:rsidRPr="007D42B6">
        <w:rPr>
          <w:rStyle w:val="StyleUnderline"/>
          <w:highlight w:val="yellow"/>
        </w:rPr>
        <w:t>progressive identitarians and Wall Street</w:t>
      </w:r>
      <w:r w:rsidRPr="007D42B6">
        <w:rPr>
          <w:sz w:val="16"/>
        </w:rPr>
        <w:t xml:space="preserve"> Democrats </w:t>
      </w:r>
      <w:r w:rsidRPr="007D42B6">
        <w:rPr>
          <w:rStyle w:val="StyleUnderline"/>
          <w:highlight w:val="yellow"/>
        </w:rPr>
        <w:t>has come together around asserting</w:t>
      </w:r>
      <w:r w:rsidRPr="007D42B6">
        <w:rPr>
          <w:sz w:val="16"/>
        </w:rPr>
        <w:t>, along with Paul Krugman and others,3 that “</w:t>
      </w:r>
      <w:r w:rsidRPr="007D42B6">
        <w:rPr>
          <w:rStyle w:val="StyleUnderline"/>
          <w:highlight w:val="yellow"/>
        </w:rPr>
        <w:t>horizontal inequality</w:t>
      </w:r>
      <w:r w:rsidRPr="007D42B6">
        <w:rPr>
          <w:sz w:val="16"/>
        </w:rPr>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7D42B6">
        <w:rPr>
          <w:rStyle w:val="StyleUnderline"/>
          <w:highlight w:val="yellow"/>
        </w:rPr>
        <w:t>in a sort of mission creep, opponents of what they decry as a “class-first”</w:t>
      </w:r>
      <w:r w:rsidRPr="007D42B6">
        <w:rPr>
          <w:rStyle w:val="StyleUnderline"/>
        </w:rPr>
        <w:t xml:space="preserve"> </w:t>
      </w:r>
      <w:r w:rsidRPr="007D42B6">
        <w:rPr>
          <w:sz w:val="16"/>
        </w:rPr>
        <w:t xml:space="preserve">position increasingly </w:t>
      </w:r>
      <w:r w:rsidRPr="007D42B6">
        <w:rPr>
          <w:rStyle w:val="StyleUnderline"/>
          <w:highlight w:val="yellow"/>
        </w:rPr>
        <w:t>have come to denounce any expressions of concern for economic inequality</w:t>
      </w:r>
      <w:r w:rsidRPr="007D42B6">
        <w:rPr>
          <w:sz w:val="16"/>
        </w:rPr>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7D42B6">
        <w:rPr>
          <w:rStyle w:val="StyleUnderline"/>
          <w:highlight w:val="yellow"/>
        </w:rPr>
        <w:t>It is difficult</w:t>
      </w:r>
      <w:r w:rsidRPr="007D42B6">
        <w:rPr>
          <w:sz w:val="16"/>
        </w:rPr>
        <w:t xml:space="preserve"> to get a man </w:t>
      </w:r>
      <w:r w:rsidRPr="007D42B6">
        <w:rPr>
          <w:rStyle w:val="StyleUnderline"/>
          <w:highlight w:val="yellow"/>
        </w:rPr>
        <w:t>to understand something when</w:t>
      </w:r>
      <w:r w:rsidRPr="007D42B6">
        <w:rPr>
          <w:sz w:val="16"/>
        </w:rPr>
        <w:t xml:space="preserve"> his </w:t>
      </w:r>
      <w:r w:rsidRPr="007D42B6">
        <w:rPr>
          <w:rStyle w:val="StyleUnderline"/>
          <w:highlight w:val="yellow"/>
        </w:rPr>
        <w:t>salary depends upon</w:t>
      </w:r>
      <w:r w:rsidRPr="007D42B6">
        <w:rPr>
          <w:sz w:val="16"/>
        </w:rPr>
        <w:t xml:space="preserve"> his </w:t>
      </w:r>
      <w:r w:rsidRPr="007D42B6">
        <w:rPr>
          <w:rStyle w:val="StyleUnderline"/>
          <w:highlight w:val="yellow"/>
        </w:rPr>
        <w:t>not</w:t>
      </w:r>
      <w:r w:rsidRPr="007D42B6">
        <w:rPr>
          <w:sz w:val="16"/>
        </w:rPr>
        <w:t xml:space="preserve"> </w:t>
      </w:r>
      <w:r w:rsidRPr="007D42B6">
        <w:rPr>
          <w:rStyle w:val="StyleUnderline"/>
          <w:highlight w:val="yellow"/>
        </w:rPr>
        <w:t>understanding</w:t>
      </w:r>
      <w:r w:rsidRPr="007D42B6">
        <w:rPr>
          <w:sz w:val="16"/>
        </w:rPr>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7D42B6">
        <w:rPr>
          <w:rStyle w:val="StyleUnderline"/>
          <w:highlight w:val="yellow"/>
        </w:rPr>
        <w:t>reality of a standard of justice based on eliminating group disparities is that a society could be just</w:t>
      </w:r>
      <w:r w:rsidRPr="007D42B6">
        <w:rPr>
          <w:sz w:val="16"/>
        </w:rPr>
        <w:t xml:space="preserve"> </w:t>
      </w:r>
      <w:r w:rsidRPr="007D42B6">
        <w:rPr>
          <w:rStyle w:val="StyleUnderline"/>
          <w:highlight w:val="yellow"/>
        </w:rPr>
        <w:t>if 1% of the population controlled 90% of the resources so long as the one percent featured</w:t>
      </w:r>
      <w:r w:rsidRPr="007D42B6">
        <w:rPr>
          <w:sz w:val="16"/>
        </w:rPr>
        <w:t xml:space="preserve"> blacks, Hispanics, women, lesbians and gays, etc. in rough </w:t>
      </w:r>
      <w:r w:rsidRPr="007D42B6">
        <w:rPr>
          <w:rStyle w:val="StyleUnderline"/>
          <w:highlight w:val="yellow"/>
        </w:rPr>
        <w:t>proportion to</w:t>
      </w:r>
      <w:r w:rsidRPr="007D42B6">
        <w:rPr>
          <w:sz w:val="16"/>
        </w:rPr>
        <w:t xml:space="preserve"> their </w:t>
      </w:r>
      <w:r w:rsidRPr="007D42B6">
        <w:rPr>
          <w:rStyle w:val="StyleUnderline"/>
          <w:highlight w:val="yellow"/>
        </w:rPr>
        <w:t>representation</w:t>
      </w:r>
      <w:r w:rsidRPr="007D42B6">
        <w:rPr>
          <w:sz w:val="16"/>
        </w:rPr>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7D42B6">
        <w:rPr>
          <w:rStyle w:val="StyleUnderline"/>
          <w:highlight w:val="yellow"/>
        </w:rPr>
        <w:t>Most of us operate with</w:t>
      </w:r>
      <w:r w:rsidRPr="007D42B6">
        <w:rPr>
          <w:sz w:val="16"/>
        </w:rPr>
        <w:t xml:space="preserve"> more or less </w:t>
      </w:r>
      <w:r w:rsidRPr="007D42B6">
        <w:rPr>
          <w:rStyle w:val="StyleUnderline"/>
          <w:highlight w:val="yellow"/>
        </w:rPr>
        <w:t>vague</w:t>
      </w:r>
      <w:r w:rsidRPr="007D42B6">
        <w:rPr>
          <w:sz w:val="16"/>
        </w:rPr>
        <w:t xml:space="preserve"> or inchoate </w:t>
      </w:r>
      <w:r w:rsidRPr="007D42B6">
        <w:rPr>
          <w:rStyle w:val="StyleUnderline"/>
          <w:highlight w:val="yellow"/>
        </w:rPr>
        <w:t>recognition that the past included bad</w:t>
      </w:r>
      <w:r w:rsidRPr="007D42B6">
        <w:rPr>
          <w:sz w:val="16"/>
        </w:rPr>
        <w:t xml:space="preserve"> old-timey </w:t>
      </w:r>
      <w:r w:rsidRPr="007D42B6">
        <w:rPr>
          <w:rStyle w:val="StyleUnderline"/>
          <w:highlight w:val="yellow"/>
        </w:rPr>
        <w:t>times marked by openly racist practices like slavery</w:t>
      </w:r>
      <w:r w:rsidRPr="007D42B6">
        <w:rPr>
          <w:sz w:val="16"/>
        </w:rPr>
        <w:t xml:space="preserve"> and compulsory racial </w:t>
      </w:r>
      <w:r w:rsidRPr="007D42B6">
        <w:rPr>
          <w:rStyle w:val="StyleUnderline"/>
          <w:highlight w:val="yellow"/>
        </w:rPr>
        <w:t>segregation, genocide against Native</w:t>
      </w:r>
      <w:r w:rsidRPr="007D42B6">
        <w:rPr>
          <w:sz w:val="16"/>
        </w:rPr>
        <w:t xml:space="preserve"> American</w:t>
      </w:r>
      <w:r w:rsidRPr="007D42B6">
        <w:rPr>
          <w:rStyle w:val="StyleUnderline"/>
          <w:highlight w:val="yellow"/>
        </w:rPr>
        <w:t>s,</w:t>
      </w:r>
      <w:r w:rsidRPr="007D42B6">
        <w:rPr>
          <w:sz w:val="16"/>
        </w:rPr>
        <w:t xml:space="preserve"> </w:t>
      </w:r>
      <w:r w:rsidRPr="007D42B6">
        <w:rPr>
          <w:rStyle w:val="StyleUnderline"/>
          <w:highlight w:val="yellow"/>
        </w:rPr>
        <w:t>Chinese Exclusion, imposed gender hierarchies</w:t>
      </w:r>
      <w:r w:rsidRPr="007D42B6">
        <w:rPr>
          <w:sz w:val="16"/>
        </w:rPr>
        <w:t xml:space="preserve">, etc. </w:t>
      </w:r>
      <w:r w:rsidRPr="007D42B6">
        <w:rPr>
          <w:rStyle w:val="StyleUnderline"/>
          <w:highlight w:val="yellow"/>
        </w:rPr>
        <w:t>In lieu of examining the discrete sources of inequality in the present</w:t>
      </w:r>
      <w:r w:rsidRPr="007D42B6">
        <w:rPr>
          <w:sz w:val="16"/>
        </w:rPr>
        <w:t xml:space="preserve">, antiracist ideology in particular depends on asserting </w:t>
      </w:r>
      <w:r w:rsidRPr="007D42B6">
        <w:rPr>
          <w:rStyle w:val="StyleUnderline"/>
          <w:highlight w:val="yellow"/>
        </w:rPr>
        <w:t>superficial analogies to</w:t>
      </w:r>
      <w:r w:rsidRPr="007D42B6">
        <w:rPr>
          <w:sz w:val="16"/>
        </w:rPr>
        <w:t xml:space="preserve"> those </w:t>
      </w:r>
      <w:r w:rsidRPr="007D42B6">
        <w:rPr>
          <w:rStyle w:val="StyleUnderline"/>
          <w:highlight w:val="yellow"/>
        </w:rPr>
        <w:t>earlier</w:t>
      </w:r>
      <w:r w:rsidRPr="007D42B6">
        <w:rPr>
          <w:sz w:val="16"/>
        </w:rPr>
        <w:t xml:space="preserve"> historical </w:t>
      </w:r>
      <w:r w:rsidRPr="007D42B6">
        <w:rPr>
          <w:rStyle w:val="StyleUnderline"/>
          <w:highlight w:val="yellow"/>
        </w:rPr>
        <w:t>periods when racial exclusion</w:t>
      </w:r>
      <w:r w:rsidRPr="007D42B6">
        <w:rPr>
          <w:sz w:val="16"/>
        </w:rPr>
        <w:t xml:space="preserve"> and discrimination </w:t>
      </w:r>
      <w:r w:rsidRPr="007D42B6">
        <w:rPr>
          <w:rStyle w:val="StyleUnderline"/>
          <w:highlight w:val="yellow"/>
        </w:rPr>
        <w:t>were more direct impediments</w:t>
      </w:r>
      <w:r w:rsidRPr="007D42B6">
        <w:rPr>
          <w:sz w:val="16"/>
        </w:rPr>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3643F8">
        <w:rPr>
          <w:rStyle w:val="StyleUnderline"/>
          <w:highlight w:val="yellow"/>
        </w:rPr>
        <w:t>such assertions</w:t>
      </w:r>
      <w:r w:rsidRPr="007D42B6">
        <w:rPr>
          <w:sz w:val="16"/>
        </w:rPr>
        <w:t xml:space="preserve"> are not to be taken literally as empirical claims; they </w:t>
      </w:r>
      <w:r w:rsidRPr="003643F8">
        <w:rPr>
          <w:rStyle w:val="StyleUnderline"/>
          <w:highlight w:val="yellow"/>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7D42B6">
        <w:rPr>
          <w:sz w:val="16"/>
        </w:rPr>
        <w:t xml:space="preserve"> </w:t>
      </w:r>
      <w:r w:rsidRPr="003643F8">
        <w:rPr>
          <w:rStyle w:val="StyleUnderline"/>
          <w:highlight w:val="yellow"/>
        </w:rPr>
        <w:t>Those analogies</w:t>
      </w:r>
      <w:r w:rsidRPr="007D42B6">
        <w:rPr>
          <w:sz w:val="16"/>
        </w:rPr>
        <w:t xml:space="preserve"> and allusions </w:t>
      </w:r>
      <w:r w:rsidRPr="003643F8">
        <w:rPr>
          <w:rStyle w:val="StyleUnderline"/>
          <w:highlight w:val="yellow"/>
        </w:rPr>
        <w:t>carry a silent preface:</w:t>
      </w:r>
      <w:r w:rsidRPr="007D42B6">
        <w:rPr>
          <w:sz w:val="16"/>
        </w:rPr>
        <w:t xml:space="preserve"> “(</w:t>
      </w:r>
      <w:r w:rsidRPr="003643F8">
        <w:rPr>
          <w:rStyle w:val="StyleUnderline"/>
          <w:highlight w:val="yellow"/>
        </w:rPr>
        <w:t>This</w:t>
      </w:r>
      <w:r w:rsidRPr="007D42B6">
        <w:rPr>
          <w:sz w:val="16"/>
        </w:rPr>
        <w:t xml:space="preserve"> incident/phenomenon/pattern </w:t>
      </w:r>
      <w:r w:rsidRPr="003643F8">
        <w:rPr>
          <w:rStyle w:val="StyleUnderline"/>
          <w:highlight w:val="yellow"/>
        </w:rPr>
        <w:t>makes it seem as though) Nothing has changed</w:t>
      </w:r>
      <w:r w:rsidRPr="007D42B6">
        <w:rPr>
          <w:sz w:val="16"/>
        </w:rPr>
        <w:t xml:space="preserve">.” Yet </w:t>
      </w:r>
      <w:r w:rsidRPr="003643F8">
        <w:rPr>
          <w:rStyle w:val="StyleUnderline"/>
          <w:highlight w:val="yellow"/>
        </w:rPr>
        <w:t>the claim itself presumes</w:t>
      </w:r>
      <w:r w:rsidRPr="007D42B6">
        <w:rPr>
          <w:sz w:val="16"/>
        </w:rPr>
        <w:t xml:space="preserve"> that </w:t>
      </w:r>
      <w:r w:rsidRPr="003643F8">
        <w:rPr>
          <w:rStyle w:val="StyleUnderline"/>
          <w:highlight w:val="yellow"/>
        </w:rPr>
        <w:t>things have changed because the</w:t>
      </w:r>
      <w:r w:rsidRPr="007D42B6">
        <w:rPr>
          <w:sz w:val="16"/>
        </w:rPr>
        <w:t xml:space="preserve"> charge is essentially a denunciation of objectionable conditions or incidents in the present as atavistic and a call for others to regard them as such. </w:t>
      </w:r>
      <w:r w:rsidRPr="003643F8">
        <w:rPr>
          <w:rStyle w:val="StyleUnderline"/>
          <w:highlight w:val="yellow"/>
        </w:rPr>
        <w:t>Attempting to mobilize outrage</w:t>
      </w:r>
      <w:r w:rsidRPr="007D42B6">
        <w:rPr>
          <w:sz w:val="16"/>
        </w:rPr>
        <w:t xml:space="preserve"> about some action or expression </w:t>
      </w:r>
      <w:r w:rsidRPr="003643F8">
        <w:rPr>
          <w:rStyle w:val="StyleUnderline"/>
          <w:highlight w:val="yellow"/>
        </w:rPr>
        <w:t>through associating it with</w:t>
      </w:r>
      <w:r w:rsidRPr="007D42B6">
        <w:rPr>
          <w:sz w:val="16"/>
        </w:rPr>
        <w:t xml:space="preserve"> </w:t>
      </w:r>
      <w:r w:rsidRPr="003643F8">
        <w:rPr>
          <w:rStyle w:val="StyleUnderline"/>
        </w:rPr>
        <w:t>discredited</w:t>
      </w:r>
      <w:r w:rsidRPr="007D42B6">
        <w:rPr>
          <w:sz w:val="16"/>
        </w:rPr>
        <w:t xml:space="preserve"> or </w:t>
      </w:r>
      <w:r w:rsidRPr="003643F8">
        <w:rPr>
          <w:rStyle w:val="StyleUnderline"/>
          <w:highlight w:val="yellow"/>
        </w:rPr>
        <w:t>vilified</w:t>
      </w:r>
      <w:r w:rsidRPr="007D42B6">
        <w:rPr>
          <w:sz w:val="16"/>
        </w:rPr>
        <w:t xml:space="preserve"> views or </w:t>
      </w:r>
      <w:r w:rsidRPr="003643F8">
        <w:rPr>
          <w:rStyle w:val="StyleUnderline"/>
          <w:highlight w:val="yellow"/>
        </w:rPr>
        <w:t>practices</w:t>
      </w:r>
      <w:r w:rsidRPr="007D42B6">
        <w:rPr>
          <w:sz w:val="16"/>
        </w:rPr>
        <w:t xml:space="preserve"> is a common gambit in hortatory political rhetoric, more or less effective for a rally or leaflet. But this antiracist politics </w:t>
      </w:r>
      <w:r w:rsidRPr="003643F8">
        <w:rPr>
          <w:rStyle w:val="StyleUnderline"/>
          <w:highlight w:val="yellow"/>
        </w:rPr>
        <w:t>is</w:t>
      </w:r>
      <w:r w:rsidRPr="007D42B6">
        <w:rPr>
          <w:sz w:val="16"/>
        </w:rPr>
        <w:t xml:space="preserve"> ineffective and even </w:t>
      </w:r>
      <w:r w:rsidRPr="003643F8">
        <w:rPr>
          <w:rStyle w:val="StyleUnderline"/>
          <w:highlight w:val="yellow"/>
        </w:rPr>
        <w:t xml:space="preserve">destructive when it </w:t>
      </w:r>
      <w:r w:rsidRPr="003643F8">
        <w:rPr>
          <w:rStyle w:val="Emphasis"/>
          <w:highlight w:val="yellow"/>
        </w:rPr>
        <w:t>takes the place of</w:t>
      </w:r>
      <w:r w:rsidRPr="007D42B6">
        <w:rPr>
          <w:sz w:val="16"/>
        </w:rPr>
        <w:t xml:space="preserve"> scholarly interpretation or </w:t>
      </w:r>
      <w:r w:rsidRPr="003643F8">
        <w:rPr>
          <w:rStyle w:val="Emphasis"/>
          <w:highlight w:val="yellow"/>
        </w:rPr>
        <w:t>strategic political analysis</w:t>
      </w:r>
      <w:r w:rsidRPr="007D42B6">
        <w:rPr>
          <w:sz w:val="16"/>
        </w:rPr>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7D42B6">
        <w:rPr>
          <w:sz w:val="16"/>
        </w:rPr>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3643F8">
        <w:rPr>
          <w:rStyle w:val="Emphasis"/>
          <w:highlight w:val="yellow"/>
        </w:rPr>
        <w:t>The cornerstone of race ideology, which</w:t>
      </w:r>
      <w:r w:rsidRPr="007D42B6">
        <w:rPr>
          <w:sz w:val="16"/>
        </w:rPr>
        <w:t xml:space="preserve"> is not now and </w:t>
      </w:r>
      <w:r w:rsidRPr="003643F8">
        <w:rPr>
          <w:rStyle w:val="Emphasis"/>
          <w:highlight w:val="yellow"/>
        </w:rPr>
        <w:t>never has been incompatible with capitalism, is presumption of ontological</w:t>
      </w:r>
      <w:r w:rsidRPr="007D42B6">
        <w:rPr>
          <w:sz w:val="16"/>
        </w:rPr>
        <w:t xml:space="preserve">-level </w:t>
      </w:r>
      <w:r w:rsidRPr="003643F8">
        <w:rPr>
          <w:rStyle w:val="Emphasis"/>
          <w:highlight w:val="yellow"/>
        </w:rPr>
        <w:t>differences among</w:t>
      </w:r>
      <w:r w:rsidRPr="007D42B6">
        <w:rPr>
          <w:sz w:val="16"/>
        </w:rPr>
        <w:t xml:space="preserve"> human </w:t>
      </w:r>
      <w:r w:rsidRPr="003643F8">
        <w:rPr>
          <w:rStyle w:val="Emphasis"/>
          <w:highlight w:val="yellow"/>
        </w:rPr>
        <w:t>populations apportioned into racial groups.</w:t>
      </w:r>
      <w:r w:rsidRPr="007D42B6">
        <w:rPr>
          <w:sz w:val="16"/>
        </w:rPr>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3643F8">
        <w:rPr>
          <w:rStyle w:val="StyleUnderline"/>
          <w:highlight w:val="yellow"/>
        </w:rPr>
        <w:t>it masks a class-skewed agenda</w:t>
      </w:r>
      <w:r w:rsidRPr="003643F8">
        <w:rPr>
          <w:rStyle w:val="StyleUnderline"/>
        </w:rPr>
        <w:t xml:space="preserve">. </w:t>
      </w:r>
      <w:r w:rsidRPr="007D42B6">
        <w:rPr>
          <w:sz w:val="16"/>
        </w:rPr>
        <w:t xml:space="preserve">That underlying reality helps make sense both of why antiracists seem unconcerned that their elevation of challenging disparities to the paramount, if not exclusive, goal of </w:t>
      </w:r>
      <w:r w:rsidRPr="003643F8">
        <w:rPr>
          <w:rStyle w:val="Emphasis"/>
          <w:highlight w:val="yellow"/>
        </w:rPr>
        <w:t>egalitarian politics is entirely consistent</w:t>
      </w:r>
      <w:r w:rsidRPr="007D42B6">
        <w:rPr>
          <w:sz w:val="16"/>
        </w:rPr>
        <w:t xml:space="preserve"> </w:t>
      </w:r>
      <w:r w:rsidRPr="003643F8">
        <w:rPr>
          <w:rStyle w:val="StyleUnderline"/>
          <w:highlight w:val="yellow"/>
        </w:rPr>
        <w:t>with neolib</w:t>
      </w:r>
      <w:r w:rsidRPr="007D42B6">
        <w:rPr>
          <w:sz w:val="16"/>
        </w:rPr>
        <w:t xml:space="preserve">eralism’s regime of intensifying economic </w:t>
      </w:r>
      <w:r w:rsidRPr="003643F8">
        <w:rPr>
          <w:rStyle w:val="StyleUnderline"/>
          <w:highlight w:val="yellow"/>
        </w:rPr>
        <w:t>inequality</w:t>
      </w:r>
      <w:r w:rsidRPr="007D42B6">
        <w:rPr>
          <w:sz w:val="16"/>
        </w:rPr>
        <w:t xml:space="preserve"> an</w:t>
      </w:r>
      <w:r w:rsidRPr="003643F8">
        <w:rPr>
          <w:rStyle w:val="StyleUnderline"/>
          <w:highlight w:val="yellow"/>
        </w:rPr>
        <w:t>d why their de facto alliance with corporate</w:t>
      </w:r>
      <w:r w:rsidRPr="007D42B6">
        <w:rPr>
          <w:sz w:val="16"/>
        </w:rPr>
        <w:t xml:space="preserve"> and Wall Street </w:t>
      </w:r>
      <w:r w:rsidRPr="003643F8">
        <w:rPr>
          <w:rStyle w:val="StyleUnderline"/>
          <w:highlight w:val="yellow"/>
        </w:rPr>
        <w:t>Democrats</w:t>
      </w:r>
      <w:r w:rsidRPr="007D42B6">
        <w:rPr>
          <w:sz w:val="16"/>
        </w:rPr>
        <w:t xml:space="preserve"> against the conventional left </w:t>
      </w:r>
      <w:r w:rsidRPr="003643F8">
        <w:rPr>
          <w:rStyle w:val="StyleUnderline"/>
          <w:highlight w:val="yellow"/>
        </w:rPr>
        <w:t>has been automatic and untroubling.</w:t>
      </w:r>
      <w:r>
        <w:rPr>
          <w:rStyle w:val="StyleUnderline"/>
        </w:rPr>
        <w:t xml:space="preserve"> </w:t>
      </w:r>
      <w:r w:rsidRPr="007D42B6">
        <w:rPr>
          <w:sz w:val="16"/>
        </w:rPr>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3643F8">
        <w:rPr>
          <w:rStyle w:val="Emphasis"/>
          <w:highlight w:val="yellow"/>
        </w:rPr>
        <w:t>Slavery was</w:t>
      </w:r>
      <w:r w:rsidRPr="007D42B6">
        <w:rPr>
          <w:sz w:val="16"/>
        </w:rPr>
        <w:t xml:space="preserve"> fundamentally </w:t>
      </w:r>
      <w:r w:rsidRPr="003643F8">
        <w:rPr>
          <w:rStyle w:val="Emphasis"/>
          <w:highlight w:val="yellow"/>
        </w:rPr>
        <w:t>a labor relation</w:t>
      </w:r>
      <w:r w:rsidRPr="007D42B6">
        <w:rPr>
          <w:sz w:val="16"/>
        </w:rPr>
        <w:t xml:space="preserve">, </w:t>
      </w:r>
      <w:r w:rsidRPr="003643F8">
        <w:rPr>
          <w:rStyle w:val="Emphasis"/>
          <w:highlight w:val="yellow"/>
        </w:rPr>
        <w:t>not an extreme system of race relations</w:t>
      </w:r>
      <w:r w:rsidRPr="007D42B6">
        <w:rPr>
          <w:sz w:val="16"/>
        </w:rPr>
        <w:t xml:space="preserve">. To paraphrase Barbara and Karen Fields, </w:t>
      </w:r>
      <w:r w:rsidRPr="003643F8">
        <w:rPr>
          <w:rStyle w:val="StyleUnderline"/>
          <w:highlight w:val="yellow"/>
        </w:rPr>
        <w:t>its objective was to produce cotton, sugar, tobacco, and rice</w:t>
      </w:r>
      <w:r w:rsidRPr="007D42B6">
        <w:rPr>
          <w:sz w:val="16"/>
        </w:rPr>
        <w:t xml:space="preserve">, not white supremacy. </w:t>
      </w:r>
      <w:r w:rsidRPr="003643F8">
        <w:rPr>
          <w:rStyle w:val="StyleUnderline"/>
          <w:highlight w:val="yellow"/>
        </w:rPr>
        <w:t>Its appeal to the planter class was that it secured a labor force that had no rights or recourse</w:t>
      </w:r>
      <w:r w:rsidRPr="007D42B6">
        <w:rPr>
          <w:sz w:val="16"/>
        </w:rPr>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3643F8">
        <w:rPr>
          <w:rStyle w:val="StyleUnderline"/>
          <w:highlight w:val="yellow"/>
        </w:rPr>
        <w:t>The segregationist regime was</w:t>
      </w:r>
      <w:r w:rsidRPr="007D42B6">
        <w:rPr>
          <w:sz w:val="16"/>
        </w:rPr>
        <w:t xml:space="preserve"> an historically specific social order </w:t>
      </w:r>
      <w:r w:rsidRPr="003643F8">
        <w:rPr>
          <w:rStyle w:val="StyleUnderline"/>
          <w:highlight w:val="yellow"/>
        </w:rPr>
        <w:t>based on disfranchisement of the vast majority of blacks and a substantial percentage of whites</w:t>
      </w:r>
      <w:r w:rsidRPr="007D42B6">
        <w:rPr>
          <w:sz w:val="16"/>
        </w:rPr>
        <w:t xml:space="preserve">, </w:t>
      </w:r>
      <w:r w:rsidRPr="003643F8">
        <w:rPr>
          <w:rStyle w:val="StyleUnderline"/>
          <w:highlight w:val="yellow"/>
        </w:rPr>
        <w:t>imposed</w:t>
      </w:r>
      <w:r w:rsidRPr="007D42B6">
        <w:rPr>
          <w:sz w:val="16"/>
        </w:rPr>
        <w:t xml:space="preserve"> by southern elites </w:t>
      </w:r>
      <w:r w:rsidRPr="003643F8">
        <w:rPr>
          <w:rStyle w:val="StyleUnderline"/>
          <w:highlight w:val="yellow"/>
        </w:rPr>
        <w:t>after defeat of the interracial</w:t>
      </w:r>
      <w:r w:rsidRPr="007D42B6">
        <w:rPr>
          <w:sz w:val="16"/>
        </w:rPr>
        <w:t xml:space="preserve"> Populist </w:t>
      </w:r>
      <w:r w:rsidRPr="003643F8">
        <w:rPr>
          <w:rStyle w:val="StyleUnderline"/>
          <w:highlight w:val="yellow"/>
        </w:rPr>
        <w:t>political insurgency</w:t>
      </w:r>
      <w:r w:rsidRPr="007D42B6">
        <w:rPr>
          <w:sz w:val="16"/>
        </w:rPr>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7D42B6">
        <w:rPr>
          <w:sz w:val="16"/>
        </w:rPr>
        <w:t>, transhistorical “</w:t>
      </w:r>
      <w:r w:rsidRPr="007D42B6">
        <w:rPr>
          <w:rStyle w:val="Emphasis"/>
        </w:rPr>
        <w:t>Black</w:t>
      </w:r>
      <w:r w:rsidRPr="007D42B6">
        <w:rPr>
          <w:sz w:val="16"/>
        </w:rPr>
        <w:t xml:space="preserve"> Liberation </w:t>
      </w:r>
      <w:r w:rsidRPr="007D42B6">
        <w:rPr>
          <w:rStyle w:val="Emphasis"/>
        </w:rPr>
        <w:t>Struggle</w:t>
      </w:r>
      <w:r w:rsidRPr="007D42B6">
        <w:rPr>
          <w:sz w:val="16"/>
        </w:rPr>
        <w:t xml:space="preserve">” or “Black Freedom Movement,” and there never has been. </w:t>
      </w:r>
      <w:r w:rsidRPr="007D42B6">
        <w:rPr>
          <w:rStyle w:val="StyleUnderline"/>
        </w:rPr>
        <w:t>Black Americans have engaged in many</w:t>
      </w:r>
      <w:r w:rsidRPr="007D42B6">
        <w:rPr>
          <w:sz w:val="16"/>
        </w:rPr>
        <w:t xml:space="preserve"> </w:t>
      </w:r>
      <w:r w:rsidRPr="007D42B6">
        <w:rPr>
          <w:rStyle w:val="StyleUnderline"/>
        </w:rPr>
        <w:t>different forms of political expression</w:t>
      </w:r>
      <w:r w:rsidRPr="007D42B6">
        <w:rPr>
          <w:sz w:val="16"/>
        </w:rPr>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7D42B6">
        <w:rPr>
          <w:rStyle w:val="StyleUnderline"/>
          <w:highlight w:val="yellow"/>
        </w:rPr>
        <w:t>contemporary</w:t>
      </w:r>
      <w:r w:rsidRPr="007D42B6">
        <w:rPr>
          <w:sz w:val="16"/>
        </w:rPr>
        <w:t xml:space="preserve"> scholarly </w:t>
      </w:r>
      <w:r w:rsidRPr="007D42B6">
        <w:rPr>
          <w:rStyle w:val="StyleUnderline"/>
          <w:highlight w:val="yellow"/>
        </w:rPr>
        <w:t>discussion reads “black politics</w:t>
      </w:r>
      <w:r w:rsidRPr="007D42B6">
        <w:rPr>
          <w:sz w:val="16"/>
        </w:rPr>
        <w:t xml:space="preserve">”—the ethnic pluralist group politics articulated mainly since the 1960s—back </w:t>
      </w:r>
      <w:r w:rsidRPr="007D42B6">
        <w:rPr>
          <w:rStyle w:val="StyleUnderline"/>
          <w:highlight w:val="yellow"/>
        </w:rPr>
        <w:t>anachronistically</w:t>
      </w:r>
      <w:r w:rsidRPr="007D42B6">
        <w:rPr>
          <w:sz w:val="16"/>
        </w:rPr>
        <w:t xml:space="preserve"> </w:t>
      </w:r>
      <w:r w:rsidRPr="007D42B6">
        <w:rPr>
          <w:rStyle w:val="StyleUnderline"/>
          <w:highlight w:val="yellow"/>
        </w:rPr>
        <w:t>onto the varying</w:t>
      </w:r>
      <w:r w:rsidRPr="007D42B6">
        <w:rPr>
          <w:sz w:val="16"/>
        </w:rPr>
        <w:t xml:space="preserve"> and pragmatically grounded </w:t>
      </w:r>
      <w:r w:rsidRPr="007D42B6">
        <w:rPr>
          <w:rStyle w:val="StyleUnderline"/>
          <w:highlight w:val="yellow"/>
        </w:rPr>
        <w:t>political expressions in which black Americans have engaged</w:t>
      </w:r>
      <w:r w:rsidRPr="007D42B6">
        <w:rPr>
          <w:sz w:val="16"/>
        </w:rPr>
        <w:t xml:space="preserve"> since </w:t>
      </w:r>
      <w:r w:rsidRPr="005716C4">
        <w:rPr>
          <w:sz w:val="16"/>
        </w:rPr>
        <w:t>Emancipation, which he describes as “black American political life.” Political differentiation has been as common among black Americans as among all others. Moreover</w:t>
      </w:r>
      <w:r w:rsidRPr="007D42B6">
        <w:rPr>
          <w:sz w:val="16"/>
        </w:rPr>
        <w:t xml:space="preserve">, </w:t>
      </w:r>
      <w:r w:rsidRPr="007D42B6">
        <w:rPr>
          <w:rStyle w:val="StyleUnderline"/>
          <w:highlight w:val="yellow"/>
        </w:rPr>
        <w:t>issues bearing</w:t>
      </w:r>
      <w:r w:rsidRPr="007D42B6">
        <w:rPr>
          <w:sz w:val="16"/>
        </w:rPr>
        <w:t xml:space="preserve"> specifically </w:t>
      </w:r>
      <w:r w:rsidRPr="007D42B6">
        <w:rPr>
          <w:rStyle w:val="StyleUnderline"/>
          <w:highlight w:val="yellow"/>
        </w:rPr>
        <w:t>on</w:t>
      </w:r>
      <w:r w:rsidRPr="007D42B6">
        <w:rPr>
          <w:sz w:val="16"/>
        </w:rPr>
        <w:t xml:space="preserve"> race or </w:t>
      </w:r>
      <w:r w:rsidRPr="007D42B6">
        <w:rPr>
          <w:rStyle w:val="StyleUnderline"/>
          <w:highlight w:val="yellow"/>
        </w:rPr>
        <w:t>racial disparities have never exhausted</w:t>
      </w:r>
      <w:r w:rsidRPr="007D42B6">
        <w:rPr>
          <w:sz w:val="16"/>
        </w:rPr>
        <w:t xml:space="preserve">, or exclusively defined, </w:t>
      </w:r>
      <w:r w:rsidRPr="007D42B6">
        <w:rPr>
          <w:rStyle w:val="StyleUnderline"/>
          <w:highlight w:val="yellow"/>
        </w:rPr>
        <w:t>black</w:t>
      </w:r>
      <w:r w:rsidRPr="007D42B6">
        <w:rPr>
          <w:sz w:val="16"/>
        </w:rPr>
        <w:t xml:space="preserve"> Americans’ expressed </w:t>
      </w:r>
      <w:r w:rsidRPr="007D42B6">
        <w:rPr>
          <w:rStyle w:val="StyleUnderline"/>
          <w:highlight w:val="yellow"/>
        </w:rPr>
        <w:t>political concerns</w:t>
      </w:r>
      <w:r w:rsidRPr="007D42B6">
        <w:rPr>
          <w:sz w:val="16"/>
        </w:rPr>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7D42B6">
        <w:rPr>
          <w:sz w:val="16"/>
        </w:rPr>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7D42B6">
        <w:rPr>
          <w:sz w:val="16"/>
        </w:rPr>
        <w:t>.</w:t>
      </w:r>
    </w:p>
    <w:p w:rsidR="00670482" w:rsidRPr="00941C9F" w:rsidRDefault="00670482" w:rsidP="00670482"/>
    <w:p w:rsidR="00670482" w:rsidRPr="005B5E32" w:rsidRDefault="00670482" w:rsidP="00670482">
      <w:pPr>
        <w:pStyle w:val="Heading4"/>
        <w:rPr>
          <w:u w:val="single"/>
        </w:rPr>
      </w:pPr>
      <w:r>
        <w:t xml:space="preserve">Assuming that greater circulation of critique translates into political victories </w:t>
      </w:r>
      <w:r>
        <w:rPr>
          <w:u w:val="single"/>
        </w:rPr>
        <w:t>actively reinforces</w:t>
      </w:r>
      <w:r>
        <w:t xml:space="preserve"> communicative capitalism through conflating </w:t>
      </w:r>
      <w:r>
        <w:rPr>
          <w:u w:val="single"/>
        </w:rPr>
        <w:t>second-order differentiations</w:t>
      </w:r>
      <w:r>
        <w:t xml:space="preserve"> in theory with </w:t>
      </w:r>
      <w:r>
        <w:rPr>
          <w:u w:val="single"/>
        </w:rPr>
        <w:t>structural transformation</w:t>
      </w:r>
      <w:r>
        <w:t xml:space="preserve">—only </w:t>
      </w:r>
      <w:r>
        <w:rPr>
          <w:u w:val="single"/>
        </w:rPr>
        <w:t>forwarding</w:t>
      </w:r>
      <w:r>
        <w:t xml:space="preserve"> and </w:t>
      </w:r>
      <w:r>
        <w:rPr>
          <w:u w:val="single"/>
        </w:rPr>
        <w:t>debating concrete visions</w:t>
      </w:r>
      <w:r>
        <w:t xml:space="preserve"> of </w:t>
      </w:r>
      <w:r>
        <w:rPr>
          <w:u w:val="single"/>
        </w:rPr>
        <w:t>political change</w:t>
      </w:r>
      <w:r>
        <w:t xml:space="preserve"> can mobilize a </w:t>
      </w:r>
      <w:r>
        <w:rPr>
          <w:u w:val="single"/>
        </w:rPr>
        <w:t>collective movement</w:t>
      </w:r>
    </w:p>
    <w:p w:rsidR="00670482" w:rsidRPr="005716C4" w:rsidRDefault="00670482" w:rsidP="00670482">
      <w:r w:rsidRPr="005B5E32">
        <w:rPr>
          <w:rStyle w:val="Style13ptBold"/>
        </w:rPr>
        <w:t>Alvarez, 17</w:t>
      </w:r>
      <w:r>
        <w:t xml:space="preserve">—dual-PhD candidate and </w:t>
      </w:r>
      <w:r w:rsidRPr="005716C4">
        <w:t xml:space="preserve">graduate student instructor in the departments of History and Comparative Literature at the University of Michigan (Maximillian, “Circulate Now, Mobilize Later,” </w:t>
      </w:r>
      <w:hyperlink r:id="rId7" w:history="1">
        <w:r w:rsidRPr="005716C4">
          <w:rPr>
            <w:rStyle w:val="Hyperlink"/>
          </w:rPr>
          <w:t>https://thebaffler.com/latest/circulate-now-mobilize-later</w:t>
        </w:r>
      </w:hyperlink>
      <w:r w:rsidRPr="005716C4">
        <w:t>, dml)</w:t>
      </w:r>
    </w:p>
    <w:p w:rsidR="00670482" w:rsidRPr="005716C4" w:rsidRDefault="00670482" w:rsidP="00670482"/>
    <w:p w:rsidR="00670482" w:rsidRPr="006A51F6" w:rsidRDefault="00670482" w:rsidP="00670482">
      <w:pPr>
        <w:rPr>
          <w:sz w:val="16"/>
        </w:rPr>
      </w:pPr>
      <w:r w:rsidRPr="005716C4">
        <w:rPr>
          <w:sz w:val="16"/>
        </w:rPr>
        <w:t xml:space="preserve">Here’s my first claim: </w:t>
      </w:r>
      <w:r w:rsidRPr="005716C4">
        <w:rPr>
          <w:rStyle w:val="StyleUnderline"/>
        </w:rPr>
        <w:t xml:space="preserve">for </w:t>
      </w:r>
      <w:r w:rsidRPr="005716C4">
        <w:rPr>
          <w:rStyle w:val="Emphasis"/>
        </w:rPr>
        <w:t>too long</w:t>
      </w:r>
      <w:r w:rsidRPr="005716C4">
        <w:rPr>
          <w:rStyle w:val="StyleUnderline"/>
        </w:rPr>
        <w:t xml:space="preserve">, we’ve </w:t>
      </w:r>
      <w:r w:rsidRPr="005716C4">
        <w:rPr>
          <w:rStyle w:val="Emphasis"/>
        </w:rPr>
        <w:t>collectively</w:t>
      </w:r>
      <w:r w:rsidRPr="005716C4">
        <w:rPr>
          <w:rStyle w:val="StyleUnderline"/>
        </w:rPr>
        <w:t xml:space="preserve"> and </w:t>
      </w:r>
      <w:r w:rsidRPr="005716C4">
        <w:rPr>
          <w:rStyle w:val="Emphasis"/>
        </w:rPr>
        <w:t>individually</w:t>
      </w:r>
      <w:r w:rsidRPr="005716C4">
        <w:rPr>
          <w:rStyle w:val="StyleUnderline"/>
        </w:rPr>
        <w:t xml:space="preserve"> allowed leftism to become a </w:t>
      </w:r>
      <w:r w:rsidRPr="005716C4">
        <w:rPr>
          <w:rStyle w:val="Emphasis"/>
        </w:rPr>
        <w:t>loose cluster of critical positions</w:t>
      </w:r>
      <w:r w:rsidRPr="005716C4">
        <w:rPr>
          <w:rStyle w:val="StyleUnderline"/>
        </w:rPr>
        <w:t xml:space="preserve"> orbiting around a </w:t>
      </w:r>
      <w:r w:rsidRPr="005716C4">
        <w:rPr>
          <w:rStyle w:val="Emphasis"/>
        </w:rPr>
        <w:t>general sense of intellectual</w:t>
      </w:r>
      <w:r w:rsidRPr="005716C4">
        <w:rPr>
          <w:rStyle w:val="StyleUnderline"/>
        </w:rPr>
        <w:t xml:space="preserve"> and </w:t>
      </w:r>
      <w:r w:rsidRPr="005716C4">
        <w:rPr>
          <w:rStyle w:val="Emphasis"/>
        </w:rPr>
        <w:t>consumeristic self-satisfaction</w:t>
      </w:r>
      <w:r w:rsidRPr="005716C4">
        <w:rPr>
          <w:rStyle w:val="StyleUnderline"/>
        </w:rPr>
        <w:t xml:space="preserve"> as opposed to </w:t>
      </w:r>
      <w:r w:rsidRPr="005716C4">
        <w:rPr>
          <w:rStyle w:val="Emphasis"/>
        </w:rPr>
        <w:t>pressure-cooking it down</w:t>
      </w:r>
      <w:r w:rsidRPr="005716C4">
        <w:rPr>
          <w:rStyle w:val="StyleUnderline"/>
        </w:rPr>
        <w:t xml:space="preserve"> to a core of </w:t>
      </w:r>
      <w:r w:rsidRPr="005716C4">
        <w:rPr>
          <w:rStyle w:val="Emphasis"/>
        </w:rPr>
        <w:t>concerted political actions</w:t>
      </w:r>
      <w:r w:rsidRPr="005716C4">
        <w:rPr>
          <w:rStyle w:val="StyleUnderline"/>
        </w:rPr>
        <w:t xml:space="preserve"> and </w:t>
      </w:r>
      <w:r w:rsidRPr="005716C4">
        <w:rPr>
          <w:rStyle w:val="Emphasis"/>
        </w:rPr>
        <w:t>commitments</w:t>
      </w:r>
      <w:r w:rsidRPr="005716C4">
        <w:rPr>
          <w:sz w:val="16"/>
        </w:rPr>
        <w:t xml:space="preserve">. The market for leftist ideas and criticism is something akin to a concentrated mist: refreshing in the moment, but ungraspable, and perhaps hazardous over the longer term. Second claim: </w:t>
      </w:r>
      <w:r w:rsidRPr="005716C4">
        <w:rPr>
          <w:rStyle w:val="StyleUnderline"/>
        </w:rPr>
        <w:t xml:space="preserve">this has largely been the result of </w:t>
      </w:r>
      <w:r w:rsidRPr="005716C4">
        <w:rPr>
          <w:rStyle w:val="Emphasis"/>
        </w:rPr>
        <w:t>fundamental changes</w:t>
      </w:r>
      <w:r w:rsidRPr="005716C4">
        <w:rPr>
          <w:rStyle w:val="StyleUnderline"/>
        </w:rPr>
        <w:t xml:space="preserve"> to the ways we write, share, act, and think that have occurred under</w:t>
      </w:r>
      <w:r w:rsidRPr="005716C4">
        <w:rPr>
          <w:sz w:val="16"/>
        </w:rPr>
        <w:t xml:space="preserve"> the system called </w:t>
      </w:r>
      <w:r w:rsidRPr="005716C4">
        <w:rPr>
          <w:rStyle w:val="StyleUnderline"/>
        </w:rPr>
        <w:t>“</w:t>
      </w:r>
      <w:r w:rsidRPr="005716C4">
        <w:rPr>
          <w:rStyle w:val="Emphasis"/>
        </w:rPr>
        <w:t>communicative capitalism</w:t>
      </w:r>
      <w:r w:rsidRPr="005716C4">
        <w:rPr>
          <w:rStyle w:val="StyleUnderline"/>
        </w:rPr>
        <w:t xml:space="preserve">”—a system that encourages us to </w:t>
      </w:r>
      <w:r w:rsidRPr="005716C4">
        <w:rPr>
          <w:rStyle w:val="Emphasis"/>
        </w:rPr>
        <w:t>communicate more</w:t>
      </w:r>
      <w:r w:rsidRPr="005716C4">
        <w:rPr>
          <w:rStyle w:val="StyleUnderline"/>
        </w:rPr>
        <w:t xml:space="preserve"> even as the rapid proliferation of new platforms and outlets </w:t>
      </w:r>
      <w:r w:rsidRPr="005716C4">
        <w:rPr>
          <w:rStyle w:val="Emphasis"/>
        </w:rPr>
        <w:t>sucks away the potential</w:t>
      </w:r>
      <w:r w:rsidRPr="005716C4">
        <w:rPr>
          <w:rStyle w:val="StyleUnderline"/>
        </w:rPr>
        <w:t xml:space="preserve"> for our communications to have </w:t>
      </w:r>
      <w:r w:rsidRPr="005716C4">
        <w:rPr>
          <w:rStyle w:val="Emphasis"/>
        </w:rPr>
        <w:t>any sort of political impact</w:t>
      </w:r>
      <w:r w:rsidRPr="005716C4">
        <w:rPr>
          <w:sz w:val="16"/>
        </w:rPr>
        <w:t xml:space="preserve">. Third claim: while the writing and publishing left may be “succeeding” by the standards set by communicative capitalism, </w:t>
      </w:r>
      <w:r w:rsidRPr="005716C4">
        <w:rPr>
          <w:rStyle w:val="StyleUnderline"/>
        </w:rPr>
        <w:t xml:space="preserve">we’re </w:t>
      </w:r>
      <w:r w:rsidRPr="005716C4">
        <w:rPr>
          <w:rStyle w:val="Emphasis"/>
        </w:rPr>
        <w:t>actively feeding the mechanisms</w:t>
      </w:r>
      <w:r w:rsidRPr="005716C4">
        <w:rPr>
          <w:rStyle w:val="StyleUnderline"/>
        </w:rPr>
        <w:t xml:space="preserve"> by which communicative capitalism </w:t>
      </w:r>
      <w:r w:rsidRPr="005716C4">
        <w:rPr>
          <w:rStyle w:val="Emphasis"/>
        </w:rPr>
        <w:t>makes us obsolete</w:t>
      </w:r>
      <w:r w:rsidRPr="005716C4">
        <w:rPr>
          <w:sz w:val="16"/>
        </w:rPr>
        <w:t>.</w:t>
      </w:r>
    </w:p>
    <w:p w:rsidR="00670482" w:rsidRPr="006A51F6" w:rsidRDefault="00670482" w:rsidP="00670482">
      <w:pPr>
        <w:rPr>
          <w:sz w:val="16"/>
        </w:rPr>
      </w:pPr>
      <w:r w:rsidRPr="006A51F6">
        <w:rPr>
          <w:rStyle w:val="StyleUnderline"/>
        </w:rPr>
        <w:t>The left has always relied on “</w:t>
      </w:r>
      <w:r w:rsidRPr="00712EC1">
        <w:rPr>
          <w:rStyle w:val="Emphasis"/>
        </w:rPr>
        <w:t>organs</w:t>
      </w:r>
      <w:r w:rsidRPr="006A51F6">
        <w:rPr>
          <w:rStyle w:val="StyleUnderline"/>
        </w:rPr>
        <w:t xml:space="preserve">” for </w:t>
      </w:r>
      <w:r w:rsidRPr="00712EC1">
        <w:rPr>
          <w:rStyle w:val="Emphasis"/>
        </w:rPr>
        <w:t>basic functions</w:t>
      </w:r>
      <w:r w:rsidRPr="006A51F6">
        <w:rPr>
          <w:rStyle w:val="StyleUnderline"/>
        </w:rPr>
        <w:t xml:space="preserve"> of its </w:t>
      </w:r>
      <w:r w:rsidRPr="00712EC1">
        <w:rPr>
          <w:rStyle w:val="Emphasis"/>
        </w:rPr>
        <w:t>many political bodies</w:t>
      </w:r>
      <w:r w:rsidRPr="006A51F6">
        <w:rPr>
          <w:sz w:val="16"/>
        </w:rPr>
        <w:t xml:space="preserve">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p>
    <w:p w:rsidR="00670482" w:rsidRPr="006A51F6" w:rsidRDefault="00670482" w:rsidP="00670482">
      <w:pPr>
        <w:rPr>
          <w:sz w:val="16"/>
        </w:rPr>
      </w:pPr>
      <w:r w:rsidRPr="006A51F6">
        <w:rPr>
          <w:sz w:val="16"/>
        </w:rPr>
        <w:t xml:space="preserve">Take a cursory glance at some of the older issues of these and many more publications, and note </w:t>
      </w:r>
      <w:r w:rsidRPr="006A51F6">
        <w:rPr>
          <w:rStyle w:val="StyleUnderline"/>
        </w:rPr>
        <w:t xml:space="preserve">our </w:t>
      </w:r>
      <w:r w:rsidRPr="00712EC1">
        <w:rPr>
          <w:rStyle w:val="Emphasis"/>
        </w:rPr>
        <w:t>recent intellectual lineage</w:t>
      </w:r>
      <w:r w:rsidRPr="006A51F6">
        <w:rPr>
          <w:sz w:val="16"/>
        </w:rPr>
        <w:t xml:space="preserve">. Some of the writing is incredible, some of it sucks, but one thing stands out immediately. These media outlets, </w:t>
      </w:r>
      <w:r w:rsidRPr="006A51F6">
        <w:rPr>
          <w:rStyle w:val="StyleUnderline"/>
        </w:rPr>
        <w:t xml:space="preserve">representing </w:t>
      </w:r>
      <w:r w:rsidRPr="00712EC1">
        <w:rPr>
          <w:rStyle w:val="Emphasis"/>
        </w:rPr>
        <w:t>different ideological factions</w:t>
      </w:r>
      <w:r w:rsidRPr="006A51F6">
        <w:rPr>
          <w:rStyle w:val="StyleUnderline"/>
        </w:rPr>
        <w:t xml:space="preserve"> and </w:t>
      </w:r>
      <w:r w:rsidRPr="00712EC1">
        <w:rPr>
          <w:rStyle w:val="Emphasis"/>
        </w:rPr>
        <w:t>causes</w:t>
      </w:r>
      <w:r w:rsidRPr="006A51F6">
        <w:rPr>
          <w:rStyle w:val="StyleUnderline"/>
        </w:rPr>
        <w:t xml:space="preserve">, </w:t>
      </w:r>
      <w:r w:rsidRPr="00712EC1">
        <w:rPr>
          <w:rStyle w:val="Emphasis"/>
        </w:rPr>
        <w:t>never let you forget how impressively goal-oriented they are</w:t>
      </w:r>
      <w:r w:rsidRPr="006A51F6">
        <w:rPr>
          <w:rStyle w:val="StyleUnderline"/>
        </w:rPr>
        <w:t xml:space="preserve">. Their communicative goals include, but aren’t limited to: </w:t>
      </w:r>
      <w:r w:rsidRPr="00712EC1">
        <w:rPr>
          <w:rStyle w:val="Emphasis"/>
        </w:rPr>
        <w:t>introducing a working left agenda</w:t>
      </w:r>
      <w:r w:rsidRPr="006A51F6">
        <w:rPr>
          <w:rStyle w:val="StyleUnderline"/>
        </w:rPr>
        <w:t xml:space="preserve"> to moldable “publics”; </w:t>
      </w:r>
      <w:r w:rsidRPr="00712EC1">
        <w:rPr>
          <w:rStyle w:val="Emphasis"/>
        </w:rPr>
        <w:t>cultivating ways of viewing the world</w:t>
      </w:r>
      <w:r w:rsidRPr="006A51F6">
        <w:rPr>
          <w:rStyle w:val="StyleUnderline"/>
        </w:rPr>
        <w:t xml:space="preserve"> consistent with core leftist principles; </w:t>
      </w:r>
      <w:r w:rsidRPr="00712EC1">
        <w:rPr>
          <w:rStyle w:val="Emphasis"/>
        </w:rPr>
        <w:t>providing a public forum for key arguments</w:t>
      </w:r>
      <w:r w:rsidRPr="006A51F6">
        <w:rPr>
          <w:rStyle w:val="StyleUnderline"/>
        </w:rPr>
        <w:t xml:space="preserve"> and </w:t>
      </w:r>
      <w:r w:rsidRPr="00712EC1">
        <w:rPr>
          <w:rStyle w:val="Emphasis"/>
        </w:rPr>
        <w:t>strategies</w:t>
      </w:r>
      <w:r w:rsidRPr="006A51F6">
        <w:rPr>
          <w:rStyle w:val="StyleUnderline"/>
        </w:rPr>
        <w:t xml:space="preserve"> to be </w:t>
      </w:r>
      <w:r w:rsidRPr="00712EC1">
        <w:rPr>
          <w:rStyle w:val="Emphasis"/>
        </w:rPr>
        <w:t>debated</w:t>
      </w:r>
      <w:r w:rsidRPr="006A51F6">
        <w:rPr>
          <w:rStyle w:val="StyleUnderline"/>
        </w:rPr>
        <w:t>; organizing targeted readerships</w:t>
      </w:r>
      <w:r w:rsidRPr="006A51F6">
        <w:rPr>
          <w:sz w:val="16"/>
        </w:rPr>
        <w:t xml:space="preserve"> (specific geographic, class, employment-based, etc. demographics) </w:t>
      </w:r>
      <w:r w:rsidRPr="006A51F6">
        <w:rPr>
          <w:rStyle w:val="StyleUnderline"/>
        </w:rPr>
        <w:t xml:space="preserve">and </w:t>
      </w:r>
      <w:r w:rsidRPr="00712EC1">
        <w:rPr>
          <w:rStyle w:val="Emphasis"/>
        </w:rPr>
        <w:t>mobilizing resistance movements with urgent objectives</w:t>
      </w:r>
      <w:r w:rsidRPr="006A51F6">
        <w:rPr>
          <w:rStyle w:val="StyleUnderline"/>
        </w:rPr>
        <w:t xml:space="preserve"> (</w:t>
      </w:r>
      <w:r w:rsidRPr="00712EC1">
        <w:rPr>
          <w:rStyle w:val="Emphasis"/>
        </w:rPr>
        <w:t>strikes</w:t>
      </w:r>
      <w:r w:rsidRPr="006A51F6">
        <w:rPr>
          <w:rStyle w:val="StyleUnderline"/>
        </w:rPr>
        <w:t xml:space="preserve">, </w:t>
      </w:r>
      <w:r w:rsidRPr="00712EC1">
        <w:rPr>
          <w:rStyle w:val="Emphasis"/>
        </w:rPr>
        <w:t>unionization</w:t>
      </w:r>
      <w:r w:rsidRPr="006A51F6">
        <w:rPr>
          <w:rStyle w:val="StyleUnderline"/>
        </w:rPr>
        <w:t xml:space="preserve">, </w:t>
      </w:r>
      <w:r w:rsidRPr="00712EC1">
        <w:rPr>
          <w:rStyle w:val="Emphasis"/>
        </w:rPr>
        <w:t>congresses</w:t>
      </w:r>
      <w:r w:rsidRPr="006A51F6">
        <w:rPr>
          <w:rStyle w:val="StyleUnderline"/>
        </w:rPr>
        <w:t xml:space="preserve">, </w:t>
      </w:r>
      <w:r w:rsidRPr="00712EC1">
        <w:rPr>
          <w:rStyle w:val="Emphasis"/>
        </w:rPr>
        <w:t>positions to take on elections</w:t>
      </w:r>
      <w:r w:rsidRPr="006A51F6">
        <w:rPr>
          <w:rStyle w:val="StyleUnderline"/>
        </w:rPr>
        <w:t xml:space="preserve"> and </w:t>
      </w:r>
      <w:r w:rsidRPr="00712EC1">
        <w:rPr>
          <w:rStyle w:val="Emphasis"/>
        </w:rPr>
        <w:t>wars</w:t>
      </w:r>
      <w:r w:rsidRPr="006A51F6">
        <w:rPr>
          <w:rStyle w:val="StyleUnderline"/>
        </w:rPr>
        <w:t>, “</w:t>
      </w:r>
      <w:r w:rsidRPr="00712EC1">
        <w:rPr>
          <w:rStyle w:val="Emphasis"/>
        </w:rPr>
        <w:t>the revolution</w:t>
      </w:r>
      <w:r w:rsidRPr="006A51F6">
        <w:rPr>
          <w:rStyle w:val="StyleUnderline"/>
        </w:rPr>
        <w:t>,” etc)</w:t>
      </w:r>
      <w:r w:rsidRPr="006A51F6">
        <w:rPr>
          <w:sz w:val="16"/>
        </w:rPr>
        <w:t>.</w:t>
      </w:r>
    </w:p>
    <w:p w:rsidR="00670482" w:rsidRPr="006A51F6" w:rsidRDefault="00670482" w:rsidP="00670482">
      <w:pPr>
        <w:rPr>
          <w:sz w:val="16"/>
        </w:rPr>
      </w:pPr>
      <w:r w:rsidRPr="006A51F6">
        <w:rPr>
          <w:sz w:val="16"/>
        </w:rPr>
        <w:t xml:space="preserve">Please resist the urge to write this question off as the ignorant burbling of an idealistic wag: What are the goals of the typing and publishing left today? </w:t>
      </w:r>
      <w:r w:rsidRPr="006A51F6">
        <w:rPr>
          <w:rStyle w:val="StyleUnderline"/>
        </w:rPr>
        <w:t xml:space="preserve">If we are, </w:t>
      </w:r>
      <w:r w:rsidRPr="00712EC1">
        <w:rPr>
          <w:rStyle w:val="Emphasis"/>
        </w:rPr>
        <w:t>independently</w:t>
      </w:r>
      <w:r w:rsidRPr="006A51F6">
        <w:rPr>
          <w:rStyle w:val="StyleUnderline"/>
        </w:rPr>
        <w:t xml:space="preserve"> or </w:t>
      </w:r>
      <w:r w:rsidRPr="00712EC1">
        <w:rPr>
          <w:rStyle w:val="Emphasis"/>
        </w:rPr>
        <w:t>collectively</w:t>
      </w:r>
      <w:r w:rsidRPr="006A51F6">
        <w:rPr>
          <w:rStyle w:val="StyleUnderline"/>
        </w:rPr>
        <w:t xml:space="preserve">, organs of a political body, </w:t>
      </w:r>
      <w:r w:rsidRPr="00712EC1">
        <w:rPr>
          <w:rStyle w:val="Emphasis"/>
        </w:rPr>
        <w:t>what is our function</w:t>
      </w:r>
      <w:r w:rsidRPr="006A51F6">
        <w:rPr>
          <w:rStyle w:val="StyleUnderline"/>
        </w:rPr>
        <w:t>?</w:t>
      </w:r>
      <w:r w:rsidRPr="006A51F6">
        <w:rPr>
          <w:sz w:val="16"/>
        </w:rPr>
        <w:t xml:space="preserve"> Even as a minor participant in written leftism, </w:t>
      </w:r>
      <w:r w:rsidRPr="006A51F6">
        <w:rPr>
          <w:rStyle w:val="StyleUnderline"/>
        </w:rPr>
        <w:t>I have the</w:t>
      </w:r>
      <w:r w:rsidRPr="006A51F6">
        <w:rPr>
          <w:sz w:val="16"/>
        </w:rPr>
        <w:t xml:space="preserve"> same </w:t>
      </w:r>
      <w:r w:rsidRPr="00712EC1">
        <w:rPr>
          <w:rStyle w:val="Emphasis"/>
        </w:rPr>
        <w:t>knee-jerk responses</w:t>
      </w:r>
      <w:r w:rsidRPr="006A51F6">
        <w:rPr>
          <w:sz w:val="16"/>
        </w:rPr>
        <w:t xml:space="preserve"> to this question that most would have. </w:t>
      </w:r>
      <w:r w:rsidRPr="006A51F6">
        <w:rPr>
          <w:rStyle w:val="StyleUnderline"/>
        </w:rPr>
        <w:t xml:space="preserve">Our function is to </w:t>
      </w:r>
      <w:r w:rsidRPr="00712EC1">
        <w:rPr>
          <w:rStyle w:val="Emphasis"/>
        </w:rPr>
        <w:t>critique</w:t>
      </w:r>
      <w:r w:rsidRPr="006A51F6">
        <w:rPr>
          <w:rStyle w:val="StyleUnderline"/>
        </w:rPr>
        <w:t xml:space="preserve">: to </w:t>
      </w:r>
      <w:r w:rsidRPr="00712EC1">
        <w:rPr>
          <w:rStyle w:val="Emphasis"/>
        </w:rPr>
        <w:t>expose the unseen workings of unjust power</w:t>
      </w:r>
      <w:r w:rsidRPr="006A51F6">
        <w:rPr>
          <w:rStyle w:val="StyleUnderline"/>
        </w:rPr>
        <w:t xml:space="preserve">, to </w:t>
      </w:r>
      <w:r w:rsidRPr="00712EC1">
        <w:rPr>
          <w:rStyle w:val="Emphasis"/>
        </w:rPr>
        <w:t>enlighten</w:t>
      </w:r>
      <w:r w:rsidRPr="006A51F6">
        <w:rPr>
          <w:rStyle w:val="StyleUnderline"/>
        </w:rPr>
        <w:t xml:space="preserve"> and “</w:t>
      </w:r>
      <w:r w:rsidRPr="00712EC1">
        <w:rPr>
          <w:rStyle w:val="Emphasis"/>
        </w:rPr>
        <w:t>sway public opinion</w:t>
      </w:r>
      <w:r w:rsidRPr="006A51F6">
        <w:rPr>
          <w:rStyle w:val="StyleUnderline"/>
        </w:rPr>
        <w:t xml:space="preserve">.” Our organs </w:t>
      </w:r>
      <w:r w:rsidRPr="00712EC1">
        <w:rPr>
          <w:rStyle w:val="Emphasis"/>
        </w:rPr>
        <w:t>take in the world’s faults</w:t>
      </w:r>
      <w:r w:rsidRPr="006A51F6">
        <w:rPr>
          <w:rStyle w:val="StyleUnderline"/>
        </w:rPr>
        <w:t xml:space="preserve"> and </w:t>
      </w:r>
      <w:r w:rsidRPr="00712EC1">
        <w:rPr>
          <w:rStyle w:val="Emphasis"/>
        </w:rPr>
        <w:t>explain them</w:t>
      </w:r>
      <w:r w:rsidRPr="006A51F6">
        <w:rPr>
          <w:rStyle w:val="StyleUnderline"/>
        </w:rPr>
        <w:t xml:space="preserve"> through a mode of political criticism that</w:t>
      </w:r>
      <w:r w:rsidRPr="006A51F6">
        <w:rPr>
          <w:sz w:val="16"/>
        </w:rPr>
        <w:t xml:space="preserve">, for all its variations, </w:t>
      </w:r>
      <w:r w:rsidRPr="006A51F6">
        <w:rPr>
          <w:rStyle w:val="StyleUnderline"/>
        </w:rPr>
        <w:t xml:space="preserve">is informed by </w:t>
      </w:r>
      <w:r w:rsidRPr="00712EC1">
        <w:rPr>
          <w:rStyle w:val="Emphasis"/>
        </w:rPr>
        <w:t>more-or-less shared notions</w:t>
      </w:r>
      <w:r w:rsidRPr="00712EC1">
        <w:rPr>
          <w:sz w:val="16"/>
        </w:rPr>
        <w:t xml:space="preserve"> of anti-capitalist resistance. We in the left publishing world largely agree </w:t>
      </w:r>
      <w:r w:rsidRPr="006A51F6">
        <w:rPr>
          <w:sz w:val="16"/>
        </w:rPr>
        <w:t xml:space="preserve">that the capitalist political economy is far-reaching, evil, and violent, and </w:t>
      </w:r>
      <w:r w:rsidRPr="006A51F6">
        <w:rPr>
          <w:rStyle w:val="StyleUnderline"/>
        </w:rPr>
        <w:t>that forms of injustice</w:t>
      </w:r>
      <w:r w:rsidRPr="006A51F6">
        <w:rPr>
          <w:sz w:val="16"/>
        </w:rPr>
        <w:t xml:space="preserve"> (like discrimination, persecution, exploitation, etc.) </w:t>
      </w:r>
      <w:r w:rsidRPr="006A51F6">
        <w:rPr>
          <w:rStyle w:val="StyleUnderline"/>
        </w:rPr>
        <w:t xml:space="preserve">are </w:t>
      </w:r>
      <w:r w:rsidRPr="00712EC1">
        <w:rPr>
          <w:rStyle w:val="Emphasis"/>
        </w:rPr>
        <w:t>perpetuated by broad social-historical forces</w:t>
      </w:r>
      <w:r w:rsidRPr="006A51F6">
        <w:rPr>
          <w:rStyle w:val="StyleUnderline"/>
        </w:rPr>
        <w:t xml:space="preserve"> whose traces are </w:t>
      </w:r>
      <w:r w:rsidRPr="00712EC1">
        <w:rPr>
          <w:rStyle w:val="Emphasis"/>
        </w:rPr>
        <w:t>present in many institutions</w:t>
      </w:r>
      <w:r w:rsidRPr="006A51F6">
        <w:rPr>
          <w:rStyle w:val="StyleUnderline"/>
        </w:rPr>
        <w:t xml:space="preserve"> and </w:t>
      </w:r>
      <w:r w:rsidRPr="00712EC1">
        <w:rPr>
          <w:rStyle w:val="Emphasis"/>
        </w:rPr>
        <w:t>traditions</w:t>
      </w:r>
      <w:r w:rsidRPr="006A51F6">
        <w:rPr>
          <w:rStyle w:val="StyleUnderline"/>
        </w:rPr>
        <w:t xml:space="preserve"> today</w:t>
      </w:r>
      <w:r w:rsidRPr="006A51F6">
        <w:rPr>
          <w:sz w:val="16"/>
        </w:rPr>
        <w:t>. This core critique feels pretty consistent with the work done by radical publications of the past.</w:t>
      </w:r>
    </w:p>
    <w:p w:rsidR="00670482" w:rsidRPr="006A51F6" w:rsidRDefault="00670482" w:rsidP="00670482">
      <w:pPr>
        <w:rPr>
          <w:sz w:val="16"/>
        </w:rPr>
      </w:pPr>
      <w:r w:rsidRPr="006A51F6">
        <w:rPr>
          <w:rStyle w:val="StyleUnderline"/>
        </w:rPr>
        <w:t xml:space="preserve">But this </w:t>
      </w:r>
      <w:r w:rsidRPr="00712EC1">
        <w:rPr>
          <w:rStyle w:val="Emphasis"/>
        </w:rPr>
        <w:t>hard work</w:t>
      </w:r>
      <w:r w:rsidRPr="006A51F6">
        <w:rPr>
          <w:rStyle w:val="StyleUnderline"/>
        </w:rPr>
        <w:t xml:space="preserve">, the </w:t>
      </w:r>
      <w:r w:rsidRPr="00712EC1">
        <w:rPr>
          <w:rStyle w:val="Emphasis"/>
        </w:rPr>
        <w:t>work of critique</w:t>
      </w:r>
      <w:r w:rsidRPr="006A51F6">
        <w:rPr>
          <w:rStyle w:val="StyleUnderline"/>
        </w:rPr>
        <w:t xml:space="preserve">, </w:t>
      </w:r>
      <w:r w:rsidRPr="00712EC1">
        <w:rPr>
          <w:rStyle w:val="Emphasis"/>
        </w:rPr>
        <w:t>doesn’t really qualify us as organs</w:t>
      </w:r>
      <w:r w:rsidRPr="006A51F6">
        <w:rPr>
          <w:rStyle w:val="StyleUnderline"/>
        </w:rPr>
        <w:t xml:space="preserve">. Even if they were </w:t>
      </w:r>
      <w:r w:rsidRPr="00712EC1">
        <w:rPr>
          <w:rStyle w:val="Emphasis"/>
        </w:rPr>
        <w:t>entirely unrealistic</w:t>
      </w:r>
      <w:r w:rsidRPr="006A51F6">
        <w:rPr>
          <w:rStyle w:val="StyleUnderline"/>
        </w:rPr>
        <w:t xml:space="preserve">, the critiques from organs in bygone eras were </w:t>
      </w:r>
      <w:r w:rsidRPr="00712EC1">
        <w:rPr>
          <w:rStyle w:val="Emphasis"/>
        </w:rPr>
        <w:t>oriented toward targeted groups achieving tangible goals</w:t>
      </w:r>
      <w:r w:rsidRPr="006A51F6">
        <w:rPr>
          <w:rStyle w:val="StyleUnderline"/>
        </w:rPr>
        <w:t>. Today</w:t>
      </w:r>
      <w:r w:rsidRPr="006A51F6">
        <w:rPr>
          <w:sz w:val="16"/>
        </w:rPr>
        <w:t xml:space="preserve">, by contrast, </w:t>
      </w:r>
      <w:r w:rsidRPr="006A51F6">
        <w:rPr>
          <w:rStyle w:val="StyleUnderline"/>
        </w:rPr>
        <w:t xml:space="preserve">it’s </w:t>
      </w:r>
      <w:r w:rsidRPr="00712EC1">
        <w:rPr>
          <w:rStyle w:val="Emphasis"/>
        </w:rPr>
        <w:t>seemingly a given</w:t>
      </w:r>
      <w:r w:rsidRPr="006A51F6">
        <w:rPr>
          <w:rStyle w:val="StyleUnderline"/>
        </w:rPr>
        <w:t xml:space="preserve"> that critique is an </w:t>
      </w:r>
      <w:r w:rsidRPr="00712EC1">
        <w:rPr>
          <w:rStyle w:val="Emphasis"/>
        </w:rPr>
        <w:t>end in itself</w:t>
      </w:r>
      <w:r w:rsidRPr="006A51F6">
        <w:rPr>
          <w:rStyle w:val="StyleUnderline"/>
        </w:rPr>
        <w:t xml:space="preserve">. The </w:t>
      </w:r>
      <w:r w:rsidRPr="00712EC1">
        <w:rPr>
          <w:rStyle w:val="Emphasis"/>
        </w:rPr>
        <w:t>implied</w:t>
      </w:r>
      <w:r w:rsidRPr="006A51F6">
        <w:rPr>
          <w:rStyle w:val="StyleUnderline"/>
        </w:rPr>
        <w:t xml:space="preserve">, </w:t>
      </w:r>
      <w:r w:rsidRPr="00712EC1">
        <w:rPr>
          <w:rStyle w:val="Emphasis"/>
        </w:rPr>
        <w:t>intangible goal</w:t>
      </w:r>
      <w:r w:rsidRPr="006A51F6">
        <w:rPr>
          <w:rStyle w:val="StyleUnderline"/>
        </w:rPr>
        <w:t xml:space="preserve"> of “</w:t>
      </w:r>
      <w:r w:rsidRPr="00712EC1">
        <w:rPr>
          <w:rStyle w:val="Emphasis"/>
        </w:rPr>
        <w:t>raising public awareness</w:t>
      </w:r>
      <w:r w:rsidRPr="006A51F6">
        <w:rPr>
          <w:rStyle w:val="StyleUnderline"/>
        </w:rPr>
        <w:t xml:space="preserve">” is enough, and we </w:t>
      </w:r>
      <w:r w:rsidRPr="00712EC1">
        <w:rPr>
          <w:rStyle w:val="Emphasis"/>
        </w:rPr>
        <w:t>generally assume</w:t>
      </w:r>
      <w:r w:rsidRPr="006A51F6">
        <w:rPr>
          <w:rStyle w:val="StyleUnderline"/>
        </w:rPr>
        <w:t xml:space="preserve"> all the </w:t>
      </w:r>
      <w:r w:rsidRPr="00712EC1">
        <w:rPr>
          <w:rStyle w:val="Emphasis"/>
        </w:rPr>
        <w:t>conventional measures</w:t>
      </w:r>
      <w:r w:rsidRPr="006A51F6">
        <w:rPr>
          <w:rStyle w:val="StyleUnderline"/>
        </w:rPr>
        <w:t xml:space="preserve"> of media success—</w:t>
      </w:r>
      <w:r w:rsidRPr="00712EC1">
        <w:rPr>
          <w:rStyle w:val="Emphasis"/>
        </w:rPr>
        <w:t>popularity</w:t>
      </w:r>
      <w:r w:rsidRPr="006A51F6">
        <w:rPr>
          <w:rStyle w:val="StyleUnderline"/>
        </w:rPr>
        <w:t xml:space="preserve">, </w:t>
      </w:r>
      <w:r w:rsidRPr="00712EC1">
        <w:rPr>
          <w:rStyle w:val="Emphasis"/>
        </w:rPr>
        <w:t>traffic</w:t>
      </w:r>
      <w:r w:rsidRPr="006A51F6">
        <w:rPr>
          <w:rStyle w:val="StyleUnderline"/>
        </w:rPr>
        <w:t xml:space="preserve">, </w:t>
      </w:r>
      <w:r w:rsidRPr="00712EC1">
        <w:rPr>
          <w:rStyle w:val="Emphasis"/>
        </w:rPr>
        <w:t>virality</w:t>
      </w:r>
      <w:r w:rsidRPr="006A51F6">
        <w:rPr>
          <w:rStyle w:val="StyleUnderline"/>
        </w:rPr>
        <w:t xml:space="preserve">, </w:t>
      </w:r>
      <w:r w:rsidRPr="00712EC1">
        <w:rPr>
          <w:rStyle w:val="Emphasis"/>
        </w:rPr>
        <w:t>circulation boosts</w:t>
      </w:r>
      <w:r w:rsidRPr="006A51F6">
        <w:rPr>
          <w:rStyle w:val="StyleUnderline"/>
        </w:rPr>
        <w:t xml:space="preserve">—are a </w:t>
      </w:r>
      <w:r w:rsidRPr="00712EC1">
        <w:rPr>
          <w:rStyle w:val="Emphasis"/>
        </w:rPr>
        <w:t>useful stand-in metric</w:t>
      </w:r>
      <w:r w:rsidRPr="006A51F6">
        <w:rPr>
          <w:rStyle w:val="StyleUnderline"/>
        </w:rPr>
        <w:t xml:space="preserve"> for attaining that goal. And with an </w:t>
      </w:r>
      <w:r w:rsidRPr="00712EC1">
        <w:rPr>
          <w:rStyle w:val="Emphasis"/>
        </w:rPr>
        <w:t>abundantly supplied market</w:t>
      </w:r>
      <w:r w:rsidRPr="006A51F6">
        <w:rPr>
          <w:rStyle w:val="StyleUnderline"/>
        </w:rPr>
        <w:t xml:space="preserve"> for left critique, achieving this goal </w:t>
      </w:r>
      <w:r w:rsidRPr="00712EC1">
        <w:rPr>
          <w:rStyle w:val="Emphasis"/>
        </w:rPr>
        <w:t>inherently depends</w:t>
      </w:r>
      <w:r w:rsidRPr="006A51F6">
        <w:rPr>
          <w:rStyle w:val="StyleUnderline"/>
        </w:rPr>
        <w:t xml:space="preserve"> on strategies of </w:t>
      </w:r>
      <w:r w:rsidRPr="00712EC1">
        <w:rPr>
          <w:rStyle w:val="Emphasis"/>
        </w:rPr>
        <w:t>product differentiation</w:t>
      </w:r>
      <w:r w:rsidRPr="006A51F6">
        <w:rPr>
          <w:sz w:val="16"/>
        </w:rPr>
        <w:t>—or, to borrow an ever-apt phrase from the Freudian lexicon, the narcissism of small differences.</w:t>
      </w:r>
    </w:p>
    <w:p w:rsidR="00670482" w:rsidRPr="006A51F6" w:rsidRDefault="00670482" w:rsidP="00670482">
      <w:pPr>
        <w:rPr>
          <w:sz w:val="16"/>
        </w:rPr>
      </w:pPr>
      <w:r w:rsidRPr="006A51F6">
        <w:rPr>
          <w:rStyle w:val="StyleUnderline"/>
        </w:rPr>
        <w:t xml:space="preserve">The </w:t>
      </w:r>
      <w:r w:rsidRPr="00712EC1">
        <w:rPr>
          <w:rStyle w:val="Emphasis"/>
        </w:rPr>
        <w:t>leading venues</w:t>
      </w:r>
      <w:r w:rsidRPr="006A51F6">
        <w:rPr>
          <w:rStyle w:val="StyleUnderline"/>
        </w:rPr>
        <w:t xml:space="preserve"> for political criticism all seek to </w:t>
      </w:r>
      <w:r w:rsidRPr="00712EC1">
        <w:rPr>
          <w:rStyle w:val="Emphasis"/>
        </w:rPr>
        <w:t>differentiate themselves through rhetorical style</w:t>
      </w:r>
      <w:r w:rsidRPr="006A51F6">
        <w:rPr>
          <w:sz w:val="16"/>
        </w:rPr>
        <w:t xml:space="preserve">, layout </w:t>
      </w:r>
      <w:r w:rsidRPr="00712EC1">
        <w:rPr>
          <w:rStyle w:val="Emphasis"/>
        </w:rPr>
        <w:t>aesthetic</w:t>
      </w:r>
      <w:r w:rsidRPr="006A51F6">
        <w:rPr>
          <w:rStyle w:val="StyleUnderline"/>
        </w:rPr>
        <w:t>, and</w:t>
      </w:r>
      <w:r w:rsidRPr="006A51F6">
        <w:rPr>
          <w:sz w:val="16"/>
        </w:rPr>
        <w:t xml:space="preserve">, to some extent, </w:t>
      </w:r>
      <w:r w:rsidRPr="00712EC1">
        <w:rPr>
          <w:rStyle w:val="Emphasis"/>
        </w:rPr>
        <w:t>theoretical affiliations</w:t>
      </w:r>
      <w:r w:rsidRPr="006A51F6">
        <w:rPr>
          <w:rStyle w:val="StyleUnderline"/>
        </w:rPr>
        <w:t xml:space="preserve">. And they have </w:t>
      </w:r>
      <w:r w:rsidRPr="00712EC1">
        <w:rPr>
          <w:rStyle w:val="Emphasis"/>
        </w:rPr>
        <w:t>every market incentive</w:t>
      </w:r>
      <w:r w:rsidRPr="006A51F6">
        <w:rPr>
          <w:rStyle w:val="StyleUnderline"/>
        </w:rPr>
        <w:t xml:space="preserve"> to push these </w:t>
      </w:r>
      <w:r w:rsidRPr="00712EC1">
        <w:rPr>
          <w:rStyle w:val="Emphasis"/>
        </w:rPr>
        <w:t>second-order distinctions</w:t>
      </w:r>
      <w:r w:rsidRPr="006A51F6">
        <w:rPr>
          <w:rStyle w:val="StyleUnderline"/>
        </w:rPr>
        <w:t xml:space="preserve"> over the advancement of </w:t>
      </w:r>
      <w:r w:rsidRPr="00712EC1">
        <w:rPr>
          <w:rStyle w:val="Emphasis"/>
        </w:rPr>
        <w:t>any clear</w:t>
      </w:r>
      <w:r w:rsidRPr="006A51F6">
        <w:rPr>
          <w:rStyle w:val="StyleUnderline"/>
        </w:rPr>
        <w:t xml:space="preserve"> and </w:t>
      </w:r>
      <w:r w:rsidRPr="00712EC1">
        <w:rPr>
          <w:rStyle w:val="Emphasis"/>
        </w:rPr>
        <w:t>overarching visions of what the world should be</w:t>
      </w:r>
      <w:r w:rsidRPr="00712EC1">
        <w:rPr>
          <w:rStyle w:val="StyleUnderline"/>
        </w:rPr>
        <w:t xml:space="preserve"> and </w:t>
      </w:r>
      <w:r w:rsidRPr="00712EC1">
        <w:rPr>
          <w:rStyle w:val="Emphasis"/>
        </w:rPr>
        <w:t>how to go about changing it</w:t>
      </w:r>
      <w:r w:rsidRPr="006A51F6">
        <w:rPr>
          <w:rStyle w:val="StyleUnderline"/>
        </w:rPr>
        <w:t xml:space="preserve">. And as producers and consumers in this marketplace of political criticism, we’re </w:t>
      </w:r>
      <w:r w:rsidRPr="00712EC1">
        <w:rPr>
          <w:rStyle w:val="Emphasis"/>
        </w:rPr>
        <w:t>encouraged not to tie ourselves down to one look</w:t>
      </w:r>
      <w:r w:rsidRPr="006A51F6">
        <w:rPr>
          <w:rStyle w:val="StyleUnderline"/>
        </w:rPr>
        <w:t xml:space="preserve">, but to </w:t>
      </w:r>
      <w:r w:rsidRPr="00712EC1">
        <w:rPr>
          <w:rStyle w:val="Emphasis"/>
        </w:rPr>
        <w:t>explore</w:t>
      </w:r>
      <w:r w:rsidRPr="006A51F6">
        <w:rPr>
          <w:rStyle w:val="StyleUnderline"/>
        </w:rPr>
        <w:t xml:space="preserve"> and </w:t>
      </w:r>
      <w:r w:rsidRPr="00712EC1">
        <w:rPr>
          <w:rStyle w:val="Emphasis"/>
        </w:rPr>
        <w:t>cherry-pick arguments</w:t>
      </w:r>
      <w:r w:rsidRPr="006A51F6">
        <w:rPr>
          <w:rStyle w:val="StyleUnderline"/>
        </w:rPr>
        <w:t xml:space="preserve"> from all over in a way that </w:t>
      </w:r>
      <w:r w:rsidRPr="00712EC1">
        <w:rPr>
          <w:rStyle w:val="Emphasis"/>
        </w:rPr>
        <w:t>expresses the depth</w:t>
      </w:r>
      <w:r w:rsidRPr="006A51F6">
        <w:rPr>
          <w:rStyle w:val="StyleUnderline"/>
        </w:rPr>
        <w:t xml:space="preserve"> and </w:t>
      </w:r>
      <w:r w:rsidRPr="00712EC1">
        <w:rPr>
          <w:rStyle w:val="Emphasis"/>
        </w:rPr>
        <w:t>variation</w:t>
      </w:r>
      <w:r w:rsidRPr="006A51F6">
        <w:rPr>
          <w:rStyle w:val="StyleUnderline"/>
        </w:rPr>
        <w:t xml:space="preserve"> of our leftism while confirming that leftism itself has </w:t>
      </w:r>
      <w:r w:rsidRPr="00712EC1">
        <w:rPr>
          <w:rStyle w:val="Emphasis"/>
        </w:rPr>
        <w:t>become just that</w:t>
      </w:r>
      <w:r w:rsidRPr="006A51F6">
        <w:rPr>
          <w:rStyle w:val="StyleUnderline"/>
        </w:rPr>
        <w:t xml:space="preserve">—a </w:t>
      </w:r>
      <w:r w:rsidRPr="00712EC1">
        <w:rPr>
          <w:rStyle w:val="Emphasis"/>
        </w:rPr>
        <w:t>marketplace</w:t>
      </w:r>
      <w:r w:rsidRPr="006A51F6">
        <w:rPr>
          <w:sz w:val="16"/>
        </w:rPr>
        <w:t>.</w:t>
      </w:r>
    </w:p>
    <w:p w:rsidR="00670482" w:rsidRPr="006A51F6" w:rsidRDefault="00670482" w:rsidP="00670482">
      <w:pPr>
        <w:rPr>
          <w:sz w:val="16"/>
        </w:rPr>
      </w:pPr>
      <w:r w:rsidRPr="006A51F6">
        <w:rPr>
          <w:rStyle w:val="StyleUnderline"/>
        </w:rPr>
        <w:t>The function of an organ is defined by the body it serves</w:t>
      </w:r>
      <w:r w:rsidRPr="006A51F6">
        <w:rPr>
          <w:sz w:val="16"/>
        </w:rPr>
        <w:t>. Without a body, it’s just greasy tissue. So</w:t>
      </w:r>
      <w:r w:rsidRPr="006A51F6">
        <w:rPr>
          <w:rStyle w:val="StyleUnderline"/>
        </w:rPr>
        <w:t>,</w:t>
      </w:r>
      <w:r w:rsidRPr="006A51F6">
        <w:rPr>
          <w:sz w:val="16"/>
        </w:rPr>
        <w:t xml:space="preserve"> perhaps </w:t>
      </w:r>
      <w:r w:rsidRPr="006A51F6">
        <w:rPr>
          <w:rStyle w:val="StyleUnderline"/>
        </w:rPr>
        <w:t>the</w:t>
      </w:r>
      <w:r w:rsidRPr="006A51F6">
        <w:rPr>
          <w:sz w:val="16"/>
        </w:rPr>
        <w:t xml:space="preserve"> better </w:t>
      </w:r>
      <w:r w:rsidRPr="006A51F6">
        <w:rPr>
          <w:rStyle w:val="StyleUnderline"/>
        </w:rPr>
        <w:t>question is: what body (or bodies) are we serving?</w:t>
      </w:r>
      <w:r w:rsidRPr="006A51F6">
        <w:rPr>
          <w:sz w:val="16"/>
        </w:rPr>
        <w:t xml:space="preserve"> Is there a body at all, or has that question become, in an all-too literal sense, immaterial to us? Behind the thousands of faceless “likes” and “favorites” and shares and subscriptions, is there a thunderous thing with teeth and fists? </w:t>
      </w:r>
      <w:r w:rsidRPr="006A51F6">
        <w:rPr>
          <w:rStyle w:val="StyleUnderline"/>
        </w:rPr>
        <w:t>Is there</w:t>
      </w:r>
      <w:r w:rsidRPr="006A51F6">
        <w:rPr>
          <w:sz w:val="16"/>
        </w:rPr>
        <w:t xml:space="preserve">, at this moment, for instance, </w:t>
      </w:r>
      <w:r w:rsidRPr="006A51F6">
        <w:rPr>
          <w:rStyle w:val="StyleUnderline"/>
        </w:rPr>
        <w:t xml:space="preserve">a </w:t>
      </w:r>
      <w:r w:rsidRPr="00712EC1">
        <w:rPr>
          <w:rStyle w:val="Emphasis"/>
        </w:rPr>
        <w:t>discernible body of</w:t>
      </w:r>
      <w:r w:rsidRPr="006A51F6">
        <w:rPr>
          <w:rStyle w:val="StyleUnderline"/>
        </w:rPr>
        <w:t xml:space="preserve"> and </w:t>
      </w:r>
      <w:r w:rsidRPr="00712EC1">
        <w:rPr>
          <w:rStyle w:val="Emphasis"/>
        </w:rPr>
        <w:t>for socialism</w:t>
      </w:r>
      <w:r w:rsidRPr="006A51F6">
        <w:rPr>
          <w:rStyle w:val="StyleUnderline"/>
        </w:rPr>
        <w:t xml:space="preserve"> that we, as organs, are </w:t>
      </w:r>
      <w:r w:rsidRPr="00712EC1">
        <w:rPr>
          <w:rStyle w:val="Emphasis"/>
        </w:rPr>
        <w:t>helping to sustain</w:t>
      </w:r>
      <w:r w:rsidRPr="006A51F6">
        <w:rPr>
          <w:rStyle w:val="StyleUnderline"/>
        </w:rPr>
        <w:t>? I suspect not</w:t>
      </w:r>
      <w:r w:rsidRPr="006A51F6">
        <w:rPr>
          <w:sz w:val="16"/>
        </w:rPr>
        <w:t xml:space="preserve">. Almost all twenty-first-century evidence suggests, instead, that </w:t>
      </w:r>
      <w:r w:rsidRPr="006A51F6">
        <w:rPr>
          <w:rStyle w:val="StyleUnderline"/>
        </w:rPr>
        <w:t xml:space="preserve">the bodies we like to think we’re commanding are </w:t>
      </w:r>
      <w:r w:rsidRPr="00712EC1">
        <w:rPr>
          <w:rStyle w:val="Emphasis"/>
        </w:rPr>
        <w:t>disjointed</w:t>
      </w:r>
      <w:r w:rsidRPr="006A51F6">
        <w:rPr>
          <w:rStyle w:val="StyleUnderline"/>
        </w:rPr>
        <w:t xml:space="preserve">, </w:t>
      </w:r>
      <w:r w:rsidRPr="00712EC1">
        <w:rPr>
          <w:rStyle w:val="Emphasis"/>
        </w:rPr>
        <w:t>dispersed</w:t>
      </w:r>
      <w:r w:rsidRPr="006A51F6">
        <w:rPr>
          <w:rStyle w:val="StyleUnderline"/>
        </w:rPr>
        <w:t xml:space="preserve">, and </w:t>
      </w:r>
      <w:r w:rsidRPr="00712EC1">
        <w:rPr>
          <w:rStyle w:val="Emphasis"/>
        </w:rPr>
        <w:t>shapeless</w:t>
      </w:r>
      <w:r w:rsidRPr="006A51F6">
        <w:rPr>
          <w:sz w:val="16"/>
        </w:rPr>
        <w:t xml:space="preserve">. In fact, </w:t>
      </w:r>
      <w:r w:rsidRPr="006A51F6">
        <w:rPr>
          <w:rStyle w:val="StyleUnderline"/>
        </w:rPr>
        <w:t xml:space="preserve">they’re </w:t>
      </w:r>
      <w:r w:rsidRPr="00712EC1">
        <w:rPr>
          <w:rStyle w:val="Emphasis"/>
        </w:rPr>
        <w:t>not bodies at all</w:t>
      </w:r>
      <w:r w:rsidRPr="006A51F6">
        <w:rPr>
          <w:rStyle w:val="StyleUnderline"/>
        </w:rPr>
        <w:t xml:space="preserve">, just a </w:t>
      </w:r>
      <w:r w:rsidRPr="00712EC1">
        <w:rPr>
          <w:rStyle w:val="Emphasis"/>
        </w:rPr>
        <w:t>thousand points of light trying to outshine each other</w:t>
      </w:r>
      <w:r w:rsidRPr="006A51F6">
        <w:rPr>
          <w:sz w:val="16"/>
        </w:rPr>
        <w:t xml:space="preserve"> in cold, dead space.</w:t>
      </w:r>
    </w:p>
    <w:p w:rsidR="00670482" w:rsidRPr="006A51F6" w:rsidRDefault="00670482" w:rsidP="00670482">
      <w:pPr>
        <w:rPr>
          <w:sz w:val="16"/>
        </w:rPr>
      </w:pPr>
      <w:r w:rsidRPr="006A51F6">
        <w:rPr>
          <w:sz w:val="16"/>
        </w:rPr>
        <w:t>Which means we are not organs. At best, we’re organs in vitro, suspended on our own, connected to nothing, taking in raw material through one rubbery ventricle and passing through another some smart, different-looking sludge that falls on the floor, splotch.</w:t>
      </w:r>
    </w:p>
    <w:p w:rsidR="00670482" w:rsidRPr="006A51F6" w:rsidRDefault="00670482" w:rsidP="00670482">
      <w:pPr>
        <w:rPr>
          <w:sz w:val="16"/>
        </w:rPr>
      </w:pPr>
      <w:r w:rsidRPr="006A51F6">
        <w:rPr>
          <w:sz w:val="16"/>
        </w:rPr>
        <w:t xml:space="preserve">Two things: (1) Marxist theorist Jodi Dean has provided some of the most illuminating studies of </w:t>
      </w:r>
      <w:r w:rsidRPr="006A51F6">
        <w:rPr>
          <w:rStyle w:val="StyleUnderline"/>
        </w:rPr>
        <w:t>how “</w:t>
      </w:r>
      <w:r w:rsidRPr="00712EC1">
        <w:rPr>
          <w:rStyle w:val="Emphasis"/>
        </w:rPr>
        <w:t>communicative capitalism</w:t>
      </w:r>
      <w:r w:rsidRPr="006A51F6">
        <w:rPr>
          <w:rStyle w:val="StyleUnderline"/>
        </w:rPr>
        <w:t xml:space="preserve">”—the marriage between </w:t>
      </w:r>
      <w:r w:rsidRPr="00712EC1">
        <w:rPr>
          <w:rStyle w:val="Emphasis"/>
        </w:rPr>
        <w:t>neoliberalism</w:t>
      </w:r>
      <w:r w:rsidRPr="006A51F6">
        <w:rPr>
          <w:rStyle w:val="StyleUnderline"/>
        </w:rPr>
        <w:t xml:space="preserve"> and our </w:t>
      </w:r>
      <w:r w:rsidRPr="00712EC1">
        <w:rPr>
          <w:rStyle w:val="Emphasis"/>
        </w:rPr>
        <w:t>jungle of mass</w:t>
      </w:r>
      <w:r w:rsidRPr="006A51F6">
        <w:rPr>
          <w:rStyle w:val="StyleUnderline"/>
        </w:rPr>
        <w:t xml:space="preserve"> and </w:t>
      </w:r>
      <w:r w:rsidRPr="00712EC1">
        <w:rPr>
          <w:rStyle w:val="Emphasis"/>
        </w:rPr>
        <w:t>social media</w:t>
      </w:r>
      <w:r w:rsidRPr="006A51F6">
        <w:rPr>
          <w:rStyle w:val="StyleUnderline"/>
        </w:rPr>
        <w:t xml:space="preserve">—has created </w:t>
      </w:r>
      <w:r w:rsidRPr="00712EC1">
        <w:rPr>
          <w:rStyle w:val="Emphasis"/>
        </w:rPr>
        <w:t>multiple traps</w:t>
      </w:r>
      <w:r w:rsidRPr="006A51F6">
        <w:rPr>
          <w:rStyle w:val="StyleUnderline"/>
        </w:rPr>
        <w:t xml:space="preserve"> from which the</w:t>
      </w:r>
      <w:r w:rsidRPr="006A51F6">
        <w:rPr>
          <w:sz w:val="16"/>
        </w:rPr>
        <w:t xml:space="preserve"> “academic and typing </w:t>
      </w:r>
      <w:r w:rsidRPr="006A51F6">
        <w:rPr>
          <w:rStyle w:val="StyleUnderline"/>
        </w:rPr>
        <w:t>left</w:t>
      </w:r>
      <w:r w:rsidRPr="006A51F6">
        <w:rPr>
          <w:sz w:val="16"/>
        </w:rPr>
        <w:t xml:space="preserve">” </w:t>
      </w:r>
      <w:r w:rsidRPr="00712EC1">
        <w:rPr>
          <w:rStyle w:val="Emphasis"/>
        </w:rPr>
        <w:t>can’t seem to escape</w:t>
      </w:r>
      <w:r w:rsidRPr="006A51F6">
        <w:rPr>
          <w:sz w:val="16"/>
        </w:rPr>
        <w:t xml:space="preserve">; (2) you should be reading Jodi Dean. For the sake of space, we’ll just proceed assuming a shared beginner’s understanding of </w:t>
      </w:r>
      <w:r w:rsidRPr="006A51F6">
        <w:rPr>
          <w:rStyle w:val="StyleUnderline"/>
        </w:rPr>
        <w:t>neoliberalism</w:t>
      </w:r>
      <w:r w:rsidRPr="006A51F6">
        <w:rPr>
          <w:sz w:val="16"/>
        </w:rPr>
        <w:t xml:space="preserve">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w:t>
      </w:r>
      <w:r w:rsidRPr="006A51F6">
        <w:rPr>
          <w:rStyle w:val="StyleUnderline"/>
        </w:rPr>
        <w:t xml:space="preserve">has taken </w:t>
      </w:r>
      <w:r w:rsidRPr="00712EC1">
        <w:rPr>
          <w:rStyle w:val="Emphasis"/>
        </w:rPr>
        <w:t>many discrete forms</w:t>
      </w:r>
      <w:r w:rsidRPr="006A51F6">
        <w:rPr>
          <w:rStyle w:val="StyleUnderline"/>
        </w:rPr>
        <w:t xml:space="preserve">, </w:t>
      </w:r>
      <w:r w:rsidRPr="00712EC1">
        <w:rPr>
          <w:rStyle w:val="Emphasis"/>
        </w:rPr>
        <w:t>infiltrating bodies politic</w:t>
      </w:r>
      <w:r w:rsidRPr="006A51F6">
        <w:rPr>
          <w:rStyle w:val="StyleUnderline"/>
        </w:rPr>
        <w:t xml:space="preserve"> and, </w:t>
      </w:r>
      <w:r w:rsidRPr="00712EC1">
        <w:rPr>
          <w:rStyle w:val="Emphasis"/>
        </w:rPr>
        <w:t>like a virus</w:t>
      </w:r>
      <w:r w:rsidRPr="006A51F6">
        <w:rPr>
          <w:rStyle w:val="StyleUnderline"/>
        </w:rPr>
        <w:t xml:space="preserve">, </w:t>
      </w:r>
      <w:r w:rsidRPr="00712EC1">
        <w:rPr>
          <w:rStyle w:val="Emphasis"/>
        </w:rPr>
        <w:t>restructuring their DNA</w:t>
      </w:r>
      <w:r w:rsidRPr="006A51F6">
        <w:rPr>
          <w:rStyle w:val="StyleUnderline"/>
        </w:rPr>
        <w:t xml:space="preserve"> to </w:t>
      </w:r>
      <w:r w:rsidRPr="00712EC1">
        <w:rPr>
          <w:rStyle w:val="Emphasis"/>
        </w:rPr>
        <w:t>destroy the tissue</w:t>
      </w:r>
      <w:r w:rsidRPr="006A51F6">
        <w:rPr>
          <w:rStyle w:val="StyleUnderline"/>
        </w:rPr>
        <w:t xml:space="preserve"> of Keynesian liberal democracy and communism alike. It has</w:t>
      </w:r>
      <w:r w:rsidRPr="006A51F6">
        <w:rPr>
          <w:sz w:val="16"/>
        </w:rPr>
        <w:t xml:space="preserve"> likewise </w:t>
      </w:r>
      <w:r w:rsidRPr="00720F17">
        <w:rPr>
          <w:rStyle w:val="Emphasis"/>
        </w:rPr>
        <w:t>reconfigured the playing field</w:t>
      </w:r>
      <w:r w:rsidRPr="006A51F6">
        <w:rPr>
          <w:sz w:val="16"/>
        </w:rPr>
        <w:t xml:space="preserve"> in the writing world, bigly.</w:t>
      </w:r>
    </w:p>
    <w:p w:rsidR="00670482" w:rsidRPr="006A51F6" w:rsidRDefault="00670482" w:rsidP="00670482">
      <w:pPr>
        <w:rPr>
          <w:sz w:val="16"/>
        </w:rPr>
      </w:pPr>
      <w:r w:rsidRPr="006A51F6">
        <w:rPr>
          <w:rStyle w:val="StyleUnderline"/>
        </w:rPr>
        <w:t xml:space="preserve">One of the </w:t>
      </w:r>
      <w:r w:rsidRPr="00720F17">
        <w:rPr>
          <w:rStyle w:val="Emphasis"/>
        </w:rPr>
        <w:t>central goals</w:t>
      </w:r>
      <w:r w:rsidRPr="006A51F6">
        <w:rPr>
          <w:rStyle w:val="StyleUnderline"/>
        </w:rPr>
        <w:t xml:space="preserve"> of the neoliberal project was to </w:t>
      </w:r>
      <w:r w:rsidRPr="00720F17">
        <w:rPr>
          <w:rStyle w:val="Emphasis"/>
        </w:rPr>
        <w:t>replace collective ways of living</w:t>
      </w:r>
      <w:r w:rsidRPr="006A51F6">
        <w:rPr>
          <w:rStyle w:val="StyleUnderline"/>
        </w:rPr>
        <w:t xml:space="preserve"> with </w:t>
      </w:r>
      <w:r w:rsidRPr="00720F17">
        <w:rPr>
          <w:rStyle w:val="Emphasis"/>
        </w:rPr>
        <w:t>thoroughly individualized ones</w:t>
      </w:r>
      <w:r w:rsidRPr="006A51F6">
        <w:rPr>
          <w:rStyle w:val="StyleUnderline"/>
        </w:rPr>
        <w:t xml:space="preserve">. </w:t>
      </w:r>
      <w:r w:rsidRPr="00720F17">
        <w:rPr>
          <w:rStyle w:val="Emphasis"/>
        </w:rPr>
        <w:t>Collective social</w:t>
      </w:r>
      <w:r w:rsidRPr="006A51F6">
        <w:rPr>
          <w:rStyle w:val="StyleUnderline"/>
        </w:rPr>
        <w:t xml:space="preserve"> and </w:t>
      </w:r>
      <w:r w:rsidRPr="00720F17">
        <w:rPr>
          <w:rStyle w:val="Emphasis"/>
        </w:rPr>
        <w:t>political formations</w:t>
      </w:r>
      <w:r w:rsidRPr="006A51F6">
        <w:rPr>
          <w:sz w:val="16"/>
        </w:rPr>
        <w:t xml:space="preserve"> (labor unions, mass movements, etc.) </w:t>
      </w:r>
      <w:r w:rsidRPr="006A51F6">
        <w:rPr>
          <w:rStyle w:val="StyleUnderline"/>
        </w:rPr>
        <w:t xml:space="preserve">were </w:t>
      </w:r>
      <w:r w:rsidRPr="00720F17">
        <w:rPr>
          <w:rStyle w:val="Emphasis"/>
        </w:rPr>
        <w:t>dethroned</w:t>
      </w:r>
      <w:r w:rsidRPr="006A51F6">
        <w:rPr>
          <w:rStyle w:val="StyleUnderline"/>
        </w:rPr>
        <w:t xml:space="preserve"> by the </w:t>
      </w:r>
      <w:r w:rsidRPr="00720F17">
        <w:rPr>
          <w:rStyle w:val="Emphasis"/>
        </w:rPr>
        <w:t>righteousness of solitary pursuits</w:t>
      </w:r>
      <w:r w:rsidRPr="006A51F6">
        <w:rPr>
          <w:sz w:val="16"/>
        </w:rPr>
        <w:t xml:space="preserve"> (reclaiming the “right to work,” becoming your own boss in a gig economy, fighting discrimination as a personal matter, etc.). </w:t>
      </w:r>
      <w:r w:rsidRPr="006A51F6">
        <w:rPr>
          <w:rStyle w:val="StyleUnderline"/>
        </w:rPr>
        <w:t>Collective ways of taking the world in</w:t>
      </w:r>
      <w:r w:rsidRPr="006A51F6">
        <w:rPr>
          <w:sz w:val="16"/>
        </w:rPr>
        <w:t xml:space="preserve"> (reading major newspapers, going to the movies, mass marketing, or otherwise “tuning in” with the rest of the nation at designated times) </w:t>
      </w:r>
      <w:r w:rsidRPr="006A51F6">
        <w:rPr>
          <w:rStyle w:val="StyleUnderline"/>
        </w:rPr>
        <w:t xml:space="preserve">gave way to a </w:t>
      </w:r>
      <w:r w:rsidRPr="00720F17">
        <w:rPr>
          <w:rStyle w:val="Emphasis"/>
        </w:rPr>
        <w:t>utopia of personal accommodation</w:t>
      </w:r>
      <w:r w:rsidRPr="006A51F6">
        <w:rPr>
          <w:sz w:val="16"/>
        </w:rPr>
        <w:t xml:space="preserve"> (binge watch whatever and whenever you want, personalize all commodities, follow whichever blogs or magazines fit your tastes, control your content as you move through space walled off by tiny earphones).</w:t>
      </w:r>
    </w:p>
    <w:p w:rsidR="00670482" w:rsidRPr="006A51F6" w:rsidRDefault="00670482" w:rsidP="00670482">
      <w:pPr>
        <w:rPr>
          <w:sz w:val="16"/>
        </w:rPr>
      </w:pPr>
      <w:r w:rsidRPr="006A51F6">
        <w:rPr>
          <w:sz w:val="16"/>
        </w:rPr>
        <w:t xml:space="preserve">In this new, deeply individualistic media surround, </w:t>
      </w:r>
      <w:r w:rsidRPr="006A51F6">
        <w:rPr>
          <w:rStyle w:val="StyleUnderline"/>
        </w:rPr>
        <w:t xml:space="preserve">once power has been </w:t>
      </w:r>
      <w:r w:rsidRPr="00720F17">
        <w:rPr>
          <w:rStyle w:val="Emphasis"/>
        </w:rPr>
        <w:t>successfully transferred</w:t>
      </w:r>
      <w:r w:rsidRPr="006A51F6">
        <w:rPr>
          <w:sz w:val="16"/>
        </w:rPr>
        <w:t xml:space="preserve"> from collective doing and being to a burning desire for hyper-customized choice, once that has become the gold standard of living well, then </w:t>
      </w:r>
      <w:r w:rsidRPr="006A51F6">
        <w:rPr>
          <w:rStyle w:val="StyleUnderline"/>
        </w:rPr>
        <w:t xml:space="preserve">we’re </w:t>
      </w:r>
      <w:r w:rsidRPr="00720F17">
        <w:rPr>
          <w:rStyle w:val="Emphasis"/>
        </w:rPr>
        <w:t>forever playing on neoliberalism’s turf</w:t>
      </w:r>
      <w:r w:rsidRPr="006A51F6">
        <w:rPr>
          <w:rStyle w:val="StyleUnderline"/>
        </w:rPr>
        <w:t xml:space="preserve">. Neoliberalism has </w:t>
      </w:r>
      <w:r w:rsidRPr="00720F17">
        <w:rPr>
          <w:rStyle w:val="Emphasis"/>
        </w:rPr>
        <w:t>successfully engineered</w:t>
      </w:r>
      <w:r w:rsidRPr="006A51F6">
        <w:rPr>
          <w:rStyle w:val="StyleUnderline"/>
        </w:rPr>
        <w:t xml:space="preserve"> our desire for an </w:t>
      </w:r>
      <w:r w:rsidRPr="00720F17">
        <w:rPr>
          <w:rStyle w:val="Emphasis"/>
        </w:rPr>
        <w:t>ideal of freedom</w:t>
      </w:r>
      <w:r w:rsidRPr="006A51F6">
        <w:rPr>
          <w:rStyle w:val="StyleUnderline"/>
        </w:rPr>
        <w:t xml:space="preserve"> molded from </w:t>
      </w:r>
      <w:r w:rsidRPr="00720F17">
        <w:rPr>
          <w:rStyle w:val="Emphasis"/>
        </w:rPr>
        <w:t>pre-existing models</w:t>
      </w:r>
      <w:r w:rsidRPr="006A51F6">
        <w:rPr>
          <w:rStyle w:val="StyleUnderline"/>
        </w:rPr>
        <w:t xml:space="preserve"> of</w:t>
      </w:r>
      <w:r w:rsidRPr="006A51F6">
        <w:rPr>
          <w:sz w:val="16"/>
        </w:rPr>
        <w:t xml:space="preserve"> consumer choice (“have it your way”), </w:t>
      </w:r>
      <w:r w:rsidRPr="00720F17">
        <w:rPr>
          <w:rStyle w:val="Emphasis"/>
        </w:rPr>
        <w:t>self-care</w:t>
      </w:r>
      <w:r w:rsidRPr="006A51F6">
        <w:rPr>
          <w:sz w:val="16"/>
        </w:rPr>
        <w:t xml:space="preserve"> (“because you’re worth it”), and personal uniqueness (“be together, not the same”), </w:t>
      </w:r>
      <w:r w:rsidRPr="006A51F6">
        <w:rPr>
          <w:rStyle w:val="StyleUnderline"/>
        </w:rPr>
        <w:t xml:space="preserve">and it will </w:t>
      </w:r>
      <w:r w:rsidRPr="00720F17">
        <w:rPr>
          <w:rStyle w:val="Emphasis"/>
        </w:rPr>
        <w:t>always be able to provide more avenues</w:t>
      </w:r>
      <w:r w:rsidRPr="006A51F6">
        <w:rPr>
          <w:rStyle w:val="StyleUnderline"/>
        </w:rPr>
        <w:t xml:space="preserve"> for fulfilling that desire</w:t>
      </w:r>
      <w:r w:rsidRPr="006A51F6">
        <w:rPr>
          <w:sz w:val="16"/>
        </w:rPr>
        <w:t xml:space="preserve">. This absolutely applies to </w:t>
      </w:r>
      <w:r w:rsidRPr="006A51F6">
        <w:rPr>
          <w:rStyle w:val="StyleUnderline"/>
        </w:rPr>
        <w:t>the world of writing and ideas</w:t>
      </w:r>
      <w:r w:rsidRPr="006A51F6">
        <w:rPr>
          <w:sz w:val="16"/>
        </w:rPr>
        <w:t xml:space="preserve">, which </w:t>
      </w:r>
      <w:r w:rsidRPr="006A51F6">
        <w:rPr>
          <w:rStyle w:val="StyleUnderline"/>
        </w:rPr>
        <w:t xml:space="preserve">appear to us in an </w:t>
      </w:r>
      <w:r w:rsidRPr="00720F17">
        <w:rPr>
          <w:rStyle w:val="Emphasis"/>
        </w:rPr>
        <w:t>endless</w:t>
      </w:r>
      <w:r w:rsidRPr="006A51F6">
        <w:rPr>
          <w:rStyle w:val="StyleUnderline"/>
        </w:rPr>
        <w:t xml:space="preserve">, </w:t>
      </w:r>
      <w:r w:rsidRPr="00720F17">
        <w:rPr>
          <w:rStyle w:val="Emphasis"/>
        </w:rPr>
        <w:t>Matrix-style candy store</w:t>
      </w:r>
      <w:r w:rsidRPr="006A51F6">
        <w:rPr>
          <w:rStyle w:val="StyleUnderline"/>
        </w:rPr>
        <w:t xml:space="preserve"> from which we can </w:t>
      </w:r>
      <w:r w:rsidRPr="00720F17">
        <w:rPr>
          <w:rStyle w:val="Emphasis"/>
        </w:rPr>
        <w:t>choose whatever we need</w:t>
      </w:r>
      <w:r w:rsidRPr="006A51F6">
        <w:rPr>
          <w:rStyle w:val="StyleUnderline"/>
        </w:rPr>
        <w:t xml:space="preserve"> to suit </w:t>
      </w:r>
      <w:r w:rsidRPr="00720F17">
        <w:rPr>
          <w:rStyle w:val="Emphasis"/>
        </w:rPr>
        <w:t>whatever we want to be</w:t>
      </w:r>
      <w:r w:rsidRPr="006A51F6">
        <w:rPr>
          <w:rStyle w:val="StyleUnderline"/>
        </w:rPr>
        <w:t xml:space="preserve"> at </w:t>
      </w:r>
      <w:r w:rsidRPr="00720F17">
        <w:rPr>
          <w:rStyle w:val="Emphasis"/>
        </w:rPr>
        <w:t>any given time</w:t>
      </w:r>
      <w:r w:rsidRPr="006A51F6">
        <w:rPr>
          <w:sz w:val="16"/>
        </w:rPr>
        <w:t>.</w:t>
      </w:r>
    </w:p>
    <w:p w:rsidR="00670482" w:rsidRPr="006A51F6" w:rsidRDefault="00670482" w:rsidP="00670482">
      <w:pPr>
        <w:rPr>
          <w:sz w:val="16"/>
        </w:rPr>
      </w:pPr>
      <w:r w:rsidRPr="006A51F6">
        <w:rPr>
          <w:sz w:val="16"/>
        </w:rPr>
        <w:t xml:space="preserve">As Dean points out, this process is increasingly embedded in our hard- and software. </w:t>
      </w:r>
      <w:r w:rsidRPr="006A51F6">
        <w:rPr>
          <w:rStyle w:val="StyleUnderline"/>
        </w:rPr>
        <w:t>Mass production of digital revolution technologies</w:t>
      </w:r>
      <w:r w:rsidRPr="006A51F6">
        <w:rPr>
          <w:sz w:val="16"/>
        </w:rPr>
        <w:t xml:space="preserve"> (computers, the internet, digital and smart phones, etc.) </w:t>
      </w:r>
      <w:r w:rsidRPr="006A51F6">
        <w:rPr>
          <w:rStyle w:val="StyleUnderline"/>
        </w:rPr>
        <w:t xml:space="preserve">have provided the </w:t>
      </w:r>
      <w:r w:rsidRPr="00720F17">
        <w:rPr>
          <w:rStyle w:val="Emphasis"/>
        </w:rPr>
        <w:t>perfect media environment</w:t>
      </w:r>
      <w:r w:rsidRPr="006A51F6">
        <w:rPr>
          <w:rStyle w:val="StyleUnderline"/>
        </w:rPr>
        <w:t xml:space="preserve"> for neoliberalism to </w:t>
      </w:r>
      <w:r w:rsidRPr="00720F17">
        <w:rPr>
          <w:rStyle w:val="Emphasis"/>
        </w:rPr>
        <w:t>materialize these changes to humanity</w:t>
      </w:r>
      <w:r w:rsidRPr="006A51F6">
        <w:rPr>
          <w:rStyle w:val="StyleUnderline"/>
        </w:rPr>
        <w:t xml:space="preserve"> in the form of communicative capitalism</w:t>
      </w:r>
      <w:r w:rsidRPr="006A51F6">
        <w:rPr>
          <w:sz w:val="16"/>
        </w:rPr>
        <w:t xml:space="preserve">. And it’s not hard to see how </w:t>
      </w:r>
      <w:r w:rsidRPr="006A51F6">
        <w:rPr>
          <w:rStyle w:val="StyleUnderline"/>
        </w:rPr>
        <w:t xml:space="preserve">such changes have </w:t>
      </w:r>
      <w:r w:rsidRPr="00720F17">
        <w:rPr>
          <w:rStyle w:val="Emphasis"/>
        </w:rPr>
        <w:t>profoundly altered the market</w:t>
      </w:r>
      <w:r w:rsidRPr="006A51F6">
        <w:rPr>
          <w:rStyle w:val="StyleUnderline"/>
        </w:rPr>
        <w:t xml:space="preserve"> for leftist thinking and political criticism</w:t>
      </w:r>
      <w:r w:rsidRPr="006A51F6">
        <w:rPr>
          <w:sz w:val="16"/>
        </w:rPr>
        <w:t xml:space="preserve">. As a marriage between new technologies and the neoliberal project, </w:t>
      </w:r>
      <w:r w:rsidRPr="006A51F6">
        <w:rPr>
          <w:rStyle w:val="StyleUnderline"/>
        </w:rPr>
        <w:t xml:space="preserve">communicative capitalism gets us to </w:t>
      </w:r>
      <w:r w:rsidRPr="00720F17">
        <w:rPr>
          <w:rStyle w:val="Emphasis"/>
        </w:rPr>
        <w:t>buy into</w:t>
      </w:r>
      <w:r w:rsidRPr="006A51F6">
        <w:rPr>
          <w:rStyle w:val="StyleUnderline"/>
        </w:rPr>
        <w:t xml:space="preserve">, </w:t>
      </w:r>
      <w:r w:rsidRPr="00720F17">
        <w:rPr>
          <w:rStyle w:val="Emphasis"/>
        </w:rPr>
        <w:t>become dependent on</w:t>
      </w:r>
      <w:r w:rsidRPr="006A51F6">
        <w:rPr>
          <w:rStyle w:val="StyleUnderline"/>
        </w:rPr>
        <w:t xml:space="preserve">, and even </w:t>
      </w:r>
      <w:r w:rsidRPr="00720F17">
        <w:rPr>
          <w:rStyle w:val="Emphasis"/>
        </w:rPr>
        <w:t>celebrate the things</w:t>
      </w:r>
      <w:r w:rsidRPr="006A51F6">
        <w:rPr>
          <w:rStyle w:val="StyleUnderline"/>
        </w:rPr>
        <w:t xml:space="preserve"> that are </w:t>
      </w:r>
      <w:r w:rsidRPr="00720F17">
        <w:rPr>
          <w:rStyle w:val="Emphasis"/>
        </w:rPr>
        <w:t>wiping our political resistance off the map</w:t>
      </w:r>
      <w:r w:rsidRPr="006A51F6">
        <w:rPr>
          <w:sz w:val="16"/>
        </w:rPr>
        <w:t>.</w:t>
      </w:r>
    </w:p>
    <w:p w:rsidR="00670482" w:rsidRPr="006A51F6" w:rsidRDefault="00670482" w:rsidP="00670482">
      <w:pPr>
        <w:rPr>
          <w:sz w:val="16"/>
        </w:rPr>
      </w:pPr>
      <w:r w:rsidRPr="006A51F6">
        <w:rPr>
          <w:rStyle w:val="StyleUnderline"/>
        </w:rPr>
        <w:t xml:space="preserve">Communicative capitalism opens up more opportunities for the left to </w:t>
      </w:r>
      <w:r w:rsidRPr="00720F17">
        <w:rPr>
          <w:rStyle w:val="Emphasis"/>
        </w:rPr>
        <w:t>communicate</w:t>
      </w:r>
      <w:r w:rsidRPr="006A51F6">
        <w:rPr>
          <w:rStyle w:val="StyleUnderline"/>
        </w:rPr>
        <w:t xml:space="preserve">, to </w:t>
      </w:r>
      <w:r w:rsidRPr="00720F17">
        <w:rPr>
          <w:rStyle w:val="Emphasis"/>
        </w:rPr>
        <w:t>publish</w:t>
      </w:r>
      <w:r w:rsidRPr="006A51F6">
        <w:rPr>
          <w:rStyle w:val="StyleUnderline"/>
        </w:rPr>
        <w:t xml:space="preserve">, to </w:t>
      </w:r>
      <w:r w:rsidRPr="00720F17">
        <w:rPr>
          <w:rStyle w:val="Emphasis"/>
        </w:rPr>
        <w:t>reach</w:t>
      </w:r>
      <w:r w:rsidRPr="006A51F6">
        <w:rPr>
          <w:rStyle w:val="StyleUnderline"/>
        </w:rPr>
        <w:t xml:space="preserve"> and “</w:t>
      </w:r>
      <w:r w:rsidRPr="00720F17">
        <w:rPr>
          <w:rStyle w:val="Emphasis"/>
        </w:rPr>
        <w:t>connect</w:t>
      </w:r>
      <w:r w:rsidRPr="006A51F6">
        <w:rPr>
          <w:rStyle w:val="StyleUnderline"/>
        </w:rPr>
        <w:t xml:space="preserve">” with people, while also ensuring that such activities </w:t>
      </w:r>
      <w:r w:rsidRPr="00720F17">
        <w:rPr>
          <w:rStyle w:val="Emphasis"/>
        </w:rPr>
        <w:t>actually strengthen the very beast we love to think about overthrowing</w:t>
      </w:r>
      <w:r w:rsidRPr="006A51F6">
        <w:rPr>
          <w:sz w:val="16"/>
        </w:rPr>
        <w:t xml:space="preserve">. This isn’t just because our surfing, clicking, and communicating are providing digital marketers and data harvesters with new revenue streams and profit centers. </w:t>
      </w:r>
      <w:r w:rsidRPr="006A51F6">
        <w:rPr>
          <w:rStyle w:val="StyleUnderline"/>
        </w:rPr>
        <w:t xml:space="preserve">The </w:t>
      </w:r>
      <w:r w:rsidRPr="00720F17">
        <w:rPr>
          <w:rStyle w:val="Emphasis"/>
        </w:rPr>
        <w:t>real tectonic shift</w:t>
      </w:r>
      <w:r w:rsidRPr="006A51F6">
        <w:rPr>
          <w:rStyle w:val="StyleUnderline"/>
        </w:rPr>
        <w:t xml:space="preserve"> here is the creation of a </w:t>
      </w:r>
      <w:r w:rsidRPr="00720F17">
        <w:rPr>
          <w:rStyle w:val="Emphasis"/>
        </w:rPr>
        <w:t>digital universe</w:t>
      </w:r>
      <w:r w:rsidRPr="006A51F6">
        <w:rPr>
          <w:rStyle w:val="StyleUnderline"/>
        </w:rPr>
        <w:t xml:space="preserve">, a realm where people can play out the fantasy of democracy while </w:t>
      </w:r>
      <w:r w:rsidRPr="00720F17">
        <w:rPr>
          <w:rStyle w:val="Emphasis"/>
        </w:rPr>
        <w:t>growing evermore detached</w:t>
      </w:r>
      <w:r w:rsidRPr="006A51F6">
        <w:rPr>
          <w:rStyle w:val="StyleUnderline"/>
        </w:rPr>
        <w:t xml:space="preserve"> from the “</w:t>
      </w:r>
      <w:r w:rsidRPr="00720F17">
        <w:rPr>
          <w:rStyle w:val="Emphasis"/>
        </w:rPr>
        <w:t>real world</w:t>
      </w:r>
      <w:r w:rsidRPr="006A51F6">
        <w:rPr>
          <w:rStyle w:val="StyleUnderline"/>
        </w:rPr>
        <w:t>” of neoliberal politics</w:t>
      </w:r>
      <w:r w:rsidRPr="006A51F6">
        <w:rPr>
          <w:sz w:val="16"/>
        </w:rPr>
        <w:t>. Leftist political criticism in the twenty-first century, like everything else that circulates through our datastreams, is fundamentally caught up in, and restructured by, the physics of that universe.</w:t>
      </w:r>
    </w:p>
    <w:p w:rsidR="00670482" w:rsidRPr="00720F17" w:rsidRDefault="00670482" w:rsidP="00670482">
      <w:pPr>
        <w:rPr>
          <w:sz w:val="10"/>
          <w:szCs w:val="10"/>
        </w:rPr>
      </w:pPr>
      <w:r w:rsidRPr="00720F17">
        <w:rPr>
          <w:sz w:val="10"/>
          <w:szCs w:val="10"/>
        </w:rPr>
        <w:t>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it assures us that we’re actually carrying out our democratic duties of communicating, speaking out, deliberating, and sharing (more so than ever before) while also ensuring that our politics are limited to just that: the circulation of content. “In this mediated dimension,” Dean writes, “politicians, governments, and activists struggle for visibility, currency, and, in the now quaint term from the dot-com years, mindshare. On the other hand . . . institutional politics, the day-to-day activities of bureaucracies, lawmakers, judges, and the apparatuses of the police and national security state . . . seem to run independently of the politics that circulates as content.”</w:t>
      </w:r>
    </w:p>
    <w:p w:rsidR="00670482" w:rsidRPr="00720F17" w:rsidRDefault="00670482" w:rsidP="00670482">
      <w:pPr>
        <w:rPr>
          <w:sz w:val="10"/>
          <w:szCs w:val="10"/>
        </w:rPr>
      </w:pPr>
      <w:r w:rsidRPr="00720F17">
        <w:rPr>
          <w:sz w:val="10"/>
          <w:szCs w:val="10"/>
        </w:rPr>
        <w:t>Now, this isn’t to say that all digital politics is useless and that all leftist criticism that does the bulk of its circulation online is purely cerebral “slacktivism.” Digital technologies have indeed made some significant political action possible. And, of course, things have gotten particularly interesting with Trump, who actually does seem to be greatly affected by what goes on in the anything-goes world of the internet. But that doesn’t mean that the left can pretend it isn’t, like everyone else, still caught in this perverse and debilitating system.</w:t>
      </w:r>
    </w:p>
    <w:p w:rsidR="00670482" w:rsidRPr="00720F17" w:rsidRDefault="00670482" w:rsidP="00670482">
      <w:pPr>
        <w:rPr>
          <w:sz w:val="10"/>
          <w:szCs w:val="10"/>
        </w:rPr>
      </w:pPr>
      <w:r w:rsidRPr="00720F17">
        <w:rPr>
          <w:sz w:val="10"/>
          <w:szCs w:val="10"/>
        </w:rPr>
        <w:t>We are facing a media market and a political arena in which communication aggressively comes hither as an end in itself, alongside a purely instrumental model of “democracy” as the circulation of content with no need to promote action. We are trying to write our way out of a networked system that has already captured our writing as another commodity for people to choose from, as consumers, in order to suit their individual, not collective, tastes in leftist critique. This isn’t to say that failure is a foregone conclusion, though; it is, however, to say that, in order to begin conceptualizing how we might actually win in the marketplace of ideas, we need to take full and honest measure of how the game board tilts.</w:t>
      </w:r>
    </w:p>
    <w:p w:rsidR="00670482" w:rsidRPr="006A51F6" w:rsidRDefault="00670482" w:rsidP="00670482">
      <w:pPr>
        <w:rPr>
          <w:sz w:val="16"/>
        </w:rPr>
      </w:pPr>
      <w:r w:rsidRPr="006A51F6">
        <w:rPr>
          <w:sz w:val="16"/>
        </w:rPr>
        <w:t xml:space="preserve">While the age of Trump is bringing more eyeballs to our articles and more subscribers to sustain our efforts, that has little to no impact on the much larger problems confronting leftist criticism and politics under communicative capitalism. In fact, </w:t>
      </w:r>
      <w:r w:rsidRPr="006A51F6">
        <w:rPr>
          <w:rStyle w:val="StyleUnderline"/>
        </w:rPr>
        <w:t xml:space="preserve">such </w:t>
      </w:r>
      <w:r w:rsidRPr="00720F17">
        <w:rPr>
          <w:rStyle w:val="Emphasis"/>
        </w:rPr>
        <w:t>provisional victories</w:t>
      </w:r>
      <w:r w:rsidRPr="006A51F6">
        <w:rPr>
          <w:sz w:val="16"/>
        </w:rPr>
        <w:t xml:space="preserve"> in the digital mediasphere </w:t>
      </w:r>
      <w:r w:rsidRPr="00720F17">
        <w:rPr>
          <w:rStyle w:val="Emphasis"/>
        </w:rPr>
        <w:t>might actually be bad</w:t>
      </w:r>
      <w:r w:rsidRPr="006A51F6">
        <w:rPr>
          <w:rStyle w:val="StyleUnderline"/>
        </w:rPr>
        <w:t xml:space="preserve"> if they </w:t>
      </w:r>
      <w:r w:rsidRPr="00720F17">
        <w:rPr>
          <w:rStyle w:val="Emphasis"/>
        </w:rPr>
        <w:t>lull us into the false sense</w:t>
      </w:r>
      <w:r w:rsidRPr="006A51F6">
        <w:rPr>
          <w:rStyle w:val="StyleUnderline"/>
        </w:rPr>
        <w:t xml:space="preserve"> that things are </w:t>
      </w:r>
      <w:r w:rsidRPr="00720F17">
        <w:rPr>
          <w:rStyle w:val="Emphasis"/>
        </w:rPr>
        <w:t>going smoothly</w:t>
      </w:r>
      <w:r w:rsidRPr="006A51F6">
        <w:rPr>
          <w:rStyle w:val="StyleUnderline"/>
        </w:rPr>
        <w:t xml:space="preserve"> and that </w:t>
      </w:r>
      <w:r w:rsidRPr="00720F17">
        <w:rPr>
          <w:rStyle w:val="Emphasis"/>
        </w:rPr>
        <w:t>our ideas</w:t>
      </w:r>
      <w:r w:rsidRPr="006A51F6">
        <w:rPr>
          <w:rStyle w:val="StyleUnderline"/>
        </w:rPr>
        <w:t xml:space="preserve"> and </w:t>
      </w:r>
      <w:r w:rsidRPr="00720F17">
        <w:rPr>
          <w:rStyle w:val="Emphasis"/>
        </w:rPr>
        <w:t>arguments</w:t>
      </w:r>
      <w:r w:rsidRPr="006A51F6">
        <w:rPr>
          <w:rStyle w:val="StyleUnderline"/>
        </w:rPr>
        <w:t xml:space="preserve"> are becoming </w:t>
      </w:r>
      <w:r w:rsidRPr="00720F17">
        <w:rPr>
          <w:rStyle w:val="Emphasis"/>
        </w:rPr>
        <w:t>gradually more ubiquitous</w:t>
      </w:r>
      <w:r w:rsidRPr="006A51F6">
        <w:rPr>
          <w:rStyle w:val="StyleUnderline"/>
        </w:rPr>
        <w:t xml:space="preserve">. When contrasted with </w:t>
      </w:r>
      <w:r w:rsidRPr="00720F17">
        <w:rPr>
          <w:rStyle w:val="Emphasis"/>
        </w:rPr>
        <w:t>historic levels of inequality</w:t>
      </w:r>
      <w:r w:rsidRPr="006A51F6">
        <w:rPr>
          <w:rStyle w:val="StyleUnderline"/>
        </w:rPr>
        <w:t xml:space="preserve">, </w:t>
      </w:r>
      <w:r w:rsidRPr="00720F17">
        <w:rPr>
          <w:rStyle w:val="Emphasis"/>
        </w:rPr>
        <w:t>perpetual war</w:t>
      </w:r>
      <w:r w:rsidRPr="006A51F6">
        <w:rPr>
          <w:rStyle w:val="StyleUnderline"/>
        </w:rPr>
        <w:t xml:space="preserve">, </w:t>
      </w:r>
      <w:r w:rsidRPr="00720F17">
        <w:rPr>
          <w:rStyle w:val="Emphasis"/>
        </w:rPr>
        <w:t>climate instability</w:t>
      </w:r>
      <w:r w:rsidRPr="006A51F6">
        <w:rPr>
          <w:rStyle w:val="StyleUnderline"/>
        </w:rPr>
        <w:t xml:space="preserve">, the </w:t>
      </w:r>
      <w:r w:rsidRPr="00720F17">
        <w:rPr>
          <w:rStyle w:val="Emphasis"/>
        </w:rPr>
        <w:t>Trumpian takeover</w:t>
      </w:r>
      <w:r w:rsidRPr="006A51F6">
        <w:rPr>
          <w:rStyle w:val="StyleUnderline"/>
        </w:rPr>
        <w:t xml:space="preserve"> of American government, etc., the </w:t>
      </w:r>
      <w:r w:rsidRPr="00720F17">
        <w:rPr>
          <w:rStyle w:val="Emphasis"/>
        </w:rPr>
        <w:t>very notion that greater circulation corresponds to leftist success proves</w:t>
      </w:r>
      <w:r w:rsidRPr="006A51F6">
        <w:rPr>
          <w:sz w:val="16"/>
        </w:rPr>
        <w:t xml:space="preserve"> that the digital universe is every bit as </w:t>
      </w:r>
      <w:r w:rsidRPr="00720F17">
        <w:rPr>
          <w:rStyle w:val="Emphasis"/>
        </w:rPr>
        <w:t>disconnected</w:t>
      </w:r>
      <w:r w:rsidRPr="006A51F6">
        <w:rPr>
          <w:sz w:val="16"/>
        </w:rPr>
        <w:t xml:space="preserve"> from everything else as Dean claims.</w:t>
      </w:r>
    </w:p>
    <w:p w:rsidR="00670482" w:rsidRPr="006A51F6" w:rsidRDefault="00670482" w:rsidP="00670482">
      <w:pPr>
        <w:rPr>
          <w:sz w:val="16"/>
        </w:rPr>
      </w:pPr>
      <w:r w:rsidRPr="006A51F6">
        <w:rPr>
          <w:sz w:val="16"/>
        </w:rPr>
        <w:t xml:space="preserve">“Traffic,” “circulation,” and “uniques” are the expressed goals of any publication in the digital age. These are the metrics keeping most publications alive. But </w:t>
      </w:r>
      <w:r w:rsidRPr="006A51F6">
        <w:rPr>
          <w:rStyle w:val="StyleUnderline"/>
        </w:rPr>
        <w:t>we are</w:t>
      </w:r>
      <w:r w:rsidRPr="006A51F6">
        <w:rPr>
          <w:sz w:val="16"/>
        </w:rPr>
        <w:t xml:space="preserve"> </w:t>
      </w:r>
      <w:r w:rsidRPr="00720F17">
        <w:rPr>
          <w:sz w:val="16"/>
        </w:rPr>
        <w:t xml:space="preserve">suicidally </w:t>
      </w:r>
      <w:r w:rsidRPr="00720F17">
        <w:rPr>
          <w:rStyle w:val="Emphasis"/>
        </w:rPr>
        <w:t>[tragically] misguided</w:t>
      </w:r>
      <w:r w:rsidRPr="006A51F6">
        <w:rPr>
          <w:rStyle w:val="StyleUnderline"/>
        </w:rPr>
        <w:t xml:space="preserve"> to think that these things </w:t>
      </w:r>
      <w:r w:rsidRPr="00720F17">
        <w:rPr>
          <w:rStyle w:val="Emphasis"/>
        </w:rPr>
        <w:t>correspond to any graspable success</w:t>
      </w:r>
      <w:r w:rsidRPr="006A51F6">
        <w:rPr>
          <w:rStyle w:val="StyleUnderline"/>
        </w:rPr>
        <w:t xml:space="preserve"> for the left itself or its internal “</w:t>
      </w:r>
      <w:r w:rsidRPr="00720F17">
        <w:rPr>
          <w:rStyle w:val="Emphasis"/>
        </w:rPr>
        <w:t>battle of ideas</w:t>
      </w:r>
      <w:r w:rsidRPr="006A51F6">
        <w:rPr>
          <w:rStyle w:val="StyleUnderline"/>
        </w:rPr>
        <w:t>.”</w:t>
      </w:r>
      <w:r w:rsidRPr="006A51F6">
        <w:rPr>
          <w:sz w:val="16"/>
        </w:rPr>
        <w:t xml:space="preserve"> To make this sobering point more sobering, we can use these same metrics to note that the top leftist publications are still getting traffic-whipped by morons like Tomi Lahren or even Rush Limbaugh.</w:t>
      </w:r>
    </w:p>
    <w:p w:rsidR="00670482" w:rsidRPr="006A51F6" w:rsidRDefault="00670482" w:rsidP="00670482">
      <w:pPr>
        <w:rPr>
          <w:sz w:val="16"/>
        </w:rPr>
      </w:pPr>
      <w:r w:rsidRPr="006A51F6">
        <w:rPr>
          <w:sz w:val="16"/>
        </w:rPr>
        <w:t xml:space="preserve">Even worse, </w:t>
      </w:r>
      <w:r w:rsidRPr="006A51F6">
        <w:rPr>
          <w:rStyle w:val="StyleUnderline"/>
        </w:rPr>
        <w:t xml:space="preserve">for venues of leftist political criticism, there’s a </w:t>
      </w:r>
      <w:r w:rsidRPr="00720F17">
        <w:rPr>
          <w:rStyle w:val="Emphasis"/>
        </w:rPr>
        <w:t>general sense</w:t>
      </w:r>
      <w:r w:rsidRPr="006A51F6">
        <w:rPr>
          <w:rStyle w:val="StyleUnderline"/>
        </w:rPr>
        <w:t xml:space="preserve"> that we can </w:t>
      </w:r>
      <w:r w:rsidRPr="00720F17">
        <w:rPr>
          <w:rStyle w:val="Emphasis"/>
        </w:rPr>
        <w:t>gain traffic now</w:t>
      </w:r>
      <w:r w:rsidRPr="006A51F6">
        <w:rPr>
          <w:rStyle w:val="StyleUnderline"/>
        </w:rPr>
        <w:t xml:space="preserve">, </w:t>
      </w:r>
      <w:r w:rsidRPr="00720F17">
        <w:rPr>
          <w:rStyle w:val="Emphasis"/>
        </w:rPr>
        <w:t>build up a base</w:t>
      </w:r>
      <w:r w:rsidRPr="006A51F6">
        <w:rPr>
          <w:rStyle w:val="StyleUnderline"/>
        </w:rPr>
        <w:t xml:space="preserve">, and </w:t>
      </w:r>
      <w:r w:rsidRPr="00720F17">
        <w:rPr>
          <w:rStyle w:val="Emphasis"/>
        </w:rPr>
        <w:t>mobilize later</w:t>
      </w:r>
      <w:r w:rsidRPr="006A51F6">
        <w:rPr>
          <w:sz w:val="16"/>
        </w:rPr>
        <w:t xml:space="preserve">. But, again, </w:t>
      </w:r>
      <w:r w:rsidRPr="006A51F6">
        <w:rPr>
          <w:rStyle w:val="StyleUnderline"/>
        </w:rPr>
        <w:t xml:space="preserve">one </w:t>
      </w:r>
      <w:r w:rsidRPr="00720F17">
        <w:rPr>
          <w:rStyle w:val="Emphasis"/>
        </w:rPr>
        <w:t>has to wonder</w:t>
      </w:r>
      <w:r w:rsidRPr="006A51F6">
        <w:rPr>
          <w:rStyle w:val="StyleUnderline"/>
        </w:rPr>
        <w:t xml:space="preserve"> if </w:t>
      </w:r>
      <w:r w:rsidRPr="00720F17">
        <w:rPr>
          <w:rStyle w:val="Emphasis"/>
        </w:rPr>
        <w:t>increasing our circulation</w:t>
      </w:r>
      <w:r w:rsidRPr="006A51F6">
        <w:rPr>
          <w:rStyle w:val="StyleUnderline"/>
        </w:rPr>
        <w:t xml:space="preserve"> corresponds to </w:t>
      </w:r>
      <w:r w:rsidRPr="00720F17">
        <w:rPr>
          <w:rStyle w:val="Emphasis"/>
        </w:rPr>
        <w:t>building a base</w:t>
      </w:r>
      <w:r w:rsidRPr="006A51F6">
        <w:rPr>
          <w:rStyle w:val="StyleUnderline"/>
        </w:rPr>
        <w:t xml:space="preserve"> that can </w:t>
      </w:r>
      <w:r w:rsidRPr="00720F17">
        <w:rPr>
          <w:rStyle w:val="Emphasis"/>
        </w:rPr>
        <w:t>actually be mobilized</w:t>
      </w:r>
      <w:r w:rsidRPr="006A51F6">
        <w:rPr>
          <w:rStyle w:val="StyleUnderline"/>
        </w:rPr>
        <w:t xml:space="preserve"> when “</w:t>
      </w:r>
      <w:r w:rsidRPr="00720F17">
        <w:rPr>
          <w:rStyle w:val="Emphasis"/>
        </w:rPr>
        <w:t>the time is right</w:t>
      </w:r>
      <w:r w:rsidRPr="006A51F6">
        <w:rPr>
          <w:rStyle w:val="StyleUnderline"/>
        </w:rPr>
        <w:t>.”</w:t>
      </w:r>
      <w:r w:rsidRPr="006A51F6">
        <w:rPr>
          <w:sz w:val="16"/>
        </w:rPr>
        <w:t xml:space="preserve"> My reluctant but unambiguous verdict here is that </w:t>
      </w:r>
      <w:r w:rsidRPr="00720F17">
        <w:rPr>
          <w:rStyle w:val="Emphasis"/>
        </w:rPr>
        <w:t>no</w:t>
      </w:r>
      <w:r w:rsidRPr="006A51F6">
        <w:rPr>
          <w:rStyle w:val="StyleUnderline"/>
        </w:rPr>
        <w:t xml:space="preserve">, </w:t>
      </w:r>
      <w:r w:rsidRPr="00720F17">
        <w:rPr>
          <w:rStyle w:val="Emphasis"/>
        </w:rPr>
        <w:t>we are not</w:t>
      </w:r>
      <w:r w:rsidRPr="006A51F6">
        <w:rPr>
          <w:rStyle w:val="StyleUnderline"/>
        </w:rPr>
        <w:t xml:space="preserve">. Otherwise, </w:t>
      </w:r>
      <w:r w:rsidRPr="00720F17">
        <w:rPr>
          <w:rStyle w:val="Emphasis"/>
        </w:rPr>
        <w:t>what the hell have we been waiting for</w:t>
      </w:r>
      <w:r w:rsidRPr="006A51F6">
        <w:rPr>
          <w:rStyle w:val="StyleUnderline"/>
        </w:rPr>
        <w:t>?</w:t>
      </w:r>
      <w:r w:rsidRPr="006A51F6">
        <w:rPr>
          <w:sz w:val="16"/>
        </w:rPr>
        <w:t xml:space="preserve"> Maybe we’ve already registered awareness of this at some gut level already, and we realize at bottom that </w:t>
      </w:r>
      <w:r w:rsidRPr="006A51F6">
        <w:rPr>
          <w:rStyle w:val="StyleUnderline"/>
        </w:rPr>
        <w:t>“</w:t>
      </w:r>
      <w:r w:rsidRPr="00720F17">
        <w:rPr>
          <w:rStyle w:val="Emphasis"/>
        </w:rPr>
        <w:t>getting more traffic</w:t>
      </w:r>
      <w:r w:rsidRPr="006A51F6">
        <w:rPr>
          <w:rStyle w:val="StyleUnderline"/>
        </w:rPr>
        <w:t xml:space="preserve">” is </w:t>
      </w:r>
      <w:r w:rsidRPr="00720F17">
        <w:rPr>
          <w:rStyle w:val="Emphasis"/>
        </w:rPr>
        <w:t>just an excuse</w:t>
      </w:r>
      <w:r w:rsidRPr="006A51F6">
        <w:rPr>
          <w:rStyle w:val="StyleUnderline"/>
        </w:rPr>
        <w:t xml:space="preserve"> we can use to </w:t>
      </w:r>
      <w:r w:rsidRPr="00720F17">
        <w:rPr>
          <w:rStyle w:val="Emphasis"/>
        </w:rPr>
        <w:t>always defer action we know won’t come</w:t>
      </w:r>
      <w:r w:rsidRPr="006A51F6">
        <w:rPr>
          <w:sz w:val="16"/>
        </w:rPr>
        <w:t>—a can we’re able to perpetually kick down a dusty, desert road to never.</w:t>
      </w:r>
    </w:p>
    <w:p w:rsidR="00670482" w:rsidRPr="006A51F6" w:rsidRDefault="00670482" w:rsidP="00670482">
      <w:pPr>
        <w:rPr>
          <w:sz w:val="16"/>
        </w:rPr>
      </w:pPr>
      <w:r w:rsidRPr="006A51F6">
        <w:rPr>
          <w:sz w:val="16"/>
        </w:rPr>
        <w:t xml:space="preserve">For the new generation, </w:t>
      </w:r>
      <w:r w:rsidRPr="00720F17">
        <w:rPr>
          <w:rStyle w:val="Emphasis"/>
        </w:rPr>
        <w:t>socialism is rising</w:t>
      </w:r>
      <w:r w:rsidRPr="006A51F6">
        <w:rPr>
          <w:rStyle w:val="StyleUnderline"/>
        </w:rPr>
        <w:t xml:space="preserve"> as a </w:t>
      </w:r>
      <w:r w:rsidRPr="00720F17">
        <w:rPr>
          <w:rStyle w:val="Emphasis"/>
        </w:rPr>
        <w:t>forceful feeling</w:t>
      </w:r>
      <w:r w:rsidRPr="006A51F6">
        <w:rPr>
          <w:sz w:val="16"/>
        </w:rPr>
        <w:t xml:space="preserve">, yes, </w:t>
      </w:r>
      <w:r w:rsidRPr="006A51F6">
        <w:rPr>
          <w:rStyle w:val="StyleUnderline"/>
        </w:rPr>
        <w:t xml:space="preserve">but it’s </w:t>
      </w:r>
      <w:r w:rsidRPr="00720F17">
        <w:rPr>
          <w:rStyle w:val="Emphasis"/>
        </w:rPr>
        <w:t>still incredibly nebulous</w:t>
      </w:r>
      <w:r w:rsidRPr="006A51F6">
        <w:rPr>
          <w:sz w:val="16"/>
        </w:rPr>
        <w:t xml:space="preserve">. So nebulous, in fact, that many of us millennials still wanted to see if it could attach itself to, and become concrete through, the resistant body of a thoroughly neoliberal Democratic Party. It can’t. And </w:t>
      </w:r>
      <w:r w:rsidRPr="006A51F6">
        <w:rPr>
          <w:rStyle w:val="StyleUnderline"/>
        </w:rPr>
        <w:t xml:space="preserve">it </w:t>
      </w:r>
      <w:r w:rsidRPr="00720F17">
        <w:rPr>
          <w:rStyle w:val="Emphasis"/>
        </w:rPr>
        <w:t>must now be called forth into</w:t>
      </w:r>
      <w:r w:rsidRPr="006A51F6">
        <w:rPr>
          <w:sz w:val="16"/>
        </w:rPr>
        <w:t xml:space="preserve"> other </w:t>
      </w:r>
      <w:r w:rsidRPr="00720F17">
        <w:rPr>
          <w:rStyle w:val="Emphasis"/>
        </w:rPr>
        <w:t>viable forms</w:t>
      </w:r>
      <w:r w:rsidRPr="006A51F6">
        <w:rPr>
          <w:rStyle w:val="StyleUnderline"/>
        </w:rPr>
        <w:t xml:space="preserve"> that can be </w:t>
      </w:r>
      <w:r w:rsidRPr="00720F17">
        <w:rPr>
          <w:rStyle w:val="Emphasis"/>
        </w:rPr>
        <w:t>followed</w:t>
      </w:r>
      <w:r w:rsidRPr="006A51F6">
        <w:rPr>
          <w:rStyle w:val="StyleUnderline"/>
        </w:rPr>
        <w:t xml:space="preserve"> and </w:t>
      </w:r>
      <w:r w:rsidRPr="00720F17">
        <w:rPr>
          <w:rStyle w:val="Emphasis"/>
        </w:rPr>
        <w:t>supported</w:t>
      </w:r>
      <w:r w:rsidRPr="006A51F6">
        <w:rPr>
          <w:rStyle w:val="StyleUnderline"/>
        </w:rPr>
        <w:t xml:space="preserve">, or else it will </w:t>
      </w:r>
      <w:r w:rsidRPr="00720F17">
        <w:rPr>
          <w:rStyle w:val="Emphasis"/>
        </w:rPr>
        <w:t>join the other wandering souls</w:t>
      </w:r>
      <w:r w:rsidRPr="006A51F6">
        <w:rPr>
          <w:rStyle w:val="StyleUnderline"/>
        </w:rPr>
        <w:t xml:space="preserve"> of bodiless leftist ideas that give us all </w:t>
      </w:r>
      <w:r w:rsidRPr="00720F17">
        <w:rPr>
          <w:rStyle w:val="Emphasis"/>
        </w:rPr>
        <w:t>plenty to write about</w:t>
      </w:r>
      <w:r w:rsidRPr="006A51F6">
        <w:rPr>
          <w:rStyle w:val="StyleUnderline"/>
        </w:rPr>
        <w:t xml:space="preserve"> and </w:t>
      </w:r>
      <w:r w:rsidRPr="00720F17">
        <w:rPr>
          <w:rStyle w:val="Emphasis"/>
        </w:rPr>
        <w:t>little to hope for</w:t>
      </w:r>
      <w:r w:rsidRPr="006A51F6">
        <w:rPr>
          <w:sz w:val="16"/>
        </w:rPr>
        <w:t>.</w:t>
      </w:r>
    </w:p>
    <w:p w:rsidR="00670482" w:rsidRPr="006A51F6" w:rsidRDefault="00670482" w:rsidP="00670482">
      <w:pPr>
        <w:rPr>
          <w:rStyle w:val="StyleUnderline"/>
        </w:rPr>
      </w:pPr>
      <w:r w:rsidRPr="00720F17">
        <w:rPr>
          <w:rStyle w:val="Emphasis"/>
        </w:rPr>
        <w:t>Just acknowledging these obstacles</w:t>
      </w:r>
      <w:r w:rsidRPr="006A51F6">
        <w:rPr>
          <w:rStyle w:val="StyleUnderline"/>
        </w:rPr>
        <w:t xml:space="preserve"> for leftist political criticism </w:t>
      </w:r>
      <w:r w:rsidRPr="00720F17">
        <w:rPr>
          <w:rStyle w:val="Emphasis"/>
        </w:rPr>
        <w:t>won’t make them go away</w:t>
      </w:r>
      <w:r w:rsidRPr="006A51F6">
        <w:rPr>
          <w:rStyle w:val="StyleUnderline"/>
        </w:rPr>
        <w:t xml:space="preserve">. To </w:t>
      </w:r>
      <w:r w:rsidRPr="00720F17">
        <w:rPr>
          <w:rStyle w:val="Emphasis"/>
        </w:rPr>
        <w:t>fight for a leftist future while combating the traps of communicative capitalism</w:t>
      </w:r>
      <w:r w:rsidRPr="006A51F6">
        <w:rPr>
          <w:rStyle w:val="StyleUnderline"/>
        </w:rPr>
        <w:t xml:space="preserve">, we </w:t>
      </w:r>
      <w:r w:rsidRPr="00720F17">
        <w:rPr>
          <w:rStyle w:val="Emphasis"/>
        </w:rPr>
        <w:t>need to do more</w:t>
      </w:r>
      <w:r w:rsidRPr="006A51F6">
        <w:rPr>
          <w:rStyle w:val="StyleUnderline"/>
        </w:rPr>
        <w:t>, and some of it won’t be pleasant</w:t>
      </w:r>
      <w:r w:rsidRPr="006A51F6">
        <w:rPr>
          <w:sz w:val="16"/>
        </w:rPr>
        <w:t xml:space="preserve">. It goes without saying that </w:t>
      </w:r>
      <w:r w:rsidRPr="006A51F6">
        <w:rPr>
          <w:rStyle w:val="StyleUnderline"/>
        </w:rPr>
        <w:t xml:space="preserve">leftist criticism </w:t>
      </w:r>
      <w:r w:rsidRPr="00720F17">
        <w:rPr>
          <w:rStyle w:val="Emphasis"/>
        </w:rPr>
        <w:t>can’t just point to</w:t>
      </w:r>
      <w:r w:rsidRPr="006A51F6">
        <w:rPr>
          <w:rStyle w:val="StyleUnderline"/>
        </w:rPr>
        <w:t xml:space="preserve"> or </w:t>
      </w:r>
      <w:r w:rsidRPr="00720F17">
        <w:rPr>
          <w:rStyle w:val="Emphasis"/>
        </w:rPr>
        <w:t>encourage action</w:t>
      </w:r>
      <w:r w:rsidRPr="006A51F6">
        <w:rPr>
          <w:rStyle w:val="StyleUnderline"/>
        </w:rPr>
        <w:t xml:space="preserve">; it needs to be </w:t>
      </w:r>
      <w:r w:rsidRPr="00720F17">
        <w:rPr>
          <w:rStyle w:val="Emphasis"/>
        </w:rPr>
        <w:t>steeped in it from the beginning</w:t>
      </w:r>
      <w:r w:rsidRPr="006A51F6">
        <w:rPr>
          <w:sz w:val="16"/>
        </w:rPr>
        <w:t xml:space="preserve">. In the same vein, </w:t>
      </w:r>
      <w:r w:rsidRPr="006A51F6">
        <w:rPr>
          <w:rStyle w:val="StyleUnderline"/>
        </w:rPr>
        <w:t xml:space="preserve">publications </w:t>
      </w:r>
      <w:r w:rsidRPr="00720F17">
        <w:rPr>
          <w:rStyle w:val="Emphasis"/>
        </w:rPr>
        <w:t>can’t just be venues for critical reflection</w:t>
      </w:r>
      <w:r w:rsidRPr="006A51F6">
        <w:rPr>
          <w:rStyle w:val="StyleUnderline"/>
        </w:rPr>
        <w:t xml:space="preserve"> on political action—they must be </w:t>
      </w:r>
      <w:r w:rsidRPr="00720F17">
        <w:rPr>
          <w:rStyle w:val="Emphasis"/>
        </w:rPr>
        <w:t>vital organs</w:t>
      </w:r>
      <w:r w:rsidRPr="006A51F6">
        <w:rPr>
          <w:rStyle w:val="StyleUnderline"/>
        </w:rPr>
        <w:t xml:space="preserve"> whose functions include </w:t>
      </w:r>
      <w:r w:rsidRPr="00720F17">
        <w:rPr>
          <w:rStyle w:val="Emphasis"/>
        </w:rPr>
        <w:t>mobilization</w:t>
      </w:r>
      <w:r w:rsidRPr="006A51F6">
        <w:rPr>
          <w:rStyle w:val="StyleUnderline"/>
        </w:rPr>
        <w:t xml:space="preserve">, </w:t>
      </w:r>
      <w:r w:rsidRPr="00720F17">
        <w:rPr>
          <w:rStyle w:val="Emphasis"/>
        </w:rPr>
        <w:t>strategizing</w:t>
      </w:r>
      <w:r w:rsidRPr="006A51F6">
        <w:rPr>
          <w:rStyle w:val="StyleUnderline"/>
        </w:rPr>
        <w:t xml:space="preserve">, and </w:t>
      </w:r>
      <w:r w:rsidRPr="00720F17">
        <w:rPr>
          <w:rStyle w:val="Emphasis"/>
        </w:rPr>
        <w:t>on-the-ground collaboration</w:t>
      </w:r>
      <w:r w:rsidRPr="006A51F6">
        <w:rPr>
          <w:rStyle w:val="StyleUnderline"/>
        </w:rPr>
        <w:t xml:space="preserve"> with the </w:t>
      </w:r>
      <w:r w:rsidRPr="00720F17">
        <w:rPr>
          <w:rStyle w:val="Emphasis"/>
        </w:rPr>
        <w:t>grassroots</w:t>
      </w:r>
      <w:r w:rsidRPr="006A51F6">
        <w:rPr>
          <w:rStyle w:val="StyleUnderline"/>
        </w:rPr>
        <w:t>.</w:t>
      </w:r>
    </w:p>
    <w:p w:rsidR="00670482" w:rsidRPr="006A51F6" w:rsidRDefault="00670482" w:rsidP="00670482">
      <w:pPr>
        <w:rPr>
          <w:sz w:val="16"/>
        </w:rPr>
      </w:pPr>
      <w:r w:rsidRPr="006A51F6">
        <w:rPr>
          <w:rStyle w:val="StyleUnderline"/>
        </w:rPr>
        <w:t xml:space="preserve">Leftist critics need to </w:t>
      </w:r>
      <w:r w:rsidRPr="00720F17">
        <w:rPr>
          <w:rStyle w:val="Emphasis"/>
        </w:rPr>
        <w:t>get out of their head</w:t>
      </w:r>
      <w:r w:rsidRPr="006A51F6">
        <w:rPr>
          <w:sz w:val="16"/>
        </w:rPr>
        <w:t xml:space="preserve"> right now (yesterday, in fact) </w:t>
      </w:r>
      <w:r w:rsidRPr="006A51F6">
        <w:rPr>
          <w:rStyle w:val="StyleUnderline"/>
        </w:rPr>
        <w:t xml:space="preserve">the idea that </w:t>
      </w:r>
      <w:r w:rsidRPr="00720F17">
        <w:rPr>
          <w:rStyle w:val="Emphasis"/>
        </w:rPr>
        <w:t>more</w:t>
      </w:r>
      <w:r w:rsidRPr="006A51F6">
        <w:rPr>
          <w:rStyle w:val="StyleUnderline"/>
        </w:rPr>
        <w:t xml:space="preserve"> and </w:t>
      </w:r>
      <w:r w:rsidRPr="00720F17">
        <w:rPr>
          <w:rStyle w:val="Emphasis"/>
        </w:rPr>
        <w:t>different critique is an end in itself</w:t>
      </w:r>
      <w:r w:rsidRPr="006A51F6">
        <w:rPr>
          <w:rStyle w:val="StyleUnderline"/>
        </w:rPr>
        <w:t xml:space="preserve">. There will </w:t>
      </w:r>
      <w:r w:rsidRPr="00720F17">
        <w:rPr>
          <w:rStyle w:val="Emphasis"/>
        </w:rPr>
        <w:t>always be opportunities</w:t>
      </w:r>
      <w:r w:rsidRPr="006A51F6">
        <w:rPr>
          <w:rStyle w:val="StyleUnderline"/>
        </w:rPr>
        <w:t xml:space="preserve"> to make </w:t>
      </w:r>
      <w:r w:rsidRPr="00720F17">
        <w:rPr>
          <w:rStyle w:val="Emphasis"/>
        </w:rPr>
        <w:t>newer</w:t>
      </w:r>
      <w:r w:rsidRPr="006A51F6">
        <w:rPr>
          <w:rStyle w:val="StyleUnderline"/>
        </w:rPr>
        <w:t xml:space="preserve"> and </w:t>
      </w:r>
      <w:r w:rsidRPr="00720F17">
        <w:rPr>
          <w:rStyle w:val="Emphasis"/>
        </w:rPr>
        <w:t>better critiques</w:t>
      </w:r>
      <w:r w:rsidRPr="006A51F6">
        <w:rPr>
          <w:rStyle w:val="StyleUnderline"/>
        </w:rPr>
        <w:t xml:space="preserve"> in the media market of communicative capitalism, but this </w:t>
      </w:r>
      <w:r w:rsidRPr="00720F17">
        <w:rPr>
          <w:rStyle w:val="Emphasis"/>
        </w:rPr>
        <w:t>doesn’t address the basic problem</w:t>
      </w:r>
      <w:r w:rsidRPr="006A51F6">
        <w:rPr>
          <w:rStyle w:val="StyleUnderline"/>
        </w:rPr>
        <w:t xml:space="preserve"> that there is now</w:t>
      </w:r>
      <w:r w:rsidRPr="006A51F6">
        <w:rPr>
          <w:sz w:val="16"/>
        </w:rPr>
        <w:t xml:space="preserve">, by most measures, </w:t>
      </w:r>
      <w:r w:rsidRPr="006A51F6">
        <w:rPr>
          <w:rStyle w:val="StyleUnderline"/>
        </w:rPr>
        <w:t xml:space="preserve">a </w:t>
      </w:r>
      <w:r w:rsidRPr="00720F17">
        <w:rPr>
          <w:rStyle w:val="Emphasis"/>
        </w:rPr>
        <w:t>glut of good criticism</w:t>
      </w:r>
      <w:r w:rsidRPr="006A51F6">
        <w:rPr>
          <w:rStyle w:val="StyleUnderline"/>
        </w:rPr>
        <w:t xml:space="preserve"> out there already. Did any of it</w:t>
      </w:r>
      <w:r w:rsidRPr="006A51F6">
        <w:rPr>
          <w:sz w:val="16"/>
        </w:rPr>
        <w:t xml:space="preserve"> secure a victory for Sanders over Clinton? Did it </w:t>
      </w:r>
      <w:r w:rsidRPr="00720F17">
        <w:rPr>
          <w:rStyle w:val="Emphasis"/>
        </w:rPr>
        <w:t>stop Trump</w:t>
      </w:r>
      <w:r w:rsidRPr="006A51F6">
        <w:rPr>
          <w:sz w:val="16"/>
        </w:rPr>
        <w:t xml:space="preserve">? Did any of it </w:t>
      </w:r>
      <w:r w:rsidRPr="00720F17">
        <w:rPr>
          <w:rStyle w:val="Emphasis"/>
        </w:rPr>
        <w:t>stall the prison-industrial complex</w:t>
      </w:r>
      <w:r w:rsidRPr="006A51F6">
        <w:rPr>
          <w:rStyle w:val="StyleUnderline"/>
        </w:rPr>
        <w:t xml:space="preserve"> or </w:t>
      </w:r>
      <w:r w:rsidRPr="00720F17">
        <w:rPr>
          <w:rStyle w:val="Emphasis"/>
        </w:rPr>
        <w:t>stop ICE raids</w:t>
      </w:r>
      <w:r w:rsidRPr="006A51F6">
        <w:rPr>
          <w:sz w:val="16"/>
        </w:rPr>
        <w:t xml:space="preserve"> under Obama and now Trump?</w:t>
      </w:r>
    </w:p>
    <w:p w:rsidR="00670482" w:rsidRPr="006A51F6" w:rsidRDefault="00670482" w:rsidP="00670482">
      <w:pPr>
        <w:rPr>
          <w:sz w:val="16"/>
        </w:rPr>
      </w:pPr>
      <w:r w:rsidRPr="006A51F6">
        <w:rPr>
          <w:rStyle w:val="StyleUnderline"/>
        </w:rPr>
        <w:t xml:space="preserve">Lack of critique is </w:t>
      </w:r>
      <w:r w:rsidRPr="00720F17">
        <w:rPr>
          <w:rStyle w:val="Emphasis"/>
        </w:rPr>
        <w:t>not our problem</w:t>
      </w:r>
      <w:r w:rsidRPr="006A51F6">
        <w:rPr>
          <w:rStyle w:val="StyleUnderline"/>
        </w:rPr>
        <w:t xml:space="preserve">—more and better </w:t>
      </w:r>
      <w:r w:rsidRPr="00720F17">
        <w:rPr>
          <w:rStyle w:val="Emphasis"/>
        </w:rPr>
        <w:t>will not alone be enough</w:t>
      </w:r>
      <w:r w:rsidRPr="006A51F6">
        <w:rPr>
          <w:rStyle w:val="StyleUnderline"/>
        </w:rPr>
        <w:t xml:space="preserve"> to strike back against these grim forces. And the </w:t>
      </w:r>
      <w:r w:rsidRPr="00720F17">
        <w:rPr>
          <w:rStyle w:val="Emphasis"/>
        </w:rPr>
        <w:t>more that we each individually entertain our</w:t>
      </w:r>
      <w:r w:rsidRPr="006A51F6">
        <w:rPr>
          <w:sz w:val="16"/>
        </w:rPr>
        <w:t xml:space="preserve"> egoistic </w:t>
      </w:r>
      <w:r w:rsidRPr="00720F17">
        <w:rPr>
          <w:rStyle w:val="Emphasis"/>
        </w:rPr>
        <w:t>desire</w:t>
      </w:r>
      <w:r w:rsidRPr="006A51F6">
        <w:rPr>
          <w:rStyle w:val="StyleUnderline"/>
        </w:rPr>
        <w:t xml:space="preserve"> to be </w:t>
      </w:r>
      <w:r w:rsidRPr="00720F17">
        <w:rPr>
          <w:rStyle w:val="Emphasis"/>
        </w:rPr>
        <w:t>distanced intellectual leaders of a movement through our criticisms</w:t>
      </w:r>
      <w:r w:rsidRPr="006A51F6">
        <w:rPr>
          <w:rStyle w:val="StyleUnderline"/>
        </w:rPr>
        <w:t xml:space="preserve">, the </w:t>
      </w:r>
      <w:r w:rsidRPr="00720F17">
        <w:rPr>
          <w:rStyle w:val="Emphasis"/>
        </w:rPr>
        <w:t>less we’ll be able to see things as they really are</w:t>
      </w:r>
      <w:r w:rsidRPr="006A51F6">
        <w:rPr>
          <w:rStyle w:val="StyleUnderline"/>
        </w:rPr>
        <w:t xml:space="preserve">, and to </w:t>
      </w:r>
      <w:r w:rsidRPr="00720F17">
        <w:rPr>
          <w:rStyle w:val="Emphasis"/>
        </w:rPr>
        <w:t>call them by their true names</w:t>
      </w:r>
      <w:r w:rsidRPr="006A51F6">
        <w:rPr>
          <w:rStyle w:val="StyleUnderline"/>
        </w:rPr>
        <w:t xml:space="preserve">. For all the talk of growing resistance, there’s </w:t>
      </w:r>
      <w:r w:rsidRPr="00720F17">
        <w:rPr>
          <w:rStyle w:val="Emphasis"/>
        </w:rPr>
        <w:t>no serious connection between leftist critique</w:t>
      </w:r>
      <w:r w:rsidRPr="006A51F6">
        <w:rPr>
          <w:rStyle w:val="StyleUnderline"/>
        </w:rPr>
        <w:t xml:space="preserve"> and </w:t>
      </w:r>
      <w:r w:rsidRPr="00720F17">
        <w:rPr>
          <w:rStyle w:val="Emphasis"/>
        </w:rPr>
        <w:t>some consistent movement</w:t>
      </w:r>
      <w:r w:rsidRPr="006A51F6">
        <w:rPr>
          <w:rStyle w:val="StyleUnderline"/>
        </w:rPr>
        <w:t>—yet</w:t>
      </w:r>
      <w:r w:rsidRPr="006A51F6">
        <w:rPr>
          <w:sz w:val="16"/>
        </w:rPr>
        <w:t xml:space="preserve">. And, </w:t>
      </w:r>
      <w:r w:rsidRPr="006A51F6">
        <w:rPr>
          <w:rStyle w:val="StyleUnderline"/>
        </w:rPr>
        <w:t>as of this moment, we critics are</w:t>
      </w:r>
      <w:r w:rsidRPr="006A51F6">
        <w:rPr>
          <w:sz w:val="16"/>
        </w:rPr>
        <w:t xml:space="preserve"> carrying on like thousands of Don Quixotes, </w:t>
      </w:r>
      <w:r w:rsidRPr="006A51F6">
        <w:rPr>
          <w:rStyle w:val="StyleUnderline"/>
        </w:rPr>
        <w:t xml:space="preserve">all </w:t>
      </w:r>
      <w:r w:rsidRPr="00720F17">
        <w:rPr>
          <w:rStyle w:val="Emphasis"/>
        </w:rPr>
        <w:t>charging in different directions with no one behind us</w:t>
      </w:r>
      <w:r w:rsidRPr="006A51F6">
        <w:rPr>
          <w:sz w:val="16"/>
        </w:rPr>
        <w:t>. (And, yes, I’m as guilty of operating under such delusions as the next person—that’s the point.)</w:t>
      </w:r>
    </w:p>
    <w:p w:rsidR="00670482" w:rsidRPr="006A51F6" w:rsidRDefault="00670482" w:rsidP="00670482">
      <w:pPr>
        <w:rPr>
          <w:sz w:val="16"/>
        </w:rPr>
      </w:pPr>
      <w:r w:rsidRPr="006A51F6">
        <w:rPr>
          <w:sz w:val="16"/>
        </w:rPr>
        <w:t xml:space="preserve">Once we’ve set aside the seductions of memeing, we must understand and take seriously that we are embarked on something far more momentous. We’re now plunged into the thick of a battle royale for the soul (and body) of the left. </w:t>
      </w:r>
      <w:r w:rsidRPr="006A51F6">
        <w:rPr>
          <w:rStyle w:val="StyleUnderline"/>
        </w:rPr>
        <w:t xml:space="preserve">How do we contribute to </w:t>
      </w:r>
      <w:r w:rsidRPr="00720F17">
        <w:rPr>
          <w:rStyle w:val="Emphasis"/>
        </w:rPr>
        <w:t>summoning the actually-existing political bodies</w:t>
      </w:r>
      <w:r w:rsidRPr="006A51F6">
        <w:rPr>
          <w:rStyle w:val="StyleUnderline"/>
        </w:rPr>
        <w:t xml:space="preserve"> for which we can be </w:t>
      </w:r>
      <w:r w:rsidRPr="00720F17">
        <w:rPr>
          <w:rStyle w:val="Emphasis"/>
        </w:rPr>
        <w:t>vital organs</w:t>
      </w:r>
      <w:r w:rsidRPr="006A51F6">
        <w:rPr>
          <w:rStyle w:val="StyleUnderline"/>
        </w:rPr>
        <w:t>?</w:t>
      </w:r>
      <w:r w:rsidRPr="006A51F6">
        <w:rPr>
          <w:sz w:val="16"/>
        </w:rPr>
        <w:t xml:space="preserve"> How do we begin to coax forth something solid, consistent, from the hazy and dispersed leftist non-body? </w:t>
      </w:r>
      <w:r w:rsidRPr="006A51F6">
        <w:rPr>
          <w:rStyle w:val="StyleUnderline"/>
        </w:rPr>
        <w:t xml:space="preserve">How do we </w:t>
      </w:r>
      <w:r w:rsidRPr="00720F17">
        <w:rPr>
          <w:rStyle w:val="Emphasis"/>
        </w:rPr>
        <w:t>throw down forms</w:t>
      </w:r>
      <w:r w:rsidRPr="006A51F6">
        <w:rPr>
          <w:rStyle w:val="StyleUnderline"/>
        </w:rPr>
        <w:t xml:space="preserve"> of political criticism that </w:t>
      </w:r>
      <w:r w:rsidRPr="00720F17">
        <w:rPr>
          <w:rStyle w:val="Emphasis"/>
        </w:rPr>
        <w:t>actively refuse</w:t>
      </w:r>
      <w:r w:rsidRPr="006A51F6">
        <w:rPr>
          <w:rStyle w:val="StyleUnderline"/>
        </w:rPr>
        <w:t xml:space="preserve"> to be </w:t>
      </w:r>
      <w:r w:rsidRPr="00720F17">
        <w:rPr>
          <w:rStyle w:val="Emphasis"/>
        </w:rPr>
        <w:t>casually absorbed by permanently scattered individuals</w:t>
      </w:r>
      <w:r w:rsidRPr="006A51F6">
        <w:rPr>
          <w:rStyle w:val="StyleUnderline"/>
        </w:rPr>
        <w:t xml:space="preserve"> in an intellectual market of leftism that, under communicative capitalism, most resembles a </w:t>
      </w:r>
      <w:r w:rsidRPr="00720F17">
        <w:rPr>
          <w:rStyle w:val="Emphasis"/>
        </w:rPr>
        <w:t>thrift store</w:t>
      </w:r>
      <w:r w:rsidRPr="006A51F6">
        <w:rPr>
          <w:rStyle w:val="StyleUnderline"/>
        </w:rPr>
        <w:t xml:space="preserve"> where different brands can be </w:t>
      </w:r>
      <w:r w:rsidRPr="00720F17">
        <w:rPr>
          <w:rStyle w:val="Emphasis"/>
        </w:rPr>
        <w:t>mixed</w:t>
      </w:r>
      <w:r w:rsidRPr="006A51F6">
        <w:rPr>
          <w:rStyle w:val="StyleUnderline"/>
        </w:rPr>
        <w:t xml:space="preserve"> and </w:t>
      </w:r>
      <w:r w:rsidRPr="00720F17">
        <w:rPr>
          <w:rStyle w:val="Emphasis"/>
        </w:rPr>
        <w:t>matched to each consumer’s liking</w:t>
      </w:r>
      <w:r w:rsidRPr="006A51F6">
        <w:rPr>
          <w:rStyle w:val="StyleUnderline"/>
        </w:rPr>
        <w:t>?</w:t>
      </w:r>
    </w:p>
    <w:p w:rsidR="00670482" w:rsidRPr="006A51F6" w:rsidRDefault="00670482" w:rsidP="00670482">
      <w:pPr>
        <w:rPr>
          <w:sz w:val="16"/>
        </w:rPr>
      </w:pPr>
      <w:r w:rsidRPr="006A51F6">
        <w:rPr>
          <w:sz w:val="16"/>
        </w:rPr>
        <w:t xml:space="preserve">For starters, </w:t>
      </w:r>
      <w:r w:rsidRPr="006A51F6">
        <w:rPr>
          <w:rStyle w:val="StyleUnderline"/>
        </w:rPr>
        <w:t xml:space="preserve">we need </w:t>
      </w:r>
      <w:r w:rsidRPr="00720F17">
        <w:rPr>
          <w:rStyle w:val="Emphasis"/>
        </w:rPr>
        <w:t>more goal-oriented</w:t>
      </w:r>
      <w:r w:rsidRPr="006A51F6">
        <w:rPr>
          <w:sz w:val="16"/>
        </w:rPr>
        <w:t xml:space="preserve"> journalistic campaigns, </w:t>
      </w:r>
      <w:r w:rsidRPr="00720F17">
        <w:rPr>
          <w:rStyle w:val="Emphasis"/>
        </w:rPr>
        <w:t>campaigns that repeatedly fuse critical positions</w:t>
      </w:r>
      <w:r w:rsidRPr="006A51F6">
        <w:rPr>
          <w:rStyle w:val="StyleUnderline"/>
        </w:rPr>
        <w:t xml:space="preserve"> and </w:t>
      </w:r>
      <w:r w:rsidRPr="00720F17">
        <w:rPr>
          <w:rStyle w:val="Emphasis"/>
        </w:rPr>
        <w:t>political demands with clear</w:t>
      </w:r>
      <w:r w:rsidRPr="006A51F6">
        <w:rPr>
          <w:rStyle w:val="StyleUnderline"/>
        </w:rPr>
        <w:t xml:space="preserve"> and </w:t>
      </w:r>
      <w:r w:rsidRPr="00720F17">
        <w:rPr>
          <w:rStyle w:val="Emphasis"/>
        </w:rPr>
        <w:t>present visions for mobilization</w:t>
      </w:r>
      <w:r w:rsidRPr="006A51F6">
        <w:rPr>
          <w:rStyle w:val="StyleUnderline"/>
        </w:rPr>
        <w:t xml:space="preserve">. Campaigns that </w:t>
      </w:r>
      <w:r w:rsidRPr="00720F17">
        <w:rPr>
          <w:rStyle w:val="Emphasis"/>
        </w:rPr>
        <w:t>collaborate with</w:t>
      </w:r>
      <w:r w:rsidRPr="006A51F6">
        <w:rPr>
          <w:rStyle w:val="StyleUnderline"/>
        </w:rPr>
        <w:t xml:space="preserve"> and </w:t>
      </w:r>
      <w:r w:rsidRPr="00720F17">
        <w:rPr>
          <w:rStyle w:val="Emphasis"/>
        </w:rPr>
        <w:t>harness existing mobilization efforts</w:t>
      </w:r>
      <w:r w:rsidRPr="006A51F6">
        <w:rPr>
          <w:sz w:val="16"/>
        </w:rPr>
        <w:t xml:space="preserve">. As with political journalism of the past, which heavily featured local labor leaders, political actors, and imminent concerns, our </w:t>
      </w:r>
      <w:r w:rsidRPr="006A51F6">
        <w:rPr>
          <w:rStyle w:val="StyleUnderline"/>
        </w:rPr>
        <w:t xml:space="preserve">campaigns should </w:t>
      </w:r>
      <w:r w:rsidRPr="00720F17">
        <w:rPr>
          <w:rStyle w:val="Emphasis"/>
        </w:rPr>
        <w:t>more collectively strive to summon forth an urgency</w:t>
      </w:r>
      <w:r w:rsidRPr="006A51F6">
        <w:rPr>
          <w:rStyle w:val="StyleUnderline"/>
        </w:rPr>
        <w:t xml:space="preserve"> in readers whose reading </w:t>
      </w:r>
      <w:r w:rsidRPr="00720F17">
        <w:rPr>
          <w:rStyle w:val="Emphasis"/>
        </w:rPr>
        <w:t>activity embroils them</w:t>
      </w:r>
      <w:r w:rsidRPr="006A51F6">
        <w:rPr>
          <w:rStyle w:val="StyleUnderline"/>
        </w:rPr>
        <w:t xml:space="preserve"> in a </w:t>
      </w:r>
      <w:r w:rsidRPr="00720F17">
        <w:rPr>
          <w:rStyle w:val="Emphasis"/>
        </w:rPr>
        <w:t>drastic political landscape</w:t>
      </w:r>
      <w:r w:rsidRPr="006A51F6">
        <w:rPr>
          <w:rStyle w:val="StyleUnderline"/>
        </w:rPr>
        <w:t xml:space="preserve"> that is </w:t>
      </w:r>
      <w:r w:rsidRPr="00720F17">
        <w:rPr>
          <w:rStyle w:val="Emphasis"/>
        </w:rPr>
        <w:t>unfolding right now</w:t>
      </w:r>
      <w:r w:rsidRPr="006A51F6">
        <w:rPr>
          <w:rStyle w:val="StyleUnderline"/>
        </w:rPr>
        <w:t xml:space="preserve"> (</w:t>
      </w:r>
      <w:r w:rsidRPr="00720F17">
        <w:rPr>
          <w:rStyle w:val="Emphasis"/>
        </w:rPr>
        <w:t>not just in abstract arguments</w:t>
      </w:r>
      <w:r w:rsidRPr="006A51F6">
        <w:rPr>
          <w:rStyle w:val="StyleUnderline"/>
        </w:rPr>
        <w:t xml:space="preserve"> or </w:t>
      </w:r>
      <w:r w:rsidRPr="00720F17">
        <w:rPr>
          <w:rStyle w:val="Emphasis"/>
        </w:rPr>
        <w:t>visions of a distant past</w:t>
      </w:r>
      <w:r w:rsidRPr="006A51F6">
        <w:rPr>
          <w:rStyle w:val="StyleUnderline"/>
        </w:rPr>
        <w:t xml:space="preserve"> or </w:t>
      </w:r>
      <w:r w:rsidRPr="00720F17">
        <w:rPr>
          <w:rStyle w:val="Emphasis"/>
        </w:rPr>
        <w:t>future</w:t>
      </w:r>
      <w:r w:rsidRPr="006A51F6">
        <w:rPr>
          <w:rStyle w:val="StyleUnderline"/>
        </w:rPr>
        <w:t>)</w:t>
      </w:r>
      <w:r w:rsidRPr="006A51F6">
        <w:rPr>
          <w:sz w:val="16"/>
        </w:rPr>
        <w:t>. To capture the critical now-ness of our daily reading, for example, our campaigns should continue to make the work and positions of activists like Aly Wane, Lucas Benitez, and Keeanga-Yamahtta Taylor as much, if not more, of a recurring focus than Debord, Rorty, and Gramsci.</w:t>
      </w:r>
    </w:p>
    <w:p w:rsidR="00670482" w:rsidRPr="006A51F6" w:rsidRDefault="00670482" w:rsidP="00670482">
      <w:pPr>
        <w:rPr>
          <w:rStyle w:val="StyleUnderline"/>
        </w:rPr>
      </w:pPr>
      <w:r w:rsidRPr="006A51F6">
        <w:rPr>
          <w:sz w:val="16"/>
        </w:rPr>
        <w:t xml:space="preserve">At historical moments of extreme tension, like our own, </w:t>
      </w:r>
      <w:r w:rsidRPr="006A51F6">
        <w:rPr>
          <w:rStyle w:val="StyleUnderline"/>
        </w:rPr>
        <w:t xml:space="preserve">such campaigns </w:t>
      </w:r>
      <w:r w:rsidRPr="00720F17">
        <w:rPr>
          <w:rStyle w:val="Emphasis"/>
        </w:rPr>
        <w:t>helped bring forth</w:t>
      </w:r>
      <w:r w:rsidRPr="006A51F6">
        <w:rPr>
          <w:rStyle w:val="StyleUnderline"/>
        </w:rPr>
        <w:t xml:space="preserve">, starting with </w:t>
      </w:r>
      <w:r w:rsidRPr="00720F17">
        <w:rPr>
          <w:rStyle w:val="Emphasis"/>
        </w:rPr>
        <w:t>relatively small student protests</w:t>
      </w:r>
      <w:r w:rsidRPr="006A51F6">
        <w:rPr>
          <w:rStyle w:val="StyleUnderline"/>
        </w:rPr>
        <w:t xml:space="preserve"> in ’68 Paris, the </w:t>
      </w:r>
      <w:r w:rsidRPr="00720F17">
        <w:rPr>
          <w:rStyle w:val="Emphasis"/>
        </w:rPr>
        <w:t>mobilization of a general strike demanding worker</w:t>
      </w:r>
      <w:r w:rsidRPr="006A51F6">
        <w:rPr>
          <w:rStyle w:val="StyleUnderline"/>
        </w:rPr>
        <w:t xml:space="preserve"> and </w:t>
      </w:r>
      <w:r w:rsidRPr="00720F17">
        <w:rPr>
          <w:rStyle w:val="Emphasis"/>
        </w:rPr>
        <w:t>student rights</w:t>
      </w:r>
      <w:r w:rsidRPr="006A51F6">
        <w:rPr>
          <w:rStyle w:val="StyleUnderline"/>
        </w:rPr>
        <w:t xml:space="preserve">, </w:t>
      </w:r>
      <w:r w:rsidRPr="00720F17">
        <w:rPr>
          <w:rStyle w:val="Emphasis"/>
        </w:rPr>
        <w:t>antiwar measures</w:t>
      </w:r>
      <w:r w:rsidRPr="006A51F6">
        <w:rPr>
          <w:rStyle w:val="StyleUnderline"/>
        </w:rPr>
        <w:t xml:space="preserve">, and the </w:t>
      </w:r>
      <w:r w:rsidRPr="00720F17">
        <w:rPr>
          <w:rStyle w:val="Emphasis"/>
        </w:rPr>
        <w:t>potential resignation of a national leader</w:t>
      </w:r>
      <w:r w:rsidRPr="006A51F6">
        <w:rPr>
          <w:rStyle w:val="StyleUnderline"/>
        </w:rPr>
        <w:t xml:space="preserve">. Such campaigns, which would </w:t>
      </w:r>
      <w:r w:rsidRPr="00720F17">
        <w:rPr>
          <w:rStyle w:val="Emphasis"/>
        </w:rPr>
        <w:t>eventually help relay</w:t>
      </w:r>
      <w:r w:rsidRPr="006A51F6">
        <w:rPr>
          <w:rStyle w:val="StyleUnderline"/>
        </w:rPr>
        <w:t xml:space="preserve"> and </w:t>
      </w:r>
      <w:r w:rsidRPr="00720F17">
        <w:rPr>
          <w:rStyle w:val="Emphasis"/>
        </w:rPr>
        <w:t>articulate demands for policy changes</w:t>
      </w:r>
      <w:r w:rsidRPr="006A51F6">
        <w:rPr>
          <w:rStyle w:val="StyleUnderline"/>
        </w:rPr>
        <w:t xml:space="preserve"> and </w:t>
      </w:r>
      <w:r w:rsidRPr="00720F17">
        <w:rPr>
          <w:rStyle w:val="Emphasis"/>
        </w:rPr>
        <w:t>community action</w:t>
      </w:r>
      <w:r w:rsidRPr="006A51F6">
        <w:rPr>
          <w:rStyle w:val="StyleUnderline"/>
        </w:rPr>
        <w:t xml:space="preserve">, </w:t>
      </w:r>
      <w:r w:rsidRPr="00720F17">
        <w:rPr>
          <w:rStyle w:val="Emphasis"/>
        </w:rPr>
        <w:t>grew out of</w:t>
      </w:r>
      <w:r w:rsidRPr="006A51F6">
        <w:rPr>
          <w:rStyle w:val="StyleUnderline"/>
        </w:rPr>
        <w:t xml:space="preserve">, and </w:t>
      </w:r>
      <w:r w:rsidRPr="00720F17">
        <w:rPr>
          <w:rStyle w:val="Emphasis"/>
        </w:rPr>
        <w:t>learned from</w:t>
      </w:r>
      <w:r w:rsidRPr="006A51F6">
        <w:rPr>
          <w:rStyle w:val="StyleUnderline"/>
        </w:rPr>
        <w:t xml:space="preserve">, </w:t>
      </w:r>
      <w:r w:rsidRPr="00720F17">
        <w:rPr>
          <w:rStyle w:val="Emphasis"/>
        </w:rPr>
        <w:t>local grassroots efforts by black civil rights activists</w:t>
      </w:r>
      <w:r w:rsidRPr="006A51F6">
        <w:rPr>
          <w:rStyle w:val="StyleUnderline"/>
        </w:rPr>
        <w:t xml:space="preserve"> organizing the </w:t>
      </w:r>
      <w:r w:rsidRPr="00720F17">
        <w:rPr>
          <w:rStyle w:val="Emphasis"/>
        </w:rPr>
        <w:t>boycotts</w:t>
      </w:r>
      <w:r w:rsidRPr="006A51F6">
        <w:rPr>
          <w:rStyle w:val="StyleUnderline"/>
        </w:rPr>
        <w:t xml:space="preserve">, </w:t>
      </w:r>
      <w:r w:rsidRPr="00720F17">
        <w:rPr>
          <w:rStyle w:val="Emphasis"/>
        </w:rPr>
        <w:t>sit-ins</w:t>
      </w:r>
      <w:r w:rsidRPr="006A51F6">
        <w:rPr>
          <w:rStyle w:val="StyleUnderline"/>
        </w:rPr>
        <w:t>, “</w:t>
      </w:r>
      <w:r w:rsidRPr="00720F17">
        <w:rPr>
          <w:rStyle w:val="Emphasis"/>
        </w:rPr>
        <w:t>freedom rides</w:t>
      </w:r>
      <w:r w:rsidRPr="006A51F6">
        <w:rPr>
          <w:rStyle w:val="StyleUnderline"/>
        </w:rPr>
        <w:t>,” etc</w:t>
      </w:r>
      <w:r w:rsidRPr="006A51F6">
        <w:rPr>
          <w:sz w:val="16"/>
        </w:rPr>
        <w:t xml:space="preserve">. Regardless of how things changed drastically after WWII, </w:t>
      </w:r>
      <w:r w:rsidRPr="006A51F6">
        <w:rPr>
          <w:rStyle w:val="StyleUnderline"/>
        </w:rPr>
        <w:t xml:space="preserve">such campaigns helped </w:t>
      </w:r>
      <w:r w:rsidRPr="00720F17">
        <w:rPr>
          <w:rStyle w:val="Emphasis"/>
        </w:rPr>
        <w:t>foment an American labor movement with considerable communist influence</w:t>
      </w:r>
      <w:r w:rsidRPr="006A51F6">
        <w:rPr>
          <w:rStyle w:val="StyleUnderline"/>
        </w:rPr>
        <w:t>.</w:t>
      </w:r>
    </w:p>
    <w:p w:rsidR="00670482" w:rsidRDefault="00670482" w:rsidP="00670482">
      <w:pPr>
        <w:rPr>
          <w:sz w:val="16"/>
        </w:rPr>
      </w:pPr>
      <w:r w:rsidRPr="006A51F6">
        <w:rPr>
          <w:rStyle w:val="StyleUnderline"/>
        </w:rPr>
        <w:t>Perhaps another byproduct of a revived on-the-ground focus</w:t>
      </w:r>
      <w:r w:rsidRPr="006A51F6">
        <w:rPr>
          <w:sz w:val="16"/>
        </w:rPr>
        <w:t xml:space="preserve"> for leftist political journalism </w:t>
      </w:r>
      <w:r w:rsidRPr="006A51F6">
        <w:rPr>
          <w:rStyle w:val="StyleUnderline"/>
        </w:rPr>
        <w:t xml:space="preserve">will be the need for individual outlets to </w:t>
      </w:r>
      <w:r w:rsidRPr="00720F17">
        <w:rPr>
          <w:rStyle w:val="Emphasis"/>
        </w:rPr>
        <w:t>concretize actual schools of thought</w:t>
      </w:r>
      <w:r w:rsidRPr="006A51F6">
        <w:rPr>
          <w:rStyle w:val="StyleUnderline"/>
        </w:rPr>
        <w:t xml:space="preserve"> and </w:t>
      </w:r>
      <w:r w:rsidRPr="00720F17">
        <w:rPr>
          <w:rStyle w:val="Emphasis"/>
        </w:rPr>
        <w:t>strategy</w:t>
      </w:r>
      <w:r w:rsidRPr="006A51F6">
        <w:rPr>
          <w:rStyle w:val="StyleUnderline"/>
        </w:rPr>
        <w:t xml:space="preserve"> that can be </w:t>
      </w:r>
      <w:r w:rsidRPr="00720F17">
        <w:rPr>
          <w:rStyle w:val="Emphasis"/>
        </w:rPr>
        <w:t>differentiated</w:t>
      </w:r>
      <w:r w:rsidRPr="006A51F6">
        <w:rPr>
          <w:rStyle w:val="StyleUnderline"/>
        </w:rPr>
        <w:t xml:space="preserve"> from each other</w:t>
      </w:r>
      <w:r w:rsidRPr="006A51F6">
        <w:rPr>
          <w:sz w:val="16"/>
        </w:rPr>
        <w:t xml:space="preserve">. Perhaps, in other words, </w:t>
      </w:r>
      <w:r w:rsidRPr="006A51F6">
        <w:rPr>
          <w:rStyle w:val="StyleUnderline"/>
        </w:rPr>
        <w:t xml:space="preserve">people </w:t>
      </w:r>
      <w:r w:rsidRPr="00720F17">
        <w:rPr>
          <w:rStyle w:val="Emphasis"/>
        </w:rPr>
        <w:t>must be encouraged to take sides</w:t>
      </w:r>
      <w:r w:rsidRPr="006A51F6">
        <w:rPr>
          <w:sz w:val="16"/>
        </w:rPr>
        <w:t xml:space="preserve">. This is not because our leftist infighting and jockeying for position is somehow more important than the larger battles we are collectively facing. Rather, </w:t>
      </w:r>
      <w:r w:rsidRPr="006A51F6">
        <w:rPr>
          <w:rStyle w:val="StyleUnderline"/>
        </w:rPr>
        <w:t xml:space="preserve">we may very well recognize that the </w:t>
      </w:r>
      <w:r w:rsidRPr="00720F17">
        <w:rPr>
          <w:rStyle w:val="Emphasis"/>
        </w:rPr>
        <w:t>stakes are so high now</w:t>
      </w:r>
      <w:r w:rsidRPr="006A51F6">
        <w:rPr>
          <w:rStyle w:val="StyleUnderline"/>
        </w:rPr>
        <w:t xml:space="preserve"> that this is an </w:t>
      </w:r>
      <w:r w:rsidRPr="00720F17">
        <w:rPr>
          <w:rStyle w:val="Emphasis"/>
        </w:rPr>
        <w:t>unavoidable move</w:t>
      </w:r>
      <w:r w:rsidRPr="006A51F6">
        <w:rPr>
          <w:rStyle w:val="StyleUnderline"/>
        </w:rPr>
        <w:t xml:space="preserve">, one of the </w:t>
      </w:r>
      <w:r w:rsidRPr="00720F17">
        <w:rPr>
          <w:rStyle w:val="Emphasis"/>
        </w:rPr>
        <w:t>few things we can actually do</w:t>
      </w:r>
      <w:r w:rsidRPr="006A51F6">
        <w:rPr>
          <w:rStyle w:val="StyleUnderline"/>
        </w:rPr>
        <w:t xml:space="preserve"> to draw ourselves</w:t>
      </w:r>
      <w:r w:rsidRPr="006A51F6">
        <w:rPr>
          <w:sz w:val="16"/>
        </w:rPr>
        <w:t xml:space="preserve"> and our readers out of the communicative capitalist haze, to summon ourselves </w:t>
      </w:r>
      <w:r w:rsidRPr="006A51F6">
        <w:rPr>
          <w:rStyle w:val="StyleUnderline"/>
        </w:rPr>
        <w:t xml:space="preserve">into </w:t>
      </w:r>
      <w:r w:rsidRPr="00720F17">
        <w:rPr>
          <w:rStyle w:val="Emphasis"/>
        </w:rPr>
        <w:t>working</w:t>
      </w:r>
      <w:r w:rsidRPr="006A51F6">
        <w:rPr>
          <w:rStyle w:val="StyleUnderline"/>
        </w:rPr>
        <w:t xml:space="preserve">, </w:t>
      </w:r>
      <w:r w:rsidRPr="00720F17">
        <w:rPr>
          <w:rStyle w:val="Emphasis"/>
        </w:rPr>
        <w:t>organized leftist bodies</w:t>
      </w:r>
      <w:r w:rsidRPr="006A51F6">
        <w:rPr>
          <w:rStyle w:val="StyleUnderline"/>
        </w:rPr>
        <w:t xml:space="preserve">. It may be </w:t>
      </w:r>
      <w:r w:rsidRPr="00720F17">
        <w:rPr>
          <w:rStyle w:val="Emphasis"/>
        </w:rPr>
        <w:t>one of the only ways left to suit up</w:t>
      </w:r>
      <w:r w:rsidRPr="006A51F6">
        <w:rPr>
          <w:rStyle w:val="StyleUnderline"/>
        </w:rPr>
        <w:t xml:space="preserve"> and </w:t>
      </w:r>
      <w:r w:rsidRPr="00720F17">
        <w:rPr>
          <w:rStyle w:val="Emphasis"/>
        </w:rPr>
        <w:t>take leftist politics out of the neoliberal marketplace of circulating content</w:t>
      </w:r>
      <w:r w:rsidRPr="006A51F6">
        <w:rPr>
          <w:rStyle w:val="StyleUnderline"/>
        </w:rPr>
        <w:t xml:space="preserve"> and </w:t>
      </w:r>
      <w:r w:rsidRPr="00720F17">
        <w:rPr>
          <w:rStyle w:val="Emphasis"/>
        </w:rPr>
        <w:t>put it back onto the battlefield</w:t>
      </w:r>
      <w:r w:rsidRPr="006A51F6">
        <w:rPr>
          <w:rStyle w:val="StyleUnderline"/>
        </w:rPr>
        <w:t>, where it belongs</w:t>
      </w:r>
      <w:r w:rsidRPr="006A51F6">
        <w:rPr>
          <w:sz w:val="16"/>
        </w:rPr>
        <w:t>.</w:t>
      </w:r>
    </w:p>
    <w:p w:rsidR="00670482" w:rsidRDefault="00670482" w:rsidP="00670482"/>
    <w:p w:rsidR="00670482" w:rsidRDefault="00670482" w:rsidP="00670482">
      <w:pPr>
        <w:pStyle w:val="Heading4"/>
        <w:rPr>
          <w:rStyle w:val="Style13ptBold"/>
          <w:b/>
          <w:bCs w:val="0"/>
        </w:rPr>
      </w:pPr>
      <w:r>
        <w:rPr>
          <w:rStyle w:val="Style13ptBold"/>
          <w:b/>
        </w:rPr>
        <w:t xml:space="preserve">Capitalism’s drive to accumulate compels environmental catastrophe and nuclear warfare --- we should mobilize our intellectual energies accordingly </w:t>
      </w:r>
    </w:p>
    <w:p w:rsidR="00670482" w:rsidRPr="00C950F9" w:rsidRDefault="00670482" w:rsidP="00670482">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rsidR="00670482" w:rsidRDefault="00670482" w:rsidP="00670482">
      <w:pPr>
        <w:rPr>
          <w:rStyle w:val="Style13ptBold"/>
          <w:b w:val="0"/>
          <w:bCs w:val="0"/>
        </w:rPr>
      </w:pPr>
    </w:p>
    <w:p w:rsidR="00670482" w:rsidRPr="00670482" w:rsidRDefault="00670482" w:rsidP="00670482">
      <w:r w:rsidRPr="008A2A84">
        <w:rPr>
          <w:rStyle w:val="StyleUnderline"/>
          <w:highlight w:val="yellow"/>
        </w:rPr>
        <w:t>The</w:t>
      </w:r>
      <w:r w:rsidRPr="008A2A84">
        <w:rPr>
          <w:rStyle w:val="StyleUnderline"/>
        </w:rPr>
        <w:t xml:space="preserve"> two </w:t>
      </w:r>
      <w:r w:rsidRPr="008A2A84">
        <w:rPr>
          <w:rStyle w:val="Emphasis"/>
        </w:rPr>
        <w:t xml:space="preserve">great </w:t>
      </w:r>
      <w:r w:rsidRPr="00A63FEC">
        <w:rPr>
          <w:rStyle w:val="Emphasis"/>
          <w:highlight w:val="yellow"/>
        </w:rPr>
        <w:t>threats to human survival</w:t>
      </w:r>
      <w:r w:rsidRPr="00A63FEC">
        <w:rPr>
          <w:rStyle w:val="StyleUnderline"/>
          <w:highlight w:val="yellow"/>
        </w:rPr>
        <w:t xml:space="preserve"> that </w:t>
      </w:r>
      <w:r w:rsidRPr="008A2A84">
        <w:rPr>
          <w:rStyle w:val="StyleUnderline"/>
        </w:rPr>
        <w:t xml:space="preserve">now </w:t>
      </w:r>
      <w:r w:rsidRPr="00A63FEC">
        <w:rPr>
          <w:rStyle w:val="StyleUnderline"/>
          <w:highlight w:val="yellow"/>
        </w:rPr>
        <w:t>confront</w:t>
      </w:r>
      <w:r w:rsidRPr="00A63FEC">
        <w:rPr>
          <w:rStyle w:val="StyleUnderline"/>
          <w:sz w:val="12"/>
          <w:highlight w:val="yellow"/>
        </w:rPr>
        <w:t xml:space="preserve"> </w:t>
      </w:r>
      <w:r w:rsidRPr="00A63FEC">
        <w:rPr>
          <w:rStyle w:val="StyleUnderline"/>
          <w:highlight w:val="yellow"/>
        </w:rPr>
        <w:t>us are military and environmental.</w:t>
      </w:r>
      <w:r w:rsidRPr="003E54F3">
        <w:rPr>
          <w:rStyle w:val="StyleUnderline"/>
        </w:rPr>
        <w:t xml:space="preserve"> They are </w:t>
      </w:r>
      <w:r w:rsidRPr="00A63FEC">
        <w:rPr>
          <w:rStyle w:val="StyleUnderline"/>
          <w:highlight w:val="yellow"/>
        </w:rPr>
        <w:t>likely to</w:t>
      </w:r>
      <w:r w:rsidRPr="00A63FEC">
        <w:rPr>
          <w:rStyle w:val="StyleUnderline"/>
          <w:sz w:val="12"/>
          <w:highlight w:val="yellow"/>
        </w:rPr>
        <w:t xml:space="preserve"> </w:t>
      </w:r>
      <w:r w:rsidRPr="00A63FEC">
        <w:rPr>
          <w:rStyle w:val="StyleUnderline"/>
          <w:highlight w:val="yellow"/>
        </w:rPr>
        <w:t>converge</w:t>
      </w:r>
      <w:r w:rsidRPr="003E54F3">
        <w:rPr>
          <w:rStyle w:val="StyleUnderline"/>
        </w:rPr>
        <w:t xml:space="preserve"> more and more in the future, </w:t>
      </w:r>
      <w:r w:rsidRPr="00A63FEC">
        <w:rPr>
          <w:rStyle w:val="StyleUnderline"/>
          <w:highlight w:val="yellow"/>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A63FEC">
        <w:rPr>
          <w:rStyle w:val="StyleUnderline"/>
          <w:highlight w:val="yellow"/>
        </w:rPr>
        <w:t>escalate into armed conflict</w:t>
      </w:r>
      <w:r w:rsidRPr="003E54F3">
        <w:rPr>
          <w:rStyle w:val="Style13ptBold"/>
          <w:b w:val="0"/>
          <w:bCs w:val="0"/>
          <w:sz w:val="16"/>
        </w:rPr>
        <w:t xml:space="preserve">. Over the </w:t>
      </w:r>
      <w:r w:rsidRPr="008A2A84">
        <w:rPr>
          <w:rStyle w:val="Style13ptBold"/>
          <w:b w:val="0"/>
          <w:bCs w:val="0"/>
          <w:sz w:val="16"/>
        </w:rPr>
        <w:t xml:space="preserve">years, </w:t>
      </w:r>
      <w:r w:rsidRPr="008A2A84">
        <w:rPr>
          <w:rStyle w:val="Emphasis"/>
        </w:rPr>
        <w:t>communists</w:t>
      </w:r>
      <w:r w:rsidRPr="008A2A84">
        <w:rPr>
          <w:rStyle w:val="Style13ptBold"/>
          <w:b w:val="0"/>
          <w:bCs w:val="0"/>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b w:val="0"/>
          <w:bCs w:val="0"/>
          <w:sz w:val="16"/>
        </w:rPr>
        <w:t xml:space="preserve"> and the reason for this</w:t>
      </w:r>
      <w:r w:rsidRPr="003E54F3">
        <w:rPr>
          <w:rStyle w:val="Style13ptBold"/>
          <w:b w:val="0"/>
          <w:bCs w:val="0"/>
          <w:sz w:val="16"/>
        </w:rPr>
        <w:t xml:space="preserve"> is ably summarized by Ellen Meiksins Wood. ‘‘</w:t>
      </w:r>
      <w:r w:rsidRPr="00A63FEC">
        <w:rPr>
          <w:rStyle w:val="StyleUnderline"/>
          <w:highlight w:val="yellow"/>
        </w:rPr>
        <w:t>It seems</w:t>
      </w:r>
      <w:r w:rsidRPr="003E54F3">
        <w:rPr>
          <w:rStyle w:val="Style13ptBold"/>
          <w:b w:val="0"/>
          <w:bCs w:val="0"/>
          <w:sz w:val="16"/>
        </w:rPr>
        <w:t xml:space="preserve"> to me </w:t>
      </w:r>
      <w:r w:rsidRPr="00A63FEC">
        <w:rPr>
          <w:rStyle w:val="Emphasis"/>
          <w:highlight w:val="yellow"/>
        </w:rPr>
        <w:t>axiomatic</w:t>
      </w:r>
      <w:r w:rsidRPr="003E54F3">
        <w:rPr>
          <w:rStyle w:val="Style13ptBold"/>
          <w:b w:val="0"/>
          <w:bCs w:val="0"/>
          <w:sz w:val="16"/>
        </w:rPr>
        <w:t xml:space="preserve">,’’ she writes, </w:t>
      </w:r>
      <w:r w:rsidRPr="003E54F3">
        <w:rPr>
          <w:rStyle w:val="StyleUnderline"/>
        </w:rPr>
        <w:t>‘‘</w:t>
      </w:r>
      <w:r w:rsidRPr="00A63FEC">
        <w:rPr>
          <w:rStyle w:val="StyleUnderline"/>
          <w:highlight w:val="yellow"/>
        </w:rPr>
        <w:t>that</w:t>
      </w:r>
      <w:r w:rsidRPr="003E54F3">
        <w:rPr>
          <w:rStyle w:val="StyleUnderline"/>
          <w:sz w:val="12"/>
        </w:rPr>
        <w:t xml:space="preserve"> </w:t>
      </w:r>
      <w:r w:rsidRPr="003E54F3">
        <w:rPr>
          <w:rStyle w:val="StyleUnderline"/>
        </w:rPr>
        <w:t xml:space="preserve">the expansionary, competitive </w:t>
      </w:r>
      <w:r w:rsidRPr="003E54F3">
        <w:rPr>
          <w:rStyle w:val="Style13ptBold"/>
          <w:b w:val="0"/>
          <w:bCs w:val="0"/>
          <w:sz w:val="16"/>
        </w:rPr>
        <w:t xml:space="preserve">and exploitative </w:t>
      </w:r>
      <w:r w:rsidRPr="003E54F3">
        <w:rPr>
          <w:rStyle w:val="StyleUnderline"/>
        </w:rPr>
        <w:t xml:space="preserve">logic of </w:t>
      </w:r>
      <w:r w:rsidRPr="00A63FEC">
        <w:rPr>
          <w:rStyle w:val="Emphasis"/>
          <w:highlight w:val="yellow"/>
        </w:rPr>
        <w:t>capitalist</w:t>
      </w:r>
      <w:r w:rsidRPr="003E54F3">
        <w:rPr>
          <w:rStyle w:val="Emphasis"/>
          <w:sz w:val="12"/>
        </w:rPr>
        <w:t xml:space="preserve"> </w:t>
      </w:r>
      <w:r w:rsidRPr="00A63FEC">
        <w:rPr>
          <w:rStyle w:val="Emphasis"/>
          <w:highlight w:val="yellow"/>
        </w:rPr>
        <w:t>accumulation</w:t>
      </w:r>
      <w:r w:rsidRPr="003E54F3">
        <w:rPr>
          <w:rStyle w:val="Style13ptBold"/>
          <w:b w:val="0"/>
          <w:bCs w:val="0"/>
          <w:sz w:val="16"/>
        </w:rPr>
        <w:t xml:space="preserve"> in the context of the nation-state system </w:t>
      </w:r>
      <w:r w:rsidRPr="00A63FEC">
        <w:rPr>
          <w:rStyle w:val="StyleUnderline"/>
          <w:highlight w:val="yellow"/>
        </w:rPr>
        <w:t>must</w:t>
      </w:r>
      <w:r w:rsidRPr="003E54F3">
        <w:rPr>
          <w:rStyle w:val="Style13ptBold"/>
          <w:b w:val="0"/>
          <w:bCs w:val="0"/>
          <w:sz w:val="16"/>
        </w:rPr>
        <w:t xml:space="preserve">, in the longer or shorter term, </w:t>
      </w:r>
      <w:r w:rsidRPr="00A63FEC">
        <w:rPr>
          <w:rStyle w:val="StyleUnderline"/>
          <w:highlight w:val="yellow"/>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b w:val="0"/>
          <w:bCs w:val="0"/>
          <w:sz w:val="16"/>
        </w:rPr>
        <w:t xml:space="preserve"> . . . </w:t>
      </w:r>
      <w:r w:rsidRPr="003E54F3">
        <w:rPr>
          <w:rStyle w:val="StyleUnderline"/>
        </w:rPr>
        <w:t>is</w:t>
      </w:r>
      <w:r w:rsidRPr="003E54F3">
        <w:rPr>
          <w:rStyle w:val="Style13ptBold"/>
          <w:b w:val="0"/>
          <w:bCs w:val="0"/>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b w:val="0"/>
          <w:bCs w:val="0"/>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b w:val="0"/>
          <w:bCs w:val="0"/>
          <w:sz w:val="16"/>
        </w:rPr>
        <w:t xml:space="preserve">. Wood argues that </w:t>
      </w:r>
      <w:r w:rsidRPr="00A63FEC">
        <w:rPr>
          <w:rStyle w:val="StyleUnderline"/>
          <w:highlight w:val="yellow"/>
        </w:rPr>
        <w:t>capitalism cannot avoid eco</w:t>
      </w:r>
      <w:r w:rsidRPr="003E54F3">
        <w:rPr>
          <w:rStyle w:val="StyleUnderline"/>
        </w:rPr>
        <w:t xml:space="preserve">logical </w:t>
      </w:r>
      <w:r w:rsidRPr="00A63FEC">
        <w:rPr>
          <w:rStyle w:val="StyleUnderline"/>
          <w:highlight w:val="yellow"/>
        </w:rPr>
        <w:t>devastation</w:t>
      </w:r>
      <w:r w:rsidRPr="00A63FEC">
        <w:rPr>
          <w:rStyle w:val="Style13ptBold"/>
          <w:b w:val="0"/>
          <w:bCs w:val="0"/>
          <w:sz w:val="16"/>
          <w:highlight w:val="yellow"/>
        </w:rPr>
        <w:t xml:space="preserve">, </w:t>
      </w:r>
      <w:r w:rsidRPr="00A63FEC">
        <w:rPr>
          <w:rStyle w:val="Emphasis"/>
          <w:highlight w:val="yellow"/>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A63FEC">
        <w:rPr>
          <w:rStyle w:val="Emphasis"/>
          <w:highlight w:val="yellow"/>
        </w:rPr>
        <w:t>its drive to</w:t>
      </w:r>
      <w:r w:rsidRPr="003E54F3">
        <w:rPr>
          <w:rStyle w:val="Emphasis"/>
        </w:rPr>
        <w:t xml:space="preserve"> </w:t>
      </w:r>
      <w:r w:rsidRPr="00A63FEC">
        <w:rPr>
          <w:rStyle w:val="Emphasis"/>
          <w:highlight w:val="yellow"/>
        </w:rPr>
        <w:t>accumulate</w:t>
      </w:r>
      <w:r w:rsidRPr="003E54F3">
        <w:rPr>
          <w:rStyle w:val="Style13ptBold"/>
          <w:b w:val="0"/>
          <w:bCs w:val="0"/>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b w:val="0"/>
          <w:bCs w:val="0"/>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b w:val="0"/>
          <w:bCs w:val="0"/>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b w:val="0"/>
          <w:bCs w:val="0"/>
          <w:sz w:val="16"/>
        </w:rPr>
        <w:t xml:space="preserve"> especially when the technology of environmental protection is itself profitably marketable. </w:t>
      </w:r>
      <w:r w:rsidRPr="003E54F3">
        <w:rPr>
          <w:rStyle w:val="StyleUnderline"/>
        </w:rPr>
        <w:t xml:space="preserve">But </w:t>
      </w:r>
      <w:r w:rsidRPr="00A63FEC">
        <w:rPr>
          <w:rStyle w:val="StyleUnderline"/>
          <w:highlight w:val="yellow"/>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A63FEC">
        <w:rPr>
          <w:rStyle w:val="Emphasis"/>
          <w:highlight w:val="yellow"/>
        </w:rPr>
        <w:t>is</w:t>
      </w:r>
      <w:r w:rsidRPr="003E54F3">
        <w:rPr>
          <w:rStyle w:val="Emphasis"/>
          <w:sz w:val="12"/>
        </w:rPr>
        <w:t xml:space="preserve"> </w:t>
      </w:r>
      <w:r w:rsidRPr="00A63FEC">
        <w:rPr>
          <w:rStyle w:val="Emphasis"/>
          <w:highlight w:val="yellow"/>
        </w:rPr>
        <w:t>unavoidably hostile to ecological balance</w:t>
      </w:r>
      <w:r w:rsidRPr="003E54F3">
        <w:rPr>
          <w:rStyle w:val="Emphasis"/>
        </w:rPr>
        <w:t>.</w:t>
      </w:r>
      <w:r w:rsidRPr="003E54F3">
        <w:rPr>
          <w:rStyle w:val="Style13ptBold"/>
          <w:b w:val="0"/>
          <w:bCs w:val="0"/>
          <w:sz w:val="16"/>
        </w:rPr>
        <w:t xml:space="preserve">’’ The old communist slogan ‘‘Socialism or barbarism’’ always seemed to some a touch too apocalyptic. </w:t>
      </w:r>
      <w:r w:rsidRPr="00A63FEC">
        <w:rPr>
          <w:rStyle w:val="StyleUnderline"/>
          <w:highlight w:val="yellow"/>
        </w:rPr>
        <w:t>As history lurches towards</w:t>
      </w:r>
      <w:r w:rsidRPr="003E54F3">
        <w:rPr>
          <w:rStyle w:val="StyleUnderline"/>
        </w:rPr>
        <w:t xml:space="preserve"> the prospect</w:t>
      </w:r>
      <w:r w:rsidRPr="003E54F3">
        <w:rPr>
          <w:rStyle w:val="StyleUnderline"/>
          <w:sz w:val="12"/>
        </w:rPr>
        <w:t xml:space="preserve"> </w:t>
      </w:r>
      <w:r w:rsidRPr="00A63FEC">
        <w:rPr>
          <w:rStyle w:val="StyleUnderline"/>
          <w:highlight w:val="yellow"/>
        </w:rPr>
        <w:t xml:space="preserve">of </w:t>
      </w:r>
      <w:r w:rsidRPr="00A63FEC">
        <w:rPr>
          <w:rStyle w:val="Emphasis"/>
          <w:highlight w:val="yellow"/>
        </w:rPr>
        <w:t>nuclear warfare and environmental catastrophe</w:t>
      </w:r>
      <w:r w:rsidRPr="003E54F3">
        <w:rPr>
          <w:rStyle w:val="Style13ptBold"/>
          <w:b w:val="0"/>
          <w:bCs w:val="0"/>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A63FEC">
        <w:rPr>
          <w:rStyle w:val="Emphasis"/>
          <w:highlight w:val="yellow"/>
        </w:rPr>
        <w:t>capitalism will be the death of us</w:t>
      </w:r>
    </w:p>
    <w:p w:rsidR="00521C95" w:rsidRPr="006715E2" w:rsidRDefault="00521C95" w:rsidP="00521C95">
      <w:pPr>
        <w:pStyle w:val="Heading4"/>
        <w:rPr>
          <w:rFonts w:cs="Calibri"/>
        </w:rPr>
      </w:pPr>
      <w:r w:rsidRPr="006715E2">
        <w:rPr>
          <w:rFonts w:cs="Calibri"/>
          <w:u w:val="single"/>
        </w:rPr>
        <w:t>Our</w:t>
      </w:r>
      <w:r w:rsidRPr="006715E2">
        <w:rPr>
          <w:rFonts w:cs="Calibri"/>
        </w:rPr>
        <w:t xml:space="preserve"> alternative is </w:t>
      </w:r>
      <w:r>
        <w:rPr>
          <w:rFonts w:cs="Calibri"/>
        </w:rPr>
        <w:t>to imagine</w:t>
      </w:r>
      <w:r w:rsidRPr="006715E2">
        <w:rPr>
          <w:rFonts w:cs="Calibri"/>
        </w:rPr>
        <w:t xml:space="preserve"> a </w:t>
      </w:r>
      <w:r w:rsidRPr="006715E2">
        <w:rPr>
          <w:rFonts w:cs="Calibri"/>
          <w:u w:val="single"/>
        </w:rPr>
        <w:t>communist horizon</w:t>
      </w:r>
      <w:r w:rsidRPr="006715E2">
        <w:rPr>
          <w:rFonts w:cs="Calibri"/>
        </w:rPr>
        <w:t xml:space="preserve">. In the face of planetary destruction, there is no choice but one of </w:t>
      </w:r>
      <w:r w:rsidRPr="006715E2">
        <w:rPr>
          <w:rFonts w:cs="Calibri"/>
          <w:u w:val="single"/>
        </w:rPr>
        <w:t>collective mobilization against capitalism</w:t>
      </w:r>
      <w:r>
        <w:rPr>
          <w:rFonts w:cs="Calibri"/>
        </w:rPr>
        <w:t>– anything less is mere apologism for continued leftist failure</w:t>
      </w:r>
      <w:r w:rsidRPr="006715E2">
        <w:rPr>
          <w:rFonts w:cs="Calibri"/>
        </w:rPr>
        <w:t>.</w:t>
      </w:r>
    </w:p>
    <w:p w:rsidR="00521C95" w:rsidRPr="006715E2" w:rsidRDefault="00521C95" w:rsidP="00521C95">
      <w:pPr>
        <w:rPr>
          <w:rFonts w:cs="Calibri"/>
        </w:rPr>
      </w:pPr>
      <w:r w:rsidRPr="006715E2">
        <w:rPr>
          <w:rFonts w:cs="Calibri"/>
        </w:rPr>
        <w:t>--A2: Artistic/aesthetic performances</w:t>
      </w:r>
    </w:p>
    <w:p w:rsidR="00521C95" w:rsidRPr="006715E2" w:rsidRDefault="00521C95" w:rsidP="00521C95">
      <w:pPr>
        <w:rPr>
          <w:rFonts w:cs="Calibri"/>
        </w:rPr>
      </w:pPr>
      <w:r w:rsidRPr="006715E2">
        <w:rPr>
          <w:rFonts w:cs="Calibri"/>
        </w:rPr>
        <w:t xml:space="preserve">--A2: Singular acts of resistance that not all </w:t>
      </w:r>
      <w:r w:rsidRPr="006715E2">
        <w:rPr>
          <w:rFonts w:cs="Calibri"/>
          <w:u w:val="single"/>
        </w:rPr>
        <w:t>comrades</w:t>
      </w:r>
      <w:r w:rsidRPr="006715E2">
        <w:rPr>
          <w:rFonts w:cs="Calibri"/>
        </w:rPr>
        <w:t xml:space="preserve"> may participate in</w:t>
      </w:r>
    </w:p>
    <w:p w:rsidR="00521C95" w:rsidRDefault="00521C95" w:rsidP="00521C95">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521C95" w:rsidRDefault="00521C95" w:rsidP="00521C95">
      <w:r w:rsidRPr="005B70EB">
        <w:rPr>
          <w:b/>
        </w:rPr>
        <w:t>Dean 12</w:t>
      </w:r>
      <w:r>
        <w:t xml:space="preserve"> [Jodi, Professor of Political Science at Hobart and William Smith Colleges, </w:t>
      </w:r>
      <w:r w:rsidRPr="00BD052F">
        <w:rPr>
          <w:i/>
        </w:rPr>
        <w:t>The Communist Horizon</w:t>
      </w:r>
      <w:r>
        <w:t>, Verso: Brooklyn, NY, 2012, p. 1-12]</w:t>
      </w:r>
    </w:p>
    <w:p w:rsidR="00521C95" w:rsidRDefault="00521C95" w:rsidP="00521C95"/>
    <w:p w:rsidR="00521C95" w:rsidRPr="00591142" w:rsidRDefault="00521C95" w:rsidP="00521C95">
      <w:pPr>
        <w:rPr>
          <w:rFonts w:cs="Calibri"/>
        </w:rPr>
      </w:pPr>
      <w:r w:rsidRPr="00591142">
        <w:rPr>
          <w:rStyle w:val="StyleUnderline"/>
        </w:rPr>
        <w:t>The term "horizon" marks a division</w:t>
      </w:r>
      <w:r w:rsidRPr="00591142">
        <w:rPr>
          <w:sz w:val="16"/>
        </w:rPr>
        <w:t>. Understood spatially, the horizon is the line dividing the visible, separating earth from sky. Understood temporally, the horizon converges with loss in a metaphor for privation and depletion. T</w:t>
      </w:r>
      <w:r w:rsidRPr="00591142">
        <w:rPr>
          <w:rStyle w:val="StyleUnderline"/>
        </w:rPr>
        <w:t>he "lost horizon" suggests</w:t>
      </w:r>
      <w:r w:rsidRPr="00591142">
        <w:rPr>
          <w:rStyle w:val="StyleUnderline"/>
          <w:sz w:val="12"/>
        </w:rPr>
        <w:t xml:space="preserve"> </w:t>
      </w:r>
      <w:r w:rsidRPr="00591142">
        <w:rPr>
          <w:rStyle w:val="StyleUnderline"/>
        </w:rPr>
        <w:t>abandoned projects, prior hopes that have now passed</w:t>
      </w:r>
      <w:r w:rsidRPr="00591142">
        <w:rPr>
          <w:rStyle w:val="StyleUnderline"/>
          <w:sz w:val="12"/>
        </w:rPr>
        <w:t xml:space="preserve"> </w:t>
      </w:r>
      <w:r w:rsidRPr="00591142">
        <w:rPr>
          <w:rStyle w:val="StyleUnderline"/>
        </w:rPr>
        <w:t>away</w:t>
      </w:r>
      <w:r w:rsidRPr="00591142">
        <w:rPr>
          <w:sz w:val="16"/>
        </w:rPr>
        <w:t xml:space="preserve">. Astrophysics offers a thrilling, even uncanny, horizon: </w:t>
      </w:r>
      <w:r w:rsidRPr="00591142">
        <w:rPr>
          <w:rStyle w:val="StyleUnderline"/>
        </w:rPr>
        <w:t>the "event horizon" surrounding a black</w:t>
      </w:r>
      <w:r w:rsidRPr="00591142">
        <w:rPr>
          <w:sz w:val="16"/>
        </w:rPr>
        <w:t xml:space="preserve"> hole. The event </w:t>
      </w:r>
      <w:r w:rsidRPr="00591142">
        <w:rPr>
          <w:rStyle w:val="StyleUnderline"/>
        </w:rPr>
        <w:t>horizon is the boundary beyond which events</w:t>
      </w:r>
      <w:r w:rsidRPr="00591142">
        <w:rPr>
          <w:rStyle w:val="StyleUnderline"/>
          <w:sz w:val="12"/>
        </w:rPr>
        <w:t xml:space="preserve"> </w:t>
      </w:r>
      <w:r w:rsidRPr="00591142">
        <w:rPr>
          <w:rStyle w:val="StyleUnderline"/>
        </w:rPr>
        <w:t>cannot escape</w:t>
      </w:r>
      <w:r w:rsidRPr="00591142">
        <w:rPr>
          <w:sz w:val="16"/>
        </w:rPr>
        <w:t xml:space="preserve">. Although "event horizon" denotes the curvature in space/time effected by a singularity, it's not much different from the spatial horizon. </w:t>
      </w:r>
      <w:r w:rsidRPr="00591142">
        <w:rPr>
          <w:rStyle w:val="StyleUnderline"/>
        </w:rPr>
        <w:t>Both</w:t>
      </w:r>
      <w:r w:rsidRPr="00591142">
        <w:rPr>
          <w:rStyle w:val="StyleUnderline"/>
          <w:sz w:val="12"/>
        </w:rPr>
        <w:t xml:space="preserve"> </w:t>
      </w:r>
      <w:r w:rsidRPr="00591142">
        <w:rPr>
          <w:rStyle w:val="StyleUnderline"/>
        </w:rPr>
        <w:t>evoke a fundamental division that we experience as</w:t>
      </w:r>
      <w:r w:rsidRPr="00591142">
        <w:rPr>
          <w:rStyle w:val="StyleUnderline"/>
          <w:sz w:val="12"/>
        </w:rPr>
        <w:t xml:space="preserve"> </w:t>
      </w:r>
      <w:r w:rsidRPr="00591142">
        <w:rPr>
          <w:rStyle w:val="StyleUnderline"/>
        </w:rPr>
        <w:t>impossible to reach, and that we can neither escape</w:t>
      </w:r>
      <w:r w:rsidRPr="00591142">
        <w:rPr>
          <w:rStyle w:val="StyleUnderline"/>
          <w:sz w:val="12"/>
        </w:rPr>
        <w:t xml:space="preserve"> </w:t>
      </w:r>
      <w:r w:rsidRPr="00591142">
        <w:rPr>
          <w:rStyle w:val="StyleUnderline"/>
        </w:rPr>
        <w:t>nor cross</w:t>
      </w:r>
      <w:r w:rsidRPr="00591142">
        <w:rPr>
          <w:sz w:val="16"/>
        </w:rPr>
        <w:t xml:space="preserve">. </w:t>
      </w:r>
      <w:r w:rsidRPr="00591142">
        <w:rPr>
          <w:rStyle w:val="StyleUnderline"/>
        </w:rPr>
        <w:t>I use "horizon" not to recall a forgotten future but</w:t>
      </w:r>
      <w:r w:rsidRPr="00591142">
        <w:rPr>
          <w:rStyle w:val="StyleUnderline"/>
          <w:sz w:val="12"/>
        </w:rPr>
        <w:t xml:space="preserve"> </w:t>
      </w:r>
      <w:r w:rsidRPr="00591142">
        <w:rPr>
          <w:rStyle w:val="StyleUnderline"/>
        </w:rPr>
        <w:t>to designate a dimension of experience that we can</w:t>
      </w:r>
      <w:r w:rsidRPr="00591142">
        <w:rPr>
          <w:rStyle w:val="StyleUnderline"/>
          <w:sz w:val="12"/>
        </w:rPr>
        <w:t xml:space="preserve"> </w:t>
      </w:r>
      <w:r w:rsidRPr="00591142">
        <w:rPr>
          <w:rStyle w:val="StyleUnderline"/>
        </w:rPr>
        <w:t>never lose, even if, lost in a fog or focused on our feet,</w:t>
      </w:r>
      <w:r w:rsidRPr="00591142">
        <w:rPr>
          <w:rStyle w:val="StyleUnderline"/>
          <w:sz w:val="12"/>
        </w:rPr>
        <w:t xml:space="preserve"> </w:t>
      </w:r>
      <w:r w:rsidRPr="00591142">
        <w:rPr>
          <w:rStyle w:val="StyleUnderline"/>
        </w:rPr>
        <w:t>we fail to see it. The horizon is Real in the sense of</w:t>
      </w:r>
      <w:r w:rsidRPr="00591142">
        <w:rPr>
          <w:rStyle w:val="StyleUnderline"/>
          <w:sz w:val="12"/>
        </w:rPr>
        <w:t xml:space="preserve"> </w:t>
      </w:r>
      <w:r w:rsidRPr="00591142">
        <w:rPr>
          <w:rStyle w:val="StyleUnderline"/>
        </w:rPr>
        <w:t>impossible-we can never reach it-and in the sense</w:t>
      </w:r>
      <w:r w:rsidRPr="00591142">
        <w:rPr>
          <w:rStyle w:val="StyleUnderline"/>
          <w:sz w:val="12"/>
        </w:rPr>
        <w:t xml:space="preserve"> </w:t>
      </w:r>
      <w:r w:rsidRPr="00591142">
        <w:rPr>
          <w:rStyle w:val="StyleUnderline"/>
        </w:rPr>
        <w:t>of actual</w:t>
      </w:r>
      <w:r w:rsidRPr="00591142">
        <w:rPr>
          <w:sz w:val="16"/>
        </w:rPr>
        <w:t xml:space="preserve"> (Jacques Lacan's notion of the Real includes both these senses). </w:t>
      </w:r>
      <w:r w:rsidRPr="00591142">
        <w:rPr>
          <w:rStyle w:val="StyleUnderline"/>
        </w:rPr>
        <w:t>The horizon shapes our setting.</w:t>
      </w:r>
      <w:r w:rsidRPr="00591142">
        <w:rPr>
          <w:rStyle w:val="StyleUnderline"/>
          <w:sz w:val="12"/>
        </w:rPr>
        <w:t xml:space="preserve"> </w:t>
      </w:r>
      <w:r w:rsidRPr="00591142">
        <w:rPr>
          <w:rStyle w:val="StyleUnderline"/>
        </w:rPr>
        <w:t>We can lose our bearings, but the horizon is a necessary</w:t>
      </w:r>
      <w:r w:rsidRPr="00591142">
        <w:rPr>
          <w:rStyle w:val="StyleUnderline"/>
          <w:sz w:val="12"/>
        </w:rPr>
        <w:t xml:space="preserve"> </w:t>
      </w:r>
      <w:r w:rsidRPr="00591142">
        <w:rPr>
          <w:rStyle w:val="StyleUnderline"/>
        </w:rPr>
        <w:t>dimension of our actuality</w:t>
      </w:r>
      <w:r w:rsidRPr="00591142">
        <w:rPr>
          <w:sz w:val="16"/>
        </w:rPr>
        <w:t xml:space="preserve">. </w:t>
      </w:r>
      <w:r w:rsidRPr="00591142">
        <w:rPr>
          <w:rStyle w:val="StyleUnderline"/>
        </w:rPr>
        <w:t>Whether the effect</w:t>
      </w:r>
      <w:r w:rsidRPr="00591142">
        <w:rPr>
          <w:rStyle w:val="StyleUnderline"/>
          <w:sz w:val="12"/>
        </w:rPr>
        <w:t xml:space="preserve"> </w:t>
      </w:r>
      <w:r w:rsidRPr="00591142">
        <w:rPr>
          <w:rStyle w:val="StyleUnderline"/>
        </w:rPr>
        <w:t>of a singularity or the meeting of earth and sky, the</w:t>
      </w:r>
      <w:r w:rsidRPr="00591142">
        <w:rPr>
          <w:rStyle w:val="StyleUnderline"/>
          <w:sz w:val="12"/>
        </w:rPr>
        <w:t xml:space="preserve"> </w:t>
      </w:r>
      <w:r w:rsidRPr="00591142">
        <w:rPr>
          <w:rStyle w:val="StyleUnderline"/>
        </w:rPr>
        <w:t>horizon is the fundamental division establishing</w:t>
      </w:r>
      <w:r w:rsidRPr="00591142">
        <w:rPr>
          <w:rStyle w:val="StyleUnderline"/>
          <w:sz w:val="12"/>
        </w:rPr>
        <w:t xml:space="preserve"> </w:t>
      </w:r>
      <w:r w:rsidRPr="00591142">
        <w:rPr>
          <w:rStyle w:val="StyleUnderline"/>
        </w:rPr>
        <w:t>where we are</w:t>
      </w:r>
      <w:r w:rsidRPr="00591142">
        <w:rPr>
          <w:sz w:val="16"/>
        </w:rPr>
        <w:t>. With respect to politics, the horizon that conditions our expe1ience is communism</w:t>
      </w:r>
      <w:r w:rsidRPr="00591142">
        <w:rPr>
          <w:rStyle w:val="StyleUnderline"/>
        </w:rPr>
        <w:t>. I get the term "communist</w:t>
      </w:r>
      <w:r w:rsidRPr="00591142">
        <w:rPr>
          <w:rStyle w:val="StyleUnderline"/>
          <w:sz w:val="12"/>
        </w:rPr>
        <w:t xml:space="preserve"> </w:t>
      </w:r>
      <w:r w:rsidRPr="00591142">
        <w:rPr>
          <w:rStyle w:val="StyleUnderline"/>
        </w:rPr>
        <w:t>horizon" from Bruno Bosteels</w:t>
      </w:r>
      <w:r w:rsidRPr="00591142">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591142">
        <w:rPr>
          <w:rStyle w:val="StyleUnderline"/>
        </w:rPr>
        <w:t>Bosteels quotes Garcia Linera's</w:t>
      </w:r>
      <w:r w:rsidRPr="00591142">
        <w:rPr>
          <w:sz w:val="16"/>
        </w:rPr>
        <w:t xml:space="preserve"> </w:t>
      </w:r>
      <w:r w:rsidRPr="00591142">
        <w:rPr>
          <w:rStyle w:val="StyleUnderline"/>
        </w:rPr>
        <w:t>response to an interviewer's questions about his party's</w:t>
      </w:r>
      <w:r w:rsidRPr="00591142">
        <w:rPr>
          <w:rStyle w:val="StyleUnderline"/>
          <w:sz w:val="12"/>
        </w:rPr>
        <w:t xml:space="preserve"> </w:t>
      </w:r>
      <w:r w:rsidRPr="00591142">
        <w:rPr>
          <w:rStyle w:val="StyleUnderline"/>
        </w:rPr>
        <w:t>plans following their electoral victim</w:t>
      </w:r>
      <w:r w:rsidRPr="00591142">
        <w:rPr>
          <w:sz w:val="16"/>
        </w:rPr>
        <w:t>)': "</w:t>
      </w:r>
      <w:r w:rsidRPr="00591142">
        <w:rPr>
          <w:rStyle w:val="StyleUnderline"/>
        </w:rPr>
        <w:t>The general</w:t>
      </w:r>
      <w:r w:rsidRPr="00591142">
        <w:rPr>
          <w:rStyle w:val="StyleUnderline"/>
          <w:sz w:val="12"/>
        </w:rPr>
        <w:t xml:space="preserve"> </w:t>
      </w:r>
      <w:r w:rsidRPr="00591142">
        <w:rPr>
          <w:rStyle w:val="StyleUnderline"/>
        </w:rPr>
        <w:t>horizon of the era is communist</w:t>
      </w:r>
      <w:r w:rsidRPr="00591142">
        <w:rPr>
          <w:sz w:val="16"/>
        </w:rPr>
        <w:t xml:space="preserve">."1 Garcia Linera doesn't explain the term. Rather, as Bosteels points out, </w:t>
      </w:r>
      <w:r w:rsidRPr="00591142">
        <w:rPr>
          <w:rStyle w:val="StyleUnderline"/>
        </w:rPr>
        <w:t>Garcia Linera invokes the communist horizon "as</w:t>
      </w:r>
      <w:r w:rsidRPr="00591142">
        <w:rPr>
          <w:rStyle w:val="StyleUnderline"/>
          <w:sz w:val="12"/>
        </w:rPr>
        <w:t xml:space="preserve"> </w:t>
      </w:r>
      <w:r w:rsidRPr="00591142">
        <w:rPr>
          <w:rStyle w:val="StyleUnderline"/>
        </w:rPr>
        <w:t>if it were the most natural thing in the world</w:t>
      </w:r>
      <w:r w:rsidRPr="00591142">
        <w:rPr>
          <w:sz w:val="16"/>
        </w:rPr>
        <w:t>," as if it were</w:t>
      </w:r>
      <w:r w:rsidRPr="00591142">
        <w:rPr>
          <w:rStyle w:val="StyleUnderline"/>
        </w:rPr>
        <w:t xml:space="preserve"> so obvious as to need neither explanation nor</w:t>
      </w:r>
      <w:r w:rsidRPr="00591142">
        <w:rPr>
          <w:rStyle w:val="StyleUnderline"/>
          <w:sz w:val="12"/>
        </w:rPr>
        <w:t xml:space="preserve"> </w:t>
      </w:r>
      <w:r w:rsidRPr="00591142">
        <w:rPr>
          <w:rStyle w:val="StyleUnderline"/>
        </w:rPr>
        <w:t>justification</w:t>
      </w:r>
      <w:r w:rsidRPr="00591142">
        <w:rPr>
          <w:sz w:val="16"/>
        </w:rPr>
        <w:t xml:space="preserve">. He assumes the communist horizon as an ineducible feature of the political setting: "We enter the movement with our expecting and desiring eyes set upon the communist horizon." </w:t>
      </w:r>
      <w:r w:rsidRPr="00591142">
        <w:rPr>
          <w:rStyle w:val="StyleUnderline"/>
        </w:rPr>
        <w:t>For Garcia Linera</w:t>
      </w:r>
      <w:r w:rsidRPr="00591142">
        <w:rPr>
          <w:sz w:val="16"/>
        </w:rPr>
        <w:t xml:space="preserve">, </w:t>
      </w:r>
      <w:r w:rsidRPr="00591142">
        <w:rPr>
          <w:rStyle w:val="Emphasis"/>
        </w:rPr>
        <w:t>communism conditions the actuality of politics</w:t>
      </w:r>
      <w:r w:rsidRPr="00591142">
        <w:rPr>
          <w:sz w:val="16"/>
        </w:rPr>
        <w:t xml:space="preserve">. </w:t>
      </w:r>
      <w:r w:rsidRPr="00591142">
        <w:rPr>
          <w:rStyle w:val="StyleUnderline"/>
        </w:rPr>
        <w:t>Some on the Left dismiss the communist horizon as</w:t>
      </w:r>
      <w:r w:rsidRPr="00591142">
        <w:rPr>
          <w:rStyle w:val="StyleUnderline"/>
          <w:sz w:val="12"/>
        </w:rPr>
        <w:t xml:space="preserve"> </w:t>
      </w:r>
      <w:r w:rsidRPr="00591142">
        <w:rPr>
          <w:rStyle w:val="StyleUnderline"/>
        </w:rPr>
        <w:t>a lost horizon</w:t>
      </w:r>
      <w:r w:rsidRPr="00591142">
        <w:rPr>
          <w:sz w:val="16"/>
        </w:rPr>
        <w:t xml:space="preserve">. For example, in a postmodern pluralist approach that appeals to many on the Left, the economists writing as J. K . </w:t>
      </w:r>
      <w:r w:rsidRPr="00591142">
        <w:rPr>
          <w:rStyle w:val="Emphasis"/>
        </w:rPr>
        <w:t>Gibson-Graham</w:t>
      </w:r>
      <w:r w:rsidRPr="00591142">
        <w:rPr>
          <w:sz w:val="16"/>
        </w:rPr>
        <w:t xml:space="preserve"> </w:t>
      </w:r>
      <w:r w:rsidRPr="00591142">
        <w:rPr>
          <w:rStyle w:val="StyleUnderline"/>
        </w:rPr>
        <w:t>reject</w:t>
      </w:r>
      <w:r w:rsidRPr="00591142">
        <w:rPr>
          <w:sz w:val="16"/>
        </w:rPr>
        <w:t xml:space="preserve"> </w:t>
      </w:r>
      <w:r w:rsidRPr="00591142">
        <w:rPr>
          <w:rStyle w:val="StyleUnderline"/>
        </w:rPr>
        <w:t>communism</w:t>
      </w:r>
      <w:r w:rsidRPr="00591142">
        <w:rPr>
          <w:sz w:val="16"/>
        </w:rPr>
        <w:t xml:space="preserve">, offering "post-capitalism" in its stead. </w:t>
      </w:r>
      <w:r w:rsidRPr="00591142">
        <w:rPr>
          <w:rStyle w:val="StyleUnderline"/>
        </w:rPr>
        <w:t>They argue that descriptions of capitalism</w:t>
      </w:r>
      <w:r w:rsidRPr="00591142">
        <w:rPr>
          <w:sz w:val="16"/>
        </w:rPr>
        <w:t xml:space="preserve"> as a global system </w:t>
      </w:r>
      <w:r w:rsidRPr="00591142">
        <w:rPr>
          <w:rStyle w:val="StyleUnderline"/>
        </w:rPr>
        <w:t>miss the rich diversity of practices</w:t>
      </w:r>
      <w:r w:rsidRPr="00591142">
        <w:rPr>
          <w:sz w:val="16"/>
        </w:rPr>
        <w:t xml:space="preserve">, relations, and desires </w:t>
      </w:r>
      <w:r w:rsidRPr="00591142">
        <w:rPr>
          <w:rStyle w:val="StyleUnderline"/>
        </w:rPr>
        <w:t>constituting yet exceeding the economy</w:t>
      </w:r>
      <w:r w:rsidRPr="00591142">
        <w:rPr>
          <w:rStyle w:val="StyleUnderline"/>
          <w:sz w:val="12"/>
        </w:rPr>
        <w:t xml:space="preserve"> </w:t>
      </w:r>
      <w:r w:rsidRPr="00591142">
        <w:rPr>
          <w:rStyle w:val="StyleUnderline"/>
        </w:rPr>
        <w:t>and so advocate "reading the economy for difference</w:t>
      </w:r>
      <w:r w:rsidRPr="00591142">
        <w:rPr>
          <w:rStyle w:val="StyleUnderline"/>
          <w:sz w:val="12"/>
        </w:rPr>
        <w:t xml:space="preserve"> </w:t>
      </w:r>
      <w:r w:rsidRPr="00591142">
        <w:rPr>
          <w:rStyle w:val="StyleUnderline"/>
        </w:rPr>
        <w:t>rather than dominance"</w:t>
      </w:r>
      <w:r w:rsidRPr="00591142">
        <w:rPr>
          <w:sz w:val="16"/>
        </w:rPr>
        <w:t xml:space="preserve"> (as if dominance neither presupposes nor relies on difference).2 </w:t>
      </w:r>
      <w:r w:rsidRPr="00591142">
        <w:rPr>
          <w:rStyle w:val="StyleUnderline"/>
        </w:rPr>
        <w:t>In their view,</w:t>
      </w:r>
      <w:r w:rsidRPr="00591142">
        <w:rPr>
          <w:rStyle w:val="StyleUnderline"/>
          <w:sz w:val="12"/>
        </w:rPr>
        <w:t xml:space="preserve"> </w:t>
      </w:r>
      <w:r w:rsidRPr="00591142">
        <w:rPr>
          <w:rStyle w:val="StyleUnderline"/>
        </w:rPr>
        <w:t>reading for difference opens up new possibilities for</w:t>
      </w:r>
      <w:r w:rsidRPr="00591142">
        <w:rPr>
          <w:rStyle w:val="StyleUnderline"/>
          <w:sz w:val="12"/>
        </w:rPr>
        <w:t xml:space="preserve"> </w:t>
      </w:r>
      <w:r w:rsidRPr="00591142">
        <w:rPr>
          <w:rStyle w:val="StyleUnderline"/>
        </w:rPr>
        <w:t>politics as it reveals previously unacknowledged loci</w:t>
      </w:r>
      <w:r w:rsidRPr="00591142">
        <w:rPr>
          <w:rStyle w:val="StyleUnderline"/>
          <w:sz w:val="12"/>
        </w:rPr>
        <w:t xml:space="preserve"> </w:t>
      </w:r>
      <w:r w:rsidRPr="00591142">
        <w:rPr>
          <w:rStyle w:val="StyleUnderline"/>
        </w:rPr>
        <w:t>of creative action within everyday economic activitie</w:t>
      </w:r>
      <w:r w:rsidRPr="00591142">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591142">
        <w:rPr>
          <w:rStyle w:val="StyleUnderline"/>
        </w:rPr>
        <w:t>Gibson-Graham push away</w:t>
      </w:r>
      <w:r w:rsidRPr="00591142">
        <w:rPr>
          <w:sz w:val="16"/>
        </w:rPr>
        <w:t xml:space="preserve"> </w:t>
      </w:r>
      <w:r w:rsidRPr="00591142">
        <w:rPr>
          <w:rStyle w:val="StyleUnderline"/>
        </w:rPr>
        <w:t>from communism to launch</w:t>
      </w:r>
      <w:r w:rsidRPr="00591142">
        <w:rPr>
          <w:sz w:val="16"/>
        </w:rPr>
        <w:t xml:space="preserve"> their vision of </w:t>
      </w:r>
      <w:r w:rsidRPr="00591142">
        <w:rPr>
          <w:rStyle w:val="StyleUnderline"/>
        </w:rPr>
        <w:t>postcapitalism</w:t>
      </w:r>
      <w:r w:rsidRPr="00591142">
        <w:rPr>
          <w:sz w:val="16"/>
        </w:rPr>
        <w:t xml:space="preserve">. </w:t>
      </w:r>
      <w:r w:rsidRPr="00591142">
        <w:rPr>
          <w:rStyle w:val="StyleUnderline"/>
        </w:rPr>
        <w:t>Communism is that against which they</w:t>
      </w:r>
      <w:r w:rsidRPr="00591142">
        <w:rPr>
          <w:rStyle w:val="StyleUnderline"/>
          <w:sz w:val="12"/>
        </w:rPr>
        <w:t xml:space="preserve"> </w:t>
      </w:r>
      <w:r w:rsidRPr="00591142">
        <w:rPr>
          <w:rStyle w:val="StyleUnderline"/>
        </w:rPr>
        <w:t>construct their alterative conception of the economy.</w:t>
      </w:r>
      <w:r w:rsidRPr="00591142">
        <w:rPr>
          <w:rStyle w:val="StyleUnderline"/>
          <w:sz w:val="12"/>
        </w:rPr>
        <w:t xml:space="preserve"> </w:t>
      </w:r>
      <w:r w:rsidRPr="00591142">
        <w:rPr>
          <w:rStyle w:val="StyleUnderline"/>
        </w:rPr>
        <w:t>It's a constitutive force, present as a shaping of the</w:t>
      </w:r>
      <w:r w:rsidRPr="00591142">
        <w:rPr>
          <w:rStyle w:val="StyleUnderline"/>
          <w:sz w:val="12"/>
        </w:rPr>
        <w:t xml:space="preserve"> </w:t>
      </w:r>
      <w:r w:rsidRPr="00591142">
        <w:rPr>
          <w:rStyle w:val="StyleUnderline"/>
        </w:rPr>
        <w:t>view they advocate</w:t>
      </w:r>
      <w:r w:rsidRPr="00591142">
        <w:rPr>
          <w:sz w:val="16"/>
        </w:rPr>
        <w:t xml:space="preserve">. Even as Nancy's evocation of communism serves as a horizon for their thinking, </w:t>
      </w:r>
      <w:r w:rsidRPr="00591142">
        <w:rPr>
          <w:rStyle w:val="Emphasis"/>
        </w:rPr>
        <w:t>they explicitly jettison the term "communism</w:t>
      </w:r>
      <w:r w:rsidRPr="00591142">
        <w:rPr>
          <w:sz w:val="16"/>
        </w:rPr>
        <w:t xml:space="preserve">," which they position </w:t>
      </w:r>
      <w:r w:rsidRPr="00591142">
        <w:rPr>
          <w:rStyle w:val="StyleUnderline"/>
        </w:rPr>
        <w:t>as</w:t>
      </w:r>
      <w:r w:rsidRPr="00591142">
        <w:rPr>
          <w:sz w:val="16"/>
        </w:rPr>
        <w:t xml:space="preserve"> </w:t>
      </w:r>
      <w:r w:rsidRPr="00591142">
        <w:rPr>
          <w:rStyle w:val="StyleUnderline"/>
        </w:rPr>
        <w:t>the object of "widespread aversion</w:t>
      </w:r>
      <w:r w:rsidRPr="00591142">
        <w:rPr>
          <w:sz w:val="16"/>
        </w:rPr>
        <w:t xml:space="preserve">" and </w:t>
      </w:r>
      <w:r w:rsidRPr="00591142">
        <w:rPr>
          <w:rStyle w:val="StyleUnderline"/>
        </w:rPr>
        <w:t>which they associate with the "dangers of posing</w:t>
      </w:r>
      <w:r w:rsidRPr="00591142">
        <w:rPr>
          <w:rStyle w:val="StyleUnderline"/>
          <w:sz w:val="12"/>
        </w:rPr>
        <w:t xml:space="preserve"> </w:t>
      </w:r>
      <w:r w:rsidRPr="00591142">
        <w:rPr>
          <w:rStyle w:val="StyleUnderline"/>
        </w:rPr>
        <w:t>a positivity, a nonnative representation."</w:t>
      </w:r>
      <w:r w:rsidRPr="00591142">
        <w:rPr>
          <w:sz w:val="16"/>
        </w:rPr>
        <w:t xml:space="preserve"> Rejecting the positive notion of "communism," </w:t>
      </w:r>
      <w:r w:rsidRPr="00591142">
        <w:rPr>
          <w:rStyle w:val="StyleUnderline"/>
        </w:rPr>
        <w:t>they opt for a te1m</w:t>
      </w:r>
      <w:r w:rsidRPr="00591142">
        <w:rPr>
          <w:rStyle w:val="StyleUnderline"/>
          <w:sz w:val="12"/>
        </w:rPr>
        <w:t xml:space="preserve"> </w:t>
      </w:r>
      <w:r w:rsidRPr="00591142">
        <w:rPr>
          <w:rStyle w:val="StyleUnderline"/>
        </w:rPr>
        <w:t>that suggests an empty relationally to the capitalist</w:t>
      </w:r>
      <w:r w:rsidRPr="00591142">
        <w:rPr>
          <w:rStyle w:val="StyleUnderline"/>
          <w:sz w:val="12"/>
        </w:rPr>
        <w:t xml:space="preserve"> </w:t>
      </w:r>
      <w:r w:rsidRPr="00591142">
        <w:rPr>
          <w:rStyle w:val="StyleUnderline"/>
        </w:rPr>
        <w:t>system they ostensibly deny, "post-capitalism</w:t>
      </w:r>
      <w:r w:rsidRPr="00591142">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591142">
        <w:rPr>
          <w:rStyle w:val="StyleUnderline"/>
        </w:rPr>
        <w:t>Gibson-Graham's view is a specific instance of a</w:t>
      </w:r>
      <w:r w:rsidRPr="00591142">
        <w:rPr>
          <w:rStyle w:val="StyleUnderline"/>
          <w:sz w:val="12"/>
        </w:rPr>
        <w:t xml:space="preserve"> </w:t>
      </w:r>
      <w:r w:rsidRPr="00591142">
        <w:rPr>
          <w:rStyle w:val="Emphasis"/>
        </w:rPr>
        <w:t>general assumption shared by leftists</w:t>
      </w:r>
      <w:r w:rsidRPr="00591142">
        <w:rPr>
          <w:sz w:val="16"/>
        </w:rPr>
        <w:t xml:space="preserve"> </w:t>
      </w:r>
      <w:r w:rsidRPr="00591142">
        <w:rPr>
          <w:rStyle w:val="StyleUnderline"/>
        </w:rPr>
        <w:t>who</w:t>
      </w:r>
      <w:r w:rsidRPr="00591142">
        <w:rPr>
          <w:sz w:val="16"/>
        </w:rPr>
        <w:t xml:space="preserve"> embrace a generic post-capitalism but </w:t>
      </w:r>
      <w:r w:rsidRPr="00591142">
        <w:rPr>
          <w:rStyle w:val="StyleUnderline"/>
        </w:rPr>
        <w:t>eschew a more militant</w:t>
      </w:r>
      <w:r w:rsidRPr="00591142">
        <w:rPr>
          <w:rStyle w:val="StyleUnderline"/>
          <w:sz w:val="12"/>
        </w:rPr>
        <w:t xml:space="preserve"> </w:t>
      </w:r>
      <w:r w:rsidRPr="00591142">
        <w:rPr>
          <w:rStyle w:val="StyleUnderline"/>
        </w:rPr>
        <w:t>anticapitalism</w:t>
      </w:r>
      <w:r w:rsidRPr="00591142">
        <w:rPr>
          <w:sz w:val="16"/>
        </w:rPr>
        <w:t xml:space="preserve">. Instead of actively opposing capitalism, </w:t>
      </w:r>
      <w:r w:rsidRPr="00591142">
        <w:rPr>
          <w:rStyle w:val="StyleUnderline"/>
        </w:rPr>
        <w:t>this tendency redirects anticapitalist energies into</w:t>
      </w:r>
      <w:r w:rsidRPr="00591142">
        <w:rPr>
          <w:rStyle w:val="StyleUnderline"/>
          <w:sz w:val="12"/>
        </w:rPr>
        <w:t xml:space="preserve"> </w:t>
      </w:r>
      <w:r w:rsidRPr="00591142">
        <w:rPr>
          <w:rStyle w:val="StyleUnderline"/>
        </w:rPr>
        <w:t xml:space="preserve">efforts to </w:t>
      </w:r>
      <w:r w:rsidRPr="00591142">
        <w:rPr>
          <w:rStyle w:val="Emphasis"/>
        </w:rPr>
        <w:t>open up discussions</w:t>
      </w:r>
      <w:r w:rsidRPr="00591142">
        <w:rPr>
          <w:rStyle w:val="StyleUnderline"/>
        </w:rPr>
        <w:t xml:space="preserve"> and </w:t>
      </w:r>
      <w:r w:rsidRPr="00591142">
        <w:rPr>
          <w:rStyle w:val="Emphasis"/>
        </w:rPr>
        <w:t>find ethical spaces</w:t>
      </w:r>
      <w:r w:rsidRPr="00591142">
        <w:rPr>
          <w:rStyle w:val="Emphasis"/>
          <w:sz w:val="12"/>
        </w:rPr>
        <w:t xml:space="preserve"> </w:t>
      </w:r>
      <w:r w:rsidRPr="00591142">
        <w:rPr>
          <w:rStyle w:val="Emphasis"/>
        </w:rPr>
        <w:t>for decision</w:t>
      </w:r>
      <w:r w:rsidRPr="00591142">
        <w:rPr>
          <w:sz w:val="16"/>
        </w:rPr>
        <w:t xml:space="preserve">-and </w:t>
      </w:r>
      <w:r w:rsidRPr="00591142">
        <w:rPr>
          <w:rStyle w:val="StyleUnderline"/>
        </w:rPr>
        <w:t>this</w:t>
      </w:r>
      <w:r w:rsidRPr="00591142">
        <w:rPr>
          <w:sz w:val="16"/>
        </w:rPr>
        <w:t xml:space="preserve"> </w:t>
      </w:r>
      <w:r w:rsidRPr="00591142">
        <w:rPr>
          <w:rStyle w:val="Emphasis"/>
        </w:rPr>
        <w:t>in a world where one bond</w:t>
      </w:r>
      <w:r w:rsidRPr="00591142">
        <w:rPr>
          <w:rStyle w:val="Emphasis"/>
          <w:sz w:val="12"/>
        </w:rPr>
        <w:t xml:space="preserve"> </w:t>
      </w:r>
      <w:r w:rsidRPr="00591142">
        <w:rPr>
          <w:rStyle w:val="Emphasis"/>
        </w:rPr>
        <w:t>trader can bring down a bank in a matter of minutes</w:t>
      </w:r>
      <w:r w:rsidRPr="00591142">
        <w:rPr>
          <w:sz w:val="16"/>
        </w:rPr>
        <w:t xml:space="preserve">. I take the opposite position. The dominance of </w:t>
      </w:r>
      <w:r w:rsidRPr="00591142">
        <w:rPr>
          <w:rStyle w:val="StyleUnderline"/>
        </w:rPr>
        <w:t>capitalism</w:t>
      </w:r>
      <w:r w:rsidRPr="00591142">
        <w:rPr>
          <w:sz w:val="16"/>
        </w:rPr>
        <w:t xml:space="preserve">, the capitalist system, </w:t>
      </w:r>
      <w:r w:rsidRPr="00591142">
        <w:rPr>
          <w:rStyle w:val="Emphasis"/>
        </w:rPr>
        <w:t>is material</w:t>
      </w:r>
      <w:r w:rsidRPr="00591142">
        <w:rPr>
          <w:sz w:val="16"/>
        </w:rPr>
        <w:t xml:space="preserve">. Rather than entrapping us in paranoid fantasy, </w:t>
      </w:r>
      <w:r w:rsidRPr="00591142">
        <w:rPr>
          <w:rStyle w:val="StyleUnderline"/>
        </w:rPr>
        <w:t>an analysis that</w:t>
      </w:r>
      <w:r w:rsidRPr="00591142">
        <w:rPr>
          <w:rStyle w:val="StyleUnderline"/>
          <w:sz w:val="12"/>
        </w:rPr>
        <w:t xml:space="preserve"> </w:t>
      </w:r>
      <w:r w:rsidRPr="00591142">
        <w:rPr>
          <w:rStyle w:val="StyleUnderline"/>
        </w:rPr>
        <w:t>treats capitalism as a global system of appropriation,</w:t>
      </w:r>
      <w:r w:rsidRPr="00591142">
        <w:rPr>
          <w:rStyle w:val="StyleUnderline"/>
          <w:sz w:val="12"/>
        </w:rPr>
        <w:t xml:space="preserve"> </w:t>
      </w:r>
      <w:r w:rsidRPr="00591142">
        <w:rPr>
          <w:rStyle w:val="StyleUnderline"/>
        </w:rPr>
        <w:t>exploitation, and circulation that enriches the few as</w:t>
      </w:r>
      <w:r w:rsidRPr="00591142">
        <w:rPr>
          <w:rStyle w:val="StyleUnderline"/>
          <w:sz w:val="12"/>
        </w:rPr>
        <w:t xml:space="preserve"> </w:t>
      </w:r>
      <w:r w:rsidRPr="00591142">
        <w:rPr>
          <w:rStyle w:val="StyleUnderline"/>
        </w:rPr>
        <w:t>it dispossesses the many and that has to expend an</w:t>
      </w:r>
      <w:r w:rsidRPr="00591142">
        <w:rPr>
          <w:rStyle w:val="StyleUnderline"/>
          <w:sz w:val="12"/>
        </w:rPr>
        <w:t xml:space="preserve"> </w:t>
      </w:r>
      <w:r w:rsidRPr="00591142">
        <w:rPr>
          <w:rStyle w:val="StyleUnderline"/>
        </w:rPr>
        <w:t xml:space="preserve">enormous amount of energy in doing so can </w:t>
      </w:r>
      <w:r w:rsidRPr="00591142">
        <w:rPr>
          <w:rStyle w:val="Emphasis"/>
        </w:rPr>
        <w:t>anger,</w:t>
      </w:r>
      <w:r w:rsidRPr="00591142">
        <w:rPr>
          <w:rStyle w:val="Emphasis"/>
          <w:sz w:val="12"/>
        </w:rPr>
        <w:t xml:space="preserve"> </w:t>
      </w:r>
      <w:r w:rsidRPr="00591142">
        <w:rPr>
          <w:rStyle w:val="Emphasis"/>
        </w:rPr>
        <w:t>incite, and galvanize</w:t>
      </w:r>
      <w:r w:rsidRPr="00591142">
        <w:rPr>
          <w:sz w:val="16"/>
        </w:rPr>
        <w:t xml:space="preserve">. Historically, in theory and in practice, </w:t>
      </w:r>
      <w:r w:rsidRPr="00591142">
        <w:rPr>
          <w:rStyle w:val="StyleUnderline"/>
        </w:rPr>
        <w:t>critical analysis of capitalist exploitation has</w:t>
      </w:r>
      <w:r w:rsidRPr="00591142">
        <w:rPr>
          <w:rStyle w:val="StyleUnderline"/>
          <w:sz w:val="12"/>
        </w:rPr>
        <w:t xml:space="preserve"> </w:t>
      </w:r>
      <w:r w:rsidRPr="00591142">
        <w:rPr>
          <w:rStyle w:val="StyleUnderline"/>
        </w:rPr>
        <w:t xml:space="preserve">been a </w:t>
      </w:r>
      <w:r w:rsidRPr="00591142">
        <w:rPr>
          <w:rStyle w:val="Emphasis"/>
        </w:rPr>
        <w:t>powerful weapon in collective struggle</w:t>
      </w:r>
      <w:r w:rsidRPr="00591142">
        <w:rPr>
          <w:sz w:val="16"/>
        </w:rPr>
        <w:t xml:space="preserve">. It persists as such today, in global acknowledgment of the excesses of neoliberal capitalism. </w:t>
      </w:r>
      <w:r w:rsidRPr="00591142">
        <w:rPr>
          <w:rStyle w:val="StyleUnderline"/>
        </w:rPr>
        <w:t>As recently became</w:t>
      </w:r>
      <w:r w:rsidRPr="00591142">
        <w:rPr>
          <w:sz w:val="16"/>
        </w:rPr>
        <w:t xml:space="preserve"> </w:t>
      </w:r>
      <w:r w:rsidRPr="00591142">
        <w:rPr>
          <w:rStyle w:val="StyleUnderline"/>
        </w:rPr>
        <w:t>clear in worldwide rioting, protest, and revolution,</w:t>
      </w:r>
      <w:r w:rsidRPr="00591142">
        <w:rPr>
          <w:rStyle w:val="StyleUnderline"/>
          <w:sz w:val="12"/>
        </w:rPr>
        <w:t xml:space="preserve"> </w:t>
      </w:r>
      <w:r w:rsidRPr="00591142">
        <w:rPr>
          <w:rStyle w:val="StyleUnderline"/>
        </w:rPr>
        <w:t>linking multiple sites of exploitation to narrow channels</w:t>
      </w:r>
      <w:r w:rsidRPr="00591142">
        <w:rPr>
          <w:rStyle w:val="StyleUnderline"/>
          <w:sz w:val="12"/>
        </w:rPr>
        <w:t xml:space="preserve"> </w:t>
      </w:r>
      <w:r w:rsidRPr="00591142">
        <w:rPr>
          <w:rStyle w:val="StyleUnderline"/>
        </w:rPr>
        <w:t xml:space="preserve">of privilege can replace </w:t>
      </w:r>
      <w:r w:rsidRPr="00591142">
        <w:rPr>
          <w:rStyle w:val="Emphasis"/>
        </w:rPr>
        <w:t>melancholic fatalism</w:t>
      </w:r>
      <w:r w:rsidRPr="00591142">
        <w:rPr>
          <w:rStyle w:val="StyleUnderline"/>
        </w:rPr>
        <w:t xml:space="preserve"> with</w:t>
      </w:r>
      <w:r w:rsidRPr="00591142">
        <w:rPr>
          <w:rStyle w:val="StyleUnderline"/>
          <w:sz w:val="12"/>
        </w:rPr>
        <w:t xml:space="preserve"> </w:t>
      </w:r>
      <w:r w:rsidRPr="00591142">
        <w:rPr>
          <w:rStyle w:val="StyleUnderline"/>
        </w:rPr>
        <w:t>new assertions of will, desire, and collective strength</w:t>
      </w:r>
      <w:r w:rsidRPr="00591142">
        <w:rPr>
          <w:sz w:val="16"/>
        </w:rPr>
        <w:t xml:space="preserve">. The problem of </w:t>
      </w:r>
      <w:r w:rsidRPr="00591142">
        <w:rPr>
          <w:rStyle w:val="StyleUnderline"/>
        </w:rPr>
        <w:t>the Left</w:t>
      </w:r>
      <w:r w:rsidRPr="00591142">
        <w:rPr>
          <w:sz w:val="16"/>
        </w:rPr>
        <w:t xml:space="preserve"> hasn't been our adherence to a Marxist critique of capitalism. It's that we have </w:t>
      </w:r>
      <w:r w:rsidRPr="00591142">
        <w:rPr>
          <w:rStyle w:val="Emphasis"/>
        </w:rPr>
        <w:t>lost</w:t>
      </w:r>
      <w:r w:rsidRPr="00591142">
        <w:rPr>
          <w:rStyle w:val="Emphasis"/>
          <w:sz w:val="12"/>
        </w:rPr>
        <w:t xml:space="preserve"> </w:t>
      </w:r>
      <w:r w:rsidRPr="00591142">
        <w:rPr>
          <w:rStyle w:val="Emphasis"/>
        </w:rPr>
        <w:t>sight of the communist horizon</w:t>
      </w:r>
      <w:r w:rsidRPr="00591142">
        <w:rPr>
          <w:sz w:val="16"/>
        </w:rPr>
        <w:t xml:space="preserve">, </w:t>
      </w:r>
      <w:r w:rsidRPr="00591142">
        <w:rPr>
          <w:rStyle w:val="StyleUnderline"/>
        </w:rPr>
        <w:t>a glimpse of which new</w:t>
      </w:r>
      <w:r w:rsidRPr="00591142">
        <w:rPr>
          <w:rStyle w:val="StyleUnderline"/>
          <w:sz w:val="12"/>
        </w:rPr>
        <w:t xml:space="preserve"> </w:t>
      </w:r>
      <w:r w:rsidRPr="00591142">
        <w:rPr>
          <w:rStyle w:val="StyleUnderline"/>
        </w:rPr>
        <w:t>political movements are starting to reveal.</w:t>
      </w:r>
      <w:r w:rsidRPr="00591142">
        <w:rPr>
          <w:rStyle w:val="StyleUnderline"/>
          <w:sz w:val="12"/>
        </w:rPr>
        <w:t xml:space="preserve"> </w:t>
      </w:r>
      <w:r w:rsidRPr="00591142">
        <w:rPr>
          <w:rStyle w:val="StyleUnderline"/>
        </w:rPr>
        <w:t>Sometimes capitalists</w:t>
      </w:r>
      <w:r w:rsidRPr="00591142">
        <w:rPr>
          <w:sz w:val="16"/>
        </w:rPr>
        <w:t xml:space="preserve">, conservatives, and liberal democrats </w:t>
      </w:r>
      <w:r w:rsidRPr="00591142">
        <w:rPr>
          <w:rStyle w:val="StyleUnderline"/>
        </w:rPr>
        <w:t>use a rhetoric that treats communism as a</w:t>
      </w:r>
      <w:r w:rsidRPr="00591142">
        <w:rPr>
          <w:rStyle w:val="StyleUnderline"/>
          <w:sz w:val="12"/>
        </w:rPr>
        <w:t xml:space="preserve"> </w:t>
      </w:r>
      <w:r w:rsidRPr="00591142">
        <w:rPr>
          <w:rStyle w:val="StyleUnderline"/>
        </w:rPr>
        <w:t>lost horizon.</w:t>
      </w:r>
      <w:r w:rsidRPr="00591142">
        <w:rPr>
          <w:sz w:val="16"/>
        </w:rPr>
        <w:t xml:space="preserve"> But </w:t>
      </w:r>
      <w:r w:rsidRPr="00591142">
        <w:rPr>
          <w:rStyle w:val="StyleUnderline"/>
        </w:rPr>
        <w:t>usually they keep communism firmly</w:t>
      </w:r>
      <w:r w:rsidRPr="00591142">
        <w:rPr>
          <w:rStyle w:val="StyleUnderline"/>
          <w:sz w:val="12"/>
        </w:rPr>
        <w:t xml:space="preserve"> </w:t>
      </w:r>
      <w:r w:rsidRPr="00591142">
        <w:rPr>
          <w:rStyle w:val="StyleUnderline"/>
        </w:rPr>
        <w:t>within their sight. They see communism as a threat,</w:t>
      </w:r>
      <w:r w:rsidRPr="00591142">
        <w:rPr>
          <w:rStyle w:val="StyleUnderline"/>
          <w:sz w:val="12"/>
        </w:rPr>
        <w:t xml:space="preserve"> </w:t>
      </w:r>
      <w:r w:rsidRPr="00591142">
        <w:rPr>
          <w:rStyle w:val="StyleUnderline"/>
        </w:rPr>
        <w:t>twenty years after its ostensible demise</w:t>
      </w:r>
      <w:r w:rsidRPr="00591142">
        <w:rPr>
          <w:sz w:val="16"/>
        </w:rPr>
        <w:t xml:space="preserve">. To them, </w:t>
      </w:r>
      <w:r w:rsidRPr="00591142">
        <w:rPr>
          <w:rStyle w:val="StyleUnderline"/>
        </w:rPr>
        <w:t>communism</w:t>
      </w:r>
      <w:r w:rsidRPr="00591142">
        <w:rPr>
          <w:rStyle w:val="StyleUnderline"/>
          <w:sz w:val="12"/>
        </w:rPr>
        <w:t xml:space="preserve"> </w:t>
      </w:r>
      <w:r w:rsidRPr="00591142">
        <w:rPr>
          <w:rStyle w:val="StyleUnderline"/>
        </w:rPr>
        <w:t>is so threatening that they premise political</w:t>
      </w:r>
      <w:r w:rsidRPr="00591142">
        <w:rPr>
          <w:rStyle w:val="StyleUnderline"/>
          <w:sz w:val="12"/>
        </w:rPr>
        <w:t xml:space="preserve"> </w:t>
      </w:r>
      <w:r w:rsidRPr="00591142">
        <w:rPr>
          <w:rStyle w:val="StyleUnderline"/>
        </w:rPr>
        <w:t>discussion on the repression of the communist alternative.</w:t>
      </w:r>
      <w:r w:rsidRPr="00591142">
        <w:rPr>
          <w:rStyle w:val="StyleUnderline"/>
          <w:sz w:val="12"/>
        </w:rPr>
        <w:t xml:space="preserve"> </w:t>
      </w:r>
      <w:r w:rsidRPr="00591142">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591142">
        <w:rPr>
          <w:rStyle w:val="StyleUnderline"/>
        </w:rPr>
        <w:t>They shift the discussion to</w:t>
      </w:r>
      <w:r w:rsidRPr="00591142">
        <w:rPr>
          <w:rStyle w:val="StyleUnderline"/>
          <w:sz w:val="12"/>
        </w:rPr>
        <w:t xml:space="preserve"> </w:t>
      </w:r>
      <w:r w:rsidRPr="00591142">
        <w:rPr>
          <w:rStyle w:val="StyleUnderline"/>
        </w:rPr>
        <w:t>communism, trying to establish the limits of reasonable</w:t>
      </w:r>
      <w:r w:rsidRPr="00591142">
        <w:rPr>
          <w:rStyle w:val="StyleUnderline"/>
          <w:sz w:val="12"/>
        </w:rPr>
        <w:t xml:space="preserve"> </w:t>
      </w:r>
      <w:r w:rsidRPr="00591142">
        <w:rPr>
          <w:rStyle w:val="StyleUnderline"/>
        </w:rPr>
        <w:t>debate</w:t>
      </w:r>
      <w:r w:rsidRPr="00591142">
        <w:rPr>
          <w:sz w:val="16"/>
        </w:rPr>
        <w:t xml:space="preserve">. Their critique of communism establishes the political space and condition of democracy. </w:t>
      </w:r>
      <w:r w:rsidRPr="00591142">
        <w:rPr>
          <w:rStyle w:val="StyleUnderline"/>
        </w:rPr>
        <w:t>Before</w:t>
      </w:r>
      <w:r w:rsidRPr="00591142">
        <w:rPr>
          <w:rStyle w:val="StyleUnderline"/>
          <w:sz w:val="12"/>
        </w:rPr>
        <w:t xml:space="preserve"> </w:t>
      </w:r>
      <w:r w:rsidRPr="00591142">
        <w:rPr>
          <w:rStyle w:val="StyleUnderline"/>
        </w:rPr>
        <w:t>the conversation even gets going</w:t>
      </w:r>
      <w:r w:rsidRPr="00591142">
        <w:rPr>
          <w:sz w:val="16"/>
        </w:rPr>
        <w:t xml:space="preserve">, liberals, democrats, capitalists, and conservatives unite to block communism from consideration. </w:t>
      </w:r>
      <w:r w:rsidRPr="00591142">
        <w:rPr>
          <w:rStyle w:val="StyleUnderline"/>
        </w:rPr>
        <w:t>It's off the table.</w:t>
      </w:r>
      <w:r w:rsidRPr="00591142">
        <w:rPr>
          <w:rStyle w:val="StyleUnderline"/>
          <w:sz w:val="12"/>
        </w:rPr>
        <w:t xml:space="preserve"> </w:t>
      </w:r>
      <w:r w:rsidRPr="00591142">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591142">
        <w:rPr>
          <w:rStyle w:val="StyleUnderline"/>
        </w:rPr>
        <w:t>radical democrats</w:t>
      </w:r>
      <w:r w:rsidRPr="00591142">
        <w:rPr>
          <w:sz w:val="16"/>
        </w:rPr>
        <w:t xml:space="preserve"> as well, still </w:t>
      </w:r>
      <w:r w:rsidRPr="00591142">
        <w:rPr>
          <w:rStyle w:val="StyleUnderline"/>
        </w:rPr>
        <w:t>consider communism</w:t>
      </w:r>
      <w:r w:rsidRPr="00591142">
        <w:rPr>
          <w:rStyle w:val="StyleUnderline"/>
          <w:sz w:val="12"/>
        </w:rPr>
        <w:t xml:space="preserve"> </w:t>
      </w:r>
      <w:r w:rsidRPr="00591142">
        <w:rPr>
          <w:rStyle w:val="StyleUnderline"/>
        </w:rPr>
        <w:t>a threat that must be suppressed</w:t>
      </w:r>
      <w:r w:rsidRPr="00591142">
        <w:rPr>
          <w:sz w:val="16"/>
        </w:rPr>
        <w:t>-</w:t>
      </w:r>
      <w:r w:rsidRPr="00591142">
        <w:rPr>
          <w:rStyle w:val="Emphasis"/>
        </w:rPr>
        <w:t>and so they belong</w:t>
      </w:r>
      <w:r w:rsidRPr="00591142">
        <w:rPr>
          <w:rStyle w:val="Emphasis"/>
          <w:sz w:val="12"/>
        </w:rPr>
        <w:t xml:space="preserve"> </w:t>
      </w:r>
      <w:r w:rsidRPr="00591142">
        <w:rPr>
          <w:rStyle w:val="Emphasis"/>
        </w:rPr>
        <w:t>in a set with capitalists and conservatives</w:t>
      </w:r>
      <w:r w:rsidRPr="00591142">
        <w:rPr>
          <w:sz w:val="16"/>
        </w:rPr>
        <w:t xml:space="preserve">. </w:t>
      </w:r>
      <w:r w:rsidRPr="00591142">
        <w:rPr>
          <w:rStyle w:val="StyleUnderline"/>
        </w:rPr>
        <w:t>All are</w:t>
      </w:r>
      <w:r w:rsidRPr="00591142">
        <w:rPr>
          <w:rStyle w:val="StyleUnderline"/>
          <w:sz w:val="12"/>
        </w:rPr>
        <w:t xml:space="preserve"> </w:t>
      </w:r>
      <w:r w:rsidRPr="00591142">
        <w:rPr>
          <w:rStyle w:val="StyleUnderline"/>
        </w:rPr>
        <w:t xml:space="preserve">anxious about </w:t>
      </w:r>
      <w:r w:rsidRPr="00591142">
        <w:rPr>
          <w:rStyle w:val="Emphasis"/>
        </w:rPr>
        <w:t>the forces</w:t>
      </w:r>
      <w:r w:rsidRPr="00591142">
        <w:rPr>
          <w:rStyle w:val="StyleUnderline"/>
        </w:rPr>
        <w:t xml:space="preserve"> that </w:t>
      </w:r>
      <w:r w:rsidRPr="00591142">
        <w:rPr>
          <w:rStyle w:val="Emphasis"/>
        </w:rPr>
        <w:t>communist desire risks unleashing</w:t>
      </w:r>
      <w:r w:rsidRPr="00591142">
        <w:rPr>
          <w:rStyle w:val="StyleUnderline"/>
        </w:rPr>
        <w:t>.</w:t>
      </w:r>
      <w:r w:rsidRPr="00591142">
        <w:rPr>
          <w:rStyle w:val="StyleUnderline"/>
          <w:sz w:val="12"/>
        </w:rPr>
        <w:t xml:space="preserve"> </w:t>
      </w:r>
      <w:r w:rsidRPr="00591142">
        <w:rPr>
          <w:sz w:val="16"/>
        </w:rPr>
        <w:t xml:space="preserve">There are good reasons for liberals, democrats, capitalists, and conservatives to be anxious. Over the last decade </w:t>
      </w:r>
      <w:r w:rsidRPr="00591142">
        <w:rPr>
          <w:rStyle w:val="Emphasis"/>
        </w:rPr>
        <w:t>a return to communism has re-energized the</w:t>
      </w:r>
      <w:r w:rsidRPr="00591142">
        <w:rPr>
          <w:rStyle w:val="Emphasis"/>
          <w:sz w:val="12"/>
        </w:rPr>
        <w:t xml:space="preserve"> </w:t>
      </w:r>
      <w:r w:rsidRPr="00591142">
        <w:rPr>
          <w:rStyle w:val="Emphasis"/>
        </w:rPr>
        <w:t>Left</w:t>
      </w:r>
      <w:r w:rsidRPr="00591142">
        <w:rPr>
          <w:sz w:val="16"/>
        </w:rPr>
        <w:t xml:space="preserve">. </w:t>
      </w:r>
      <w:r w:rsidRPr="00591142">
        <w:rPr>
          <w:rStyle w:val="StyleUnderline"/>
        </w:rPr>
        <w:t>Communism is again becoming a discourse and</w:t>
      </w:r>
      <w:r w:rsidRPr="00591142">
        <w:rPr>
          <w:rStyle w:val="StyleUnderline"/>
          <w:sz w:val="12"/>
        </w:rPr>
        <w:t xml:space="preserve"> </w:t>
      </w:r>
      <w:r w:rsidRPr="00591142">
        <w:rPr>
          <w:rStyle w:val="StyleUnderline"/>
        </w:rPr>
        <w:t>vocabulary for the expression of universal, egalitarian,</w:t>
      </w:r>
      <w:r w:rsidRPr="00591142">
        <w:rPr>
          <w:rStyle w:val="StyleUnderline"/>
          <w:sz w:val="12"/>
        </w:rPr>
        <w:t xml:space="preserve"> </w:t>
      </w:r>
      <w:r w:rsidRPr="00591142">
        <w:rPr>
          <w:rStyle w:val="StyleUnderline"/>
        </w:rPr>
        <w:t>and revolutionary ideals</w:t>
      </w:r>
      <w:r w:rsidRPr="00591142">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591142">
        <w:rPr>
          <w:rStyle w:val="StyleUnderline"/>
        </w:rPr>
        <w:t>conferences and publications consolidate discussions</w:t>
      </w:r>
      <w:r w:rsidRPr="00591142">
        <w:rPr>
          <w:rStyle w:val="StyleUnderline"/>
          <w:sz w:val="12"/>
        </w:rPr>
        <w:t xml:space="preserve"> </w:t>
      </w:r>
      <w:r w:rsidRPr="00591142">
        <w:rPr>
          <w:rStyle w:val="StyleUnderline"/>
        </w:rPr>
        <w:t>that have been going on for decades</w:t>
      </w:r>
      <w:r w:rsidRPr="00591142">
        <w:rPr>
          <w:sz w:val="16"/>
        </w:rPr>
        <w:t xml:space="preserve">. For over thirty years, Antonio </w:t>
      </w:r>
      <w:r w:rsidRPr="00591142">
        <w:rPr>
          <w:rStyle w:val="StyleUnderline"/>
        </w:rPr>
        <w:t>Negri has sought to build a new</w:t>
      </w:r>
      <w:r w:rsidRPr="00591142">
        <w:rPr>
          <w:rStyle w:val="StyleUnderline"/>
          <w:sz w:val="12"/>
        </w:rPr>
        <w:t xml:space="preserve"> </w:t>
      </w:r>
      <w:r w:rsidRPr="00591142">
        <w:rPr>
          <w:rStyle w:val="StyleUnderline"/>
        </w:rPr>
        <w:t>approach to communism out of a Marxism reworked</w:t>
      </w:r>
      <w:r w:rsidRPr="00591142">
        <w:rPr>
          <w:rStyle w:val="StyleUnderline"/>
          <w:sz w:val="12"/>
        </w:rPr>
        <w:t xml:space="preserve"> </w:t>
      </w:r>
      <w:r w:rsidRPr="00591142">
        <w:rPr>
          <w:rStyle w:val="StyleUnderline"/>
        </w:rPr>
        <w:t>via Spinoza and the Italian political experiments of the</w:t>
      </w:r>
      <w:r w:rsidRPr="00591142">
        <w:rPr>
          <w:rStyle w:val="StyleUnderline"/>
          <w:sz w:val="12"/>
        </w:rPr>
        <w:t xml:space="preserve"> </w:t>
      </w:r>
      <w:r w:rsidRPr="00591142">
        <w:rPr>
          <w:rStyle w:val="StyleUnderline"/>
        </w:rPr>
        <w:t>1970</w:t>
      </w:r>
      <w:r w:rsidRPr="00591142">
        <w:rPr>
          <w:sz w:val="16"/>
        </w:rPr>
        <w:t xml:space="preserve">s. The Empire trilogy that Negri coauthored with Michael Hardt offers an affirmative, non-dialectical reconceptualization of labor, power, and the State, a new theory of communism from below. Alain </w:t>
      </w:r>
      <w:r w:rsidRPr="00591142">
        <w:rPr>
          <w:rStyle w:val="StyleUnderline"/>
        </w:rPr>
        <w:t>Badiou</w:t>
      </w:r>
      <w:r w:rsidRPr="00591142">
        <w:rPr>
          <w:sz w:val="16"/>
        </w:rPr>
        <w:t xml:space="preserve"> </w:t>
      </w:r>
      <w:r w:rsidRPr="00591142">
        <w:rPr>
          <w:rStyle w:val="StyleUnderline"/>
        </w:rPr>
        <w:t>has been occupied with communism for over forty</w:t>
      </w:r>
      <w:r w:rsidRPr="00591142">
        <w:rPr>
          <w:rStyle w:val="StyleUnderline"/>
          <w:sz w:val="12"/>
        </w:rPr>
        <w:t xml:space="preserve"> </w:t>
      </w:r>
      <w:r w:rsidRPr="00591142">
        <w:rPr>
          <w:rStyle w:val="StyleUnderline"/>
        </w:rPr>
        <w:t>years</w:t>
      </w:r>
      <w:r w:rsidRPr="00591142">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591142">
        <w:rPr>
          <w:rStyle w:val="StyleUnderline"/>
        </w:rPr>
        <w:t>Communism is</w:t>
      </w:r>
      <w:r w:rsidRPr="00591142">
        <w:rPr>
          <w:rStyle w:val="StyleUnderline"/>
          <w:sz w:val="12"/>
        </w:rPr>
        <w:t xml:space="preserve"> </w:t>
      </w:r>
      <w:r w:rsidRPr="00591142">
        <w:rPr>
          <w:rStyle w:val="StyleUnderline"/>
        </w:rPr>
        <w:t>not a new interest for Slavoj Zizek either</w:t>
      </w:r>
      <w:r w:rsidRPr="00591142">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591142">
        <w:rPr>
          <w:rStyle w:val="StyleUnderline"/>
          <w:rFonts w:cs="Calibri"/>
        </w:rPr>
        <w:t>The communist horizon is not lost. It is Real.</w:t>
      </w:r>
      <w:r w:rsidRPr="00591142">
        <w:rPr>
          <w:rFonts w:cs="Calibri"/>
          <w:sz w:val="16"/>
        </w:rPr>
        <w:t xml:space="preserve"> In this book, I explore some of the ways </w:t>
      </w:r>
      <w:r w:rsidRPr="00591142">
        <w:rPr>
          <w:rStyle w:val="StyleUnderline"/>
          <w:rFonts w:cs="Calibri"/>
        </w:rPr>
        <w:t>the communist horizon manifests itself to us today</w:t>
      </w:r>
      <w:r w:rsidRPr="00591142">
        <w:rPr>
          <w:rFonts w:cs="Calibri"/>
          <w:sz w:val="16"/>
        </w:rPr>
        <w:t xml:space="preserve">. As Bosteels argues, </w:t>
      </w:r>
      <w:r w:rsidRPr="00591142">
        <w:rPr>
          <w:rStyle w:val="StyleUnderline"/>
          <w:rFonts w:cs="Calibri"/>
        </w:rPr>
        <w:t>to invoke the communist horizon is to produce "a complete shift in perspective or a radical ideological turnabout, as a result of which capitalism no longer appears as the only game in town and we no longer have to be ashamed to set our expecting and desiring eyes here and now on a different organization of social relationships</w:t>
      </w:r>
      <w:r w:rsidRPr="00591142">
        <w:rPr>
          <w:rFonts w:cs="Calibri"/>
          <w:sz w:val="16"/>
        </w:rPr>
        <w:t xml:space="preserve">."6 With communism as our horizon, </w:t>
      </w:r>
      <w:r w:rsidRPr="00591142">
        <w:rPr>
          <w:rStyle w:val="StyleUnderline"/>
          <w:rFonts w:cs="Calibri"/>
        </w:rPr>
        <w:t>the field of possibilities for revolutionary theory and practice starts to change shape. Barriers to action fall away.</w:t>
      </w:r>
      <w:r w:rsidRPr="00591142">
        <w:rPr>
          <w:rFonts w:cs="Calibri"/>
          <w:sz w:val="16"/>
        </w:rPr>
        <w:t xml:space="preserve"> New potentials and challenges come to the fore. </w:t>
      </w:r>
      <w:r w:rsidRPr="00591142">
        <w:rPr>
          <w:rStyle w:val="StyleUnderline"/>
          <w:rFonts w:cs="Calibri"/>
        </w:rPr>
        <w:t>Anything is possible.</w:t>
      </w:r>
      <w:r w:rsidRPr="00591142">
        <w:rPr>
          <w:rFonts w:cs="Calibri"/>
          <w:sz w:val="16"/>
        </w:rPr>
        <w:t xml:space="preserve"> </w:t>
      </w:r>
      <w:r w:rsidRPr="00591142">
        <w:rPr>
          <w:rStyle w:val="StyleUnderline"/>
          <w:rFonts w:cs="Calibri"/>
        </w:rPr>
        <w:t>Instead of a politics thought primarily in terms of resistance,</w:t>
      </w:r>
      <w:r w:rsidRPr="00591142">
        <w:rPr>
          <w:rFonts w:cs="Calibri"/>
          <w:sz w:val="16"/>
        </w:rPr>
        <w:t xml:space="preserve"> playful and momentary aesthetic disruptions, </w:t>
      </w:r>
      <w:r w:rsidRPr="00591142">
        <w:rPr>
          <w:rStyle w:val="StyleUnderline"/>
          <w:rFonts w:cs="Calibri"/>
        </w:rPr>
        <w:t>the immediate specificity of local projects, and struggles for hegemony</w:t>
      </w:r>
      <w:r w:rsidRPr="00591142">
        <w:rPr>
          <w:rFonts w:cs="Calibri"/>
          <w:sz w:val="16"/>
        </w:rPr>
        <w:t xml:space="preserve"> within a capitalist parliamentary setting, </w:t>
      </w:r>
      <w:r w:rsidRPr="00591142">
        <w:rPr>
          <w:rStyle w:val="StyleUnderline"/>
          <w:rFonts w:cs="Calibri"/>
        </w:rPr>
        <w:t>the communist horizon impresses upon us the necessity to abolish capitalism and to create global practices and institutions of egalitarian cooperation.</w:t>
      </w:r>
      <w:r w:rsidRPr="00591142">
        <w:rPr>
          <w:rFonts w:cs="Calibri"/>
          <w:sz w:val="16"/>
        </w:rPr>
        <w:t xml:space="preserve"> </w:t>
      </w:r>
      <w:r w:rsidRPr="00591142">
        <w:rPr>
          <w:rStyle w:val="StyleUnderline"/>
          <w:rFonts w:cs="Calibri"/>
        </w:rPr>
        <w:t>The shift in perspective the communist horizon produces turns us away from the democratic milieu</w:t>
      </w:r>
      <w:r w:rsidRPr="00591142">
        <w:rPr>
          <w:rFonts w:cs="Calibri"/>
          <w:sz w:val="16"/>
        </w:rPr>
        <w:t xml:space="preserve"> that has been the fmm of the loss of communism as a name for left aspiration and toward the reconfiguration of the components of political struggle-in other words, </w:t>
      </w:r>
      <w:r w:rsidRPr="00591142">
        <w:rPr>
          <w:rStyle w:val="Emphasis"/>
          <w:rFonts w:cs="Calibri"/>
        </w:rPr>
        <w:t>away from general inclusion, momentary calls for broad awareness, and lifestyle changes, and toward militant opposition, tight organizational forms</w:t>
      </w:r>
      <w:r w:rsidRPr="00591142">
        <w:rPr>
          <w:rFonts w:cs="Calibri"/>
          <w:sz w:val="16"/>
        </w:rPr>
        <w:t xml:space="preserve"> (pa1ty, council, working group, cell), and the sovereignty of the people over the economy through which we produce and reproduce ourselves. Some might object to my use of the second-person plural "we" and "us"-what do you mean "we"? This objection is symptomatic of the fragmentation that has pervaded the Left in Europe, the U K, and North America. </w:t>
      </w:r>
      <w:r w:rsidRPr="00591142">
        <w:rPr>
          <w:rStyle w:val="StyleUnderline"/>
          <w:rFonts w:cs="Calibri"/>
        </w:rPr>
        <w:t>Reducing invocations of "we" and "us" to sociological statements</w:t>
      </w:r>
      <w:r w:rsidRPr="006715E2">
        <w:rPr>
          <w:rStyle w:val="StyleUnderline"/>
          <w:rFonts w:cs="Calibri"/>
        </w:rPr>
        <w:t xml:space="preserve"> requiting a concrete, delineable, empirical referent, it erases the division necessary for politics as if interest and will were only and automatically attributes of a fixed social position.</w:t>
      </w:r>
      <w:r w:rsidRPr="006715E2">
        <w:rPr>
          <w:rFonts w:cs="Calibri"/>
          <w:sz w:val="16"/>
        </w:rPr>
        <w:t xml:space="preserve"> We-skepticism </w:t>
      </w:r>
      <w:r w:rsidRPr="006715E2">
        <w:rPr>
          <w:rStyle w:val="StyleUnderline"/>
          <w:rFonts w:cs="Calibri"/>
        </w:rPr>
        <w:t>displaces the performative component of the second-person plural as it treats collectivity with suspicion</w:t>
      </w:r>
      <w:r w:rsidRPr="006715E2">
        <w:rPr>
          <w:rFonts w:cs="Calibri"/>
          <w:sz w:val="16"/>
        </w:rPr>
        <w:t xml:space="preserve"> and p1ivileges a fantasy of individual singularity and autonomy. </w:t>
      </w:r>
      <w:r w:rsidRPr="006715E2">
        <w:rPr>
          <w:rStyle w:val="Emphasis"/>
          <w:rFonts w:cs="Calibri"/>
        </w:rPr>
        <w:t xml:space="preserve">I write "we" hoping to enhance a partisan sense of collectivity. </w:t>
      </w:r>
      <w:r w:rsidRPr="006715E2">
        <w:rPr>
          <w:rStyle w:val="StyleUnderline"/>
          <w:rFonts w:cs="Calibri"/>
        </w:rPr>
        <w:t>My break with conventions</w:t>
      </w:r>
      <w:r w:rsidRPr="006715E2">
        <w:rPr>
          <w:rFonts w:cs="Calibri"/>
          <w:sz w:val="16"/>
        </w:rPr>
        <w:t xml:space="preserve"> of </w:t>
      </w:r>
      <w:r w:rsidRPr="006715E2">
        <w:rPr>
          <w:rStyle w:val="StyleUnderline"/>
          <w:rFonts w:cs="Calibri"/>
        </w:rPr>
        <w:t xml:space="preserve">w1iting that reinforce individualism by admonishing attempts to think and speak as part of a larger collective subject is deliberate. </w:t>
      </w:r>
      <w:r w:rsidRPr="006715E2">
        <w:rPr>
          <w:rFonts w:cs="Calibri"/>
          <w:sz w:val="16"/>
        </w:rPr>
        <w:t xml:space="preserve">The boundaries to what can be thought as politics in certain segments of the post-structuralist and anarchist Left only benefit capital. Some </w:t>
      </w:r>
      <w:r w:rsidRPr="006715E2">
        <w:rPr>
          <w:rStyle w:val="StyleUnderline"/>
          <w:rFonts w:cs="Calibri"/>
        </w:rPr>
        <w:t>activists and theorists think that micropolitical activities,</w:t>
      </w:r>
      <w:r w:rsidRPr="006715E2">
        <w:rPr>
          <w:rFonts w:cs="Calibri"/>
          <w:sz w:val="16"/>
        </w:rPr>
        <w:t xml:space="preserve"> whether practices of self-cultivation or individual consumer choices, </w:t>
      </w:r>
      <w:r w:rsidRPr="006715E2">
        <w:rPr>
          <w:rStyle w:val="StyleUnderline"/>
          <w:rFonts w:cs="Calibri"/>
        </w:rPr>
        <w:t>are more important loci of action than large-scale organized movement</w:t>
      </w:r>
      <w:r w:rsidRPr="006715E2">
        <w:rPr>
          <w:rFonts w:cs="Calibri"/>
          <w:sz w:val="16"/>
        </w:rPr>
        <w:t xml:space="preserve">-an </w:t>
      </w:r>
      <w:r w:rsidRPr="006715E2">
        <w:rPr>
          <w:rStyle w:val="Emphasis"/>
          <w:rFonts w:cs="Calibri"/>
        </w:rPr>
        <w:t xml:space="preserve">assumption which adds to the difficulty of building new types of organizations because it makes thinking in terms of collectivity rarer, harder, and seemingly less "fresh." </w:t>
      </w:r>
      <w:r w:rsidRPr="006715E2">
        <w:rPr>
          <w:rFonts w:cs="Calibri"/>
          <w:sz w:val="16"/>
        </w:rPr>
        <w:t xml:space="preserve">Similarly, some activists and theorists treat aesthetic objects and creative works as displaying a political potentiality missing from classes, parties, and unions. This </w:t>
      </w:r>
      <w:r w:rsidRPr="006715E2">
        <w:rPr>
          <w:rStyle w:val="StyleUnderline"/>
          <w:rFonts w:cs="Calibri"/>
        </w:rPr>
        <w:t>aesthetic focus disconnects politics from the organized struggle of working people, making politics into what spectators see</w:t>
      </w:r>
      <w:r w:rsidRPr="006715E2">
        <w:rPr>
          <w:rFonts w:cs="Calibri"/>
          <w:sz w:val="16"/>
        </w:rPr>
        <w:t xml:space="preserve">. </w:t>
      </w:r>
      <w:r w:rsidRPr="006715E2">
        <w:rPr>
          <w:rStyle w:val="Emphasis"/>
          <w:rFonts w:cs="Calibri"/>
        </w:rPr>
        <w:t>Artistic products, whether actual commodities or commodified experiences, thereby buttress capital as they circulate political affects while displacing political struggles from the streets to the galleries.</w:t>
      </w:r>
      <w:r w:rsidRPr="006715E2">
        <w:rPr>
          <w:rFonts w:cs="Calibri"/>
          <w:sz w:val="16"/>
        </w:rPr>
        <w:t xml:space="preserve"> </w:t>
      </w:r>
      <w:r w:rsidRPr="006715E2">
        <w:rPr>
          <w:rStyle w:val="StyleUnderline"/>
          <w:rFonts w:cs="Calibri"/>
        </w:rPr>
        <w:t>Spectators can pay (or donate) to feel radical without having to get their hands dirty.</w:t>
      </w:r>
      <w:r w:rsidRPr="006715E2">
        <w:rPr>
          <w:rFonts w:cs="Calibri"/>
          <w:sz w:val="16"/>
        </w:rPr>
        <w:t xml:space="preserve"> The dominant class retains its position and </w:t>
      </w:r>
      <w:r w:rsidRPr="006715E2">
        <w:rPr>
          <w:rStyle w:val="StyleUnderline"/>
          <w:rFonts w:cs="Calibri"/>
        </w:rPr>
        <w:t xml:space="preserve">the contradiction between this class and the rest of us doesn't make itself felt as such. </w:t>
      </w:r>
      <w:r w:rsidRPr="006715E2">
        <w:rPr>
          <w:rFonts w:cs="Calibri"/>
          <w:sz w:val="16"/>
        </w:rPr>
        <w:t xml:space="preserve">The celebration of momentary actions and singular happenings-the playful disruption, the temporarily controversial film or novel-works the same way. Some on the anarchist and post-structuralist Left treat these flickers as the only proper instances of a contemporary left politics. </w:t>
      </w:r>
      <w:r w:rsidRPr="006715E2">
        <w:rPr>
          <w:rStyle w:val="StyleUnderline"/>
          <w:rFonts w:cs="Calibri"/>
        </w:rPr>
        <w:t>A pointless action involving the momentary expenditure of enormous effort-the artistic equivalent of the 5k and l0k runs to fight cancer</w:t>
      </w:r>
      <w:r w:rsidRPr="006715E2">
        <w:rPr>
          <w:rFonts w:cs="Calibri"/>
          <w:sz w:val="16"/>
        </w:rPr>
        <w:t xml:space="preserve">, that is to say, to increase awareness of cancer without actually doing much else-the singular happening </w:t>
      </w:r>
      <w:r w:rsidRPr="006715E2">
        <w:rPr>
          <w:rStyle w:val="StyleUnderline"/>
          <w:rFonts w:cs="Calibri"/>
        </w:rPr>
        <w:t>disconnects task from goal.</w:t>
      </w:r>
      <w:r w:rsidRPr="006715E2">
        <w:rPr>
          <w:rFonts w:cs="Calibri"/>
          <w:sz w:val="16"/>
        </w:rPr>
        <w:t xml:space="preserve"> </w:t>
      </w:r>
      <w:r w:rsidRPr="006715E2">
        <w:rPr>
          <w:rStyle w:val="Emphasis"/>
          <w:rFonts w:cs="Calibri"/>
        </w:rPr>
        <w:t xml:space="preserve">Any "sense" it makes, any meaning or relevance it has, is up to the spectator </w:t>
      </w:r>
      <w:r w:rsidRPr="006715E2">
        <w:rPr>
          <w:rFonts w:cs="Calibri"/>
          <w:sz w:val="16"/>
        </w:rPr>
        <w:t xml:space="preserve">(perhaps with a bit of guidance from curators and theorists). </w:t>
      </w:r>
      <w:r w:rsidRPr="006715E2">
        <w:rPr>
          <w:rStyle w:val="StyleUnderline"/>
          <w:rFonts w:cs="Calibri"/>
        </w:rPr>
        <w:t>Occupation contrasts sharply with the singular happening. Even as specific occupations emerge from below rather than through a coordinated strategy, their common form-including its images, slogans, terms, and practices-</w:t>
      </w:r>
      <w:r w:rsidRPr="006715E2">
        <w:rPr>
          <w:rStyle w:val="Emphasis"/>
          <w:rFonts w:cs="Calibri"/>
        </w:rPr>
        <w:t xml:space="preserve">links them together in a mass struggle. </w:t>
      </w:r>
      <w:r w:rsidRPr="006715E2">
        <w:rPr>
          <w:rFonts w:cs="Calibri"/>
          <w:sz w:val="16"/>
        </w:rPr>
        <w:t xml:space="preserve">The power of the return of </w:t>
      </w:r>
      <w:r w:rsidRPr="006715E2">
        <w:rPr>
          <w:rStyle w:val="Emphasis"/>
          <w:rFonts w:cs="Calibri"/>
        </w:rPr>
        <w:t>communism stands or falls on its capacity to inspire large-scale organized collective struggle toward a goal.</w:t>
      </w:r>
      <w:r w:rsidRPr="006715E2">
        <w:rPr>
          <w:rFonts w:cs="Calibri"/>
          <w:sz w:val="16"/>
        </w:rPr>
        <w:t xml:space="preserve"> For over thirty years, </w:t>
      </w:r>
      <w:r w:rsidRPr="006715E2">
        <w:rPr>
          <w:rStyle w:val="StyleUnderline"/>
          <w:rFonts w:cs="Calibri"/>
        </w:rPr>
        <w:t>the Left has eschewed such a goal, accepting instead liberal notions that goals are strictly individual lifestyle choices or social-democratic claims that history already solved basic problems</w:t>
      </w:r>
      <w:r w:rsidRPr="006715E2">
        <w:rPr>
          <w:rFonts w:cs="Calibri"/>
          <w:sz w:val="16"/>
        </w:rPr>
        <w:t xml:space="preserve"> of distribution with the compromise of regulated markets and welfare states as solution the Right rejected and capitalism destroyed. </w:t>
      </w:r>
      <w:r w:rsidRPr="006715E2">
        <w:rPr>
          <w:rStyle w:val="Emphasis"/>
          <w:rFonts w:cs="Calibri"/>
        </w:rPr>
        <w:t>The Left failed to defend a vision of a better world, an egalitarian world of common production by and for the collective people.</w:t>
      </w:r>
      <w:r w:rsidRPr="006715E2">
        <w:rPr>
          <w:rFonts w:cs="Calibri"/>
          <w:sz w:val="16"/>
        </w:rPr>
        <w:t xml:space="preserve"> </w:t>
      </w:r>
      <w:r w:rsidRPr="006715E2">
        <w:rPr>
          <w:rStyle w:val="StyleUnderline"/>
          <w:rFonts w:cs="Calibri"/>
        </w:rPr>
        <w:t>Instead, it accommodated capital, succumbing to the lures of individualism, consumerism, competition, and privilege, and proceeding as if there really were no alternative</w:t>
      </w:r>
      <w:r w:rsidRPr="006715E2">
        <w:rPr>
          <w:rFonts w:cs="Calibri"/>
          <w:sz w:val="16"/>
        </w:rPr>
        <w:t xml:space="preserve"> to states that rule in the interests of markets. </w:t>
      </w:r>
      <w:r w:rsidRPr="006715E2">
        <w:rPr>
          <w:rStyle w:val="StyleUnderline"/>
          <w:rFonts w:cs="Calibri"/>
        </w:rPr>
        <w:t>Marx expressed the basic principle of the alternative over a hundred years ago: from each according to ability, to each according to need.</w:t>
      </w:r>
      <w:r w:rsidRPr="006715E2">
        <w:rPr>
          <w:rFonts w:cs="Calibri"/>
          <w:sz w:val="16"/>
        </w:rPr>
        <w:t xml:space="preserve"> This principle contains the urgency of the struggle for its own realization. </w:t>
      </w:r>
      <w:r w:rsidRPr="006715E2">
        <w:rPr>
          <w:rStyle w:val="StyleUnderline"/>
          <w:rFonts w:cs="Calibri"/>
        </w:rPr>
        <w:t xml:space="preserve">We don't have to continue to live in the wake of left failure, stuck in the repetitions of crises and spectacle. In light of the planetary climate disaster and the ever-intensifying global class war as states redistribute wealth to the rich in the name of austerity, </w:t>
      </w:r>
      <w:r w:rsidRPr="006715E2">
        <w:rPr>
          <w:rStyle w:val="Emphasis"/>
          <w:rFonts w:cs="Calibri"/>
        </w:rPr>
        <w:t>the absence of a common goal is the absence of a future</w:t>
      </w:r>
      <w:r w:rsidRPr="006715E2">
        <w:rPr>
          <w:rFonts w:cs="Calibri"/>
          <w:sz w:val="16"/>
        </w:rPr>
        <w:t xml:space="preserve"> (</w:t>
      </w:r>
      <w:r w:rsidRPr="006715E2">
        <w:rPr>
          <w:rStyle w:val="StyleUnderline"/>
          <w:rFonts w:cs="Calibri"/>
        </w:rPr>
        <w:t>other than the ones imagined in post-apocalyptic scenarios</w:t>
      </w:r>
      <w:r w:rsidRPr="006715E2">
        <w:rPr>
          <w:rFonts w:cs="Calibri"/>
          <w:sz w:val="16"/>
        </w:rPr>
        <w:t xml:space="preserve"> like Mad Max). The </w:t>
      </w:r>
      <w:r w:rsidRPr="006715E2">
        <w:rPr>
          <w:rStyle w:val="StyleUnderline"/>
          <w:rFonts w:cs="Calibri"/>
        </w:rPr>
        <w:t>premise of communism is that collective determination of collective conditions is possible</w:t>
      </w:r>
      <w:r w:rsidRPr="006715E2">
        <w:rPr>
          <w:rFonts w:cs="Calibri"/>
          <w:sz w:val="16"/>
        </w:rPr>
        <w:t>, if we want it.</w:t>
      </w:r>
    </w:p>
    <w:p w:rsidR="00521C95" w:rsidRPr="006715E2" w:rsidRDefault="00521C95" w:rsidP="00521C95">
      <w:pPr>
        <w:rPr>
          <w:rFonts w:cs="Calibri"/>
        </w:rPr>
      </w:pPr>
    </w:p>
    <w:p w:rsidR="00521C95" w:rsidRDefault="00521C95" w:rsidP="00521C95">
      <w:pPr>
        <w:pStyle w:val="Heading2"/>
      </w:pPr>
      <w:r>
        <w:t>links</w:t>
      </w:r>
    </w:p>
    <w:p w:rsidR="00521C95" w:rsidRPr="00660C59" w:rsidRDefault="00660C59" w:rsidP="00660C59">
      <w:pPr>
        <w:pStyle w:val="Heading3"/>
      </w:pPr>
      <w:r w:rsidRPr="00660C59">
        <w:t xml:space="preserve">link – anarchism </w:t>
      </w:r>
    </w:p>
    <w:p w:rsidR="00521C95" w:rsidRDefault="00521C95" w:rsidP="00521C95">
      <w:pPr>
        <w:pStyle w:val="Heading4"/>
      </w:pPr>
      <w:r>
        <w:t>The aff precludes an effective transition away from capitalism</w:t>
      </w:r>
    </w:p>
    <w:p w:rsidR="00521C95" w:rsidRPr="00AA4092" w:rsidRDefault="00521C95" w:rsidP="00521C95">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2, pp. 17-22 //JSL</w:t>
      </w:r>
    </w:p>
    <w:p w:rsidR="00521C95" w:rsidRPr="00E1218B" w:rsidRDefault="00521C95" w:rsidP="00521C95">
      <w:pPr>
        <w:rPr>
          <w:sz w:val="16"/>
        </w:rPr>
      </w:pPr>
      <w:r w:rsidRPr="00E8135A">
        <w:rPr>
          <w:rStyle w:val="StyleUnderline"/>
        </w:rPr>
        <w:t xml:space="preserve">Building up an economy from very low levels is </w:t>
      </w:r>
      <w:r w:rsidRPr="00B00F5A">
        <w:rPr>
          <w:rStyle w:val="StyleUnderline"/>
        </w:rPr>
        <w:t>a back-breaking, dispiriting task</w:t>
      </w:r>
      <w:r w:rsidRPr="00E1218B">
        <w:rPr>
          <w:sz w:val="16"/>
        </w:rPr>
        <w:t xml:space="preserve">. It is unlikely that men and women will freely submit to the hardships it involves. So </w:t>
      </w:r>
      <w:r w:rsidRPr="00B00F5A">
        <w:rPr>
          <w:rStyle w:val="StyleUnderline"/>
        </w:rPr>
        <w:t>unless this project is executed gradually, under democratic control and in accordance with socialist values, an authoritarian state may step in and force its citizens to do what they are reluctant to undertake voluntarily</w:t>
      </w:r>
      <w:r w:rsidRPr="00E1218B">
        <w:rPr>
          <w:sz w:val="16"/>
        </w:rPr>
        <w:t>. The militarisation of labour in Bolshevik Russia is a case in point. The result, in a grisly irony, will be to undermine the political superstructure of socialism (popular democracy, genuine self-government) in the very attempt to build up its economic base. It would be like being invited to a party only to discover that you had not only to bake the cakes and brew the beer but to dig the foundations and lay the floorboards. There wouldn't be much time to enjoy yourself.</w:t>
      </w:r>
    </w:p>
    <w:p w:rsidR="00521C95" w:rsidRPr="00E1218B" w:rsidRDefault="00521C95" w:rsidP="00521C95">
      <w:pPr>
        <w:rPr>
          <w:sz w:val="16"/>
        </w:rPr>
      </w:pPr>
      <w:r w:rsidRPr="00E1218B">
        <w:rPr>
          <w:sz w:val="16"/>
        </w:rPr>
        <w:t xml:space="preserve">Ideally, </w:t>
      </w:r>
      <w:r w:rsidRPr="00B00F5A">
        <w:rPr>
          <w:rStyle w:val="Emphasis"/>
        </w:rPr>
        <w:t>socialism requires a skilled, educated, politically sophisticated populace, thriving civic institutions, a well-evolved technology, enlightened liberal traditions and the habit of democracy</w:t>
      </w:r>
      <w:r w:rsidRPr="00E1218B">
        <w:rPr>
          <w:sz w:val="16"/>
        </w:rPr>
        <w:t xml:space="preserve">. </w:t>
      </w:r>
      <w:r w:rsidRPr="00B00F5A">
        <w:rPr>
          <w:rStyle w:val="StyleUnderline"/>
        </w:rPr>
        <w:t>None of this is likely to be on hand if you</w:t>
      </w:r>
      <w:r w:rsidRPr="00E1218B">
        <w:rPr>
          <w:sz w:val="16"/>
        </w:rPr>
        <w:t xml:space="preserve"> cannot even afford to mend the dismally few highways you have, or </w:t>
      </w:r>
      <w:r w:rsidRPr="00B00F5A">
        <w:rPr>
          <w:rStyle w:val="StyleUnderline"/>
        </w:rPr>
        <w:t>have no insurance policy against sickness or starvation beyond a pig in the back shed.</w:t>
      </w:r>
      <w:r w:rsidRPr="00E1218B">
        <w:rPr>
          <w:sz w:val="16"/>
        </w:rPr>
        <w:t xml:space="preserve"> Nations with a history of colonial rule are especially likely to be bereft of the benefits I have just listed, since colonial powers have not been remarkable for their zeal to implant civil liberties or democratic institutions among their underlings.</w:t>
      </w:r>
    </w:p>
    <w:p w:rsidR="00521C95" w:rsidRPr="00E1218B" w:rsidRDefault="00521C95" w:rsidP="00521C95">
      <w:pPr>
        <w:rPr>
          <w:sz w:val="16"/>
          <w:szCs w:val="16"/>
        </w:rPr>
      </w:pPr>
      <w:r w:rsidRPr="00E1218B">
        <w:rPr>
          <w:sz w:val="16"/>
          <w:szCs w:val="16"/>
        </w:rPr>
        <w:t>As Marx insists, socialism also requires a shortening of the working day—partly to provide men and women with the leisure for personal fulfilment, partly to create time for the business of political and economic self-government. You cannot do this if people have no shoes; and to distribute shoes among millions of citizens is likely to require a centralised bureaucratic state. If your nation is under invasion from an array of hostile capitalist powers, as Russia was in the wake of the Bolshevik revolution, an autocratic state will seem all the more inevitable. Britain during the Second World War was far from an autocracy; but it was by no means a free country, and one would not have expected it to be.</w:t>
      </w:r>
    </w:p>
    <w:p w:rsidR="00521C95" w:rsidRPr="00E1218B" w:rsidRDefault="00521C95" w:rsidP="00521C95">
      <w:pPr>
        <w:rPr>
          <w:sz w:val="16"/>
          <w:szCs w:val="16"/>
        </w:rPr>
      </w:pPr>
      <w:r w:rsidRPr="00E1218B">
        <w:rPr>
          <w:sz w:val="16"/>
          <w:szCs w:val="16"/>
        </w:rPr>
        <w:t>To go socialist, then, you need to be reasonably well-heeled, in both the literal and metaphorical senses of the term. No Marxist, from Marx and Engels to Lenin and Trotsky, ever dreamt of anything else. Or if you are not well-heeled yourself, then a sympathetic neighbour reasonably flush in material resources needs to spring to your aid. In the case of the Bolsheviks, this would have meant such neighbours (Germany in particular) having their own revolutions, too. If the working classes of these countries could overthrow their own capitalist masters and lay hands on their productive powers, they could use those resources to save the first workers' state in history from sinking without trace. This was not as improbable a proposal as it might sound. Europe at the time was aflame with revolutionary hopes, as councils of workers' and soldiers' deputies (or soviets) sprang up in cities such as Berlin, Warsaw, Vienna, Munich and Riga. Once these insurrections were defeated, Lenin and Trotsky knew that their own revolution was in dire straits.</w:t>
      </w:r>
    </w:p>
    <w:p w:rsidR="00521C95" w:rsidRDefault="00521C95" w:rsidP="00521C95">
      <w:pPr>
        <w:rPr>
          <w:sz w:val="16"/>
        </w:rPr>
      </w:pPr>
      <w:r w:rsidRPr="00E1218B">
        <w:rPr>
          <w:sz w:val="16"/>
        </w:rPr>
        <w:t xml:space="preserve">It is not that the building of socialism cannot be begun in deprived conditions. It is rather that without material resources it will tend to twist into the monstrous caricature of socialism known as Stalinism. </w:t>
      </w:r>
      <w:r w:rsidRPr="00892640">
        <w:rPr>
          <w:rStyle w:val="StyleUnderline"/>
        </w:rPr>
        <w:t>The Bolshevik revolution soon found itself besieged by imperial Western armies, as well as threatened by counter-revolution, urban famine and a bloody civil war.</w:t>
      </w:r>
      <w:r w:rsidRPr="00E1218B">
        <w:rPr>
          <w:sz w:val="16"/>
        </w:rPr>
        <w:t xml:space="preserve"> It was marooned in an ocean of largely hostile peasants reluctant to hand over their hard-earned surplus at gunpoint to the starving towns. </w:t>
      </w:r>
      <w:r w:rsidRPr="00892640">
        <w:rPr>
          <w:rStyle w:val="StyleUnderline"/>
        </w:rPr>
        <w:t>With a narrow capitalist base, disastrously low levels of material production, scant traces of civil institutions, a decimated, exhausted working class, peasant revolts and a swollen bureaucracy</w:t>
      </w:r>
      <w:r w:rsidRPr="00E1218B">
        <w:rPr>
          <w:sz w:val="16"/>
        </w:rPr>
        <w:t xml:space="preserve"> to rival the tsar's, </w:t>
      </w:r>
      <w:r w:rsidRPr="00892640">
        <w:rPr>
          <w:rStyle w:val="StyleUnderline"/>
        </w:rPr>
        <w:t>the revolution was in deep trouble almost from the outset</w:t>
      </w:r>
      <w:r w:rsidRPr="00E1218B">
        <w:rPr>
          <w:sz w:val="16"/>
        </w:rPr>
        <w:t>. In the end, the Bolsheviks were to march their starving, despondent, war-weary people into modernity at the point of a gun. Many of the most politically militant workers had perished in the Western-backed civil war, leaving the Bolshevik party with a dwindling social base. It was not long before the party usurped the workers' soviets and banned an independent press and justice system. It suppressed political dissent and oppositional parties, manipulated elections and militarised labour. This ruthlessly antisocialist programme came about against a background of civil war, widespread starvation and foreign invasion. Russia's economy lay in ruins, and its social fabric had disintegrated. In a tragic irony that was to mark the twentieth century as a whole, socialism proved least possible where it was most necessary.</w:t>
      </w:r>
    </w:p>
    <w:p w:rsidR="001C3C19" w:rsidRPr="00265D1F" w:rsidRDefault="001C3C19" w:rsidP="001C3C19">
      <w:pPr>
        <w:pStyle w:val="Heading4"/>
      </w:pPr>
      <w:r>
        <w:t>Their movement can’t avoid the state – need to interact with the state to sustain the movement and the people they are trying to help need an income</w:t>
      </w:r>
    </w:p>
    <w:p w:rsidR="001C3C19" w:rsidRPr="004403A9" w:rsidRDefault="001C3C19" w:rsidP="001C3C19">
      <w:r w:rsidRPr="001B2F2D">
        <w:rPr>
          <w:rStyle w:val="Style13ptBold"/>
        </w:rPr>
        <w:t>Deseriis and Dean, ’12</w:t>
      </w:r>
      <w:r>
        <w:t xml:space="preserve"> Marco Deseriis, a Postdoctoral Fellow at the Eugene Lang College of The New School, a Marie Curie Fellow at the Scuola Normale Superiore, and an Assistant Professor in the Program of Media and Screen Studies at Northeastern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January 3</w:t>
      </w:r>
      <w:r w:rsidRPr="00896BDF">
        <w:rPr>
          <w:vertAlign w:val="superscript"/>
        </w:rPr>
        <w:t>rd</w:t>
      </w:r>
      <w:r>
        <w:t xml:space="preserve">, 2012, “A Movement without Demands?”, </w:t>
      </w:r>
      <w:hyperlink r:id="rId8" w:history="1">
        <w:r w:rsidRPr="00B00B2B">
          <w:rPr>
            <w:rStyle w:val="Hyperlink"/>
          </w:rPr>
          <w:t>https://www.possible-futures.org/2012/01/03/a-movement-without-demands/</w:t>
        </w:r>
      </w:hyperlink>
      <w:r>
        <w:t>, EO</w:t>
      </w:r>
    </w:p>
    <w:p w:rsidR="001C3C19" w:rsidRPr="00FE36CA" w:rsidRDefault="001C3C19" w:rsidP="001C3C19">
      <w:pPr>
        <w:rPr>
          <w:sz w:val="16"/>
        </w:rPr>
      </w:pPr>
      <w:r w:rsidRPr="00FE36CA">
        <w:rPr>
          <w:sz w:val="16"/>
        </w:rPr>
        <w:t>As with the anti-</w:t>
      </w:r>
      <w:r w:rsidRPr="00FE36CA">
        <w:rPr>
          <w:sz w:val="16"/>
          <w:szCs w:val="16"/>
        </w:rPr>
        <w:t>representational objection, the autonomist objection proceeds as if the multiplicity of political and economic interests of the 99 percent could immanently converge. Yet where the anti-representational</w:t>
      </w:r>
      <w:r w:rsidRPr="00FE36CA">
        <w:rPr>
          <w:sz w:val="16"/>
        </w:rPr>
        <w:t xml:space="preserve"> objection ignores political differences, the autonomist objection overlooks economic ones. The practice of occupation that the autonomists imagine is full-time. It demands total commitment—living, breathing, and being the movement. The politics of remaking the world is anchored in supporting the occupation, primarily logistically. Many of </w:t>
      </w:r>
      <w:r w:rsidRPr="00DC4C2C">
        <w:rPr>
          <w:rStyle w:val="StyleUnderline"/>
        </w:rPr>
        <w:t xml:space="preserve">the activities of </w:t>
      </w:r>
      <w:r w:rsidRPr="00265D1F">
        <w:rPr>
          <w:rStyle w:val="StyleUnderline"/>
          <w:b/>
        </w:rPr>
        <w:t>logistical support</w:t>
      </w:r>
      <w:r w:rsidRPr="00FE36CA">
        <w:rPr>
          <w:sz w:val="16"/>
        </w:rPr>
        <w:t xml:space="preserve">, however, of necessity </w:t>
      </w:r>
      <w:r w:rsidRPr="00265D1F">
        <w:rPr>
          <w:rStyle w:val="StyleUnderline"/>
          <w:b/>
        </w:rPr>
        <w:t>are not prefiguring</w:t>
      </w:r>
      <w:r w:rsidRPr="00DC4C2C">
        <w:rPr>
          <w:rStyle w:val="StyleUnderline"/>
        </w:rPr>
        <w:t xml:space="preserve"> at all </w:t>
      </w:r>
      <w:r w:rsidRPr="00265D1F">
        <w:rPr>
          <w:rStyle w:val="StyleUnderline"/>
          <w:b/>
        </w:rPr>
        <w:t>but</w:t>
      </w:r>
      <w:r w:rsidRPr="00DC4C2C">
        <w:rPr>
          <w:rStyle w:val="StyleUnderline"/>
        </w:rPr>
        <w:t xml:space="preserve"> rather </w:t>
      </w:r>
      <w:r w:rsidRPr="00265D1F">
        <w:rPr>
          <w:rStyle w:val="StyleUnderline"/>
          <w:b/>
        </w:rPr>
        <w:t>require interaction with dominant arrangements of power</w:t>
      </w:r>
      <w:r w:rsidRPr="00DC4C2C">
        <w:rPr>
          <w:rStyle w:val="StyleUnderline"/>
        </w:rPr>
        <w:t>. Legal support involves lawyers, permits, injunctions. Someone has to pay for and someone has to make the tents and sleeping bags. Someone has to do the work of growing and preparing food</w:t>
      </w:r>
      <w:r w:rsidRPr="00FE36CA">
        <w:rPr>
          <w:sz w:val="16"/>
        </w:rPr>
        <w:t xml:space="preserve">. So </w:t>
      </w:r>
      <w:r w:rsidRPr="00DC4C2C">
        <w:rPr>
          <w:rStyle w:val="StyleUnderline"/>
        </w:rPr>
        <w:t xml:space="preserve">the very practices of </w:t>
      </w:r>
      <w:r w:rsidRPr="00265D1F">
        <w:rPr>
          <w:rStyle w:val="StyleUnderline"/>
          <w:b/>
        </w:rPr>
        <w:t>prefiguration</w:t>
      </w:r>
      <w:r w:rsidRPr="00FE36CA">
        <w:rPr>
          <w:sz w:val="16"/>
        </w:rPr>
        <w:t xml:space="preserve"> in fact </w:t>
      </w:r>
      <w:r w:rsidRPr="00265D1F">
        <w:rPr>
          <w:rStyle w:val="StyleUnderline"/>
          <w:b/>
        </w:rPr>
        <w:t>rely on infrastructures, goods, and services that are</w:t>
      </w:r>
      <w:r w:rsidRPr="00DC4C2C">
        <w:rPr>
          <w:rStyle w:val="StyleUnderline"/>
        </w:rPr>
        <w:t xml:space="preserve"> by and large provided, maintained, and distributed through </w:t>
      </w:r>
      <w:r w:rsidRPr="00265D1F">
        <w:rPr>
          <w:rStyle w:val="StyleUnderline"/>
          <w:b/>
        </w:rPr>
        <w:t>capitalist</w:t>
      </w:r>
      <w:r w:rsidRPr="00DC4C2C">
        <w:rPr>
          <w:rStyle w:val="StyleUnderline"/>
        </w:rPr>
        <w:t xml:space="preserve"> means and relations</w:t>
      </w:r>
      <w:r w:rsidRPr="00FE36CA">
        <w:rPr>
          <w:sz w:val="16"/>
        </w:rPr>
        <w:t xml:space="preserve">. Additionally, </w:t>
      </w:r>
      <w:r w:rsidRPr="00DC4C2C">
        <w:rPr>
          <w:rStyle w:val="StyleUnderline"/>
        </w:rPr>
        <w:t>many who would like to support the movement work to earn an income. With needs, debts, and responsibilities of their own, they want to participate in the movement yet not give up their jobs</w:t>
      </w:r>
      <w:r w:rsidRPr="00FE36CA">
        <w:rPr>
          <w:sz w:val="16"/>
        </w:rPr>
        <w:t xml:space="preserve">. Bluntly put, </w:t>
      </w:r>
      <w:r w:rsidRPr="00DC4C2C">
        <w:rPr>
          <w:rStyle w:val="StyleUnderline"/>
        </w:rPr>
        <w:t xml:space="preserve">their </w:t>
      </w:r>
      <w:r w:rsidRPr="00265D1F">
        <w:rPr>
          <w:rStyle w:val="StyleUnderline"/>
          <w:b/>
        </w:rPr>
        <w:t>economic position doesn’t give them the time</w:t>
      </w:r>
      <w:r w:rsidRPr="00DC4C2C">
        <w:rPr>
          <w:rStyle w:val="StyleUnderline"/>
        </w:rPr>
        <w:t xml:space="preserve"> that</w:t>
      </w:r>
      <w:r w:rsidRPr="00FE36CA">
        <w:rPr>
          <w:sz w:val="16"/>
        </w:rPr>
        <w:t xml:space="preserve"> the practice of </w:t>
      </w:r>
      <w:r w:rsidRPr="00DC4C2C">
        <w:rPr>
          <w:rStyle w:val="StyleUnderline"/>
        </w:rPr>
        <w:t>permanent occupation demands</w:t>
      </w:r>
      <w:r w:rsidRPr="00FE36CA">
        <w:rPr>
          <w:sz w:val="16"/>
        </w:rPr>
        <w:t>.</w:t>
      </w:r>
    </w:p>
    <w:p w:rsidR="001C3C19" w:rsidRDefault="001C3C19" w:rsidP="001C3C19"/>
    <w:p w:rsidR="001C3C19" w:rsidRDefault="001C3C19" w:rsidP="001C3C19">
      <w:pPr>
        <w:pStyle w:val="Heading4"/>
      </w:pPr>
      <w:r>
        <w:t>The commons they try to use are irrelevant when compared to the greater structure and are reintegrated within the capitalist cycle</w:t>
      </w:r>
    </w:p>
    <w:p w:rsidR="001C3C19" w:rsidRDefault="001C3C19" w:rsidP="001C3C19">
      <w:r w:rsidRPr="001B2F2D">
        <w:rPr>
          <w:rStyle w:val="Style13ptBold"/>
        </w:rPr>
        <w:t>Deseriis and Dean, ’12</w:t>
      </w:r>
      <w:r>
        <w:t xml:space="preserve"> Marco Deseriis, a Postdoctoral Fellow at the Eugene Lang College of The New School, a Marie Curie Fellow at the Scuola Normale Superiore, and an Assistant Professor in the Program of Media and Screen Studies at Northeastern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January 3</w:t>
      </w:r>
      <w:r w:rsidRPr="00896BDF">
        <w:rPr>
          <w:vertAlign w:val="superscript"/>
        </w:rPr>
        <w:t>rd</w:t>
      </w:r>
      <w:r>
        <w:t xml:space="preserve">, 2012, “A Movement without Demands?”, </w:t>
      </w:r>
      <w:hyperlink r:id="rId9" w:history="1">
        <w:r w:rsidRPr="00B00B2B">
          <w:rPr>
            <w:rStyle w:val="Hyperlink"/>
          </w:rPr>
          <w:t>https://www.possible-futures.org/2012/01/03/a-movement-without-demands/</w:t>
        </w:r>
      </w:hyperlink>
      <w:r>
        <w:t>, EO</w:t>
      </w:r>
    </w:p>
    <w:p w:rsidR="001C3C19" w:rsidRDefault="001C3C19" w:rsidP="001C3C19">
      <w:pPr>
        <w:rPr>
          <w:sz w:val="16"/>
        </w:rPr>
      </w:pPr>
      <w:r w:rsidRPr="00DC4C2C">
        <w:rPr>
          <w:sz w:val="16"/>
        </w:rPr>
        <w:t xml:space="preserve">A politics of the commons acknowledges division in that it begins from the shocking recognition that </w:t>
      </w:r>
      <w:r w:rsidRPr="001B2804">
        <w:rPr>
          <w:rStyle w:val="StyleUnderline"/>
          <w:b/>
        </w:rPr>
        <w:t>the commons do</w:t>
      </w:r>
      <w:r w:rsidRPr="001B2804">
        <w:rPr>
          <w:sz w:val="16"/>
          <w:szCs w:val="16"/>
        </w:rPr>
        <w:t xml:space="preserve">es </w:t>
      </w:r>
      <w:r w:rsidRPr="001B2804">
        <w:rPr>
          <w:rStyle w:val="StyleUnderline"/>
          <w:b/>
        </w:rPr>
        <w:t>not exist</w:t>
      </w:r>
      <w:r w:rsidRPr="00DC4C2C">
        <w:rPr>
          <w:rStyle w:val="StyleUnderline"/>
        </w:rPr>
        <w:t>. Destroyed and privatized by over two centuries of capitalist enclosure and “accumulation by dispossession</w:t>
      </w:r>
      <w:r w:rsidRPr="00DC4C2C">
        <w:rPr>
          <w:sz w:val="16"/>
        </w:rPr>
        <w:t>,”1 what Elinor Ostrom calls “</w:t>
      </w:r>
      <w:r w:rsidRPr="00DC4C2C">
        <w:rPr>
          <w:rStyle w:val="StyleUnderline"/>
        </w:rPr>
        <w:t>common-pool resources</w:t>
      </w:r>
      <w:r w:rsidRPr="00DC4C2C">
        <w:rPr>
          <w:sz w:val="16"/>
        </w:rPr>
        <w:t xml:space="preserve">”2 </w:t>
      </w:r>
      <w:r w:rsidRPr="00DC4C2C">
        <w:rPr>
          <w:rStyle w:val="StyleUnderline"/>
        </w:rPr>
        <w:t>have been reduced to tiny pockets of the world economy</w:t>
      </w:r>
      <w:r w:rsidRPr="00DC4C2C">
        <w:rPr>
          <w:sz w:val="16"/>
        </w:rPr>
        <w:t xml:space="preserve">. To be sure, </w:t>
      </w:r>
      <w:r w:rsidRPr="00DC4C2C">
        <w:rPr>
          <w:rStyle w:val="StyleUnderline"/>
        </w:rPr>
        <w:t xml:space="preserve">informal economies and communal practices such as worker-owned cooperatives, community-supported agriculture, community gardens, occupied and self-managed social centers and houses, free and open source software, are diffused at a molecular level everywhere. Yet </w:t>
      </w:r>
      <w:r w:rsidRPr="001B2804">
        <w:rPr>
          <w:rStyle w:val="StyleUnderline"/>
          <w:b/>
        </w:rPr>
        <w:t>the</w:t>
      </w:r>
      <w:r w:rsidRPr="00DC4C2C">
        <w:rPr>
          <w:rStyle w:val="StyleUnderline"/>
        </w:rPr>
        <w:t xml:space="preserve"> natural and social </w:t>
      </w:r>
      <w:r w:rsidRPr="001B2804">
        <w:rPr>
          <w:rStyle w:val="StyleUnderline"/>
          <w:b/>
        </w:rPr>
        <w:t>resources such practices mobilize are</w:t>
      </w:r>
      <w:r w:rsidRPr="00DC4C2C">
        <w:rPr>
          <w:rStyle w:val="StyleUnderline"/>
        </w:rPr>
        <w:t xml:space="preserve"> quantitatively </w:t>
      </w:r>
      <w:r w:rsidRPr="001B2804">
        <w:rPr>
          <w:rStyle w:val="StyleUnderline"/>
          <w:b/>
        </w:rPr>
        <w:t>irrelevant when compared to the wealth that is appropriated and exploited by capital</w:t>
      </w:r>
      <w:r w:rsidRPr="00DC4C2C">
        <w:rPr>
          <w:sz w:val="16"/>
        </w:rPr>
        <w:t xml:space="preserve">. For instance, while cyber-enthusiasts such as Yochai Benkler point to the Internet as a vast repository of knowledge accessible to everyone and often managed in common by the Internet users themselves,3 these same </w:t>
      </w:r>
      <w:r w:rsidRPr="00DC4C2C">
        <w:rPr>
          <w:rStyle w:val="StyleUnderline"/>
        </w:rPr>
        <w:t>technophiles overlook the fact that industrial production and agriculture rest by and large in private hands</w:t>
      </w:r>
      <w:r w:rsidRPr="00DC4C2C">
        <w:rPr>
          <w:sz w:val="16"/>
        </w:rPr>
        <w:t xml:space="preserve">. Further, </w:t>
      </w:r>
      <w:r w:rsidRPr="00DC4C2C">
        <w:rPr>
          <w:rStyle w:val="StyleUnderline"/>
        </w:rPr>
        <w:t xml:space="preserve">the apologists of the information commons often fail to recognize that such </w:t>
      </w:r>
      <w:r w:rsidRPr="001B2804">
        <w:rPr>
          <w:rStyle w:val="StyleUnderline"/>
          <w:b/>
        </w:rPr>
        <w:t>commons</w:t>
      </w:r>
      <w:r w:rsidRPr="00DC4C2C">
        <w:rPr>
          <w:sz w:val="16"/>
        </w:rPr>
        <w:t xml:space="preserve"> can be, and in fact is, </w:t>
      </w:r>
      <w:r w:rsidRPr="001B2804">
        <w:rPr>
          <w:rStyle w:val="StyleUnderline"/>
          <w:b/>
        </w:rPr>
        <w:t>functional to capitalist development</w:t>
      </w:r>
      <w:r w:rsidRPr="00DC4C2C">
        <w:rPr>
          <w:rStyle w:val="StyleUnderline"/>
        </w:rPr>
        <w:t xml:space="preserve"> as long as </w:t>
      </w:r>
      <w:r w:rsidRPr="001B2804">
        <w:rPr>
          <w:rStyle w:val="StyleUnderline"/>
          <w:b/>
        </w:rPr>
        <w:t>their fruits are productively reintegrated within the capitalist cycle</w:t>
      </w:r>
      <w:r w:rsidRPr="00DC4C2C">
        <w:rPr>
          <w:sz w:val="16"/>
        </w:rPr>
        <w:t>. (One may think of the use of Linux in the public administrations of several developing countries and the adoption of open source software by corporations and military.)</w:t>
      </w:r>
    </w:p>
    <w:p w:rsidR="001C3C19" w:rsidRPr="00DC4C2C" w:rsidRDefault="001C3C19" w:rsidP="001C3C19"/>
    <w:p w:rsidR="001C3C19" w:rsidRPr="0077342F" w:rsidRDefault="001C3C19" w:rsidP="001C3C19">
      <w:pPr>
        <w:pStyle w:val="Heading4"/>
      </w:pPr>
      <w:r>
        <w:t>A horizontalist vision results in an anarcho-libertarian fantasy – only an organized political force can solve</w:t>
      </w:r>
    </w:p>
    <w:p w:rsidR="001C3C19" w:rsidRPr="00042BF4" w:rsidRDefault="001C3C19" w:rsidP="001C3C19">
      <w:r w:rsidRPr="00B21A4E">
        <w:rPr>
          <w:rStyle w:val="Style13ptBold"/>
        </w:rPr>
        <w:t>Dean et. Al., ’18</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Tomislav Medak, a doctoral student at the Coventry University's Centre for Postdigital Cultures and a member of the theory and publishing team of the Multimedia Institute/MAMA in Zagreb, and Petar Jandrić,  Professor and Director of BSc (Informatics) programme at the University of Applied Sciences in Zagreb and visiting Associate Professor at the University of Zagreb, August 29, 2018, “Embrace the Antagonism, Build the Party! The New Communist Horizon in and Against Communicative Capitalism”, Springer Nature Switzerland AG, EO</w:t>
      </w:r>
    </w:p>
    <w:p w:rsidR="001C3C19" w:rsidRPr="00CB5A17" w:rsidRDefault="001C3C19" w:rsidP="001C3C19">
      <w:pPr>
        <w:rPr>
          <w:sz w:val="16"/>
        </w:rPr>
      </w:pPr>
      <w:r w:rsidRPr="00CB5A17">
        <w:rPr>
          <w:sz w:val="16"/>
        </w:rPr>
        <w:t xml:space="preserve">JD: For </w:t>
      </w:r>
      <w:r w:rsidRPr="00583FBC">
        <w:rPr>
          <w:rStyle w:val="StyleUnderline"/>
        </w:rPr>
        <w:t>as long as the capitalist economy is dominant, capitalists will enclose and eat up whatever we make</w:t>
      </w:r>
      <w:r w:rsidRPr="00CB5A17">
        <w:rPr>
          <w:sz w:val="16"/>
        </w:rPr>
        <w:t xml:space="preserve"> – like, for instance, Tomislav’s and Marcell’s analysis of the open source code that Google has taken for themselves. It is not surprising at all that the same thing has happened with Bitcoin and I think that even if we manage to develop a new people’s Internet, it will be gobbled up as well. </w:t>
      </w:r>
      <w:r w:rsidRPr="00583FBC">
        <w:rPr>
          <w:rStyle w:val="StyleUnderline"/>
        </w:rPr>
        <w:t xml:space="preserve">That is why I think that the important question concerns organizing people for the political fight. If we don’t want capitalism to always take everything, we must get rid of capitalism. </w:t>
      </w:r>
      <w:r w:rsidRPr="00534065">
        <w:rPr>
          <w:rStyle w:val="Emphasis"/>
        </w:rPr>
        <w:t>The anarcho-horizontalist vision remains unable to grapple with the power laws that structure complex networks</w:t>
      </w:r>
      <w:r w:rsidRPr="00CB5A17">
        <w:rPr>
          <w:sz w:val="16"/>
        </w:rPr>
        <w:t xml:space="preserve">. Albert-Laszlo Barabasi’s Linked: How Everything Is Connected to Everything Else and What It Means for Business, Science, and Everyday Life (2003) shows that </w:t>
      </w:r>
      <w:r w:rsidRPr="00CB5A17">
        <w:rPr>
          <w:rStyle w:val="StyleUnderline"/>
        </w:rPr>
        <w:t>complex networks are not flat or horizontal at all. Complex networks are characterized by free choice, growth and preferential attachment. These</w:t>
      </w:r>
      <w:r w:rsidRPr="00CB5A17">
        <w:rPr>
          <w:sz w:val="16"/>
        </w:rPr>
        <w:t xml:space="preserve"> three </w:t>
      </w:r>
      <w:r w:rsidRPr="00CB5A17">
        <w:rPr>
          <w:rStyle w:val="StyleUnderline"/>
        </w:rPr>
        <w:t xml:space="preserve">characteristics generate hubs, and their links are </w:t>
      </w:r>
      <w:r w:rsidRPr="00534065">
        <w:rPr>
          <w:rStyle w:val="Emphasis"/>
        </w:rPr>
        <w:t>distributed according to power laws</w:t>
      </w:r>
      <w:r w:rsidRPr="00CB5A17">
        <w:rPr>
          <w:rStyle w:val="StyleUnderline"/>
        </w:rPr>
        <w:t xml:space="preserve"> where the top</w:t>
      </w:r>
      <w:r w:rsidRPr="00CB5A17">
        <w:rPr>
          <w:sz w:val="16"/>
        </w:rPr>
        <w:t xml:space="preserve"> (hub or most popular node) </w:t>
      </w:r>
      <w:r w:rsidRPr="00CB5A17">
        <w:rPr>
          <w:rStyle w:val="StyleUnderline"/>
        </w:rPr>
        <w:t xml:space="preserve">has twice as many links as the next one, which has twice as many at the next and so on. So there is the one at the top and the many at the bottom. The curve is thus very steep with a long flat tail. The </w:t>
      </w:r>
      <w:r w:rsidRPr="00534065">
        <w:rPr>
          <w:rStyle w:val="Emphasis"/>
        </w:rPr>
        <w:t>horizontal processes favored by anarcho-libertarians create the conditions of hierarchy that they are against</w:t>
      </w:r>
      <w:r w:rsidRPr="00CB5A17">
        <w:rPr>
          <w:sz w:val="16"/>
        </w:rPr>
        <w:t xml:space="preserve">. It’s like they see the long tail, but not the hierarchy, the steep curve. </w:t>
      </w:r>
      <w:r w:rsidRPr="00CB5A17">
        <w:rPr>
          <w:rStyle w:val="StyleUnderline"/>
        </w:rPr>
        <w:t>Dismantling this structure requires a larger organized force. Once one understands the structure of complex networks, it’s not surprising that communicative capitalism generates monopoly, it makes perfect sense, that’s what its dynamic unleashes</w:t>
      </w:r>
      <w:r w:rsidRPr="00CB5A17">
        <w:rPr>
          <w:sz w:val="16"/>
        </w:rPr>
        <w:t>.</w:t>
      </w:r>
    </w:p>
    <w:p w:rsidR="001C3C19" w:rsidRDefault="001C3C19" w:rsidP="001C3C19"/>
    <w:p w:rsidR="009E6D1E" w:rsidRDefault="00D954F3" w:rsidP="009E6D1E">
      <w:pPr>
        <w:pStyle w:val="Heading3"/>
      </w:pPr>
      <w:r w:rsidRPr="00514E91">
        <w:t>link – anti-blac</w:t>
      </w:r>
      <w:r>
        <w:t>k</w:t>
      </w:r>
      <w:r w:rsidRPr="00514E91">
        <w:t xml:space="preserve">ness </w:t>
      </w:r>
    </w:p>
    <w:p w:rsidR="009E6D1E" w:rsidRDefault="009E6D1E" w:rsidP="009E6D1E"/>
    <w:p w:rsidR="009E6D1E" w:rsidRDefault="009E6D1E" w:rsidP="009E6D1E">
      <w:pPr>
        <w:pStyle w:val="Heading4"/>
      </w:pPr>
      <w:r>
        <w:t xml:space="preserve">Viewing race as ontological forecloses the strategic alliances empirically necessary for broad social progress --- that locks in neoliberal politics that seek only to ensure the 1% is appropriately diverse while strengthening their stranglehold on global power </w:t>
      </w:r>
    </w:p>
    <w:p w:rsidR="009E6D1E" w:rsidRDefault="009E6D1E" w:rsidP="009E6D1E">
      <w:r w:rsidRPr="00D15A95">
        <w:rPr>
          <w:b/>
        </w:rPr>
        <w:t>Reed 18</w:t>
      </w:r>
      <w:r>
        <w:t xml:space="preserve"> [Adolph Reed Jr., professor of political science at the University of Pennsylvania, “Antiracism: a neoliberal alternative to a left,” </w:t>
      </w:r>
      <w:r w:rsidRPr="00D15A95">
        <w:rPr>
          <w:i/>
        </w:rPr>
        <w:t>Dialectical Anthropology</w:t>
      </w:r>
      <w:r>
        <w:t>, June 2018, Volume 42, Issue 2, p. 105–115]</w:t>
      </w:r>
    </w:p>
    <w:p w:rsidR="009E6D1E" w:rsidRPr="009441B7" w:rsidRDefault="009E6D1E" w:rsidP="009E6D1E"/>
    <w:p w:rsidR="009E6D1E" w:rsidRDefault="009E6D1E" w:rsidP="009E6D1E">
      <w:r w:rsidRPr="009441B7">
        <w:rPr>
          <w:sz w:val="16"/>
        </w:rPr>
        <w:t xml:space="preserve">Most of all, </w:t>
      </w:r>
      <w:r w:rsidRPr="009441B7">
        <w:rPr>
          <w:rStyle w:val="StyleUnderline"/>
        </w:rPr>
        <w:t xml:space="preserve">the gains that black Americans have won have been the product of </w:t>
      </w:r>
      <w:r w:rsidRPr="009441B7">
        <w:rPr>
          <w:rStyle w:val="Emphasis"/>
        </w:rPr>
        <w:t>alliances condensed around</w:t>
      </w:r>
      <w:r w:rsidRPr="009441B7">
        <w:rPr>
          <w:rStyle w:val="StyleUnderline"/>
        </w:rPr>
        <w:t xml:space="preserve"> broad </w:t>
      </w:r>
      <w:r w:rsidRPr="009441B7">
        <w:rPr>
          <w:rStyle w:val="Emphasis"/>
        </w:rPr>
        <w:t>egalitarian agendas</w:t>
      </w:r>
      <w:r w:rsidRPr="009441B7">
        <w:rPr>
          <w:sz w:val="16"/>
        </w:rPr>
        <w:t xml:space="preserve">. Historian Touré F. Reed notes: </w:t>
      </w:r>
      <w:r w:rsidRPr="009441B7">
        <w:rPr>
          <w:rStyle w:val="StyleUnderline"/>
        </w:rPr>
        <w:t>Emancipation and</w:t>
      </w:r>
      <w:r w:rsidRPr="009441B7">
        <w:rPr>
          <w:sz w:val="16"/>
        </w:rPr>
        <w:t xml:space="preserve"> even </w:t>
      </w:r>
      <w:r w:rsidRPr="009441B7">
        <w:rPr>
          <w:rStyle w:val="StyleUnderline"/>
        </w:rPr>
        <w:t>Reconstruction were produced by a convergence of interests among disparate constituencies</w:t>
      </w:r>
      <w:r w:rsidRPr="009441B7">
        <w:rPr>
          <w:sz w:val="16"/>
        </w:rPr>
        <w:t xml:space="preserve">—African Americans, abolitionists, business, small freeholders, and northern laborers— united under the banner of free labor. </w:t>
      </w:r>
      <w:r w:rsidRPr="009441B7">
        <w:rPr>
          <w:rStyle w:val="StyleUnderline"/>
        </w:rPr>
        <w:t>The civil rights movement was the product</w:t>
      </w:r>
      <w:r w:rsidRPr="009441B7">
        <w:rPr>
          <w:sz w:val="16"/>
        </w:rPr>
        <w:t xml:space="preserve"> </w:t>
      </w:r>
      <w:r w:rsidRPr="009441B7">
        <w:rPr>
          <w:rStyle w:val="StyleUnderline"/>
        </w:rPr>
        <w:t>of a consensus created by the New Deal</w:t>
      </w:r>
      <w:r w:rsidRPr="009441B7">
        <w:rPr>
          <w:sz w:val="16"/>
        </w:rPr>
        <w:t xml:space="preserve"> that presumed the appropriateness of government intervention in private affairs for the public good, the broad </w:t>
      </w:r>
      <w:r w:rsidRPr="009441B7">
        <w:rPr>
          <w:rStyle w:val="StyleUnderline"/>
        </w:rPr>
        <w:t>repudiation of scientific racism</w:t>
      </w:r>
      <w:r w:rsidRPr="009441B7">
        <w:rPr>
          <w:sz w:val="16"/>
        </w:rPr>
        <w:t xml:space="preserve"> following World War II, </w:t>
      </w:r>
      <w:r w:rsidRPr="009441B7">
        <w:rPr>
          <w:rStyle w:val="StyleUnderline"/>
        </w:rPr>
        <w:t>and the</w:t>
      </w:r>
      <w:r w:rsidRPr="009441B7">
        <w:rPr>
          <w:sz w:val="16"/>
        </w:rPr>
        <w:t xml:space="preserve"> political vulnerabilities Jim Crow created for the United States during the </w:t>
      </w:r>
      <w:r w:rsidRPr="009441B7">
        <w:rPr>
          <w:rStyle w:val="StyleUnderline"/>
        </w:rPr>
        <w:t>Cold War</w:t>
      </w:r>
      <w:r w:rsidRPr="009441B7">
        <w:rPr>
          <w:sz w:val="16"/>
        </w:rPr>
        <w:t xml:space="preserve">. To be sure, Reconstruction, the New Deal, the War on Poverty, and </w:t>
      </w:r>
      <w:r w:rsidRPr="009441B7">
        <w:rPr>
          <w:rStyle w:val="StyleUnderline"/>
        </w:rPr>
        <w:t>even the civil rights movement failed to redress all of the challenges confronting blacks. But the limitations</w:t>
      </w:r>
      <w:r w:rsidRPr="009441B7">
        <w:rPr>
          <w:sz w:val="16"/>
        </w:rPr>
        <w:t xml:space="preserve"> of each of these movements </w:t>
      </w:r>
      <w:r w:rsidRPr="009441B7">
        <w:rPr>
          <w:rStyle w:val="StyleUnderline"/>
        </w:rPr>
        <w:t>reflected political constraints imposed</w:t>
      </w:r>
      <w:r w:rsidRPr="009441B7">
        <w:rPr>
          <w:sz w:val="16"/>
        </w:rPr>
        <w:t xml:space="preserve"> on them, in large part, </w:t>
      </w:r>
      <w:r w:rsidRPr="009441B7">
        <w:rPr>
          <w:rStyle w:val="StyleUnderline"/>
        </w:rPr>
        <w:t>by capital</w:t>
      </w:r>
      <w:r w:rsidRPr="009441B7">
        <w:rPr>
          <w:sz w:val="16"/>
        </w:rPr>
        <w:t xml:space="preserve"> (Reed 2018). </w:t>
      </w:r>
      <w:r w:rsidRPr="009441B7">
        <w:rPr>
          <w:rStyle w:val="StyleUnderline"/>
        </w:rPr>
        <w:t>As A. Philip Randolph, Bayard Rustin, Martin Luther King, Jr., and two generations of labor-oriented black activists</w:t>
      </w:r>
      <w:r w:rsidRPr="009441B7">
        <w:rPr>
          <w:sz w:val="16"/>
        </w:rPr>
        <w:t>—including the entire spectrum of radical to conservative black civic elites and trade union leaders collected in historian Rayford Logan’s 1944 volume, What the Negro Wants—</w:t>
      </w:r>
      <w:r w:rsidRPr="009441B7">
        <w:rPr>
          <w:rStyle w:val="StyleUnderline"/>
        </w:rPr>
        <w:t>understood, first, the exploitation and oppression of black Americans was linked to more general dynamics of exploitation and oppression and, second, the only way to attain and especially to secure benefits for black Americans is to win them for everyone</w:t>
      </w:r>
      <w:r w:rsidRPr="009441B7">
        <w:rPr>
          <w:sz w:val="16"/>
        </w:rPr>
        <w:t xml:space="preserve">. </w:t>
      </w:r>
      <w:r w:rsidRPr="009441B7">
        <w:rPr>
          <w:rStyle w:val="StyleUnderline"/>
        </w:rPr>
        <w:t>That lesson has been lost for many antiracist activists and commentators enamored with contemporary race reductionism</w:t>
      </w:r>
      <w:r w:rsidRPr="009441B7">
        <w:rPr>
          <w:sz w:val="16"/>
        </w:rPr>
        <w:t xml:space="preserve">; instead, they channel the performative militance associated with Black Power politics as the insurgent, racially authentic tendency in the late 1960s and 1970s. Yet Black Power politics consolidated as a less potentially transformative, class-skewed alternative to the black-labor-left, social-democratic approach advocated by Rustin, Randolph, and others (A. Philip Randolph Institute 1966; Randolph 2014a, b; Rustin 1965, 1966; Reed 2015, 2016a, 2017a; Le Blanc and Yates 2013; Logan 1944). Black Power politics was fundamentally a petition politics, albeit a loud and flamboyant one. For all their overheated rhetoric about self-determination, including even in some cases what now might be called cosplay fantasies of armed struggle, Black Powerites generally depended on ruling class largess for realization of their programmatic objectives. That was their alternative to trying to form broad, popular coalitions and to navigate the compromises and constraints that sort of politics requires. As a practical politics, Black Power was fundamentally directed toward government institutions, private or philanthropic funding sources, and other agencies capable of conferring or ratifying claims to represent a generic “black community” (some referred to the style at the time as “militant begging”; I suppose today it could be considered an institutional species of aggressive panhandling.) Contemporaneous critics like Harold Cruse (1968, 193–260) and Robert L. Allen (1969) pointed out the Black Power program’s class character, and Rustin presciently suggested that its most likely outcome would be “creation of a new black establishment” (1966, 36) (emphasis in original). Black Power, at least in the ethnic pluralist form in which it congealed as “black politics,” was at bottom a Bookerite politics of elite-brokerage, as is the essence of ethnic pluralism. The core Bookerite project, under the rubric of racial uplift or advancement, has always been—since Washington and the stratum of black racial advocates that emerged from the context of disfranchisement at the turn of the twentieth century—“substitution of black professionals, managers, and intellectuals for their white counterparts within those institutions charged with administering to the needs of black populations.” The political goal, that is, was establishment of “managerial authority of the nation’s Negro problem” within whatever larger political and economic order prevailed (Warren 2003, 27). Warren’s critique, which he elaborated further in What Was African American Literature (2012), sheds light on contemporary antiracists’ singular commitment to the reductionist view that race/racism is the foundation and source of all injustice and inequality affecting black Americans. It also thus helps to make sense of the affective power that explaining current inequalities through analogy to slavery or Jim Crow has in antiracist discourse. </w:t>
      </w:r>
      <w:r w:rsidRPr="009441B7">
        <w:rPr>
          <w:rStyle w:val="Emphasis"/>
        </w:rPr>
        <w:t>Antiracist politics is a class politics</w:t>
      </w:r>
      <w:r w:rsidRPr="009441B7">
        <w:rPr>
          <w:sz w:val="16"/>
        </w:rPr>
        <w:t xml:space="preserve">; </w:t>
      </w:r>
      <w:r w:rsidRPr="009441B7">
        <w:rPr>
          <w:rStyle w:val="StyleUnderline"/>
        </w:rPr>
        <w:t>it is rooted in the social position and worldview, and material interests of the stratum of race relations engineers and administrators who operate in</w:t>
      </w:r>
      <w:r w:rsidRPr="009441B7">
        <w:rPr>
          <w:sz w:val="16"/>
        </w:rPr>
        <w:t xml:space="preserve"> Democratic </w:t>
      </w:r>
      <w:r w:rsidRPr="009441B7">
        <w:rPr>
          <w:rStyle w:val="StyleUnderline"/>
        </w:rPr>
        <w:t>party politics</w:t>
      </w:r>
      <w:r w:rsidRPr="009441B7">
        <w:rPr>
          <w:sz w:val="16"/>
        </w:rPr>
        <w:t xml:space="preserve"> and as government functionaries, </w:t>
      </w:r>
      <w:r w:rsidRPr="009441B7">
        <w:rPr>
          <w:rStyle w:val="StyleUnderline"/>
        </w:rPr>
        <w:t>the punditry and commentariat, education administration and the professoriate, corporate, social service and nonprofit sectors, and the multibillion-dollar diversity industry.</w:t>
      </w:r>
      <w:r w:rsidRPr="009441B7">
        <w:rPr>
          <w:sz w:val="16"/>
        </w:rPr>
        <w:t xml:space="preserve"> </w:t>
      </w:r>
      <w:r w:rsidRPr="009441B7">
        <w:rPr>
          <w:rStyle w:val="Emphasis"/>
        </w:rPr>
        <w:t>That stratum comes together around a commonsense commitment to the centrality of race</w:t>
      </w:r>
      <w:r w:rsidRPr="009441B7">
        <w:rPr>
          <w:sz w:val="16"/>
        </w:rPr>
        <w:t>—</w:t>
      </w:r>
      <w:r w:rsidRPr="009441B7">
        <w:rPr>
          <w:rStyle w:val="Emphasis"/>
        </w:rPr>
        <w:t>and other categories of ascriptive identity</w:t>
      </w:r>
      <w:r w:rsidRPr="009441B7">
        <w:rPr>
          <w:sz w:val="16"/>
        </w:rPr>
        <w:t>—</w:t>
      </w:r>
      <w:r w:rsidRPr="009441B7">
        <w:rPr>
          <w:rStyle w:val="Emphasis"/>
        </w:rPr>
        <w:t>as the appropriate discursive framework through which to articulate norms of justice</w:t>
      </w:r>
      <w:r w:rsidRPr="009441B7">
        <w:rPr>
          <w:sz w:val="16"/>
        </w:rPr>
        <w:t xml:space="preserve"> and injustice and through which to formulate remedial responses. It </w:t>
      </w:r>
      <w:r w:rsidRPr="009441B7">
        <w:rPr>
          <w:rStyle w:val="StyleUnderline"/>
        </w:rPr>
        <w:t>has</w:t>
      </w:r>
      <w:r w:rsidRPr="009441B7">
        <w:rPr>
          <w:sz w:val="16"/>
        </w:rPr>
        <w:t xml:space="preserve"> grown and become </w:t>
      </w:r>
      <w:r w:rsidRPr="009441B7">
        <w:rPr>
          <w:rStyle w:val="StyleUnderline"/>
        </w:rPr>
        <w:t>deeply embedded institutionally</w:t>
      </w:r>
      <w:r w:rsidRPr="009441B7">
        <w:rPr>
          <w:sz w:val="16"/>
        </w:rPr>
        <w:t xml:space="preserve"> throughout the society as an entailment of the victories of the 1960s</w:t>
      </w:r>
      <w:r w:rsidRPr="009441B7">
        <w:rPr>
          <w:rStyle w:val="StyleUnderline"/>
        </w:rPr>
        <w:t>. As the society moves farther away from the regime of subordination and exclusion on explicitly racial terms to which race-reductionist explanations were an immediately plausible response</w:t>
      </w:r>
      <w:r w:rsidRPr="009441B7">
        <w:rPr>
          <w:sz w:val="16"/>
        </w:rPr>
        <w:t xml:space="preserve">, </w:t>
      </w:r>
      <w:r w:rsidRPr="009441B7">
        <w:rPr>
          <w:rStyle w:val="StyleUnderline"/>
        </w:rPr>
        <w:t>race has become less potent as the dominant</w:t>
      </w:r>
      <w:r w:rsidRPr="00246334">
        <w:rPr>
          <w:rStyle w:val="StyleUnderline"/>
        </w:rPr>
        <w:t xml:space="preserve"> metaphor, or blanket shorthand, through which class hierarchy is lived</w:t>
      </w:r>
      <w:r w:rsidRPr="009441B7">
        <w:rPr>
          <w:sz w:val="16"/>
        </w:rPr>
        <w:t xml:space="preserve">. </w:t>
      </w:r>
      <w:r w:rsidRPr="00246334">
        <w:rPr>
          <w:rStyle w:val="StyleUnderline"/>
        </w:rPr>
        <w:t>And as black and white elites increasingly go through the same schools, live in the same neighborhoods, operate as peers in integrated workplaces</w:t>
      </w:r>
      <w:r w:rsidRPr="009441B7">
        <w:rPr>
          <w:sz w:val="16"/>
        </w:rPr>
        <w:t xml:space="preserve">, </w:t>
      </w:r>
      <w:r w:rsidRPr="00246334">
        <w:rPr>
          <w:rStyle w:val="StyleUnderline"/>
        </w:rPr>
        <w:t>share and interact in the same social spaces and consumption practices and preferences, they increasingly share another common sense not only about frameworks of public policy but also about the proper order of things in general.</w:t>
      </w:r>
      <w:r>
        <w:rPr>
          <w:rStyle w:val="StyleUnderline"/>
        </w:rPr>
        <w:t xml:space="preserve"> </w:t>
      </w:r>
      <w:r w:rsidRPr="009441B7">
        <w:rPr>
          <w:sz w:val="16"/>
        </w:rPr>
        <w:t xml:space="preserve">Those quotidian realities put pressure on the reductionist premise that racial subordination remains the dominant ideological or material framework generating and sustaining systemically reproduced inequalities and class power. This tension underlies a source the appeal of ontological views of racism as an animate force that transcends time and context. Because it is an evanescent Evil that is disconnected from specific human purposes and patterns of social relations, racism, again like “terrorism,” can exist anywhere at any time under any manifest conditions and is a cause that needs no causes or explanation. That is why statistical demonstration of apparent racial disparities seems within antiracist discourse to be self-sufficient evidence of the persistence of racism’s paramount impact on black Americans, despite the fact that findings of disparity: (1) are not surprising considering how entrenched inequalities work; (2) do not tell us much, if anything, about the proximate sources of the disparities; and (3) do not point to remedial responses, although those retailing the findings often present them as though they do. As Chowkwanyun and I indicate, moreover, relentless commitment to finding disparities and insistence that manifest inequalities be understood in those terms despite those interpretive failings suggests the presence of other ideological factors: [Disparitarian discourse’s] commitment to a fundamentally essentialist and ahistorical race-first view is betrayed in the constantly expanding panoply of neologisms – “institutional racism,” “systemic racism,” “structural racism,” “colourblind racism,” post-racial racism,” etc. – intended to graft more complex social dynamics onto a simplistic and frequently psychologistic racism/antiracism political ontology. Indeed, these efforts bring to mind [Thomas] Kuhn’s account of attempts to accommodate mounting anomalies to salvage an interpretive paradigm in danger of crumbling under a crisis of authority. And in this circumstance as well the salvage effort is driven by powerful material and ideological imperatives (Reed and Chowkwanyun 2012, 167). </w:t>
      </w:r>
      <w:r w:rsidRPr="009441B7">
        <w:rPr>
          <w:rStyle w:val="Emphasis"/>
        </w:rPr>
        <w:t>That ontological view of racism</w:t>
      </w:r>
      <w:r w:rsidRPr="009441B7">
        <w:rPr>
          <w:sz w:val="16"/>
        </w:rPr>
        <w:t xml:space="preserve"> is what </w:t>
      </w:r>
      <w:r w:rsidRPr="009441B7">
        <w:rPr>
          <w:rStyle w:val="Emphasis"/>
        </w:rPr>
        <w:t>enabled Bell’s insistence that nothing has changed for black Americans</w:t>
      </w:r>
      <w:r w:rsidRPr="009441B7">
        <w:rPr>
          <w:sz w:val="16"/>
        </w:rPr>
        <w:t xml:space="preserve"> since 1865 without having to confront apparently disconfirming evidence of his own biography and the context of his declaration</w:t>
      </w:r>
      <w:r w:rsidRPr="009441B7">
        <w:rPr>
          <w:rStyle w:val="StyleUnderline"/>
        </w:rPr>
        <w:t>. It also underlies the preference for invoking historical analogies in lieu of argument</w:t>
      </w:r>
      <w:r w:rsidRPr="009441B7">
        <w:rPr>
          <w:sz w:val="16"/>
        </w:rPr>
        <w:t xml:space="preserve">. </w:t>
      </w:r>
      <w:r w:rsidRPr="009441B7">
        <w:rPr>
          <w:rStyle w:val="Emphasis"/>
        </w:rPr>
        <w:t>The point of those analogies is not to explain the mechanisms through which contemporary inequalities are reproduced. It is to preserve the interpretive framework that identifies racism as the definitive source of those inequalities</w:t>
      </w:r>
      <w:r w:rsidRPr="009441B7">
        <w:rPr>
          <w:sz w:val="16"/>
        </w:rPr>
        <w:t xml:space="preserve">. </w:t>
      </w:r>
      <w:r w:rsidRPr="00246334">
        <w:rPr>
          <w:rStyle w:val="StyleUnderline"/>
        </w:rPr>
        <w:t>Antiracism’s class character helps to understand why its adherents are so intensely committed to it even though it is so deeply flawed analytically and has generated so little popular traction politically</w:t>
      </w:r>
      <w:r w:rsidRPr="009441B7">
        <w:rPr>
          <w:sz w:val="16"/>
        </w:rPr>
        <w:t>. One layer of its appeal derives simply from habit buttressed with a simulacrum of familiarity engendered by the naïve conceptions of black political history that prompted Willie Legette’s deathless observation that “</w:t>
      </w:r>
      <w:r w:rsidRPr="00246334">
        <w:rPr>
          <w:rStyle w:val="Emphasis"/>
        </w:rPr>
        <w:t>The only thing that hasn’t changed about black politics since 1965 is how we think about it</w:t>
      </w:r>
      <w:r w:rsidRPr="009441B7">
        <w:rPr>
          <w:sz w:val="16"/>
        </w:rPr>
        <w:t xml:space="preserve">” (Warren et al. 2016). People think about black politics as a unitary, transhistorical “freedom movement” or “liberation struggle” because that is how scholarly and popular discussion of black Americans’ political activity has been framed almost universally since the academic study of black politics and political thought took shape during the 1950s and 1960s, and especially after the institutionalization of black studies as a field of study in the academic mainstream through the 1970s to 1990s. The guild interest in carving out and protecting the boundaries of a field of study and interpretive authority over its subject matter converges with the broader class interest in maintaining managerial and interpretive authority in the political economy of race relations (Reed 2004). Crucial to making sense of the current political moment and how to navigate the real perils that face us after November 2016 is recognition that, no matter how it may have been aligned in the past, </w:t>
      </w:r>
      <w:r w:rsidRPr="00246334">
        <w:rPr>
          <w:rStyle w:val="Emphasis"/>
        </w:rPr>
        <w:t>antiracist politics now is fundamentally antagonistic to a left politics of broadly egalitarian social transformation</w:t>
      </w:r>
      <w:r w:rsidRPr="009441B7">
        <w:rPr>
          <w:sz w:val="16"/>
        </w:rPr>
        <w:t xml:space="preserve">. Key elements of the black professional-managerial strata have been embedded in and are agents and minions of what we now call neoliberalism—as public functionaries, contractors, and aspirants—since its emergence in the 1970s and 1980s. In the 1980s and 1990s, underclass ideology rationalized claims to a special tutelary role for the black professional-managerial class in relation to a rank-and-file black population that that politics rendered invisible as postal workers, teachers, truck drivers, carpenters, clerks, warehouse workers, electricians or line workers, nurses, cable technicians, etc. or members of a constantly expanding industrial reserve army and represented as an undifferentiated mass to be ventriloquized and “uplifted.” </w:t>
      </w:r>
      <w:r w:rsidRPr="00246334">
        <w:rPr>
          <w:rStyle w:val="StyleUnderline"/>
        </w:rPr>
        <w:t>Underclass ideology came with a remedy of inculcating</w:t>
      </w:r>
      <w:r w:rsidRPr="009441B7">
        <w:rPr>
          <w:sz w:val="16"/>
        </w:rPr>
        <w:t xml:space="preserve"> </w:t>
      </w:r>
      <w:r w:rsidRPr="00246334">
        <w:rPr>
          <w:rStyle w:val="StyleUnderline"/>
        </w:rPr>
        <w:t>“personal responsibility,” which conveniently permits public officials to deflect concerns with retreat from social service provision and other social wage policies in an era increasingly defined by regressive transfer. Neoliberal privatization also has produced greatly expanded commercial and career opportunities for black</w:t>
      </w:r>
      <w:r w:rsidRPr="009441B7">
        <w:rPr>
          <w:sz w:val="16"/>
        </w:rPr>
        <w:t xml:space="preserve"> (and Latino, female, etc.) </w:t>
      </w:r>
      <w:r w:rsidRPr="00246334">
        <w:rPr>
          <w:rStyle w:val="StyleUnderline"/>
        </w:rPr>
        <w:t>entrepreneurs under the rubric of community “empowerment,”</w:t>
      </w:r>
      <w:r w:rsidRPr="009441B7">
        <w:rPr>
          <w:sz w:val="16"/>
        </w:rPr>
        <w:t xml:space="preserve"> “role modeling,” or “social entrepreneurialism” in a vast third sector economy driven by a nonprofit sector likely as not committed to privatizing public goods in the name of localist authenticity and doing well by doing good, as well as the steadily growing diversity industry. </w:t>
      </w:r>
      <w:r w:rsidRPr="00246334">
        <w:rPr>
          <w:rStyle w:val="StyleUnderline"/>
        </w:rPr>
        <w:t>These developments legitimize an ideal of social justice shriveled to little more than enhancement of opportunity for individual upward mobility—</w:t>
      </w:r>
      <w:r w:rsidRPr="00246334">
        <w:rPr>
          <w:rStyle w:val="Emphasis"/>
        </w:rPr>
        <w:t>within the strictures of neoliberal accumulation by dispossession</w:t>
      </w:r>
      <w:r w:rsidRPr="009441B7">
        <w:rPr>
          <w:sz w:val="16"/>
        </w:rPr>
        <w:t xml:space="preserve">. Black professional-managerial class embeddedness has become increasingly solidified with the Clinton/Obama/Emanuel wing of the Democratic party’s aggressive commitment to a left-neoliberalism centered on advancement of Wall Street and Silicon Valley economic interests and strong support for social justice defined in identity group terms. But that is necessarily a notion of social justice and equality that is disconnected from political economy and the capitalist class dynamics that generate the most profound inequalities in the society. And militant opposition to conventional left norms of justice that center on economic equality unites the Clintonite neoliberal Democrats and race-reductionist antiracists. In this regard, the most telling moments of the 2016 Democratic presidential nomination campaign included when the random, self-selected Black Lives Matter activists attacked Sanders for supposedly not declaring his opposition to racism in a way that suited their tastes and when former civil rights movement icon Rep. John Lewis (D-GA) and other prominent black functionaries denounced Sanders’s calls for greatly expanding social wage policy and shifting national priorities toward addressing the needs of working people as irresponsible. Perhaps most telling of all, though, was when and most of all how Hillary </w:t>
      </w:r>
      <w:r w:rsidRPr="00246334">
        <w:rPr>
          <w:rStyle w:val="Emphasis"/>
        </w:rPr>
        <w:t>Clinton blithely and disingenuously blew off Sanders’s concerns with economic injustice</w:t>
      </w:r>
      <w:r w:rsidRPr="009441B7">
        <w:rPr>
          <w:sz w:val="16"/>
        </w:rPr>
        <w:t>. On the eve of the Nevada primary, she declared to a rally of her supporters “</w:t>
      </w:r>
      <w:r w:rsidRPr="00246334">
        <w:rPr>
          <w:rStyle w:val="StyleUnderline"/>
        </w:rPr>
        <w:t>Not everything is about an economic theory, right? If we broke up the big banks tomorrow</w:t>
      </w:r>
      <w:r w:rsidRPr="009441B7">
        <w:rPr>
          <w:sz w:val="16"/>
        </w:rPr>
        <w:t xml:space="preserve"> – and I will, if they deserve it, if they pose a systemic risk, I will – </w:t>
      </w:r>
      <w:r w:rsidRPr="00246334">
        <w:rPr>
          <w:rStyle w:val="StyleUnderline"/>
        </w:rPr>
        <w:t>would that end racism</w:t>
      </w:r>
      <w:r w:rsidRPr="009441B7">
        <w:rPr>
          <w:sz w:val="16"/>
        </w:rPr>
        <w:t xml:space="preserve">? Would that end sexism? Would that end discrimination against the LGBT community? Would that make people feel more welcoming to immigrants overnight? Would that solve our problem with voting rights, and Republicans who are trying to strip them away from people of color, the elderly, the young?” (Weigel 2016). Since the election, </w:t>
      </w:r>
      <w:r w:rsidRPr="00246334">
        <w:rPr>
          <w:rStyle w:val="Emphasis"/>
        </w:rPr>
        <w:t>that alliance against class politics has become even more aggressive in red-baiting Sanders and the left via a new sort of race-baiting</w:t>
      </w:r>
      <w:r w:rsidRPr="009441B7">
        <w:rPr>
          <w:sz w:val="16"/>
        </w:rPr>
        <w:t>—</w:t>
      </w:r>
      <w:r w:rsidRPr="00246334">
        <w:rPr>
          <w:rStyle w:val="StyleUnderline"/>
        </w:rPr>
        <w:t>attacking socialism</w:t>
      </w:r>
      <w:r w:rsidRPr="009441B7">
        <w:rPr>
          <w:sz w:val="16"/>
        </w:rPr>
        <w:t xml:space="preserve">, and advocates of socialism or social-democratic politics, </w:t>
      </w:r>
      <w:r w:rsidRPr="00246334">
        <w:rPr>
          <w:rStyle w:val="StyleUnderline"/>
        </w:rPr>
        <w:t>as</w:t>
      </w:r>
      <w:r w:rsidRPr="009441B7">
        <w:rPr>
          <w:sz w:val="16"/>
        </w:rPr>
        <w:t xml:space="preserve"> racist or </w:t>
      </w:r>
      <w:r w:rsidRPr="00246334">
        <w:rPr>
          <w:rStyle w:val="StyleUnderline"/>
        </w:rPr>
        <w:t>white supremacist. It has closed ranks around condemnation of working-class whites who voted for Trump as loathsome</w:t>
      </w:r>
      <w:r w:rsidRPr="009441B7">
        <w:rPr>
          <w:sz w:val="16"/>
        </w:rPr>
        <w:t xml:space="preserve"> and irredeemable </w:t>
      </w:r>
      <w:r w:rsidRPr="00246334">
        <w:rPr>
          <w:rStyle w:val="StyleUnderline"/>
        </w:rPr>
        <w:t>racists with whom political solidarity is indefensible and in the process reducing “working class” to a white racial category and synonym for backwardness and bigotry. Antiracists and neoliberal Democrats unite in high moral dudgeon to denounce suggestions that more than racism operated to generate the Trump vote and that some working people</w:t>
      </w:r>
      <w:r w:rsidRPr="009441B7">
        <w:rPr>
          <w:sz w:val="16"/>
        </w:rPr>
        <w:t xml:space="preserve">, particularly those whom Les Leopold describes as Obama/Sanders/Trump voters—and not necessarily only white ones—felt betrayed by both parties (Leopold 2017; Lopez 2016; Parenti 2016; Edwards-Levy 2017; Shepard 2017; Skelley 2017; Cohn 2017). </w:t>
      </w:r>
      <w:r w:rsidRPr="00246334">
        <w:rPr>
          <w:rStyle w:val="Emphasis"/>
        </w:rPr>
        <w:t>The practical upshot of that moral stance is that there can be no political alternative outside neoliberalism. That is why it is important, as we look toward the daunting prospect of building a movement capable of changing the terms of debate in American politics to center the interests and concerns of working people</w:t>
      </w:r>
      <w:r w:rsidRPr="009441B7">
        <w:rPr>
          <w:sz w:val="16"/>
        </w:rPr>
        <w:t>—</w:t>
      </w:r>
      <w:r w:rsidRPr="00246334">
        <w:rPr>
          <w:rStyle w:val="Emphasis"/>
        </w:rPr>
        <w:t>of all races, genders, sexual orientations, and whatever immigration status</w:t>
      </w:r>
      <w:r w:rsidRPr="009441B7">
        <w:rPr>
          <w:sz w:val="16"/>
        </w:rPr>
        <w:t>—</w:t>
      </w:r>
      <w:r w:rsidRPr="00246334">
        <w:rPr>
          <w:rStyle w:val="Emphasis"/>
        </w:rPr>
        <w:t>who are the vast majority of the country</w:t>
      </w:r>
      <w:r w:rsidRPr="009441B7">
        <w:rPr>
          <w:sz w:val="16"/>
        </w:rPr>
        <w:t xml:space="preserve">, </w:t>
      </w:r>
      <w:r w:rsidRPr="00246334">
        <w:rPr>
          <w:rStyle w:val="Emphasis"/>
        </w:rPr>
        <w:t>that we recognize that race-reductionist politics is the left wing of neoliberalism and nothing more. It is openly antagonistic to the idea of a solidaristic left. It is more important than ever to acknowledge that reality and act accordingly</w:t>
      </w:r>
      <w:r w:rsidRPr="009441B7">
        <w:rPr>
          <w:sz w:val="16"/>
        </w:rPr>
        <w:t>.</w:t>
      </w:r>
    </w:p>
    <w:p w:rsidR="009E6D1E" w:rsidRDefault="009E6D1E" w:rsidP="009E6D1E"/>
    <w:p w:rsidR="009E6D1E" w:rsidRDefault="009E6D1E" w:rsidP="009E6D1E">
      <w:pPr>
        <w:pStyle w:val="Heading4"/>
      </w:pPr>
      <w:r>
        <w:t xml:space="preserve">Anti-blackness is not ontological --- their isolated examples and analogies do not add up to a warrant capable of supporting the claim </w:t>
      </w:r>
    </w:p>
    <w:p w:rsidR="009E6D1E" w:rsidRDefault="009E6D1E" w:rsidP="009E6D1E">
      <w:r>
        <w:rPr>
          <w:b/>
        </w:rPr>
        <w:t>Reed 18</w:t>
      </w:r>
      <w:r w:rsidRPr="00271126">
        <w:rPr>
          <w:b/>
        </w:rPr>
        <w:t xml:space="preserve"> </w:t>
      </w:r>
      <w:r>
        <w:t xml:space="preserve">[Adolph Reed Jr., professor of political science at the University of Pennsylvania, “Black Politics After 2016,” Feb 11, 2018, </w:t>
      </w:r>
      <w:r w:rsidRPr="00271126">
        <w:rPr>
          <w:i/>
        </w:rPr>
        <w:t>nonsite</w:t>
      </w:r>
      <w:r>
        <w:t xml:space="preserve"> issue #23, </w:t>
      </w:r>
      <w:hyperlink r:id="rId10" w:history="1">
        <w:r w:rsidRPr="007225FD">
          <w:rPr>
            <w:rStyle w:val="Hyperlink"/>
          </w:rPr>
          <w:t>https://nonsite.org/article/black-politics-after-2016</w:t>
        </w:r>
      </w:hyperlink>
      <w:r>
        <w:t>]</w:t>
      </w:r>
    </w:p>
    <w:p w:rsidR="009E6D1E" w:rsidRDefault="009E6D1E" w:rsidP="009E6D1E"/>
    <w:p w:rsidR="009E6D1E" w:rsidRDefault="009E6D1E" w:rsidP="009E6D1E">
      <w:pPr>
        <w:rPr>
          <w:rStyle w:val="StyleUnderline"/>
          <w:u w:val="none"/>
        </w:rPr>
      </w:pPr>
      <w:r w:rsidRPr="000B17B4">
        <w:rPr>
          <w:rStyle w:val="StyleUnderline"/>
        </w:rPr>
        <w:t xml:space="preserve">Contemporary antiracist politics hinges on the premise that </w:t>
      </w:r>
      <w:r w:rsidRPr="00D92378">
        <w:rPr>
          <w:rStyle w:val="StyleUnderline"/>
        </w:rPr>
        <w:t>race</w:t>
      </w:r>
      <w:r w:rsidRPr="00D92378">
        <w:rPr>
          <w:u w:val="single"/>
        </w:rPr>
        <w:t xml:space="preserve">, or racism, </w:t>
      </w:r>
      <w:r w:rsidRPr="00D92378">
        <w:rPr>
          <w:rStyle w:val="StyleUnderline"/>
        </w:rPr>
        <w:t>continues</w:t>
      </w:r>
      <w:r w:rsidRPr="000B17B4">
        <w:rPr>
          <w:rStyle w:val="StyleUnderline"/>
        </w:rPr>
        <w:t xml:space="preserve"> to determine the political, social, and economic circumstances of black people much as it did</w:t>
      </w:r>
      <w:r w:rsidRPr="0059259A">
        <w:rPr>
          <w:sz w:val="16"/>
        </w:rPr>
        <w:t xml:space="preserve"> at the turn of the twentieth century or even earlier, </w:t>
      </w:r>
      <w:r w:rsidRPr="000B17B4">
        <w:rPr>
          <w:rStyle w:val="StyleUnderline"/>
        </w:rPr>
        <w:t>under slavery. That premise underlies and drives assertions th</w:t>
      </w:r>
      <w:r w:rsidRPr="0059259A">
        <w:rPr>
          <w:sz w:val="16"/>
        </w:rPr>
        <w:t xml:space="preserve">at, for example, </w:t>
      </w:r>
      <w:r w:rsidRPr="000B17B4">
        <w:rPr>
          <w:rStyle w:val="StyleUnderline"/>
        </w:rPr>
        <w:t>mass incarceration is</w:t>
      </w:r>
      <w:r w:rsidRPr="0059259A">
        <w:rPr>
          <w:sz w:val="16"/>
        </w:rPr>
        <w:t xml:space="preserve"> “the new Jim Crow” or a </w:t>
      </w:r>
      <w:r w:rsidRPr="000B17B4">
        <w:rPr>
          <w:rStyle w:val="StyleUnderline"/>
        </w:rPr>
        <w:t>latter-day slavery.</w:t>
      </w:r>
      <w:r w:rsidRPr="0059259A">
        <w:rPr>
          <w:sz w:val="16"/>
        </w:rPr>
        <w:t xml:space="preserve"> DuVernay’s documentary, 13th, all but argues explicitly that the Thirteenth Amendment’s clause exempting “punishment for crime whereof the party shall have been duly convicted” from its blanket prohibition of involuntary servitude was intended to leave space for reintroducing slavery, now through mass incarceration. (To those who may object that DuVernay’s documentary does not openly make such a claim, I submit reports from several colleagues at universities in different parts of the country, including my own experience at Penn, of undergraduate students who have advanced it explicitly.) Ta-Nehisi Coates hammers incessantly on the note that </w:t>
      </w:r>
      <w:r w:rsidRPr="000B17B4">
        <w:rPr>
          <w:rStyle w:val="StyleUnderline"/>
        </w:rPr>
        <w:t xml:space="preserve">racism or white supremacy is a </w:t>
      </w:r>
      <w:r w:rsidRPr="00D92378">
        <w:rPr>
          <w:rStyle w:val="Emphasis"/>
        </w:rPr>
        <w:t>transhistorical</w:t>
      </w:r>
      <w:r w:rsidRPr="000B17B4">
        <w:rPr>
          <w:rStyle w:val="StyleUnderline"/>
        </w:rPr>
        <w:t xml:space="preserve">, unchanging, and </w:t>
      </w:r>
      <w:r w:rsidRPr="00D92378">
        <w:rPr>
          <w:rStyle w:val="Emphasis"/>
        </w:rPr>
        <w:t>ontological force</w:t>
      </w:r>
      <w:r w:rsidRPr="000B17B4">
        <w:rPr>
          <w:rStyle w:val="StyleUnderline"/>
        </w:rPr>
        <w:t xml:space="preserve"> which white people generically are either committed to, driven by, or both and that that force</w:t>
      </w:r>
      <w:r w:rsidRPr="0059259A">
        <w:rPr>
          <w:sz w:val="16"/>
        </w:rPr>
        <w:t>—</w:t>
      </w:r>
      <w:r w:rsidRPr="00D92378">
        <w:rPr>
          <w:rStyle w:val="StyleUnderline"/>
        </w:rPr>
        <w:t>an urge to engage in “the plunder of black bodies”—is the</w:t>
      </w:r>
      <w:r w:rsidRPr="000B17B4">
        <w:rPr>
          <w:rStyle w:val="StyleUnderline"/>
        </w:rPr>
        <w:t xml:space="preserve"> singular explanation of disadvantage, inequality, or injustice experienced by black Americans.</w:t>
      </w:r>
      <w:r>
        <w:rPr>
          <w:rStyle w:val="StyleUnderline"/>
        </w:rPr>
        <w:t xml:space="preserve"> </w:t>
      </w:r>
      <w:r w:rsidRPr="0059259A">
        <w:rPr>
          <w:sz w:val="16"/>
        </w:rPr>
        <w:t xml:space="preserve">It is instructive that Coates and </w:t>
      </w:r>
      <w:r w:rsidRPr="000B17B4">
        <w:rPr>
          <w:rStyle w:val="StyleUnderline"/>
        </w:rPr>
        <w:t>others who argue that racism remains the most potent force</w:t>
      </w:r>
      <w:r w:rsidRPr="0059259A">
        <w:rPr>
          <w:sz w:val="16"/>
        </w:rPr>
        <w:t xml:space="preserve"> generating racially invidious inequalities commonly </w:t>
      </w:r>
      <w:r w:rsidRPr="000B17B4">
        <w:rPr>
          <w:rStyle w:val="Emphasis"/>
        </w:rPr>
        <w:t>invoke superficial analogies with earlier historical moments</w:t>
      </w:r>
      <w:r w:rsidRPr="0059259A">
        <w:rPr>
          <w:sz w:val="16"/>
        </w:rPr>
        <w:t xml:space="preserve"> when racial classification much more directly limited black people’s life chances. </w:t>
      </w:r>
      <w:r w:rsidRPr="000B17B4">
        <w:rPr>
          <w:rStyle w:val="StyleUnderline"/>
        </w:rPr>
        <w:t>They do not attempt to explain how racism produces those outcomes in the present</w:t>
      </w:r>
      <w:r w:rsidRPr="0059259A">
        <w:rPr>
          <w:sz w:val="16"/>
        </w:rPr>
        <w:t xml:space="preserve">; </w:t>
      </w:r>
      <w:r w:rsidRPr="000B17B4">
        <w:rPr>
          <w:rStyle w:val="Emphasis"/>
        </w:rPr>
        <w:t>the analogy stands in lieu of explanation</w:t>
      </w:r>
      <w:r w:rsidRPr="0059259A">
        <w:rPr>
          <w:sz w:val="16"/>
        </w:rPr>
        <w:t xml:space="preserve">. Michelle Alexander even acknowledges in the book that popularized the “new Jim Crow” analogy in relation to mass incarceration that, when all is said and done, it is not an accurate description of current conditions. </w:t>
      </w:r>
      <w:r w:rsidRPr="000B17B4">
        <w:rPr>
          <w:rStyle w:val="Emphasis"/>
        </w:rPr>
        <w:t>The objective of antiracist politics is less to explain</w:t>
      </w:r>
      <w:r w:rsidRPr="0059259A">
        <w:rPr>
          <w:sz w:val="16"/>
        </w:rPr>
        <w:t xml:space="preserve">, </w:t>
      </w:r>
      <w:r w:rsidRPr="000B17B4">
        <w:rPr>
          <w:rStyle w:val="Emphasis"/>
        </w:rPr>
        <w:t>and thereby inform strategies for addressing</w:t>
      </w:r>
      <w:r w:rsidRPr="0059259A">
        <w:rPr>
          <w:sz w:val="16"/>
        </w:rPr>
        <w:t xml:space="preserve">, the dynamics that generate and reproduce inequalities </w:t>
      </w:r>
      <w:r w:rsidRPr="000B17B4">
        <w:rPr>
          <w:rStyle w:val="Emphasis"/>
        </w:rPr>
        <w:t>than to assert a claim that “racism” is the label that should attach to any and all injustice</w:t>
      </w:r>
      <w:r w:rsidRPr="0059259A">
        <w:rPr>
          <w:sz w:val="16"/>
        </w:rPr>
        <w:t xml:space="preserve">s affecting black people. So, notwithstanding their dismissals of calls for grounding leftist strategy on challenging broad economic inequality as “class reductionist,” advocates of contemporary antiracism in fact embrace a race reductionism. </w:t>
      </w:r>
      <w:r w:rsidRPr="000B17B4">
        <w:rPr>
          <w:rStyle w:val="StyleUnderline"/>
        </w:rPr>
        <w:t xml:space="preserve">There is a </w:t>
      </w:r>
      <w:r w:rsidRPr="00D92378">
        <w:rPr>
          <w:rStyle w:val="Emphasis"/>
        </w:rPr>
        <w:t>logical contradiction</w:t>
      </w:r>
      <w:r w:rsidRPr="000B17B4">
        <w:rPr>
          <w:rStyle w:val="StyleUnderline"/>
        </w:rPr>
        <w:t xml:space="preserve"> at the core of this form of antiracist argument. Analogies to earlier historical moments when racial classification directly constrained black people’s life chances are so central to the reductionist arguments that ground antiracist politics because racism is now negatively sanctioned in contemporary American</w:t>
      </w:r>
      <w:r w:rsidRPr="0059259A">
        <w:rPr>
          <w:sz w:val="16"/>
        </w:rPr>
        <w:t xml:space="preserve"> culture. </w:t>
      </w:r>
      <w:r w:rsidRPr="00D92378">
        <w:rPr>
          <w:rStyle w:val="StyleUnderline"/>
        </w:rPr>
        <w:t>It is conventional wisdom today that racism was the principal cause</w:t>
      </w:r>
      <w:r w:rsidRPr="0059259A">
        <w:rPr>
          <w:sz w:val="16"/>
        </w:rPr>
        <w:t xml:space="preserve">, or at least principal justification, of black inequality during slavery and southern Jim Crow segregation; slavery and imposed racial hierarchy are repugnant to contemporary sensibilities. That means, however, that denunciation of current practices or relations through analogies to those earlier regimes of injustice seems powerful rhetorically precisely because of a presumption that the claim is not true. </w:t>
      </w:r>
      <w:r w:rsidRPr="000B17B4">
        <w:rPr>
          <w:rStyle w:val="StyleUnderline"/>
        </w:rPr>
        <w:t>For the claim to have the desired force, those making it must assume that things have changed because the charge is fundamentally a denunciation of objectionable conditions or incidents as atavistic and a call for others to regard them as such.</w:t>
      </w:r>
      <w:r>
        <w:rPr>
          <w:rStyle w:val="StyleUnderline"/>
        </w:rPr>
        <w:t xml:space="preserve"> </w:t>
      </w:r>
      <w:r w:rsidRPr="0059259A">
        <w:rPr>
          <w:sz w:val="16"/>
        </w:rPr>
        <w:t xml:space="preserve">As Yale Law Professor James Forman, Jr. has argued, regarding the trope that mass incarceration is a new Jim Crow, such analogies both diminish the importance of the victories of the last half-century and trivialize the dangers and constraints—the concrete manifestations of explicitly racial oppression—that defined the earlier periods. </w:t>
      </w:r>
      <w:r w:rsidRPr="000B17B4">
        <w:rPr>
          <w:rStyle w:val="StyleUnderline"/>
        </w:rPr>
        <w:t>The most superficial knowledge of the past and observation of the present should establish that black Americans do not live under the same restricted and perilous conditions now as in 1865, or for that matter 1965.</w:t>
      </w:r>
      <w:r w:rsidRPr="0059259A">
        <w:rPr>
          <w:sz w:val="16"/>
        </w:rPr>
        <w:t xml:space="preserve"> The contention that racism singularly defines black reality is therefore not an empirical claim, even though many advancing it seem earnestly convinced that it is. </w:t>
      </w:r>
      <w:r w:rsidRPr="000B17B4">
        <w:rPr>
          <w:rStyle w:val="StyleUnderline"/>
        </w:rPr>
        <w:t>It is a lament that racism persists as a force impeding black Americans’ aspirations, that no matter how successful or financially secure individual black people may be, they remain similarly subject to victimization by it</w:t>
      </w:r>
      <w:r w:rsidRPr="0059259A">
        <w:rPr>
          <w:sz w:val="16"/>
        </w:rPr>
        <w:t xml:space="preserve">. The claim carries a tacit preface: “(this incident/phenomenon/pattern makes it seem as though) nothing has changed.” In practical terms, it is an assertion that race/racism should remain the default frame of reference for discussing any and all inequalities bearing on black Americans. Persistence of racialized patterns of inequality and expressions of open bigotry give this reductionist perspective a ring of truth, and struggle against specifically racial injustice has always been a central component of black Americans’ political activity. In addition, for at least a quarter-century political elites, </w:t>
      </w:r>
      <w:r w:rsidRPr="000C48E2">
        <w:rPr>
          <w:rStyle w:val="StyleUnderline"/>
        </w:rPr>
        <w:t>the commentariat, and academics have propagated a notion that black politics consists in drawing attention to specifically racial injustices, chiefly identifying disparities</w:t>
      </w:r>
      <w:r w:rsidRPr="0059259A">
        <w:rPr>
          <w:sz w:val="16"/>
        </w:rPr>
        <w:t xml:space="preserve">. </w:t>
      </w:r>
      <w:r w:rsidRPr="000C48E2">
        <w:rPr>
          <w:rStyle w:val="Emphasis"/>
        </w:rPr>
        <w:t>Even black concerns with issues that affect the population across the board,</w:t>
      </w:r>
      <w:r w:rsidRPr="000C48E2">
        <w:rPr>
          <w:rStyle w:val="StyleUnderline"/>
        </w:rPr>
        <w:t xml:space="preserve"> e.g. climate change, nonetheless seem to require assertion of a particularly racial impact</w:t>
      </w:r>
      <w:r w:rsidRPr="0059259A">
        <w:rPr>
          <w:sz w:val="16"/>
        </w:rPr>
        <w:t xml:space="preserve">. The “blacks have it worse” trope is at this point, like an ejaculation in the Catholic liturgy, a predictable reflex in political argument centered on disparity as the lone truly actionable injustice. </w:t>
      </w:r>
      <w:r w:rsidRPr="000C48E2">
        <w:rPr>
          <w:rStyle w:val="StyleUnderline"/>
        </w:rPr>
        <w:t xml:space="preserve">Rhetorically, that claim is not a call to popular political action but a </w:t>
      </w:r>
      <w:r w:rsidRPr="000C48E2">
        <w:rPr>
          <w:rStyle w:val="Emphasis"/>
        </w:rPr>
        <w:t>demand for recognition based on moral priority</w:t>
      </w:r>
      <w:r w:rsidRPr="00B20DD2">
        <w:rPr>
          <w:rStyle w:val="StyleUnderline"/>
          <w:u w:val="none"/>
        </w:rPr>
        <w:t>.</w:t>
      </w:r>
    </w:p>
    <w:p w:rsidR="009E6D1E" w:rsidRDefault="009E6D1E" w:rsidP="009E6D1E">
      <w:pPr>
        <w:rPr>
          <w:rStyle w:val="StyleUnderline"/>
          <w:u w:val="none"/>
        </w:rPr>
      </w:pPr>
    </w:p>
    <w:p w:rsidR="009E6D1E" w:rsidRDefault="009E6D1E" w:rsidP="009E6D1E">
      <w:pPr>
        <w:pStyle w:val="Heading4"/>
      </w:pPr>
      <w:r>
        <w:t>The perm fails---</w:t>
      </w:r>
      <w:r w:rsidRPr="00364B78">
        <w:rPr>
          <w:u w:val="single"/>
        </w:rPr>
        <w:t>centers identity</w:t>
      </w:r>
      <w:r>
        <w:t xml:space="preserve"> in opposition to class politics which fails to create </w:t>
      </w:r>
      <w:r w:rsidRPr="00541EC8">
        <w:rPr>
          <w:u w:val="single"/>
        </w:rPr>
        <w:t>critical mass</w:t>
      </w:r>
      <w:r>
        <w:t xml:space="preserve"> in favor of labor politics---the 1ac’s appeal to the historical nature of oppression proves they actively ontologize race and provide impetus to refuse movement-building </w:t>
      </w:r>
    </w:p>
    <w:p w:rsidR="009E6D1E" w:rsidRDefault="009E6D1E" w:rsidP="009E6D1E">
      <w:r w:rsidRPr="00811AE8">
        <w:rPr>
          <w:rStyle w:val="Style13ptBold"/>
        </w:rPr>
        <w:t>Dudzic and Reed 15</w:t>
      </w:r>
      <w:r>
        <w:t xml:space="preserve"> [Mark, national organizer of the labor party, and Adolph Reed Jr., PhD, professor of political science at the University of Pennsylvania, “The Crisis of Labour and Left in the United States,” November 2015, Socialist Register]</w:t>
      </w:r>
    </w:p>
    <w:p w:rsidR="009E6D1E" w:rsidRDefault="009E6D1E" w:rsidP="009E6D1E"/>
    <w:p w:rsidR="009E6D1E" w:rsidRPr="00541EC8" w:rsidRDefault="009E6D1E" w:rsidP="009E6D1E">
      <w:pPr>
        <w:rPr>
          <w:sz w:val="16"/>
        </w:rPr>
      </w:pPr>
      <w:r w:rsidRPr="001B7BCF">
        <w:rPr>
          <w:rStyle w:val="Emphasis"/>
          <w:highlight w:val="yellow"/>
        </w:rPr>
        <w:t>Attempts to combine identitarian and political</w:t>
      </w:r>
      <w:r w:rsidRPr="0059599D">
        <w:rPr>
          <w:rStyle w:val="Emphasis"/>
        </w:rPr>
        <w:t xml:space="preserve">-economic </w:t>
      </w:r>
      <w:r w:rsidRPr="001B7BCF">
        <w:rPr>
          <w:rStyle w:val="Emphasis"/>
          <w:highlight w:val="yellow"/>
        </w:rPr>
        <w:t>perspectives</w:t>
      </w:r>
      <w:r w:rsidRPr="00541EC8">
        <w:rPr>
          <w:rStyle w:val="Emphasis"/>
        </w:rPr>
        <w:t xml:space="preserve"> </w:t>
      </w:r>
      <w:r w:rsidRPr="00541EC8">
        <w:rPr>
          <w:sz w:val="16"/>
        </w:rPr>
        <w:t xml:space="preserve">– </w:t>
      </w:r>
      <w:r w:rsidRPr="00541EC8">
        <w:rPr>
          <w:rStyle w:val="StyleUnderline"/>
        </w:rPr>
        <w:t>e.g., via constructs like institutional or structural racism</w:t>
      </w:r>
      <w:r w:rsidRPr="00541EC8">
        <w:rPr>
          <w:sz w:val="16"/>
        </w:rPr>
        <w:t xml:space="preserve"> – </w:t>
      </w:r>
      <w:r w:rsidRPr="001B7BCF">
        <w:rPr>
          <w:rStyle w:val="Emphasis"/>
          <w:highlight w:val="yellow"/>
        </w:rPr>
        <w:t>demonstrate the primary commitment to the former</w:t>
      </w:r>
      <w:r w:rsidRPr="00541EC8">
        <w:rPr>
          <w:sz w:val="16"/>
        </w:rPr>
        <w:t xml:space="preserve">. </w:t>
      </w:r>
      <w:r w:rsidRPr="001B7BCF">
        <w:rPr>
          <w:rStyle w:val="StyleUnderline"/>
          <w:highlight w:val="yellow"/>
        </w:rPr>
        <w:t>They</w:t>
      </w:r>
      <w:r w:rsidRPr="00541EC8">
        <w:rPr>
          <w:rStyle w:val="StyleUnderline"/>
        </w:rPr>
        <w:t xml:space="preserve"> </w:t>
      </w:r>
      <w:r w:rsidRPr="00C66259">
        <w:rPr>
          <w:rStyle w:val="Emphasis"/>
          <w:highlight w:val="yellow"/>
        </w:rPr>
        <w:t>effectively ontolog</w:t>
      </w:r>
      <w:r w:rsidRPr="001B7BCF">
        <w:rPr>
          <w:rStyle w:val="Emphasis"/>
          <w:highlight w:val="yellow"/>
        </w:rPr>
        <w:t>ize</w:t>
      </w:r>
      <w:r w:rsidRPr="00541EC8">
        <w:rPr>
          <w:rStyle w:val="StyleUnderline"/>
        </w:rPr>
        <w:t xml:space="preserve"> </w:t>
      </w:r>
      <w:r w:rsidRPr="001B7BCF">
        <w:rPr>
          <w:rStyle w:val="StyleUnderline"/>
          <w:highlight w:val="yellow"/>
        </w:rPr>
        <w:t>racism</w:t>
      </w:r>
      <w:r w:rsidRPr="00541EC8">
        <w:rPr>
          <w:sz w:val="16"/>
        </w:rPr>
        <w:t xml:space="preserve"> (</w:t>
      </w:r>
      <w:r w:rsidRPr="00541EC8">
        <w:rPr>
          <w:rStyle w:val="StyleUnderline"/>
        </w:rPr>
        <w:t xml:space="preserve">or </w:t>
      </w:r>
      <w:r w:rsidRPr="006C5EEC">
        <w:rPr>
          <w:rStyle w:val="StyleUnderline"/>
        </w:rPr>
        <w:t xml:space="preserve">sexism </w:t>
      </w:r>
      <w:r w:rsidRPr="00541EC8">
        <w:rPr>
          <w:rStyle w:val="StyleUnderline"/>
        </w:rPr>
        <w:t xml:space="preserve">or </w:t>
      </w:r>
      <w:r w:rsidRPr="006C5EEC">
        <w:rPr>
          <w:rStyle w:val="StyleUnderline"/>
        </w:rPr>
        <w:t>xenophobia</w:t>
      </w:r>
      <w:r w:rsidRPr="00541EC8">
        <w:rPr>
          <w:sz w:val="16"/>
        </w:rPr>
        <w:t xml:space="preserve">) </w:t>
      </w:r>
      <w:r w:rsidRPr="00D3163C">
        <w:rPr>
          <w:rStyle w:val="StyleUnderline"/>
          <w:highlight w:val="yellow"/>
        </w:rPr>
        <w:t>by vesting it with historical agency t</w:t>
      </w:r>
      <w:r w:rsidRPr="001B7BCF">
        <w:rPr>
          <w:rStyle w:val="StyleUnderline"/>
          <w:highlight w:val="yellow"/>
        </w:rPr>
        <w:t>hat</w:t>
      </w:r>
      <w:r w:rsidRPr="00541EC8">
        <w:rPr>
          <w:rStyle w:val="StyleUnderline"/>
        </w:rPr>
        <w:t xml:space="preserve"> rests on a ‘</w:t>
      </w:r>
      <w:r w:rsidRPr="001B7BCF">
        <w:rPr>
          <w:rStyle w:val="StyleUnderline"/>
          <w:highlight w:val="yellow"/>
        </w:rPr>
        <w:t>takes on a life of its own</w:t>
      </w:r>
      <w:r w:rsidRPr="001B7BCF">
        <w:rPr>
          <w:rStyle w:val="StyleUnderline"/>
        </w:rPr>
        <w:t>’</w:t>
      </w:r>
      <w:r w:rsidRPr="00541EC8">
        <w:rPr>
          <w:rStyle w:val="StyleUnderline"/>
        </w:rPr>
        <w:t xml:space="preserve"> reification </w:t>
      </w:r>
      <w:r w:rsidRPr="00C66259">
        <w:rPr>
          <w:rStyle w:val="StyleUnderline"/>
        </w:rPr>
        <w:t xml:space="preserve">and acknowledges capitalist </w:t>
      </w:r>
      <w:r w:rsidRPr="00C66259">
        <w:rPr>
          <w:rStyle w:val="Emphasis"/>
        </w:rPr>
        <w:t>class dynamics only gesturally</w:t>
      </w:r>
      <w:r w:rsidRPr="00C66259">
        <w:rPr>
          <w:sz w:val="16"/>
        </w:rPr>
        <w:t>.</w:t>
      </w:r>
      <w:r w:rsidRPr="00541EC8">
        <w:rPr>
          <w:sz w:val="16"/>
        </w:rPr>
        <w:t xml:space="preserve"> Despite occasional, pro forma acknowledgments that it is important to oppose capitalism, </w:t>
      </w:r>
      <w:r w:rsidRPr="008D4082">
        <w:rPr>
          <w:rStyle w:val="StyleUnderline"/>
          <w:highlight w:val="yellow"/>
        </w:rPr>
        <w:t>this politics is</w:t>
      </w:r>
      <w:r w:rsidRPr="00541EC8">
        <w:rPr>
          <w:rStyle w:val="StyleUnderline"/>
        </w:rPr>
        <w:t xml:space="preserve"> strikingly </w:t>
      </w:r>
      <w:r w:rsidRPr="008D4082">
        <w:rPr>
          <w:rStyle w:val="StyleUnderline"/>
          <w:highlight w:val="yellow"/>
        </w:rPr>
        <w:t>dismissive of Marxism, when not</w:t>
      </w:r>
      <w:r w:rsidRPr="00541EC8">
        <w:rPr>
          <w:rStyle w:val="StyleUnderline"/>
        </w:rPr>
        <w:t xml:space="preserve"> viscerally </w:t>
      </w:r>
      <w:r w:rsidRPr="008D4082">
        <w:rPr>
          <w:rStyle w:val="StyleUnderline"/>
          <w:highlight w:val="yellow"/>
        </w:rPr>
        <w:t>anti-Marxist</w:t>
      </w:r>
      <w:r w:rsidRPr="00541EC8">
        <w:rPr>
          <w:rStyle w:val="StyleUnderline"/>
        </w:rPr>
        <w:t>.</w:t>
      </w:r>
      <w:r w:rsidRPr="00541EC8">
        <w:rPr>
          <w:sz w:val="16"/>
        </w:rPr>
        <w:t xml:space="preserve">18 </w:t>
      </w:r>
      <w:r w:rsidRPr="008D4082">
        <w:rPr>
          <w:rStyle w:val="StyleUnderline"/>
          <w:highlight w:val="yellow"/>
        </w:rPr>
        <w:t>Defences</w:t>
      </w:r>
      <w:r w:rsidRPr="00541EC8">
        <w:rPr>
          <w:rStyle w:val="StyleUnderline"/>
        </w:rPr>
        <w:t xml:space="preserve"> of this view typically</w:t>
      </w:r>
      <w:r w:rsidRPr="00541EC8">
        <w:rPr>
          <w:sz w:val="16"/>
        </w:rPr>
        <w:t xml:space="preserve"> rest on appeals to realpolitik and </w:t>
      </w:r>
      <w:r w:rsidRPr="008D4082">
        <w:rPr>
          <w:rStyle w:val="StyleUnderline"/>
          <w:highlight w:val="yellow"/>
        </w:rPr>
        <w:t>claim</w:t>
      </w:r>
      <w:r w:rsidRPr="00541EC8">
        <w:rPr>
          <w:sz w:val="16"/>
        </w:rPr>
        <w:t xml:space="preserve">s </w:t>
      </w:r>
      <w:r w:rsidRPr="00541EC8">
        <w:rPr>
          <w:rStyle w:val="StyleUnderline"/>
        </w:rPr>
        <w:t xml:space="preserve">that whites’ </w:t>
      </w:r>
      <w:r w:rsidRPr="008D4082">
        <w:rPr>
          <w:rStyle w:val="StyleUnderline"/>
          <w:highlight w:val="yellow"/>
        </w:rPr>
        <w:t>racism</w:t>
      </w:r>
      <w:r w:rsidRPr="00541EC8">
        <w:rPr>
          <w:rStyle w:val="StyleUnderline"/>
        </w:rPr>
        <w:t xml:space="preserve"> and/or males’ sexism have </w:t>
      </w:r>
      <w:r w:rsidRPr="00D3163C">
        <w:rPr>
          <w:rStyle w:val="StyleUnderline"/>
        </w:rPr>
        <w:t xml:space="preserve">historically </w:t>
      </w:r>
      <w:r w:rsidRPr="008D4082">
        <w:rPr>
          <w:rStyle w:val="StyleUnderline"/>
          <w:highlight w:val="yellow"/>
        </w:rPr>
        <w:t xml:space="preserve">overwhelmed </w:t>
      </w:r>
      <w:r w:rsidRPr="008D4082">
        <w:rPr>
          <w:rStyle w:val="StyleUnderline"/>
        </w:rPr>
        <w:t xml:space="preserve">efforts to </w:t>
      </w:r>
      <w:r w:rsidRPr="00D3163C">
        <w:rPr>
          <w:rStyle w:val="StyleUnderline"/>
        </w:rPr>
        <w:t xml:space="preserve">mobilize working-class </w:t>
      </w:r>
      <w:r w:rsidRPr="008D4082">
        <w:rPr>
          <w:rStyle w:val="StyleUnderline"/>
          <w:highlight w:val="yellow"/>
        </w:rPr>
        <w:t>unity</w:t>
      </w:r>
      <w:r w:rsidRPr="00541EC8">
        <w:rPr>
          <w:sz w:val="16"/>
        </w:rPr>
        <w:t xml:space="preserve">. </w:t>
      </w:r>
      <w:r w:rsidRPr="00541EC8">
        <w:rPr>
          <w:rStyle w:val="StyleUnderline"/>
        </w:rPr>
        <w:t>This perhaps explains the spasmodic recurrence of reparations talk in black American elite discourse</w:t>
      </w:r>
      <w:r w:rsidRPr="00541EC8">
        <w:rPr>
          <w:sz w:val="16"/>
        </w:rPr>
        <w:t xml:space="preserve"> since 2000; </w:t>
      </w:r>
      <w:r w:rsidRPr="008D4082">
        <w:rPr>
          <w:rStyle w:val="StyleUnderline"/>
          <w:highlight w:val="yellow"/>
        </w:rPr>
        <w:t xml:space="preserve">it </w:t>
      </w:r>
      <w:r w:rsidRPr="008D4082">
        <w:rPr>
          <w:rStyle w:val="Emphasis"/>
          <w:highlight w:val="yellow"/>
        </w:rPr>
        <w:t>reinforces assertion of the primacy of</w:t>
      </w:r>
      <w:r w:rsidRPr="00541EC8">
        <w:rPr>
          <w:rStyle w:val="Emphasis"/>
        </w:rPr>
        <w:t xml:space="preserve"> race and </w:t>
      </w:r>
      <w:r w:rsidRPr="008D4082">
        <w:rPr>
          <w:rStyle w:val="Emphasis"/>
          <w:highlight w:val="yellow"/>
        </w:rPr>
        <w:t>racial identity</w:t>
      </w:r>
      <w:r w:rsidRPr="008D4082">
        <w:rPr>
          <w:rStyle w:val="StyleUnderline"/>
          <w:highlight w:val="yellow"/>
        </w:rPr>
        <w:t xml:space="preserve"> </w:t>
      </w:r>
      <w:r w:rsidRPr="00D3163C">
        <w:rPr>
          <w:rStyle w:val="StyleUnderline"/>
        </w:rPr>
        <w:t>as the determinative force in American</w:t>
      </w:r>
      <w:r w:rsidRPr="00541EC8">
        <w:rPr>
          <w:rStyle w:val="StyleUnderline"/>
        </w:rPr>
        <w:t xml:space="preserve"> politics</w:t>
      </w:r>
      <w:r w:rsidRPr="00541EC8">
        <w:rPr>
          <w:sz w:val="16"/>
        </w:rPr>
        <w:t xml:space="preserve">. Similarly, </w:t>
      </w:r>
      <w:r w:rsidRPr="008D4082">
        <w:rPr>
          <w:rStyle w:val="StyleUnderline"/>
          <w:highlight w:val="yellow"/>
        </w:rPr>
        <w:t>arguments that contemporary</w:t>
      </w:r>
      <w:r w:rsidRPr="00541EC8">
        <w:rPr>
          <w:rStyle w:val="StyleUnderline"/>
        </w:rPr>
        <w:t xml:space="preserve"> racial </w:t>
      </w:r>
      <w:r w:rsidRPr="008D4082">
        <w:rPr>
          <w:rStyle w:val="StyleUnderline"/>
          <w:highlight w:val="yellow"/>
        </w:rPr>
        <w:t>inequality is</w:t>
      </w:r>
      <w:r w:rsidRPr="00541EC8">
        <w:rPr>
          <w:rStyle w:val="StyleUnderline"/>
        </w:rPr>
        <w:t xml:space="preserve"> best </w:t>
      </w:r>
      <w:r w:rsidRPr="008D4082">
        <w:rPr>
          <w:rStyle w:val="StyleUnderline"/>
          <w:highlight w:val="yellow"/>
        </w:rPr>
        <w:t>understood via</w:t>
      </w:r>
      <w:r w:rsidRPr="00541EC8">
        <w:rPr>
          <w:rStyle w:val="StyleUnderline"/>
        </w:rPr>
        <w:t xml:space="preserve"> analogy to </w:t>
      </w:r>
      <w:r w:rsidRPr="00D3163C">
        <w:rPr>
          <w:rStyle w:val="StyleUnderline"/>
          <w:highlight w:val="yellow"/>
        </w:rPr>
        <w:t>slavery or the</w:t>
      </w:r>
      <w:r w:rsidRPr="00D3163C">
        <w:rPr>
          <w:rStyle w:val="StyleUnderline"/>
        </w:rPr>
        <w:t xml:space="preserve"> </w:t>
      </w:r>
      <w:r w:rsidRPr="00541EC8">
        <w:rPr>
          <w:sz w:val="16"/>
        </w:rPr>
        <w:t xml:space="preserve">southern </w:t>
      </w:r>
      <w:r w:rsidRPr="00D3163C">
        <w:rPr>
          <w:rStyle w:val="StyleUnderline"/>
          <w:highlight w:val="yellow"/>
        </w:rPr>
        <w:t>segregationist regime</w:t>
      </w:r>
      <w:r w:rsidRPr="00541EC8">
        <w:rPr>
          <w:sz w:val="16"/>
        </w:rPr>
        <w:t xml:space="preserve"> that held sway in the first half of the twentieth century </w:t>
      </w:r>
      <w:r w:rsidRPr="00D3163C">
        <w:rPr>
          <w:rStyle w:val="StyleUnderline"/>
          <w:highlight w:val="yellow"/>
        </w:rPr>
        <w:t xml:space="preserve">serve more to insist on </w:t>
      </w:r>
      <w:r w:rsidRPr="008D4082">
        <w:rPr>
          <w:rStyle w:val="StyleUnderline"/>
          <w:highlight w:val="yellow"/>
        </w:rPr>
        <w:t>the primacy of racism</w:t>
      </w:r>
      <w:r w:rsidRPr="00541EC8">
        <w:rPr>
          <w:rStyle w:val="StyleUnderline"/>
        </w:rPr>
        <w:t xml:space="preserve"> than to shed light on the reproduction of contemporary patterns of inequality</w:t>
      </w:r>
      <w:r w:rsidRPr="00541EC8">
        <w:rPr>
          <w:sz w:val="16"/>
        </w:rPr>
        <w:t xml:space="preserve">. Michelle Alexander’s popular book, The New Jim Crow, is a prime instance of this phenomenon. </w:t>
      </w:r>
      <w:r w:rsidRPr="00541EC8">
        <w:rPr>
          <w:rStyle w:val="StyleUnderline"/>
        </w:rPr>
        <w:t>The analogy’s appeal</w:t>
      </w:r>
      <w:r w:rsidRPr="00541EC8">
        <w:rPr>
          <w:sz w:val="16"/>
        </w:rPr>
        <w:t xml:space="preserve"> to Alexander </w:t>
      </w:r>
      <w:r w:rsidRPr="00541EC8">
        <w:rPr>
          <w:rStyle w:val="StyleUnderline"/>
        </w:rPr>
        <w:t>is precisely that it asserts the ongoing and overriding causal power of racism by means of a rhetorical sleight-of-hand</w:t>
      </w:r>
      <w:r w:rsidRPr="00541EC8">
        <w:rPr>
          <w:sz w:val="16"/>
        </w:rPr>
        <w:t xml:space="preserve">, </w:t>
      </w:r>
      <w:r w:rsidRPr="00541EC8">
        <w:rPr>
          <w:rStyle w:val="StyleUnderline"/>
        </w:rPr>
        <w:t>yet even she</w:t>
      </w:r>
      <w:r w:rsidRPr="00541EC8">
        <w:rPr>
          <w:sz w:val="16"/>
        </w:rPr>
        <w:t xml:space="preserve"> finally </w:t>
      </w:r>
      <w:r w:rsidRPr="00541EC8">
        <w:rPr>
          <w:rStyle w:val="StyleUnderline"/>
        </w:rPr>
        <w:t>acknowledges</w:t>
      </w:r>
      <w:r w:rsidRPr="00541EC8">
        <w:rPr>
          <w:sz w:val="16"/>
        </w:rPr>
        <w:t xml:space="preserve"> that it does not work because </w:t>
      </w:r>
      <w:r w:rsidRPr="00541EC8">
        <w:rPr>
          <w:rStyle w:val="StyleUnderline"/>
        </w:rPr>
        <w:t>mass incarceration</w:t>
      </w:r>
      <w:r w:rsidRPr="00541EC8">
        <w:rPr>
          <w:sz w:val="16"/>
        </w:rPr>
        <w:t xml:space="preserve"> today </w:t>
      </w:r>
      <w:r w:rsidRPr="00541EC8">
        <w:rPr>
          <w:rStyle w:val="StyleUnderline"/>
        </w:rPr>
        <w:t>is not significantly like the segregationist order</w:t>
      </w:r>
      <w:r w:rsidRPr="00541EC8">
        <w:rPr>
          <w:sz w:val="16"/>
        </w:rPr>
        <w:t xml:space="preserve">.19 </w:t>
      </w:r>
      <w:r w:rsidRPr="00541EC8">
        <w:rPr>
          <w:rStyle w:val="StyleUnderline"/>
        </w:rPr>
        <w:t xml:space="preserve">The assertion of </w:t>
      </w:r>
      <w:r w:rsidRPr="008D4082">
        <w:rPr>
          <w:rStyle w:val="StyleUnderline"/>
          <w:highlight w:val="yellow"/>
        </w:rPr>
        <w:t>a fundamentally antagonistic history between labour and social movements</w:t>
      </w:r>
      <w:r w:rsidRPr="00541EC8">
        <w:rPr>
          <w:rStyle w:val="StyleUnderline"/>
        </w:rPr>
        <w:t xml:space="preserve">, particularly those </w:t>
      </w:r>
      <w:r w:rsidRPr="00D3163C">
        <w:rPr>
          <w:rStyle w:val="StyleUnderline"/>
          <w:highlight w:val="yellow"/>
        </w:rPr>
        <w:t>based on ascriptive ident</w:t>
      </w:r>
      <w:r w:rsidRPr="008D4082">
        <w:rPr>
          <w:rStyle w:val="StyleUnderline"/>
          <w:highlight w:val="yellow"/>
        </w:rPr>
        <w:t>iti</w:t>
      </w:r>
      <w:r w:rsidRPr="00541EC8">
        <w:rPr>
          <w:rStyle w:val="StyleUnderline"/>
        </w:rPr>
        <w:t>es like race, gender or sexual orientation, is a reflex in the discourse of the identitarian left fuelled by liberal stereotypes of the organized working class as definitively white, male and conservative</w:t>
      </w:r>
      <w:r w:rsidRPr="00541EC8">
        <w:rPr>
          <w:sz w:val="16"/>
        </w:rPr>
        <w:t xml:space="preserve">. </w:t>
      </w:r>
      <w:r w:rsidRPr="00541EC8">
        <w:rPr>
          <w:rStyle w:val="StyleUnderline"/>
        </w:rPr>
        <w:t>This political lore</w:t>
      </w:r>
      <w:r w:rsidRPr="00541EC8">
        <w:rPr>
          <w:sz w:val="16"/>
        </w:rPr>
        <w:t xml:space="preserve">, despite having some basis in historical fact, </w:t>
      </w:r>
      <w:r w:rsidRPr="008D4082">
        <w:rPr>
          <w:rStyle w:val="StyleUnderline"/>
          <w:highlight w:val="yellow"/>
        </w:rPr>
        <w:t xml:space="preserve">has </w:t>
      </w:r>
      <w:r w:rsidRPr="00D3163C">
        <w:rPr>
          <w:rStyle w:val="StyleUnderline"/>
          <w:highlight w:val="yellow"/>
        </w:rPr>
        <w:t xml:space="preserve">hardened into </w:t>
      </w:r>
      <w:r w:rsidRPr="00D3163C">
        <w:rPr>
          <w:rStyle w:val="Emphasis"/>
          <w:highlight w:val="yellow"/>
        </w:rPr>
        <w:t xml:space="preserve">unexamined </w:t>
      </w:r>
      <w:r w:rsidRPr="00D3163C">
        <w:rPr>
          <w:rStyle w:val="Emphasis"/>
        </w:rPr>
        <w:t xml:space="preserve">folk </w:t>
      </w:r>
      <w:r w:rsidRPr="00D3163C">
        <w:rPr>
          <w:rStyle w:val="Emphasis"/>
          <w:highlight w:val="yellow"/>
        </w:rPr>
        <w:t>knowledge</w:t>
      </w:r>
      <w:r w:rsidRPr="00541EC8">
        <w:rPr>
          <w:rStyle w:val="Emphasis"/>
        </w:rPr>
        <w:t xml:space="preserve"> </w:t>
      </w:r>
      <w:r w:rsidRPr="008D4082">
        <w:rPr>
          <w:rStyle w:val="StyleUnderline"/>
          <w:highlight w:val="yellow"/>
        </w:rPr>
        <w:t>among</w:t>
      </w:r>
      <w:r w:rsidRPr="00541EC8">
        <w:rPr>
          <w:rStyle w:val="StyleUnderline"/>
        </w:rPr>
        <w:t xml:space="preserve"> many </w:t>
      </w:r>
      <w:r w:rsidRPr="008D4082">
        <w:rPr>
          <w:rStyle w:val="StyleUnderline"/>
          <w:highlight w:val="yellow"/>
        </w:rPr>
        <w:t>activists</w:t>
      </w:r>
      <w:r w:rsidRPr="00541EC8">
        <w:rPr>
          <w:rStyle w:val="StyleUnderline"/>
        </w:rPr>
        <w:t>.</w:t>
      </w:r>
      <w:r w:rsidRPr="00541EC8">
        <w:rPr>
          <w:sz w:val="16"/>
        </w:rPr>
        <w:t xml:space="preserve"> The labour movement has hardly been immune – either institutionally or as </w:t>
      </w:r>
      <w:r w:rsidRPr="00D3163C">
        <w:rPr>
          <w:sz w:val="16"/>
        </w:rPr>
        <w:t xml:space="preserve">individual union members – from racist, sexist, homophobic or nativist currents in American political culture. The story of labour’s inadequacies in that regard has been well told.20 But labour hardly stands out from federal, state and local government, the academy, industry, organized religion or any other social institutions in generating and sustaining that framework of inequality or the hierarchies that constituted it. Moreover, the lore depends on denying or devaluing the significant connections between labour and other egalitarian social movements in the past as well as the present. </w:t>
      </w:r>
      <w:r w:rsidRPr="00D3163C">
        <w:rPr>
          <w:rStyle w:val="StyleUnderline"/>
        </w:rPr>
        <w:t>No matter what post-class self-images those who embrace identitarian politics may cherish,</w:t>
      </w:r>
      <w:r w:rsidRPr="008D4082">
        <w:rPr>
          <w:rStyle w:val="StyleUnderline"/>
          <w:highlight w:val="yellow"/>
        </w:rPr>
        <w:t xml:space="preserve"> it is a politics </w:t>
      </w:r>
      <w:r w:rsidRPr="008D4082">
        <w:rPr>
          <w:rStyle w:val="Emphasis"/>
          <w:highlight w:val="yellow"/>
        </w:rPr>
        <w:t>rooted in neoliberal class dynamics</w:t>
      </w:r>
      <w:r w:rsidRPr="00541EC8">
        <w:rPr>
          <w:sz w:val="16"/>
        </w:rPr>
        <w:t xml:space="preserve">. </w:t>
      </w:r>
      <w:r w:rsidRPr="008D4082">
        <w:rPr>
          <w:rStyle w:val="StyleUnderline"/>
          <w:highlight w:val="yellow"/>
        </w:rPr>
        <w:t xml:space="preserve">Its effacement of </w:t>
      </w:r>
      <w:r w:rsidRPr="00D3163C">
        <w:rPr>
          <w:rStyle w:val="StyleUnderline"/>
        </w:rPr>
        <w:t xml:space="preserve">class as both an analytic and a strategic category </w:t>
      </w:r>
      <w:r w:rsidRPr="008D4082">
        <w:rPr>
          <w:rStyle w:val="StyleUnderline"/>
          <w:highlight w:val="yellow"/>
        </w:rPr>
        <w:t>dissolves working people’s interests</w:t>
      </w:r>
      <w:r w:rsidRPr="00541EC8">
        <w:rPr>
          <w:rStyle w:val="StyleUnderline"/>
        </w:rPr>
        <w:t xml:space="preserve"> as working people</w:t>
      </w:r>
      <w:r w:rsidRPr="00541EC8">
        <w:rPr>
          <w:sz w:val="16"/>
        </w:rPr>
        <w:t xml:space="preserve"> – </w:t>
      </w:r>
      <w:r w:rsidRPr="00541EC8">
        <w:rPr>
          <w:rStyle w:val="StyleUnderline"/>
        </w:rPr>
        <w:t>which have no place in neoliberalism</w:t>
      </w:r>
      <w:r w:rsidRPr="00541EC8">
        <w:rPr>
          <w:sz w:val="16"/>
        </w:rPr>
        <w:t xml:space="preserve"> – </w:t>
      </w:r>
      <w:r w:rsidRPr="008D4082">
        <w:rPr>
          <w:rStyle w:val="StyleUnderline"/>
          <w:highlight w:val="yellow"/>
        </w:rPr>
        <w:t>into populations defined by ascription</w:t>
      </w:r>
      <w:r w:rsidRPr="00541EC8">
        <w:rPr>
          <w:rStyle w:val="StyleUnderline"/>
        </w:rPr>
        <w:t xml:space="preserve"> or affinity </w:t>
      </w:r>
      <w:r w:rsidRPr="008D4082">
        <w:rPr>
          <w:rStyle w:val="StyleUnderline"/>
          <w:highlight w:val="yellow"/>
        </w:rPr>
        <w:t>rather than</w:t>
      </w:r>
      <w:r w:rsidRPr="00541EC8">
        <w:rPr>
          <w:rStyle w:val="StyleUnderline"/>
        </w:rPr>
        <w:t xml:space="preserve"> by </w:t>
      </w:r>
      <w:r w:rsidRPr="008D4082">
        <w:rPr>
          <w:rStyle w:val="StyleUnderline"/>
          <w:highlight w:val="yellow"/>
        </w:rPr>
        <w:t>location in</w:t>
      </w:r>
      <w:r w:rsidRPr="00541EC8">
        <w:rPr>
          <w:rStyle w:val="StyleUnderline"/>
        </w:rPr>
        <w:t xml:space="preserve"> the system of </w:t>
      </w:r>
      <w:r w:rsidRPr="008D4082">
        <w:rPr>
          <w:rStyle w:val="StyleUnderline"/>
          <w:highlight w:val="yellow"/>
        </w:rPr>
        <w:t>capitalist reproduction</w:t>
      </w:r>
      <w:r w:rsidRPr="00541EC8">
        <w:rPr>
          <w:sz w:val="16"/>
        </w:rPr>
        <w:t xml:space="preserve">. </w:t>
      </w:r>
      <w:r w:rsidRPr="00541EC8">
        <w:rPr>
          <w:rStyle w:val="StyleUnderline"/>
        </w:rPr>
        <w:t xml:space="preserve">The </w:t>
      </w:r>
      <w:r w:rsidRPr="008D4082">
        <w:rPr>
          <w:rStyle w:val="StyleUnderline"/>
          <w:highlight w:val="yellow"/>
        </w:rPr>
        <w:t>groupist discourse</w:t>
      </w:r>
      <w:r w:rsidRPr="00541EC8">
        <w:rPr>
          <w:rStyle w:val="StyleUnderline"/>
        </w:rPr>
        <w:t xml:space="preserve"> of diversity and opposition to disparity </w:t>
      </w:r>
      <w:r w:rsidRPr="008D4082">
        <w:rPr>
          <w:rStyle w:val="StyleUnderline"/>
          <w:highlight w:val="yellow"/>
        </w:rPr>
        <w:t>enables harmonizing the left’s</w:t>
      </w:r>
      <w:r w:rsidRPr="00541EC8">
        <w:rPr>
          <w:rStyle w:val="StyleUnderline"/>
        </w:rPr>
        <w:t xml:space="preserve"> aspirational </w:t>
      </w:r>
      <w:r w:rsidRPr="008D4082">
        <w:rPr>
          <w:rStyle w:val="StyleUnderline"/>
          <w:highlight w:val="yellow"/>
        </w:rPr>
        <w:t>commitment</w:t>
      </w:r>
      <w:r w:rsidRPr="00541EC8">
        <w:rPr>
          <w:rStyle w:val="StyleUnderline"/>
        </w:rPr>
        <w:t xml:space="preserve"> to equality </w:t>
      </w:r>
      <w:r w:rsidRPr="008D4082">
        <w:rPr>
          <w:rStyle w:val="StyleUnderline"/>
          <w:highlight w:val="yellow"/>
        </w:rPr>
        <w:t>with</w:t>
      </w:r>
      <w:r w:rsidRPr="00541EC8">
        <w:rPr>
          <w:rStyle w:val="StyleUnderline"/>
        </w:rPr>
        <w:t xml:space="preserve"> </w:t>
      </w:r>
      <w:r w:rsidRPr="008D4082">
        <w:rPr>
          <w:rStyle w:val="StyleUnderline"/>
          <w:highlight w:val="yellow"/>
        </w:rPr>
        <w:t>neoliberalism’s imperatives</w:t>
      </w:r>
      <w:r w:rsidRPr="00541EC8">
        <w:rPr>
          <w:sz w:val="16"/>
        </w:rPr>
        <w:t xml:space="preserve">. </w:t>
      </w:r>
      <w:r w:rsidRPr="00541EC8">
        <w:rPr>
          <w:rStyle w:val="StyleUnderline"/>
        </w:rPr>
        <w:t>From that perspective, the society would be just if one per cent of the population controlled ninety-five percent of the resources so long as significant identity groups were represented proportionately among the one per cent</w:t>
      </w:r>
      <w:r w:rsidRPr="00541EC8">
        <w:rPr>
          <w:sz w:val="16"/>
        </w:rPr>
        <w:t xml:space="preserve">. This is, after all, the goal of liberal equality of opportunity in the market, </w:t>
      </w:r>
      <w:r w:rsidRPr="00541EC8">
        <w:rPr>
          <w:rStyle w:val="StyleUnderline"/>
        </w:rPr>
        <w:t xml:space="preserve">as articulated </w:t>
      </w:r>
      <w:r w:rsidRPr="00541EC8">
        <w:rPr>
          <w:sz w:val="16"/>
        </w:rPr>
        <w:t xml:space="preserve">historically </w:t>
      </w:r>
      <w:r w:rsidRPr="00541EC8">
        <w:rPr>
          <w:rStyle w:val="StyleUnderline"/>
        </w:rPr>
        <w:t>by</w:t>
      </w:r>
      <w:r w:rsidRPr="00541EC8">
        <w:rPr>
          <w:sz w:val="16"/>
        </w:rPr>
        <w:t xml:space="preserve"> both elements of progressive social movements (e.g., </w:t>
      </w:r>
      <w:r w:rsidRPr="00541EC8">
        <w:rPr>
          <w:rStyle w:val="StyleUnderline"/>
        </w:rPr>
        <w:t>a strain of the black civil rights movement and bourgeois feminism</w:t>
      </w:r>
      <w:r w:rsidRPr="00541EC8">
        <w:rPr>
          <w:sz w:val="16"/>
        </w:rPr>
        <w:t xml:space="preserve">) </w:t>
      </w:r>
      <w:r w:rsidRPr="00541EC8">
        <w:rPr>
          <w:rStyle w:val="StyleUnderline"/>
        </w:rPr>
        <w:t>and Becker’s neoclassical brief against racial discrimination</w:t>
      </w:r>
      <w:r w:rsidRPr="00541EC8">
        <w:rPr>
          <w:sz w:val="16"/>
        </w:rPr>
        <w:t xml:space="preserve">. It is also the only standard of social justice that neoliberalism recognizes. </w:t>
      </w:r>
      <w:r w:rsidRPr="00541EC8">
        <w:rPr>
          <w:rStyle w:val="StyleUnderline"/>
        </w:rPr>
        <w:t xml:space="preserve">Unsurprisingly, </w:t>
      </w:r>
      <w:r w:rsidRPr="008D4082">
        <w:rPr>
          <w:rStyle w:val="StyleUnderline"/>
          <w:highlight w:val="yellow"/>
        </w:rPr>
        <w:t xml:space="preserve">the impulse of this politics is not to </w:t>
      </w:r>
      <w:r w:rsidRPr="008D4082">
        <w:rPr>
          <w:rStyle w:val="StyleUnderline"/>
        </w:rPr>
        <w:t xml:space="preserve">organize and </w:t>
      </w:r>
      <w:r w:rsidRPr="008D4082">
        <w:rPr>
          <w:rStyle w:val="StyleUnderline"/>
          <w:highlight w:val="yellow"/>
        </w:rPr>
        <w:t>unify</w:t>
      </w:r>
      <w:r w:rsidRPr="00541EC8">
        <w:rPr>
          <w:rStyle w:val="StyleUnderline"/>
        </w:rPr>
        <w:t xml:space="preserve"> a single constituency defined by its broad relation to capitalism’s class dynamics</w:t>
      </w:r>
      <w:r w:rsidRPr="00541EC8">
        <w:rPr>
          <w:sz w:val="16"/>
        </w:rPr>
        <w:t xml:space="preserve">. </w:t>
      </w:r>
      <w:r w:rsidRPr="00541EC8">
        <w:rPr>
          <w:rStyle w:val="StyleUnderline"/>
        </w:rPr>
        <w:t xml:space="preserve">Insofar as its notion of social justice centres on group parity and recognition, </w:t>
      </w:r>
      <w:r w:rsidRPr="008D4082">
        <w:rPr>
          <w:rStyle w:val="StyleUnderline"/>
          <w:highlight w:val="yellow"/>
        </w:rPr>
        <w:t>it</w:t>
      </w:r>
      <w:r w:rsidRPr="00541EC8">
        <w:rPr>
          <w:rStyle w:val="StyleUnderline"/>
        </w:rPr>
        <w:t xml:space="preserve"> is inclined toward courses of action that </w:t>
      </w:r>
      <w:r w:rsidRPr="008D4082">
        <w:rPr>
          <w:rStyle w:val="Emphasis"/>
          <w:highlight w:val="yellow"/>
        </w:rPr>
        <w:t>undermine the core unity necessary to build a movement strong enough to attack the roots of structural inequalities.</w:t>
      </w:r>
      <w:r w:rsidRPr="00541EC8">
        <w:rPr>
          <w:sz w:val="16"/>
        </w:rPr>
        <w:t xml:space="preserve"> Instead of unions, parties and civic organizations with living, breathing memberships whose financial support and votes bind leadership to some measure of accountability</w:t>
      </w:r>
      <w:r w:rsidRPr="00541EC8">
        <w:rPr>
          <w:rStyle w:val="StyleUnderline"/>
        </w:rPr>
        <w:t>, much of the left’s model in the neoliberal era is founded on the image of an NGO that is accountable only to its funders</w:t>
      </w:r>
      <w:r w:rsidRPr="00541EC8">
        <w:rPr>
          <w:sz w:val="16"/>
        </w:rPr>
        <w:t xml:space="preserve">. </w:t>
      </w:r>
      <w:r w:rsidRPr="008D4082">
        <w:rPr>
          <w:rStyle w:val="StyleUnderline"/>
        </w:rPr>
        <w:t xml:space="preserve">In </w:t>
      </w:r>
      <w:r w:rsidRPr="008D4082">
        <w:rPr>
          <w:rStyle w:val="Emphasis"/>
        </w:rPr>
        <w:t>ventriloquizing population categories</w:t>
      </w:r>
      <w:r w:rsidRPr="00541EC8">
        <w:rPr>
          <w:rStyle w:val="StyleUnderline"/>
        </w:rPr>
        <w:t xml:space="preserve"> reified as groups or ‘communities’, the left is like NGOs that define their bases as helpless victims and/or abstract groups without real agency of their own</w:t>
      </w:r>
      <w:r w:rsidRPr="00541EC8">
        <w:rPr>
          <w:sz w:val="16"/>
        </w:rPr>
        <w:t xml:space="preserve">. </w:t>
      </w:r>
      <w:r w:rsidRPr="00541EC8">
        <w:rPr>
          <w:rStyle w:val="StyleUnderline"/>
        </w:rPr>
        <w:t xml:space="preserve">Other </w:t>
      </w:r>
      <w:r w:rsidRPr="008D4082">
        <w:rPr>
          <w:rStyle w:val="StyleUnderline"/>
          <w:highlight w:val="yellow"/>
        </w:rPr>
        <w:t>left</w:t>
      </w:r>
      <w:r w:rsidRPr="00541EC8">
        <w:rPr>
          <w:rStyle w:val="StyleUnderline"/>
        </w:rPr>
        <w:t xml:space="preserve">-oriented </w:t>
      </w:r>
      <w:r w:rsidRPr="008D4082">
        <w:rPr>
          <w:rStyle w:val="StyleUnderline"/>
          <w:highlight w:val="yellow"/>
        </w:rPr>
        <w:t>tendencies that embrace broader social objectives</w:t>
      </w:r>
      <w:r w:rsidRPr="00541EC8">
        <w:rPr>
          <w:rStyle w:val="StyleUnderline"/>
        </w:rPr>
        <w:t xml:space="preserve"> continue to frame issues in those terms out of either pietistic habit or failure of political imagination</w:t>
      </w:r>
      <w:r w:rsidRPr="00541EC8">
        <w:rPr>
          <w:sz w:val="16"/>
        </w:rPr>
        <w:t xml:space="preserve">. </w:t>
      </w:r>
      <w:r w:rsidRPr="00541EC8">
        <w:rPr>
          <w:rStyle w:val="Emphasis"/>
        </w:rPr>
        <w:t xml:space="preserve">They </w:t>
      </w:r>
      <w:r w:rsidRPr="008D4082">
        <w:rPr>
          <w:rStyle w:val="Emphasis"/>
          <w:highlight w:val="yellow"/>
        </w:rPr>
        <w:t>substantively</w:t>
      </w:r>
      <w:r w:rsidRPr="00541EC8">
        <w:rPr>
          <w:rStyle w:val="Emphasis"/>
        </w:rPr>
        <w:t xml:space="preserve">, </w:t>
      </w:r>
      <w:r w:rsidRPr="008D4082">
        <w:rPr>
          <w:rStyle w:val="Emphasis"/>
          <w:highlight w:val="yellow"/>
        </w:rPr>
        <w:t>and</w:t>
      </w:r>
      <w:r w:rsidRPr="00541EC8">
        <w:rPr>
          <w:rStyle w:val="Emphasis"/>
        </w:rPr>
        <w:t xml:space="preserve"> often enough </w:t>
      </w:r>
      <w:r w:rsidRPr="008D4082">
        <w:rPr>
          <w:rStyle w:val="Emphasis"/>
          <w:highlight w:val="yellow"/>
        </w:rPr>
        <w:t>explicitly</w:t>
      </w:r>
      <w:r w:rsidRPr="00541EC8">
        <w:rPr>
          <w:rStyle w:val="Emphasis"/>
        </w:rPr>
        <w:t xml:space="preserve">, </w:t>
      </w:r>
      <w:r w:rsidRPr="008D4082">
        <w:rPr>
          <w:rStyle w:val="Emphasis"/>
          <w:highlight w:val="yellow"/>
        </w:rPr>
        <w:t>reject class politics</w:t>
      </w:r>
      <w:r w:rsidRPr="00541EC8">
        <w:rPr>
          <w:sz w:val="16"/>
        </w:rPr>
        <w:t xml:space="preserve">. </w:t>
      </w:r>
      <w:r w:rsidRPr="008D4082">
        <w:rPr>
          <w:rStyle w:val="StyleUnderline"/>
          <w:highlight w:val="yellow"/>
        </w:rPr>
        <w:t>Labour organizations</w:t>
      </w:r>
      <w:r w:rsidRPr="00541EC8">
        <w:rPr>
          <w:rStyle w:val="StyleUnderline"/>
        </w:rPr>
        <w:t xml:space="preserve"> often </w:t>
      </w:r>
      <w:r w:rsidRPr="008D4082">
        <w:rPr>
          <w:rStyle w:val="StyleUnderline"/>
          <w:highlight w:val="yellow"/>
        </w:rPr>
        <w:t>feel obliged to frame their issues</w:t>
      </w:r>
      <w:r w:rsidRPr="00541EC8">
        <w:rPr>
          <w:rStyle w:val="StyleUnderline"/>
        </w:rPr>
        <w:t xml:space="preserve"> </w:t>
      </w:r>
      <w:r w:rsidRPr="008D4082">
        <w:rPr>
          <w:rStyle w:val="StyleUnderline"/>
          <w:highlight w:val="yellow"/>
        </w:rPr>
        <w:t>using</w:t>
      </w:r>
      <w:r w:rsidRPr="00541EC8">
        <w:rPr>
          <w:rStyle w:val="StyleUnderline"/>
        </w:rPr>
        <w:t xml:space="preserve"> the </w:t>
      </w:r>
      <w:r w:rsidRPr="008D4082">
        <w:rPr>
          <w:rStyle w:val="StyleUnderline"/>
          <w:highlight w:val="yellow"/>
        </w:rPr>
        <w:t>language of disparity</w:t>
      </w:r>
      <w:r w:rsidRPr="00541EC8">
        <w:rPr>
          <w:rStyle w:val="StyleUnderline"/>
        </w:rPr>
        <w:t xml:space="preserve"> in pursuit </w:t>
      </w:r>
      <w:r w:rsidRPr="008D4082">
        <w:rPr>
          <w:rStyle w:val="StyleUnderline"/>
        </w:rPr>
        <w:t>of</w:t>
      </w:r>
      <w:r w:rsidRPr="00541EC8">
        <w:rPr>
          <w:rStyle w:val="StyleUnderline"/>
        </w:rPr>
        <w:t xml:space="preserve"> broader acceptance or do so in expression of the dominant normative reflex</w:t>
      </w:r>
      <w:r w:rsidRPr="00541EC8">
        <w:rPr>
          <w:sz w:val="16"/>
        </w:rPr>
        <w:t xml:space="preserve">.21 The national AFL-CIO conspicuously celebrates labour’s diversity along lines of race, gender, age and sexual orientation. This is certainly defensible as union membership is, and has been, far more diverse along those lines than any other Democratic constituency. Celebrating labour’s diversity is a useful affirmation directed toward both members and a general public steadily bombarded with antiunion propaganda, but that celebratory rhetoric also is embedded in and reinforces an implicitly penitent narrative of ‘progress’ from a benighted past of union bigotry. Popular catch phrases like ‘this is not your father’s labour movement’ may cede too much to the discourse that disparages unions as backward-looking bastions of male, white and/or nativist privilege.22 </w:t>
      </w:r>
      <w:r w:rsidRPr="00541EC8">
        <w:rPr>
          <w:rStyle w:val="StyleUnderline"/>
        </w:rPr>
        <w:t xml:space="preserve">Defense of trade unionism through </w:t>
      </w:r>
      <w:r w:rsidRPr="008D4082">
        <w:rPr>
          <w:rStyle w:val="StyleUnderline"/>
          <w:highlight w:val="yellow"/>
        </w:rPr>
        <w:t>celebrating its diversity rather than through asserting its challenge</w:t>
      </w:r>
      <w:r w:rsidRPr="00541EC8">
        <w:rPr>
          <w:rStyle w:val="StyleUnderline"/>
        </w:rPr>
        <w:t xml:space="preserve"> to capital also </w:t>
      </w:r>
      <w:r w:rsidRPr="008D4082">
        <w:rPr>
          <w:rStyle w:val="StyleUnderline"/>
          <w:highlight w:val="yellow"/>
        </w:rPr>
        <w:t>marks</w:t>
      </w:r>
      <w:r w:rsidRPr="00541EC8">
        <w:rPr>
          <w:rStyle w:val="StyleUnderline"/>
        </w:rPr>
        <w:t xml:space="preserve"> the labour movement’s </w:t>
      </w:r>
      <w:r w:rsidRPr="008D4082">
        <w:rPr>
          <w:rStyle w:val="Emphasis"/>
          <w:highlight w:val="yellow"/>
        </w:rPr>
        <w:t>acquiescence to neoliberal hegemony</w:t>
      </w:r>
      <w:r w:rsidRPr="00541EC8">
        <w:rPr>
          <w:rStyle w:val="StyleUnderline"/>
        </w:rPr>
        <w:t>. Within labour, concessions to neoliberalism go much deeper than disparity talk.</w:t>
      </w:r>
      <w:r w:rsidRPr="00541EC8">
        <w:rPr>
          <w:sz w:val="16"/>
        </w:rPr>
        <w:t xml:space="preserve"> </w:t>
      </w:r>
      <w:r w:rsidRPr="00541EC8">
        <w:rPr>
          <w:rStyle w:val="StyleUnderline"/>
        </w:rPr>
        <w:t xml:space="preserve">Much of </w:t>
      </w:r>
      <w:r w:rsidRPr="008D4082">
        <w:rPr>
          <w:rStyle w:val="StyleUnderline"/>
          <w:highlight w:val="yellow"/>
        </w:rPr>
        <w:t xml:space="preserve">the movement has been </w:t>
      </w:r>
      <w:r w:rsidRPr="008D4082">
        <w:rPr>
          <w:rStyle w:val="Emphasis"/>
          <w:highlight w:val="yellow"/>
        </w:rPr>
        <w:t>hollowed out</w:t>
      </w:r>
      <w:r w:rsidRPr="00541EC8">
        <w:rPr>
          <w:sz w:val="16"/>
        </w:rPr>
        <w:t xml:space="preserve">, </w:t>
      </w:r>
      <w:r w:rsidRPr="00541EC8">
        <w:rPr>
          <w:rStyle w:val="StyleUnderline"/>
        </w:rPr>
        <w:t>and a dynamic relationship between a leadership that is accountable to a broad and active constituency</w:t>
      </w:r>
      <w:r w:rsidRPr="00541EC8">
        <w:rPr>
          <w:sz w:val="16"/>
        </w:rPr>
        <w:t xml:space="preserve"> has been displaced by a realpolitik that too often treats the felt concerns of the actual membership as an impediment to institutional survival. Thus unions, particularly at the national level, are now more a conduit from the Democratic National Committee to the labour movement than the reverse. </w:t>
      </w:r>
      <w:r w:rsidRPr="00541EC8">
        <w:rPr>
          <w:rStyle w:val="StyleUnderline"/>
        </w:rPr>
        <w:t xml:space="preserve">They have become more like NGOs whose members are </w:t>
      </w:r>
      <w:r w:rsidRPr="00541EC8">
        <w:rPr>
          <w:rStyle w:val="Emphasis"/>
        </w:rPr>
        <w:t>reduced to props</w:t>
      </w:r>
      <w:r w:rsidRPr="00541EC8">
        <w:rPr>
          <w:rStyle w:val="StyleUnderline"/>
        </w:rPr>
        <w:t xml:space="preserve"> in a shallow and anachronistic symbolism, all in the name of realism.</w:t>
      </w:r>
      <w:r w:rsidRPr="00541EC8">
        <w:rPr>
          <w:sz w:val="16"/>
        </w:rPr>
        <w:t xml:space="preserve"> The ‘new unionism’ commonly associated with the Service Employees International Union (SEIU) has exemplified this approach most clearly in combining what critics have described as a class collaborationist trade unionism with identitarian pageantry – choreographed representations, both rhetorical and visual, of non-white and female workers as embodiments of a new spirit of insurgency. </w:t>
      </w:r>
      <w:r w:rsidRPr="00541EC8">
        <w:rPr>
          <w:rStyle w:val="StyleUnderline"/>
        </w:rPr>
        <w:t>This combination has been refined and advanced through a highly staff-driven organizational model that minimizes accountability to members and a technicistic discourse</w:t>
      </w:r>
      <w:r w:rsidRPr="00541EC8">
        <w:rPr>
          <w:sz w:val="16"/>
        </w:rPr>
        <w:t xml:space="preserve"> – </w:t>
      </w:r>
      <w:r w:rsidRPr="00541EC8">
        <w:rPr>
          <w:rStyle w:val="StyleUnderline"/>
        </w:rPr>
        <w:t xml:space="preserve">propelled by neologisms like ‘union density’ </w:t>
      </w:r>
      <w:r w:rsidRPr="00541EC8">
        <w:rPr>
          <w:sz w:val="16"/>
        </w:rPr>
        <w:t xml:space="preserve">– </w:t>
      </w:r>
      <w:r w:rsidRPr="00541EC8">
        <w:rPr>
          <w:rStyle w:val="StyleUnderline"/>
        </w:rPr>
        <w:t>that repackages business unionism as a modernizing programme of rational worker-employer partnership</w:t>
      </w:r>
      <w:r w:rsidRPr="00541EC8">
        <w:rPr>
          <w:sz w:val="16"/>
        </w:rPr>
        <w:t>. This aspect of the new unionism tends at least logically to reinvent the labour movement in the image of an industrial relations NGO.23</w:t>
      </w:r>
    </w:p>
    <w:p w:rsidR="009E6D1E" w:rsidRDefault="009E6D1E" w:rsidP="009E6D1E"/>
    <w:p w:rsidR="009E6D1E" w:rsidRPr="00131CD5" w:rsidRDefault="009E6D1E" w:rsidP="009E6D1E">
      <w:pPr>
        <w:pStyle w:val="Heading4"/>
      </w:pPr>
      <w:r>
        <w:t xml:space="preserve">That means only the alt can spill up to cause mass movements  </w:t>
      </w:r>
    </w:p>
    <w:p w:rsidR="009E6D1E" w:rsidRDefault="009E6D1E" w:rsidP="009E6D1E">
      <w:r w:rsidRPr="00811AE8">
        <w:rPr>
          <w:rStyle w:val="Style13ptBold"/>
        </w:rPr>
        <w:t>Dudzic and Reed 15</w:t>
      </w:r>
      <w:r>
        <w:t xml:space="preserve"> [Mark, national organizer of the labor party, and Adolph Reed Jr., PhD, professor of political science at the University of Pennsylvania, “The Crisis of Labour and Left in the United States,” November 2015, Socialist Register]</w:t>
      </w:r>
    </w:p>
    <w:p w:rsidR="009E6D1E" w:rsidRDefault="009E6D1E" w:rsidP="009E6D1E"/>
    <w:p w:rsidR="009E6D1E" w:rsidRPr="003643F8" w:rsidRDefault="009E6D1E" w:rsidP="009E6D1E">
      <w:pPr>
        <w:rPr>
          <w:rStyle w:val="StyleUnderline"/>
          <w:sz w:val="16"/>
          <w:u w:val="none"/>
        </w:rPr>
      </w:pPr>
      <w:r w:rsidRPr="004F02E2">
        <w:rPr>
          <w:rStyle w:val="StyleUnderline"/>
        </w:rPr>
        <w:t>Any serious discussion of the prospects for rebuilding a left must start from</w:t>
      </w:r>
      <w:r>
        <w:rPr>
          <w:rStyle w:val="StyleUnderline"/>
        </w:rPr>
        <w:t xml:space="preserve"> </w:t>
      </w:r>
      <w:r w:rsidRPr="004F02E2">
        <w:rPr>
          <w:rStyle w:val="StyleUnderline"/>
        </w:rPr>
        <w:t>the understanding that the left in the US</w:t>
      </w:r>
      <w:r w:rsidRPr="00131CD5">
        <w:rPr>
          <w:sz w:val="16"/>
        </w:rPr>
        <w:t xml:space="preserve">, as in the rest of the capitalist world, </w:t>
      </w:r>
      <w:r w:rsidRPr="004F02E2">
        <w:rPr>
          <w:rStyle w:val="StyleUnderline"/>
        </w:rPr>
        <w:t>suffered a strategic defeat, and that capital has reorganized and emerged from</w:t>
      </w:r>
      <w:r>
        <w:rPr>
          <w:rStyle w:val="StyleUnderline"/>
        </w:rPr>
        <w:t xml:space="preserve"> </w:t>
      </w:r>
      <w:r w:rsidRPr="004F02E2">
        <w:rPr>
          <w:rStyle w:val="StyleUnderline"/>
        </w:rPr>
        <w:t>the 2008 economic crisis even stronger</w:t>
      </w:r>
      <w:r w:rsidRPr="00131CD5">
        <w:rPr>
          <w:sz w:val="16"/>
        </w:rPr>
        <w:t xml:space="preserve">.24 While the extreme financialization of capital is likely to increase the frequency and intensity of episodic crises, this crisis once again confirms that there is no necessary correlation between crisis and revitalization of the left. In fact, notwithstanding glimmers of hope like SYRIZA in Greece and strong showings by anti-austerity parties in the spring 2014 European elections, the history of the post-2008 crisis politics in Europe would indicate that the more intense the crisis, the more deeply reactionary the response. </w:t>
      </w:r>
      <w:r w:rsidRPr="004F02E2">
        <w:rPr>
          <w:rStyle w:val="StyleUnderline"/>
        </w:rPr>
        <w:t>This does not mean that those who embrace a transformative vision must</w:t>
      </w:r>
      <w:r>
        <w:rPr>
          <w:rStyle w:val="StyleUnderline"/>
        </w:rPr>
        <w:t xml:space="preserve"> </w:t>
      </w:r>
      <w:r w:rsidRPr="004F02E2">
        <w:rPr>
          <w:rStyle w:val="StyleUnderline"/>
        </w:rPr>
        <w:t xml:space="preserve">abandon all hope. Rather, the </w:t>
      </w:r>
      <w:r w:rsidRPr="00FA2E70">
        <w:rPr>
          <w:rStyle w:val="StyleUnderline"/>
          <w:highlight w:val="yellow"/>
        </w:rPr>
        <w:t>priorities</w:t>
      </w:r>
      <w:r w:rsidRPr="004F02E2">
        <w:rPr>
          <w:rStyle w:val="StyleUnderline"/>
        </w:rPr>
        <w:t xml:space="preserve">, activities </w:t>
      </w:r>
      <w:r w:rsidRPr="00FA2E70">
        <w:rPr>
          <w:rStyle w:val="StyleUnderline"/>
          <w:highlight w:val="yellow"/>
        </w:rPr>
        <w:t>and resources</w:t>
      </w:r>
      <w:r w:rsidRPr="004F02E2">
        <w:rPr>
          <w:rStyle w:val="StyleUnderline"/>
        </w:rPr>
        <w:t xml:space="preserve"> of those</w:t>
      </w:r>
      <w:r>
        <w:rPr>
          <w:rStyle w:val="StyleUnderline"/>
        </w:rPr>
        <w:t xml:space="preserve"> </w:t>
      </w:r>
      <w:r w:rsidRPr="004F02E2">
        <w:rPr>
          <w:rStyle w:val="StyleUnderline"/>
        </w:rPr>
        <w:t xml:space="preserve">who would rebuild a real left </w:t>
      </w:r>
      <w:r w:rsidRPr="00FA2E70">
        <w:rPr>
          <w:rStyle w:val="StyleUnderline"/>
          <w:highlight w:val="yellow"/>
        </w:rPr>
        <w:t xml:space="preserve">must be informed by </w:t>
      </w:r>
      <w:r w:rsidRPr="001E4E50">
        <w:rPr>
          <w:rStyle w:val="StyleUnderline"/>
        </w:rPr>
        <w:t>this</w:t>
      </w:r>
      <w:r w:rsidRPr="004F02E2">
        <w:rPr>
          <w:rStyle w:val="StyleUnderline"/>
        </w:rPr>
        <w:t xml:space="preserve"> </w:t>
      </w:r>
      <w:r w:rsidRPr="00FA2E70">
        <w:rPr>
          <w:rStyle w:val="Emphasis"/>
          <w:highlight w:val="yellow"/>
        </w:rPr>
        <w:t>strategic sensibility</w:t>
      </w:r>
      <w:r w:rsidRPr="004F02E2">
        <w:rPr>
          <w:rStyle w:val="StyleUnderline"/>
        </w:rPr>
        <w:t>.</w:t>
      </w:r>
      <w:r>
        <w:rPr>
          <w:rStyle w:val="StyleUnderline"/>
        </w:rPr>
        <w:t xml:space="preserve"> </w:t>
      </w:r>
      <w:r w:rsidRPr="004F02E2">
        <w:rPr>
          <w:rStyle w:val="StyleUnderline"/>
        </w:rPr>
        <w:t>Building or rebuilding an effective left presence will be quite likely a</w:t>
      </w:r>
      <w:r>
        <w:rPr>
          <w:rStyle w:val="StyleUnderline"/>
        </w:rPr>
        <w:t xml:space="preserve"> </w:t>
      </w:r>
      <w:r w:rsidRPr="004F02E2">
        <w:rPr>
          <w:rStyle w:val="StyleUnderline"/>
        </w:rPr>
        <w:t>decades-long process.</w:t>
      </w:r>
      <w:r w:rsidRPr="00131CD5">
        <w:rPr>
          <w:sz w:val="16"/>
        </w:rPr>
        <w:t xml:space="preserve"> This means that we are not well served by clambering after the Next Big Thing. </w:t>
      </w:r>
      <w:r w:rsidRPr="00FA2E70">
        <w:rPr>
          <w:rStyle w:val="StyleUnderline"/>
          <w:highlight w:val="yellow"/>
        </w:rPr>
        <w:t>We must</w:t>
      </w:r>
      <w:r w:rsidRPr="004F02E2">
        <w:rPr>
          <w:rStyle w:val="StyleUnderline"/>
        </w:rPr>
        <w:t xml:space="preserve"> start by </w:t>
      </w:r>
      <w:r w:rsidRPr="00FA2E70">
        <w:rPr>
          <w:rStyle w:val="Emphasis"/>
          <w:highlight w:val="yellow"/>
        </w:rPr>
        <w:t>excis</w:t>
      </w:r>
      <w:r w:rsidRPr="004F02E2">
        <w:rPr>
          <w:rStyle w:val="Emphasis"/>
        </w:rPr>
        <w:t xml:space="preserve">ing </w:t>
      </w:r>
      <w:r w:rsidRPr="00FA2E70">
        <w:rPr>
          <w:rStyle w:val="Emphasis"/>
          <w:highlight w:val="yellow"/>
        </w:rPr>
        <w:t>the impulse</w:t>
      </w:r>
      <w:r w:rsidRPr="004F02E2">
        <w:rPr>
          <w:rStyle w:val="StyleUnderline"/>
        </w:rPr>
        <w:t xml:space="preserve"> – quite</w:t>
      </w:r>
      <w:r>
        <w:rPr>
          <w:rStyle w:val="StyleUnderline"/>
        </w:rPr>
        <w:t xml:space="preserve"> </w:t>
      </w:r>
      <w:r w:rsidRPr="004F02E2">
        <w:rPr>
          <w:rStyle w:val="StyleUnderline"/>
        </w:rPr>
        <w:t xml:space="preserve">understandable </w:t>
      </w:r>
      <w:r w:rsidRPr="00FA2E70">
        <w:rPr>
          <w:rStyle w:val="StyleUnderline"/>
          <w:highlight w:val="yellow"/>
        </w:rPr>
        <w:t xml:space="preserve">for a political movement </w:t>
      </w:r>
      <w:r w:rsidRPr="00FA2E70">
        <w:rPr>
          <w:rStyle w:val="Emphasis"/>
          <w:highlight w:val="yellow"/>
        </w:rPr>
        <w:t>devoid of</w:t>
      </w:r>
      <w:r w:rsidRPr="004F02E2">
        <w:rPr>
          <w:rStyle w:val="Emphasis"/>
        </w:rPr>
        <w:t xml:space="preserve"> any </w:t>
      </w:r>
      <w:r w:rsidRPr="00FA2E70">
        <w:rPr>
          <w:rStyle w:val="Emphasis"/>
          <w:highlight w:val="yellow"/>
        </w:rPr>
        <w:t>real agency</w:t>
      </w:r>
      <w:r w:rsidRPr="004F02E2">
        <w:rPr>
          <w:rStyle w:val="StyleUnderline"/>
        </w:rPr>
        <w:t xml:space="preserve"> – </w:t>
      </w:r>
      <w:r w:rsidRPr="004F02E2">
        <w:rPr>
          <w:rStyle w:val="Emphasis"/>
        </w:rPr>
        <w:t>toward</w:t>
      </w:r>
      <w:r>
        <w:rPr>
          <w:rStyle w:val="Emphasis"/>
        </w:rPr>
        <w:t xml:space="preserve"> </w:t>
      </w:r>
      <w:r w:rsidRPr="004F02E2">
        <w:rPr>
          <w:rStyle w:val="Emphasis"/>
        </w:rPr>
        <w:t>utopian dreaming and wishful thinking</w:t>
      </w:r>
      <w:r w:rsidRPr="004F02E2">
        <w:rPr>
          <w:rStyle w:val="StyleUnderline"/>
        </w:rPr>
        <w:t>.</w:t>
      </w:r>
      <w:r w:rsidRPr="00131CD5">
        <w:rPr>
          <w:sz w:val="16"/>
        </w:rPr>
        <w:t xml:space="preserve"> </w:t>
      </w:r>
      <w:r w:rsidRPr="002B18F8">
        <w:rPr>
          <w:rStyle w:val="Emphasis"/>
        </w:rPr>
        <w:t>The spark will not ignite the prairie fire</w:t>
      </w:r>
      <w:r w:rsidRPr="004F02E2">
        <w:rPr>
          <w:rStyle w:val="Emphasis"/>
        </w:rPr>
        <w:t>.</w:t>
      </w:r>
      <w:r w:rsidRPr="00131CD5">
        <w:rPr>
          <w:sz w:val="16"/>
        </w:rPr>
        <w:t xml:space="preserve"> </w:t>
      </w:r>
      <w:r w:rsidRPr="004F02E2">
        <w:rPr>
          <w:rStyle w:val="StyleUnderline"/>
        </w:rPr>
        <w:t>Nor will the Ark float on its own account no matter how carefully we</w:t>
      </w:r>
      <w:r>
        <w:rPr>
          <w:rStyle w:val="StyleUnderline"/>
        </w:rPr>
        <w:t xml:space="preserve"> </w:t>
      </w:r>
      <w:r w:rsidRPr="004F02E2">
        <w:rPr>
          <w:rStyle w:val="StyleUnderline"/>
        </w:rPr>
        <w:t>construct it.</w:t>
      </w:r>
      <w:r>
        <w:rPr>
          <w:rStyle w:val="StyleUnderline"/>
        </w:rPr>
        <w:t xml:space="preserve"> </w:t>
      </w:r>
      <w:r w:rsidRPr="00FA2E70">
        <w:rPr>
          <w:rStyle w:val="StyleUnderline"/>
          <w:highlight w:val="yellow"/>
        </w:rPr>
        <w:t xml:space="preserve">Recognizing the left’s political irrelevance can be </w:t>
      </w:r>
      <w:r w:rsidRPr="00FA2E70">
        <w:rPr>
          <w:rStyle w:val="Emphasis"/>
          <w:highlight w:val="yellow"/>
        </w:rPr>
        <w:t>emancipating</w:t>
      </w:r>
      <w:r w:rsidRPr="00131CD5">
        <w:rPr>
          <w:sz w:val="16"/>
        </w:rPr>
        <w:t xml:space="preserve">, </w:t>
      </w:r>
      <w:r w:rsidRPr="004F02E2">
        <w:rPr>
          <w:rStyle w:val="StyleUnderline"/>
        </w:rPr>
        <w:t>as</w:t>
      </w:r>
      <w:r>
        <w:rPr>
          <w:rStyle w:val="StyleUnderline"/>
        </w:rPr>
        <w:t xml:space="preserve"> </w:t>
      </w:r>
      <w:r w:rsidRPr="001E4E50">
        <w:rPr>
          <w:rStyle w:val="StyleUnderline"/>
        </w:rPr>
        <w:t>it reduces the</w:t>
      </w:r>
      <w:r w:rsidRPr="004F02E2">
        <w:rPr>
          <w:rStyle w:val="StyleUnderline"/>
        </w:rPr>
        <w:t xml:space="preserve"> sense of urgency </w:t>
      </w:r>
      <w:r w:rsidRPr="00FA2E70">
        <w:rPr>
          <w:rStyle w:val="StyleUnderline"/>
          <w:highlight w:val="yellow"/>
        </w:rPr>
        <w:t>to</w:t>
      </w:r>
      <w:r w:rsidRPr="004F02E2">
        <w:rPr>
          <w:rStyle w:val="StyleUnderline"/>
        </w:rPr>
        <w:t xml:space="preserve"> try to mobilize around every one of</w:t>
      </w:r>
      <w:r>
        <w:rPr>
          <w:rStyle w:val="StyleUnderline"/>
        </w:rPr>
        <w:t xml:space="preserve"> </w:t>
      </w:r>
      <w:r w:rsidRPr="004F02E2">
        <w:rPr>
          <w:rStyle w:val="StyleUnderline"/>
        </w:rPr>
        <w:t>neoliberalism’s daily outrages</w:t>
      </w:r>
      <w:r w:rsidRPr="00131CD5">
        <w:rPr>
          <w:sz w:val="16"/>
        </w:rPr>
        <w:t xml:space="preserve">. </w:t>
      </w:r>
      <w:r w:rsidRPr="004F02E2">
        <w:rPr>
          <w:rStyle w:val="StyleUnderline"/>
        </w:rPr>
        <w:t xml:space="preserve">That should </w:t>
      </w:r>
      <w:r w:rsidRPr="00FA2E70">
        <w:rPr>
          <w:rStyle w:val="StyleUnderline"/>
          <w:highlight w:val="yellow"/>
        </w:rPr>
        <w:t>provide space for</w:t>
      </w:r>
      <w:r w:rsidRPr="004F02E2">
        <w:rPr>
          <w:rStyle w:val="StyleUnderline"/>
        </w:rPr>
        <w:t xml:space="preserve"> serious strategic</w:t>
      </w:r>
      <w:r>
        <w:rPr>
          <w:rStyle w:val="StyleUnderline"/>
        </w:rPr>
        <w:t xml:space="preserve"> </w:t>
      </w:r>
      <w:r w:rsidRPr="004F02E2">
        <w:rPr>
          <w:rStyle w:val="StyleUnderline"/>
        </w:rPr>
        <w:t xml:space="preserve">discussion of how to begin </w:t>
      </w:r>
      <w:r w:rsidRPr="00FA2E70">
        <w:rPr>
          <w:rStyle w:val="StyleUnderline"/>
          <w:highlight w:val="yellow"/>
        </w:rPr>
        <w:t xml:space="preserve">to </w:t>
      </w:r>
      <w:r w:rsidRPr="00FA2E70">
        <w:rPr>
          <w:rStyle w:val="Emphasis"/>
          <w:highlight w:val="yellow"/>
        </w:rPr>
        <w:t>build a mass socialist movement</w:t>
      </w:r>
      <w:r w:rsidRPr="004F02E2">
        <w:rPr>
          <w:rStyle w:val="StyleUnderline"/>
        </w:rPr>
        <w:t xml:space="preserve"> based in the</w:t>
      </w:r>
      <w:r>
        <w:rPr>
          <w:rStyle w:val="StyleUnderline"/>
        </w:rPr>
        <w:t xml:space="preserve"> </w:t>
      </w:r>
      <w:r w:rsidRPr="004F02E2">
        <w:rPr>
          <w:rStyle w:val="StyleUnderline"/>
        </w:rPr>
        <w:t xml:space="preserve">working class </w:t>
      </w:r>
      <w:r w:rsidRPr="00FA2E70">
        <w:rPr>
          <w:rStyle w:val="StyleUnderline"/>
          <w:highlight w:val="yellow"/>
        </w:rPr>
        <w:t>and</w:t>
      </w:r>
      <w:r w:rsidRPr="004F02E2">
        <w:rPr>
          <w:rStyle w:val="StyleUnderline"/>
        </w:rPr>
        <w:t xml:space="preserve"> the </w:t>
      </w:r>
      <w:r w:rsidRPr="00FA2E70">
        <w:rPr>
          <w:rStyle w:val="StyleUnderline"/>
          <w:highlight w:val="yellow"/>
        </w:rPr>
        <w:t>creation of new institutions</w:t>
      </w:r>
      <w:r w:rsidRPr="004F02E2">
        <w:rPr>
          <w:rStyle w:val="StyleUnderline"/>
        </w:rPr>
        <w:t xml:space="preserve"> capable of </w:t>
      </w:r>
      <w:r w:rsidRPr="00FA2E70">
        <w:rPr>
          <w:rStyle w:val="StyleUnderline"/>
          <w:highlight w:val="yellow"/>
        </w:rPr>
        <w:t>mobilizing cross-class solidarity</w:t>
      </w:r>
      <w:r w:rsidRPr="00131CD5">
        <w:rPr>
          <w:sz w:val="16"/>
        </w:rPr>
        <w:t xml:space="preserve">, as Sam Gindin has articulated in a particularly clear and compelling way.25 Certainly, </w:t>
      </w:r>
      <w:r w:rsidRPr="004F02E2">
        <w:rPr>
          <w:rStyle w:val="StyleUnderline"/>
        </w:rPr>
        <w:t>the US left could benefit from a nonsectarian,</w:t>
      </w:r>
      <w:r>
        <w:rPr>
          <w:rStyle w:val="StyleUnderline"/>
        </w:rPr>
        <w:t xml:space="preserve"> </w:t>
      </w:r>
      <w:r w:rsidRPr="004F02E2">
        <w:rPr>
          <w:rStyle w:val="StyleUnderline"/>
        </w:rPr>
        <w:t xml:space="preserve">organized force with a </w:t>
      </w:r>
      <w:r w:rsidRPr="004F02E2">
        <w:rPr>
          <w:rStyle w:val="Emphasis"/>
        </w:rPr>
        <w:t>coherent strategic vision and programme</w:t>
      </w:r>
      <w:r w:rsidRPr="00131CD5">
        <w:rPr>
          <w:sz w:val="16"/>
        </w:rPr>
        <w:t xml:space="preserve">. </w:t>
      </w:r>
      <w:r w:rsidRPr="004F02E2">
        <w:rPr>
          <w:rStyle w:val="StyleUnderline"/>
        </w:rPr>
        <w:t xml:space="preserve">The </w:t>
      </w:r>
      <w:r w:rsidRPr="00FA2E70">
        <w:rPr>
          <w:rStyle w:val="StyleUnderline"/>
          <w:highlight w:val="yellow"/>
        </w:rPr>
        <w:t>absence of a disciplined, unified</w:t>
      </w:r>
      <w:r w:rsidRPr="004F02E2">
        <w:rPr>
          <w:rStyle w:val="StyleUnderline"/>
        </w:rPr>
        <w:t xml:space="preserve"> and sophisticated group of </w:t>
      </w:r>
      <w:r w:rsidRPr="00FA2E70">
        <w:rPr>
          <w:rStyle w:val="StyleUnderline"/>
          <w:highlight w:val="yellow"/>
        </w:rPr>
        <w:t>cadre is a</w:t>
      </w:r>
      <w:r w:rsidRPr="004F02E2">
        <w:rPr>
          <w:rStyle w:val="StyleUnderline"/>
        </w:rPr>
        <w:t xml:space="preserve"> major </w:t>
      </w:r>
      <w:r w:rsidRPr="00FA2E70">
        <w:rPr>
          <w:rStyle w:val="StyleUnderline"/>
          <w:highlight w:val="yellow"/>
        </w:rPr>
        <w:t>source of the left’s incoherence</w:t>
      </w:r>
      <w:r w:rsidRPr="004F02E2">
        <w:rPr>
          <w:rStyle w:val="StyleUnderline"/>
        </w:rPr>
        <w:t xml:space="preserve">, </w:t>
      </w:r>
      <w:r w:rsidRPr="00FA2E70">
        <w:rPr>
          <w:rStyle w:val="StyleUnderline"/>
          <w:highlight w:val="yellow"/>
        </w:rPr>
        <w:t>and</w:t>
      </w:r>
      <w:r w:rsidRPr="004F02E2">
        <w:rPr>
          <w:rStyle w:val="StyleUnderline"/>
        </w:rPr>
        <w:t xml:space="preserve"> helps </w:t>
      </w:r>
      <w:r w:rsidRPr="00FA2E70">
        <w:rPr>
          <w:rStyle w:val="StyleUnderline"/>
          <w:highlight w:val="yellow"/>
        </w:rPr>
        <w:t>explain why</w:t>
      </w:r>
      <w:r w:rsidRPr="004F02E2">
        <w:rPr>
          <w:rStyle w:val="StyleUnderline"/>
        </w:rPr>
        <w:t xml:space="preserve"> moments</w:t>
      </w:r>
      <w:r>
        <w:rPr>
          <w:rStyle w:val="StyleUnderline"/>
        </w:rPr>
        <w:t xml:space="preserve"> </w:t>
      </w:r>
      <w:r w:rsidRPr="004F02E2">
        <w:rPr>
          <w:rStyle w:val="StyleUnderline"/>
        </w:rPr>
        <w:t xml:space="preserve">of </w:t>
      </w:r>
      <w:r w:rsidRPr="00FA2E70">
        <w:rPr>
          <w:rStyle w:val="StyleUnderline"/>
          <w:highlight w:val="yellow"/>
        </w:rPr>
        <w:t xml:space="preserve">spontaneous </w:t>
      </w:r>
      <w:r w:rsidRPr="001E4E50">
        <w:rPr>
          <w:rStyle w:val="StyleUnderline"/>
        </w:rPr>
        <w:t xml:space="preserve">political </w:t>
      </w:r>
      <w:r w:rsidRPr="00FA2E70">
        <w:rPr>
          <w:rStyle w:val="StyleUnderline"/>
          <w:highlight w:val="yellow"/>
        </w:rPr>
        <w:t>upsurge have had</w:t>
      </w:r>
      <w:r w:rsidRPr="00131CD5">
        <w:rPr>
          <w:sz w:val="16"/>
        </w:rPr>
        <w:t xml:space="preserve">, at best, </w:t>
      </w:r>
      <w:r w:rsidRPr="004F02E2">
        <w:rPr>
          <w:rStyle w:val="StyleUnderline"/>
        </w:rPr>
        <w:t xml:space="preserve">an </w:t>
      </w:r>
      <w:r w:rsidRPr="00FA2E70">
        <w:rPr>
          <w:rStyle w:val="Emphasis"/>
          <w:highlight w:val="yellow"/>
        </w:rPr>
        <w:t>episodic impact</w:t>
      </w:r>
      <w:r w:rsidRPr="004F02E2">
        <w:rPr>
          <w:rStyle w:val="StyleUnderline"/>
        </w:rPr>
        <w:t xml:space="preserve"> and</w:t>
      </w:r>
      <w:r>
        <w:rPr>
          <w:rStyle w:val="StyleUnderline"/>
        </w:rPr>
        <w:t xml:space="preserve"> </w:t>
      </w:r>
      <w:r w:rsidRPr="004F02E2">
        <w:rPr>
          <w:rStyle w:val="StyleUnderline"/>
        </w:rPr>
        <w:t>remain unconnected to similar moments in the past</w:t>
      </w:r>
      <w:r w:rsidRPr="00131CD5">
        <w:rPr>
          <w:sz w:val="16"/>
        </w:rPr>
        <w:t xml:space="preserve"> – even those in which the same activists have participated. </w:t>
      </w:r>
      <w:r w:rsidRPr="004F02E2">
        <w:rPr>
          <w:rStyle w:val="StyleUnderline"/>
        </w:rPr>
        <w:t>Such organization</w:t>
      </w:r>
      <w:r w:rsidRPr="00131CD5">
        <w:rPr>
          <w:sz w:val="16"/>
        </w:rPr>
        <w:t>, however,</w:t>
      </w:r>
      <w:r w:rsidRPr="004F02E2">
        <w:rPr>
          <w:rStyle w:val="StyleUnderline"/>
        </w:rPr>
        <w:t xml:space="preserve"> cannot</w:t>
      </w:r>
      <w:r>
        <w:rPr>
          <w:rStyle w:val="StyleUnderline"/>
        </w:rPr>
        <w:t xml:space="preserve"> </w:t>
      </w:r>
      <w:r w:rsidRPr="004F02E2">
        <w:rPr>
          <w:rStyle w:val="StyleUnderline"/>
        </w:rPr>
        <w:t>be created in a vacuum</w:t>
      </w:r>
      <w:r w:rsidRPr="00131CD5">
        <w:rPr>
          <w:sz w:val="16"/>
        </w:rPr>
        <w:t xml:space="preserve">. </w:t>
      </w:r>
      <w:r w:rsidRPr="004F02E2">
        <w:rPr>
          <w:rStyle w:val="StyleUnderline"/>
        </w:rPr>
        <w:t>It can only emerge in tandem with a growing</w:t>
      </w:r>
      <w:r>
        <w:rPr>
          <w:rStyle w:val="StyleUnderline"/>
        </w:rPr>
        <w:t xml:space="preserve"> </w:t>
      </w:r>
      <w:r w:rsidRPr="004F02E2">
        <w:rPr>
          <w:rStyle w:val="StyleUnderline"/>
        </w:rPr>
        <w:t>working-class movement.</w:t>
      </w:r>
      <w:r>
        <w:rPr>
          <w:rStyle w:val="StyleUnderline"/>
        </w:rPr>
        <w:t xml:space="preserve"> </w:t>
      </w:r>
      <w:r w:rsidRPr="00131CD5">
        <w:rPr>
          <w:sz w:val="16"/>
        </w:rPr>
        <w:t xml:space="preserve">We fear that in the specific context of US history and practice, the socialist project is too narrow a platform from which to launch a broad and far ranging left revitalization. Socialist practice in the US has become the domain of sectarian groups that drive away working-class support, and socialist consciousness has not embedded itself in any significant sections of the working class or a left capable of exercising </w:t>
      </w:r>
      <w:r w:rsidRPr="002B18F8">
        <w:rPr>
          <w:sz w:val="16"/>
        </w:rPr>
        <w:t>social power. That</w:t>
      </w:r>
      <w:r w:rsidRPr="002B18F8">
        <w:rPr>
          <w:rStyle w:val="StyleUnderline"/>
        </w:rPr>
        <w:t xml:space="preserve"> failing reflects the cultural and ideological triumph of neoliberalism and the identitarian ideologies and programmes that serve as its left wing.</w:t>
      </w:r>
      <w:r w:rsidRPr="002B18F8">
        <w:rPr>
          <w:sz w:val="16"/>
        </w:rPr>
        <w:t xml:space="preserve"> In this environment, </w:t>
      </w:r>
      <w:r w:rsidRPr="002B18F8">
        <w:rPr>
          <w:rStyle w:val="StyleUnderline"/>
        </w:rPr>
        <w:t>building socialism is exclusively a project of cadre development</w:t>
      </w:r>
      <w:r w:rsidRPr="002B18F8">
        <w:rPr>
          <w:sz w:val="16"/>
        </w:rPr>
        <w:t>, albeit one that cannot hope to succeed apart from broader movemen</w:t>
      </w:r>
      <w:r w:rsidRPr="00131CD5">
        <w:rPr>
          <w:sz w:val="16"/>
        </w:rPr>
        <w:t xml:space="preserve">t-building. </w:t>
      </w:r>
      <w:r w:rsidRPr="00FA2E70">
        <w:rPr>
          <w:rStyle w:val="StyleUnderline"/>
          <w:highlight w:val="yellow"/>
        </w:rPr>
        <w:t xml:space="preserve">Broad movement-building requires </w:t>
      </w:r>
      <w:r w:rsidRPr="00FA2E70">
        <w:rPr>
          <w:rStyle w:val="Emphasis"/>
          <w:highlight w:val="yellow"/>
        </w:rPr>
        <w:t>mobilizing around</w:t>
      </w:r>
      <w:r w:rsidRPr="004F02E2">
        <w:rPr>
          <w:rStyle w:val="Emphasis"/>
        </w:rPr>
        <w:t xml:space="preserve"> an agenda of </w:t>
      </w:r>
      <w:r w:rsidRPr="00FA2E70">
        <w:rPr>
          <w:rStyle w:val="Emphasis"/>
          <w:highlight w:val="yellow"/>
        </w:rPr>
        <w:t>substantively anti-capitalist reforms</w:t>
      </w:r>
      <w:r w:rsidRPr="00131CD5">
        <w:rPr>
          <w:sz w:val="16"/>
        </w:rPr>
        <w:t xml:space="preserve"> </w:t>
      </w:r>
      <w:r w:rsidRPr="00FA2E70">
        <w:rPr>
          <w:rStyle w:val="StyleUnderline"/>
          <w:highlight w:val="yellow"/>
        </w:rPr>
        <w:t>that</w:t>
      </w:r>
      <w:r w:rsidRPr="004F02E2">
        <w:rPr>
          <w:rStyle w:val="StyleUnderline"/>
        </w:rPr>
        <w:t xml:space="preserve"> directly and </w:t>
      </w:r>
      <w:r w:rsidRPr="00FA2E70">
        <w:rPr>
          <w:rStyle w:val="StyleUnderline"/>
          <w:highlight w:val="yellow"/>
        </w:rPr>
        <w:t>militantly assert the priority of social needs</w:t>
      </w:r>
      <w:r w:rsidRPr="004F02E2">
        <w:rPr>
          <w:rStyle w:val="StyleUnderline"/>
        </w:rPr>
        <w:t xml:space="preserve"> over market </w:t>
      </w:r>
      <w:r w:rsidRPr="002B18F8">
        <w:rPr>
          <w:rStyle w:val="StyleUnderline"/>
        </w:rPr>
        <w:t>forces, bourgeois property rights and managerial prerogative in the workplace and production process</w:t>
      </w:r>
      <w:r w:rsidRPr="002B18F8">
        <w:rPr>
          <w:sz w:val="16"/>
        </w:rPr>
        <w:t xml:space="preserve">. </w:t>
      </w:r>
      <w:r w:rsidRPr="002B18F8">
        <w:rPr>
          <w:rStyle w:val="StyleUnderline"/>
        </w:rPr>
        <w:t xml:space="preserve">Struggles to preserve and expand public institutions and to decommoditize basic human needs like </w:t>
      </w:r>
      <w:r w:rsidRPr="002B18F8">
        <w:rPr>
          <w:rStyle w:val="Emphasis"/>
        </w:rPr>
        <w:t>housing</w:t>
      </w:r>
      <w:r w:rsidRPr="002B18F8">
        <w:rPr>
          <w:rStyle w:val="StyleUnderline"/>
        </w:rPr>
        <w:t xml:space="preserve">, </w:t>
      </w:r>
      <w:r w:rsidRPr="002B18F8">
        <w:rPr>
          <w:rStyle w:val="Emphasis"/>
        </w:rPr>
        <w:t>transportation</w:t>
      </w:r>
      <w:r w:rsidRPr="002B18F8">
        <w:rPr>
          <w:rStyle w:val="StyleUnderline"/>
        </w:rPr>
        <w:t xml:space="preserve">, </w:t>
      </w:r>
      <w:r w:rsidRPr="002B18F8">
        <w:rPr>
          <w:rStyle w:val="Emphasis"/>
        </w:rPr>
        <w:t>healthcare</w:t>
      </w:r>
      <w:r w:rsidRPr="002B18F8">
        <w:rPr>
          <w:rStyle w:val="StyleUnderline"/>
        </w:rPr>
        <w:t xml:space="preserve"> and </w:t>
      </w:r>
      <w:r w:rsidRPr="002B18F8">
        <w:rPr>
          <w:rStyle w:val="Emphasis"/>
        </w:rPr>
        <w:t>education</w:t>
      </w:r>
      <w:r w:rsidRPr="002B18F8">
        <w:rPr>
          <w:rStyle w:val="StyleUnderline"/>
        </w:rPr>
        <w:t xml:space="preserve"> could begin to address the immediate challenge, which is to create a new popular constituency for a revitalized movement, instead of reorganizing or re</w:t>
      </w:r>
      <w:r w:rsidRPr="004F02E2">
        <w:rPr>
          <w:rStyle w:val="StyleUnderline"/>
        </w:rPr>
        <w:t>-mobilizing an already</w:t>
      </w:r>
      <w:r>
        <w:rPr>
          <w:rStyle w:val="StyleUnderline"/>
        </w:rPr>
        <w:t xml:space="preserve"> </w:t>
      </w:r>
      <w:r w:rsidRPr="004F02E2">
        <w:rPr>
          <w:rStyle w:val="StyleUnderline"/>
        </w:rPr>
        <w:t xml:space="preserve">existing but </w:t>
      </w:r>
      <w:r w:rsidRPr="004F02E2">
        <w:rPr>
          <w:rStyle w:val="Emphasis"/>
        </w:rPr>
        <w:t>totally marginalized left</w:t>
      </w:r>
      <w:r w:rsidRPr="00131CD5">
        <w:rPr>
          <w:sz w:val="16"/>
        </w:rPr>
        <w:t xml:space="preserve">.26 Some question whether the current US labour movement is too narrow a platform on which to rebuild a left. In a widely circulated article, ‘Fortress Unionism’, Rich Yeselson correctly highlights the atrophy of the labour movement and shows how its decline began with the passage of the TaftHartley Act in 1947. He contends that labour’s ‘current institutional expression cannot, via a creative conceptual breakthrough (“tactics or broader strategy”), engender a vast growth in union strength comparable to its former peak. In short, “organized labor” can no longer create a space for workers to join their organizations by the millions’.27 In grim statistical detail, Jake Rosenfeld’s What Unions No Longer Do gives fuel to this thesis. He points out that despite decades of exemplary, heroic and pioneering organizing by Justice for Janitors in the immigrant community, ‘Today only one in seven Hispanic janitors in the United States belongs to a union, down from one in five back in 1988, when Justice for Janitors began’.28 Yeselson calls for a ‘fortress unionism’ that would ‘defend the remaining high-density regions, sectors and companies’ and then ‘Wait for the workers to say they have had enough. When they demand in vast numbers collective solutions to their problems, seize upon that energy and institutionalize it.’29 </w:t>
      </w:r>
      <w:r w:rsidRPr="004F02E2">
        <w:rPr>
          <w:rStyle w:val="StyleUnderline"/>
        </w:rPr>
        <w:t>This approach correctly identifies the urgent need to preserve the</w:t>
      </w:r>
      <w:r>
        <w:rPr>
          <w:rStyle w:val="StyleUnderline"/>
        </w:rPr>
        <w:t xml:space="preserve"> </w:t>
      </w:r>
      <w:r w:rsidRPr="004F02E2">
        <w:rPr>
          <w:rStyle w:val="StyleUnderline"/>
        </w:rPr>
        <w:t>remnants of the current labour movement as an institutional base upon</w:t>
      </w:r>
      <w:r>
        <w:rPr>
          <w:rStyle w:val="StyleUnderline"/>
        </w:rPr>
        <w:t xml:space="preserve"> </w:t>
      </w:r>
      <w:r w:rsidRPr="004F02E2">
        <w:rPr>
          <w:rStyle w:val="StyleUnderline"/>
        </w:rPr>
        <w:t>which to build a future revitalized movement.</w:t>
      </w:r>
      <w:r w:rsidRPr="00131CD5">
        <w:rPr>
          <w:sz w:val="16"/>
        </w:rPr>
        <w:t xml:space="preserve"> And </w:t>
      </w:r>
      <w:r w:rsidRPr="004F02E2">
        <w:rPr>
          <w:rStyle w:val="StyleUnderline"/>
        </w:rPr>
        <w:t>it also correctly points</w:t>
      </w:r>
      <w:r>
        <w:rPr>
          <w:rStyle w:val="StyleUnderline"/>
        </w:rPr>
        <w:t xml:space="preserve"> </w:t>
      </w:r>
      <w:r w:rsidRPr="004F02E2">
        <w:rPr>
          <w:rStyle w:val="StyleUnderline"/>
        </w:rPr>
        <w:t xml:space="preserve">out the </w:t>
      </w:r>
      <w:r w:rsidRPr="004F02E2">
        <w:rPr>
          <w:rStyle w:val="Emphasis"/>
        </w:rPr>
        <w:t xml:space="preserve">haplessness of </w:t>
      </w:r>
      <w:r w:rsidRPr="00FA2E70">
        <w:rPr>
          <w:rStyle w:val="Emphasis"/>
          <w:highlight w:val="yellow"/>
        </w:rPr>
        <w:t>willy-nilly organizing schemes</w:t>
      </w:r>
      <w:r w:rsidRPr="004F02E2">
        <w:rPr>
          <w:rStyle w:val="StyleUnderline"/>
        </w:rPr>
        <w:t xml:space="preserve"> that </w:t>
      </w:r>
      <w:r w:rsidRPr="00FA2E70">
        <w:rPr>
          <w:rStyle w:val="StyleUnderline"/>
          <w:highlight w:val="yellow"/>
        </w:rPr>
        <w:t>do little to build power for working people while</w:t>
      </w:r>
      <w:r w:rsidRPr="004F02E2">
        <w:rPr>
          <w:rStyle w:val="StyleUnderline"/>
        </w:rPr>
        <w:t xml:space="preserve"> exposing their best leaders in unorganized</w:t>
      </w:r>
      <w:r>
        <w:rPr>
          <w:rStyle w:val="StyleUnderline"/>
        </w:rPr>
        <w:t xml:space="preserve"> </w:t>
      </w:r>
      <w:r w:rsidRPr="004F02E2">
        <w:rPr>
          <w:rStyle w:val="StyleUnderline"/>
        </w:rPr>
        <w:t>workplaces to massive employer retaliation without any ability to defend them</w:t>
      </w:r>
      <w:r w:rsidRPr="00131CD5">
        <w:rPr>
          <w:sz w:val="16"/>
        </w:rPr>
        <w:t xml:space="preserve">. But </w:t>
      </w:r>
      <w:r w:rsidRPr="004F02E2">
        <w:rPr>
          <w:rStyle w:val="StyleUnderline"/>
        </w:rPr>
        <w:t>a strategy of waiting for workers to say they have had enough</w:t>
      </w:r>
      <w:r>
        <w:rPr>
          <w:rStyle w:val="StyleUnderline"/>
        </w:rPr>
        <w:t xml:space="preserve"> </w:t>
      </w:r>
      <w:r w:rsidRPr="004F02E2">
        <w:rPr>
          <w:rStyle w:val="StyleUnderline"/>
        </w:rPr>
        <w:t xml:space="preserve">ultimately </w:t>
      </w:r>
      <w:r w:rsidRPr="00FA2E70">
        <w:rPr>
          <w:rStyle w:val="StyleUnderline"/>
          <w:highlight w:val="yellow"/>
        </w:rPr>
        <w:t xml:space="preserve">relies on </w:t>
      </w:r>
      <w:r w:rsidRPr="00FA2E70">
        <w:rPr>
          <w:rStyle w:val="Emphasis"/>
          <w:highlight w:val="yellow"/>
        </w:rPr>
        <w:t>magical thinking</w:t>
      </w:r>
      <w:r w:rsidRPr="00131CD5">
        <w:rPr>
          <w:sz w:val="16"/>
        </w:rPr>
        <w:t xml:space="preserve"> not unlike that of isolated Japanese soldiers scattered on island outposts at the end of the Second World War waiting for reinforcements from a defeated empire. Many of Yeselson’s critics, however, are equally quixotic. Bruce Raynor and Andy Stern, two of the most cynical practitioners of a unionism that disempowers workers and is based on a model of global class collaboration, point out that </w:t>
      </w:r>
      <w:r w:rsidRPr="00FA2E70">
        <w:rPr>
          <w:rStyle w:val="Emphasis"/>
          <w:highlight w:val="yellow"/>
        </w:rPr>
        <w:t>the ‘fortress’ strategy will do little to reduce inequality</w:t>
      </w:r>
      <w:r w:rsidRPr="00131CD5">
        <w:rPr>
          <w:sz w:val="16"/>
        </w:rPr>
        <w:t xml:space="preserve">. </w:t>
      </w:r>
      <w:r w:rsidRPr="004F02E2">
        <w:rPr>
          <w:rStyle w:val="StyleUnderline"/>
        </w:rPr>
        <w:t>Instead, they place their</w:t>
      </w:r>
      <w:r>
        <w:rPr>
          <w:rStyle w:val="StyleUnderline"/>
        </w:rPr>
        <w:t xml:space="preserve"> </w:t>
      </w:r>
      <w:r w:rsidRPr="004F02E2">
        <w:rPr>
          <w:rStyle w:val="StyleUnderline"/>
        </w:rPr>
        <w:t>hopes in ‘strategic alliances with willing employers’; in unions developing</w:t>
      </w:r>
      <w:r>
        <w:rPr>
          <w:rStyle w:val="StyleUnderline"/>
        </w:rPr>
        <w:t xml:space="preserve"> </w:t>
      </w:r>
      <w:r w:rsidRPr="004F02E2">
        <w:rPr>
          <w:rStyle w:val="StyleUnderline"/>
        </w:rPr>
        <w:t>value-added services to complement human resource departments; and in</w:t>
      </w:r>
      <w:r>
        <w:rPr>
          <w:rStyle w:val="StyleUnderline"/>
        </w:rPr>
        <w:t xml:space="preserve"> </w:t>
      </w:r>
      <w:r w:rsidRPr="004F02E2">
        <w:rPr>
          <w:rStyle w:val="StyleUnderline"/>
        </w:rPr>
        <w:t>leveraging union and public-sector pension funds to rebuild union density</w:t>
      </w:r>
      <w:r w:rsidRPr="00131CD5">
        <w:rPr>
          <w:sz w:val="16"/>
        </w:rPr>
        <w:t xml:space="preserve">.30 This strategy would liquidate the very concept of an independent labour movement. Given its decimation and marginalization, </w:t>
      </w:r>
      <w:r w:rsidRPr="00131CD5">
        <w:rPr>
          <w:rStyle w:val="StyleUnderline"/>
        </w:rPr>
        <w:t>any revitalization movement</w:t>
      </w:r>
      <w:r>
        <w:rPr>
          <w:rStyle w:val="StyleUnderline"/>
        </w:rPr>
        <w:t xml:space="preserve"> </w:t>
      </w:r>
      <w:r w:rsidRPr="00131CD5">
        <w:rPr>
          <w:rStyle w:val="StyleUnderline"/>
        </w:rPr>
        <w:t>would need to be built from a base that is far broader than the current</w:t>
      </w:r>
      <w:r>
        <w:rPr>
          <w:rStyle w:val="StyleUnderline"/>
        </w:rPr>
        <w:t xml:space="preserve"> </w:t>
      </w:r>
      <w:r w:rsidRPr="00131CD5">
        <w:rPr>
          <w:rStyle w:val="StyleUnderline"/>
        </w:rPr>
        <w:t>institutional labour movement</w:t>
      </w:r>
      <w:r w:rsidRPr="00131CD5">
        <w:rPr>
          <w:sz w:val="16"/>
        </w:rPr>
        <w:t xml:space="preserve">. </w:t>
      </w:r>
      <w:r w:rsidRPr="00131CD5">
        <w:rPr>
          <w:rStyle w:val="StyleUnderline"/>
        </w:rPr>
        <w:t>A revitalized labour movement will have</w:t>
      </w:r>
      <w:r>
        <w:rPr>
          <w:rStyle w:val="StyleUnderline"/>
        </w:rPr>
        <w:t xml:space="preserve"> </w:t>
      </w:r>
      <w:r w:rsidRPr="00131CD5">
        <w:rPr>
          <w:rStyle w:val="StyleUnderline"/>
        </w:rPr>
        <w:t>to embrace new organizational forms and some of the models emerging</w:t>
      </w:r>
      <w:r>
        <w:rPr>
          <w:rStyle w:val="StyleUnderline"/>
        </w:rPr>
        <w:t xml:space="preserve"> </w:t>
      </w:r>
      <w:r w:rsidRPr="00131CD5">
        <w:rPr>
          <w:rStyle w:val="StyleUnderline"/>
        </w:rPr>
        <w:t xml:space="preserve">from new labour organizing show </w:t>
      </w:r>
      <w:r w:rsidRPr="00131CD5">
        <w:rPr>
          <w:rStyle w:val="Emphasis"/>
        </w:rPr>
        <w:t>significant potential</w:t>
      </w:r>
      <w:r w:rsidRPr="00131CD5">
        <w:rPr>
          <w:sz w:val="16"/>
        </w:rPr>
        <w:t xml:space="preserve">. Some are driven by necessity as the legal status of many immigrants and of workers in industries such as trucking, taxi driving and residential construction make organizing under current labour law virtually illegal. Much of this new organizing is being done by Worker Centers with </w:t>
      </w:r>
      <w:r w:rsidRPr="002B18F8">
        <w:rPr>
          <w:sz w:val="16"/>
        </w:rPr>
        <w:t xml:space="preserve">heavy foundation funding and has the character of social work along the settlement house model of the early twentieth century. </w:t>
      </w:r>
      <w:r w:rsidRPr="002B18F8">
        <w:rPr>
          <w:rStyle w:val="StyleUnderline"/>
        </w:rPr>
        <w:t>Much of it seems also, more or less openly, to fold class analysis into identitarian discourses that both substitute moralizing for political critique and fit comfortably within the NGO model</w:t>
      </w:r>
      <w:r w:rsidRPr="002B18F8">
        <w:rPr>
          <w:sz w:val="16"/>
        </w:rPr>
        <w:t xml:space="preserve">. Such impulses, as well as the popularity of neologism, underlie arguments that current conditions have generated a new social formation, a ‘precariat’ that lies outside the traditional capitalist class structure.31 But </w:t>
      </w:r>
      <w:r w:rsidRPr="002B18F8">
        <w:rPr>
          <w:rStyle w:val="StyleUnderline"/>
        </w:rPr>
        <w:t>some associated with this category have begun to evolve into</w:t>
      </w:r>
      <w:r w:rsidRPr="00131CD5">
        <w:rPr>
          <w:rStyle w:val="StyleUnderline"/>
        </w:rPr>
        <w:t xml:space="preserve"> substantial, self-conscious</w:t>
      </w:r>
      <w:r>
        <w:rPr>
          <w:rStyle w:val="StyleUnderline"/>
        </w:rPr>
        <w:t xml:space="preserve"> </w:t>
      </w:r>
      <w:r w:rsidRPr="00131CD5">
        <w:rPr>
          <w:rStyle w:val="StyleUnderline"/>
        </w:rPr>
        <w:t>worker-run organizations</w:t>
      </w:r>
      <w:r w:rsidRPr="00131CD5">
        <w:rPr>
          <w:sz w:val="16"/>
        </w:rPr>
        <w:t xml:space="preserve">. The Taxi Workers Alliance grew from a small New York City advocacy group to become a national organization (whose members are classified as ‘independent contractors’ and thus ineligible for union representation under US labour law) and was recently admitted to the AFL-CIO.32 In Vermont and elsewhere, strategic Workers Centers have built organic alliances with the labour movement and gone on to lead significant campaigns for healthcare for all, paid sick days and economic justice through the mobilization of a working-class constituency.33 </w:t>
      </w:r>
      <w:r w:rsidRPr="00131CD5">
        <w:rPr>
          <w:rStyle w:val="StyleUnderline"/>
        </w:rPr>
        <w:t xml:space="preserve">Some argue that </w:t>
      </w:r>
      <w:r w:rsidRPr="002B18F8">
        <w:rPr>
          <w:rStyle w:val="StyleUnderline"/>
        </w:rPr>
        <w:t xml:space="preserve">these campaigns and projects have the capacity to </w:t>
      </w:r>
      <w:r w:rsidRPr="002B18F8">
        <w:rPr>
          <w:rStyle w:val="Emphasis"/>
        </w:rPr>
        <w:t>coalesce into geographically based class-conscious organizations</w:t>
      </w:r>
      <w:r w:rsidRPr="002B18F8">
        <w:rPr>
          <w:rStyle w:val="StyleUnderline"/>
        </w:rPr>
        <w:t xml:space="preserve"> and have called for the building of worker assemblies to give voice to this new movement</w:t>
      </w:r>
      <w:r w:rsidRPr="002B18F8">
        <w:rPr>
          <w:sz w:val="16"/>
        </w:rPr>
        <w:t xml:space="preserve">.34 Such an effort would require a level of ideological sophistication and institutional independence that does not currently exist. </w:t>
      </w:r>
      <w:r w:rsidRPr="002B18F8">
        <w:rPr>
          <w:rStyle w:val="StyleUnderline"/>
        </w:rPr>
        <w:t xml:space="preserve">Attempts to establish these structures on the ground have been premature and could actually </w:t>
      </w:r>
      <w:r w:rsidRPr="002B18F8">
        <w:rPr>
          <w:rStyle w:val="Emphasis"/>
        </w:rPr>
        <w:t>inhibit the kind of broad, class-based organizing</w:t>
      </w:r>
      <w:r w:rsidRPr="002B18F8">
        <w:rPr>
          <w:rStyle w:val="StyleUnderline"/>
        </w:rPr>
        <w:t xml:space="preserve"> that inspires this movement in much the same way that many Labor Party chapters became </w:t>
      </w:r>
      <w:r w:rsidRPr="002B18F8">
        <w:rPr>
          <w:rStyle w:val="Emphasis"/>
        </w:rPr>
        <w:t>captured by an ‘activistist’ mentality that focused more on preaching</w:t>
      </w:r>
      <w:r w:rsidRPr="002B18F8">
        <w:rPr>
          <w:rStyle w:val="StyleUnderline"/>
        </w:rPr>
        <w:t xml:space="preserve"> to the converted than building a constituency, while driving away real working-class voices who</w:t>
      </w:r>
      <w:r>
        <w:rPr>
          <w:rStyle w:val="StyleUnderline"/>
        </w:rPr>
        <w:t xml:space="preserve"> </w:t>
      </w:r>
      <w:r w:rsidRPr="00131CD5">
        <w:rPr>
          <w:rStyle w:val="StyleUnderline"/>
        </w:rPr>
        <w:t>represented something more than themselves.</w:t>
      </w:r>
      <w:r>
        <w:rPr>
          <w:rStyle w:val="StyleUnderline"/>
        </w:rPr>
        <w:t xml:space="preserve"> </w:t>
      </w:r>
      <w:r w:rsidRPr="00131CD5">
        <w:rPr>
          <w:rStyle w:val="StyleUnderline"/>
        </w:rPr>
        <w:t xml:space="preserve">New </w:t>
      </w:r>
      <w:r w:rsidRPr="00FA2E70">
        <w:rPr>
          <w:rStyle w:val="StyleUnderline"/>
          <w:highlight w:val="yellow"/>
        </w:rPr>
        <w:t xml:space="preserve">models are most successful when they can </w:t>
      </w:r>
      <w:r w:rsidRPr="00FA2E70">
        <w:rPr>
          <w:rStyle w:val="Emphasis"/>
          <w:highlight w:val="yellow"/>
        </w:rPr>
        <w:t>leverage existing organization</w:t>
      </w:r>
      <w:r w:rsidRPr="00131CD5">
        <w:rPr>
          <w:rStyle w:val="StyleUnderline"/>
        </w:rPr>
        <w:t xml:space="preserve"> and power </w:t>
      </w:r>
      <w:r w:rsidRPr="00FA2E70">
        <w:rPr>
          <w:rStyle w:val="StyleUnderline"/>
          <w:highlight w:val="yellow"/>
        </w:rPr>
        <w:t>to build outwards</w:t>
      </w:r>
      <w:r w:rsidRPr="00131CD5">
        <w:rPr>
          <w:rStyle w:val="StyleUnderline"/>
        </w:rPr>
        <w:t xml:space="preserve"> into new organization</w:t>
      </w:r>
      <w:r w:rsidRPr="00131CD5">
        <w:rPr>
          <w:sz w:val="16"/>
        </w:rPr>
        <w:t xml:space="preserve">. </w:t>
      </w:r>
      <w:r w:rsidRPr="00131CD5">
        <w:rPr>
          <w:rStyle w:val="StyleUnderline"/>
        </w:rPr>
        <w:t>Recent</w:t>
      </w:r>
      <w:r>
        <w:rPr>
          <w:rStyle w:val="StyleUnderline"/>
        </w:rPr>
        <w:t xml:space="preserve"> </w:t>
      </w:r>
      <w:r w:rsidRPr="00131CD5">
        <w:rPr>
          <w:rStyle w:val="StyleUnderline"/>
        </w:rPr>
        <w:t>experiences organizing healthcare and homecare workers, hotel and casino</w:t>
      </w:r>
      <w:r>
        <w:rPr>
          <w:rStyle w:val="StyleUnderline"/>
        </w:rPr>
        <w:t xml:space="preserve"> </w:t>
      </w:r>
      <w:r w:rsidRPr="00131CD5">
        <w:rPr>
          <w:rStyle w:val="StyleUnderline"/>
        </w:rPr>
        <w:t>workers and building services employees are fruitful examples of smart and</w:t>
      </w:r>
      <w:r>
        <w:rPr>
          <w:rStyle w:val="StyleUnderline"/>
        </w:rPr>
        <w:t xml:space="preserve"> </w:t>
      </w:r>
      <w:r w:rsidRPr="00FA2E70">
        <w:rPr>
          <w:rStyle w:val="StyleUnderline"/>
          <w:highlight w:val="yellow"/>
        </w:rPr>
        <w:t>strategic organizing that have leveraged</w:t>
      </w:r>
      <w:r w:rsidRPr="00131CD5">
        <w:rPr>
          <w:rStyle w:val="StyleUnderline"/>
        </w:rPr>
        <w:t xml:space="preserve"> existing union relationships and</w:t>
      </w:r>
      <w:r w:rsidRPr="00131CD5">
        <w:rPr>
          <w:sz w:val="16"/>
        </w:rPr>
        <w:t xml:space="preserve">/ or </w:t>
      </w:r>
      <w:r w:rsidRPr="00FA2E70">
        <w:rPr>
          <w:rStyle w:val="Emphasis"/>
          <w:highlight w:val="yellow"/>
        </w:rPr>
        <w:t>political opportunities to build power for working people</w:t>
      </w:r>
      <w:r w:rsidRPr="00131CD5">
        <w:rPr>
          <w:sz w:val="16"/>
        </w:rPr>
        <w:t xml:space="preserve">. We also look to the logistics </w:t>
      </w:r>
      <w:r w:rsidRPr="00131CD5">
        <w:rPr>
          <w:rStyle w:val="StyleUnderline"/>
        </w:rPr>
        <w:t>organizing campaigns</w:t>
      </w:r>
      <w:r w:rsidRPr="00131CD5">
        <w:rPr>
          <w:sz w:val="16"/>
        </w:rPr>
        <w:t xml:space="preserve"> – which </w:t>
      </w:r>
      <w:r w:rsidRPr="00FA2E70">
        <w:rPr>
          <w:rStyle w:val="StyleUnderline"/>
          <w:highlight w:val="yellow"/>
        </w:rPr>
        <w:t xml:space="preserve">focus on the </w:t>
      </w:r>
      <w:r w:rsidRPr="00FA2E70">
        <w:rPr>
          <w:rStyle w:val="Emphasis"/>
          <w:highlight w:val="yellow"/>
        </w:rPr>
        <w:t xml:space="preserve">chokepoints of global capitalism </w:t>
      </w:r>
      <w:r w:rsidRPr="002B18F8">
        <w:rPr>
          <w:rStyle w:val="StyleUnderline"/>
        </w:rPr>
        <w:t>and build on existing union power on the docks and other shipping centres</w:t>
      </w:r>
      <w:r w:rsidRPr="002B18F8">
        <w:rPr>
          <w:sz w:val="16"/>
        </w:rPr>
        <w:t xml:space="preserve"> – </w:t>
      </w:r>
      <w:r w:rsidRPr="002B18F8">
        <w:rPr>
          <w:rStyle w:val="StyleUnderline"/>
        </w:rPr>
        <w:t xml:space="preserve">as having the potential to develop a particularly powerful form of a strategic union presence in economic sectors </w:t>
      </w:r>
      <w:r w:rsidRPr="002B18F8">
        <w:rPr>
          <w:rStyle w:val="Emphasis"/>
        </w:rPr>
        <w:t>at the very core of contemporary capitalism</w:t>
      </w:r>
      <w:r w:rsidRPr="00131CD5">
        <w:rPr>
          <w:rStyle w:val="StyleUnderline"/>
        </w:rPr>
        <w:t>.</w:t>
      </w:r>
      <w:r w:rsidRPr="00131CD5">
        <w:rPr>
          <w:sz w:val="16"/>
        </w:rPr>
        <w:t>35</w:t>
      </w:r>
    </w:p>
    <w:p w:rsidR="009E6D1E" w:rsidRPr="000C48E2" w:rsidRDefault="009E6D1E" w:rsidP="009E6D1E">
      <w:pPr>
        <w:rPr>
          <w:rStyle w:val="StyleUnderline"/>
        </w:rPr>
      </w:pPr>
    </w:p>
    <w:p w:rsidR="009E6D1E" w:rsidRDefault="009E6D1E" w:rsidP="009E6D1E"/>
    <w:p w:rsidR="009E6D1E" w:rsidRPr="008D461F" w:rsidRDefault="009E6D1E" w:rsidP="009E6D1E">
      <w:pPr>
        <w:pStyle w:val="Heading4"/>
        <w:rPr>
          <w:rStyle w:val="Style13ptBold"/>
          <w:b/>
          <w:bCs w:val="0"/>
          <w:u w:val="single"/>
        </w:rPr>
      </w:pPr>
      <w:r w:rsidRPr="008D461F">
        <w:rPr>
          <w:rStyle w:val="Style13ptBold"/>
          <w:b/>
          <w:bCs w:val="0"/>
        </w:rPr>
        <w:t xml:space="preserve">Their investment into blackness as a monolith </w:t>
      </w:r>
      <w:r w:rsidRPr="008D461F">
        <w:rPr>
          <w:rStyle w:val="Style13ptBold"/>
          <w:b/>
          <w:bCs w:val="0"/>
          <w:u w:val="single"/>
        </w:rPr>
        <w:t>uplifts</w:t>
      </w:r>
      <w:r w:rsidRPr="008D461F">
        <w:rPr>
          <w:rStyle w:val="Style13ptBold"/>
          <w:b/>
          <w:bCs w:val="0"/>
        </w:rPr>
        <w:t xml:space="preserve"> black thought from “lower castes” into </w:t>
      </w:r>
      <w:r w:rsidRPr="008D461F">
        <w:rPr>
          <w:rStyle w:val="Style13ptBold"/>
          <w:b/>
          <w:bCs w:val="0"/>
          <w:u w:val="single"/>
        </w:rPr>
        <w:t>mainstream neoliberalism</w:t>
      </w:r>
    </w:p>
    <w:p w:rsidR="009E6D1E" w:rsidRPr="008D461F" w:rsidRDefault="009E6D1E" w:rsidP="009E6D1E">
      <w:r w:rsidRPr="008D461F">
        <w:rPr>
          <w:rStyle w:val="Style13ptBold"/>
        </w:rPr>
        <w:t xml:space="preserve">Reed 18 </w:t>
      </w:r>
      <w:r w:rsidRPr="008D461F">
        <w:t xml:space="preserve">Adolph Reed, Sept 2018, Adolph Leonard Reed Jr. is an American professor of political science at the University of Pennsylvania, specializing in race and American politics. He has taught at Yale, Northwestern, and the New School for Social Research and he has written on racial and economic inequality."The Trouble With Uplift," Baffler, </w:t>
      </w:r>
      <w:hyperlink r:id="rId11" w:history="1">
        <w:r w:rsidRPr="008D461F">
          <w:rPr>
            <w:rStyle w:val="Hyperlink"/>
          </w:rPr>
          <w:t>https://thebaffler.com/salvos/the-trouble-with-uplift-reed //</w:t>
        </w:r>
      </w:hyperlink>
      <w:r w:rsidRPr="008D461F">
        <w:t xml:space="preserve"> comrade dbw</w:t>
      </w:r>
    </w:p>
    <w:p w:rsidR="009E6D1E" w:rsidRPr="008D461F" w:rsidRDefault="009E6D1E" w:rsidP="009E6D1E">
      <w:pPr>
        <w:rPr>
          <w:sz w:val="16"/>
        </w:rPr>
      </w:pPr>
      <w:r w:rsidRPr="008D461F">
        <w:rPr>
          <w:u w:val="single"/>
        </w:rPr>
        <w:t>Black Clintonites</w:t>
      </w:r>
      <w:r w:rsidRPr="008D461F">
        <w:rPr>
          <w:sz w:val="16"/>
        </w:rPr>
        <w:t xml:space="preserve">, like Congressmen John Lewis (D-GA), James Clyburn (D-SC) and Cedric Richmond (D-LA), all clearly </w:t>
      </w:r>
      <w:r w:rsidRPr="008D461F">
        <w:rPr>
          <w:u w:val="single"/>
        </w:rPr>
        <w:t>displayed this commitment during the 2016 Democratic primaries when they attacked Sanders as “irresponsible” in calling for non-commodified public goods in education, health care, and other areas</w:t>
      </w:r>
      <w:r w:rsidRPr="008D461F">
        <w:rPr>
          <w:sz w:val="16"/>
        </w:rPr>
        <w:t xml:space="preserve">. Richmond’s rebuke was especially telling in that he couched it in terms of his role as chair of the Congressional Black Caucus and the </w:t>
      </w:r>
      <w:r w:rsidRPr="008D461F">
        <w:rPr>
          <w:u w:val="single"/>
        </w:rPr>
        <w:t>group’s “responsibility to make sure to know that young people know that” a social-democratic agenda is “too good to be true</w:t>
      </w:r>
      <w:r w:rsidRPr="008D461F">
        <w:rPr>
          <w:sz w:val="16"/>
        </w:rPr>
        <w:t xml:space="preserve">.” Richmond’s invocation of civic instruction for the young may be revealing in another way. </w:t>
      </w:r>
      <w:r w:rsidRPr="008D461F">
        <w:rPr>
          <w:u w:val="single"/>
        </w:rPr>
        <w:t>Lurking beneath that piety is the deeply sedimented common sense of underclass ideology, which posits a population mired in pathologies and hemmed in by an overwhelming racism, and the corollary of interventions aiming to enhance capabilities for individual mobility</w:t>
      </w:r>
      <w:r w:rsidRPr="008D461F">
        <w:rPr>
          <w:sz w:val="16"/>
        </w:rPr>
        <w:t>. (It is, indeed, this same tacit rhetoric of permanent crisis that fuels the notion that black young people must be raised on a diet of inspirational movies.)</w:t>
      </w:r>
    </w:p>
    <w:p w:rsidR="009E6D1E" w:rsidRPr="008D461F" w:rsidRDefault="009E6D1E" w:rsidP="009E6D1E">
      <w:pPr>
        <w:rPr>
          <w:rStyle w:val="Emphasis"/>
        </w:rPr>
      </w:pPr>
      <w:r w:rsidRPr="008D461F">
        <w:rPr>
          <w:rStyle w:val="Emphasis"/>
        </w:rPr>
        <w:t>This vision of unyielding black pathology is yet another testament to the harmony of antiracist and neoliberal ideologies</w:t>
      </w:r>
      <w:r w:rsidRPr="008D461F">
        <w:rPr>
          <w:sz w:val="16"/>
        </w:rPr>
        <w:t>—</w:t>
      </w:r>
      <w:r w:rsidRPr="008D461F">
        <w:rPr>
          <w:u w:val="single"/>
        </w:rPr>
        <w:t>and</w:t>
      </w:r>
      <w:r w:rsidRPr="008D461F">
        <w:rPr>
          <w:sz w:val="16"/>
        </w:rPr>
        <w:t xml:space="preserve"> it, too, </w:t>
      </w:r>
      <w:r w:rsidRPr="008D461F">
        <w:rPr>
          <w:u w:val="single"/>
        </w:rPr>
        <w:t>harks directly back to the origins of the black leadership caste at the dawn of the last century</w:t>
      </w:r>
      <w:r w:rsidRPr="008D461F">
        <w:rPr>
          <w:sz w:val="16"/>
        </w:rPr>
        <w:t xml:space="preserve">. Washington and Du Bois, together with Garvey and other </w:t>
      </w:r>
      <w:r w:rsidRPr="008D461F">
        <w:rPr>
          <w:u w:val="single"/>
        </w:rPr>
        <w:t>prominent racial nationalists, envisioned their core constituency as a politically mute black population in need of tutelage from their ruling-class-backed leaders</w:t>
      </w:r>
      <w:r w:rsidRPr="008D461F">
        <w:rPr>
          <w:sz w:val="16"/>
        </w:rPr>
        <w:t xml:space="preserve">. Touré F. Reed persuasively argues that </w:t>
      </w:r>
      <w:r w:rsidRPr="008D461F">
        <w:rPr>
          <w:u w:val="single"/>
        </w:rPr>
        <w:t xml:space="preserve">the mildly updated version of this vision now serves as an essential cornerstone of the new black professional-managerial class politics. </w:t>
      </w:r>
      <w:r w:rsidRPr="008D461F">
        <w:rPr>
          <w:rStyle w:val="Emphasis"/>
        </w:rPr>
        <w:t>Underclass mythology grounds professional-class claims to race leadership, while providing the normative foundation of uplift programs directed toward enhancing self-esteem rather than the material redistribution of wealth and income.</w:t>
      </w:r>
    </w:p>
    <w:p w:rsidR="009E6D1E" w:rsidRPr="008D461F" w:rsidRDefault="009E6D1E" w:rsidP="009E6D1E">
      <w:pPr>
        <w:rPr>
          <w:sz w:val="16"/>
        </w:rPr>
      </w:pPr>
      <w:r w:rsidRPr="008D461F">
        <w:rPr>
          <w:u w:val="single"/>
        </w:rPr>
        <w:t>Exhortations to celebrate and demand accolades, career opportunities, and material accumulation for black celebrities and rich people—e.g., box office receipts for black filmmakers or contracts and prestigious appointments for other well-positioned black people—as a racial politics are consistent with the sporadic eruptions of “Buy Black” campaigns</w:t>
      </w:r>
      <w:r w:rsidRPr="008D461F">
        <w:rPr>
          <w:sz w:val="16"/>
        </w:rPr>
        <w:t xml:space="preserve"> since the 1920s and 1930s. Such </w:t>
      </w:r>
      <w:r w:rsidRPr="008D461F">
        <w:rPr>
          <w:u w:val="single"/>
        </w:rPr>
        <w:t xml:space="preserve">efforts stood out in stark contrast to more working-class based “Don’t Buy Where You Can’t Work” campaigns that demanded employment opportunities </w:t>
      </w:r>
      <w:r w:rsidRPr="008D461F">
        <w:rPr>
          <w:sz w:val="16"/>
        </w:rPr>
        <w:t>in establishments serving black neighborhoods. Like “</w:t>
      </w:r>
      <w:r w:rsidRPr="008D461F">
        <w:rPr>
          <w:u w:val="single"/>
        </w:rPr>
        <w:t>Buy Black</w:t>
      </w:r>
      <w:r w:rsidRPr="008D461F">
        <w:rPr>
          <w:sz w:val="16"/>
        </w:rPr>
        <w:t xml:space="preserve">” campaigns, which seem to have </w:t>
      </w:r>
      <w:r w:rsidRPr="008D461F">
        <w:rPr>
          <w:u w:val="single"/>
        </w:rPr>
        <w:t>risen again from the tomb of petit-bourgeois wishful thinking, projections of successes for the rich and famous as generic racial victories depend on a sleight-of-hand that treats benefits for any black person as benefits for all black people</w:t>
      </w:r>
      <w:r w:rsidRPr="008D461F">
        <w:rPr>
          <w:sz w:val="16"/>
        </w:rPr>
        <w:t>. This brings to mind comedian Chris Rock’s quip that he went to his mailbox every day for two weeks after the not guilty verdict in the O.J. Simpson murder trial looking for his “O. J. prize,” only to be disappointed.</w:t>
      </w:r>
    </w:p>
    <w:p w:rsidR="00D954F3" w:rsidRPr="00660C59" w:rsidRDefault="00D954F3" w:rsidP="00D954F3">
      <w:pPr>
        <w:pStyle w:val="Heading3"/>
      </w:pPr>
      <w:r w:rsidRPr="00660C59">
        <w:t>link – baudrillard</w:t>
      </w:r>
    </w:p>
    <w:p w:rsidR="00D954F3" w:rsidRPr="006715E2" w:rsidRDefault="00D954F3" w:rsidP="00D954F3">
      <w:pPr>
        <w:pStyle w:val="Heading4"/>
        <w:rPr>
          <w:rFonts w:cs="Calibri"/>
        </w:rPr>
      </w:pPr>
      <w:r w:rsidRPr="006715E2">
        <w:rPr>
          <w:rFonts w:cs="Calibri"/>
        </w:rPr>
        <w:t>Baudrillard’s theory crowds out Marxist theorization by completely abdicating political organization. It lacks serious empirical proof or even solid theoretical backing.</w:t>
      </w:r>
    </w:p>
    <w:p w:rsidR="00D954F3" w:rsidRPr="006715E2" w:rsidRDefault="00D954F3" w:rsidP="00D954F3">
      <w:pPr>
        <w:rPr>
          <w:rFonts w:cs="Calibri"/>
        </w:rPr>
      </w:pPr>
      <w:r w:rsidRPr="006715E2">
        <w:rPr>
          <w:rFonts w:cs="Calibri"/>
          <w:b/>
          <w:bCs/>
          <w:sz w:val="26"/>
          <w:szCs w:val="26"/>
        </w:rPr>
        <w:t>Zander 14</w:t>
      </w:r>
      <w:r w:rsidRPr="006715E2">
        <w:rPr>
          <w:rFonts w:cs="Calibri"/>
        </w:rPr>
        <w:t xml:space="preserve"> Pär-ola Zander, PhD, Aalborg University, Department of Communication and Psychology Research. “Baudrillard's Theory of Value: A Baby in the Marxist Bath Water?” July 2014. Rethinking Marxism 26(3). DOI: 10.1080/08935696.2014.917844 || COMRADE OES-SW</w:t>
      </w:r>
    </w:p>
    <w:p w:rsidR="00D954F3" w:rsidRPr="006715E2" w:rsidRDefault="00D954F3" w:rsidP="00D954F3">
      <w:pPr>
        <w:rPr>
          <w:rFonts w:cs="Calibri"/>
          <w:sz w:val="16"/>
        </w:rPr>
      </w:pPr>
      <w:r w:rsidRPr="006715E2">
        <w:rPr>
          <w:rStyle w:val="StyleUnderline"/>
          <w:rFonts w:cs="Calibri"/>
        </w:rPr>
        <w:t>Baudrillard has lined up a number of arguments for abandoning Marxism</w:t>
      </w:r>
      <w:r w:rsidRPr="006715E2">
        <w:rPr>
          <w:rFonts w:cs="Calibri"/>
          <w:sz w:val="16"/>
        </w:rPr>
        <w:t xml:space="preserve">, and perhaps as a result, his value theory has not attracted wide attention. Nevertheless, I will argue both that </w:t>
      </w:r>
      <w:r w:rsidRPr="006715E2">
        <w:rPr>
          <w:rStyle w:val="StyleUnderline"/>
          <w:rFonts w:cs="Calibri"/>
        </w:rPr>
        <w:t>we can see some major weaknesses with the abandonment and also for the potential in his value theory.</w:t>
      </w:r>
      <w:r w:rsidRPr="006715E2">
        <w:rPr>
          <w:rFonts w:cs="Calibri"/>
          <w:sz w:val="16"/>
        </w:rPr>
        <w:t xml:space="preserve"> Although Smith (1990) dealt with Baudrillard’s arguments in MoP, additional consideration is warranted. Before this attack on Baudrillard’s late position, I want to highlight that his transition from Marxism to anti-Marxism does not mean the rejection of all his previous insights before MoP. It should be noted that the French subtitle of Mirror of Production is critique du matérialisme historique. Baudrillard concentrates his attack primarily on historical materialism, which is only a single part of the Marxian system, although some of the central tenets of dialectical materialism also get their share of critique. </w:t>
      </w:r>
      <w:r w:rsidRPr="006715E2">
        <w:rPr>
          <w:rStyle w:val="StyleUnderline"/>
          <w:rFonts w:cs="Calibri"/>
        </w:rPr>
        <w:t xml:space="preserve">Baudrillard positions himself beyond needs, beyond truth, beyond ideology, and beyond revolution. </w:t>
      </w:r>
      <w:r w:rsidRPr="006715E2">
        <w:rPr>
          <w:rFonts w:cs="Calibri"/>
          <w:sz w:val="16"/>
        </w:rPr>
        <w:t xml:space="preserve">Smith (1990) has convincingly refuted all these claims by showing that </w:t>
      </w:r>
      <w:r w:rsidRPr="006715E2">
        <w:rPr>
          <w:rStyle w:val="StyleUnderline"/>
          <w:rFonts w:cs="Calibri"/>
        </w:rPr>
        <w:t>they are either untenable or tenable but compatible with the writings of Marx.</w:t>
      </w:r>
      <w:r w:rsidRPr="006715E2">
        <w:rPr>
          <w:rFonts w:cs="Calibri"/>
          <w:sz w:val="16"/>
        </w:rPr>
        <w:t xml:space="preserve"> But an important criticism not mentioned by Smith concerns Baudrillard’s critique of historical universalism. The Marxist conceptions of (for example) history and material production are developed within the temporal context of capitalism. </w:t>
      </w:r>
      <w:r w:rsidRPr="006715E2">
        <w:rPr>
          <w:rStyle w:val="StyleUnderline"/>
          <w:rFonts w:cs="Calibri"/>
        </w:rPr>
        <w:t>Marx conceives history as the history of modes of production, and thus periods before capitalism can also be analyzed through production, the concept is no longer temporal, and the Marxist analysis becomes universal</w:t>
      </w:r>
      <w:r w:rsidRPr="006715E2">
        <w:rPr>
          <w:rFonts w:cs="Calibri"/>
          <w:sz w:val="16"/>
        </w:rPr>
        <w:t xml:space="preserve"> (see Baudrillard 1975, 48). </w:t>
      </w:r>
      <w:r w:rsidRPr="006715E2">
        <w:rPr>
          <w:rStyle w:val="StyleUnderline"/>
          <w:rFonts w:cs="Calibri"/>
        </w:rPr>
        <w:t>Baudrillard objects to this universalism, peculiarly enough by merely postulating that there were no dialectics in primitive societies</w:t>
      </w:r>
      <w:r w:rsidRPr="006715E2">
        <w:rPr>
          <w:rFonts w:cs="Calibri"/>
          <w:sz w:val="16"/>
        </w:rPr>
        <w:t xml:space="preserve">. Poster (1975) rightly points out that this argument is problematic in several ways. Poster’s strongest argument states that, if we accept that applying any contemporary concept to the past is a kind of universalism, </w:t>
      </w:r>
      <w:r w:rsidRPr="006715E2">
        <w:rPr>
          <w:rStyle w:val="StyleUnderline"/>
          <w:rFonts w:cs="Calibri"/>
        </w:rPr>
        <w:t xml:space="preserve">Baudrillard is defeated by his own argument. Poster observes that Baudrillard’s texts are infested with such “universalism.” For instance, his semiotic concepts are problematic, as he employs them on all stages of human societies without justification. </w:t>
      </w:r>
      <w:r w:rsidRPr="006715E2">
        <w:rPr>
          <w:rFonts w:cs="Calibri"/>
          <w:sz w:val="16"/>
        </w:rPr>
        <w:t xml:space="preserve">Another problem is that </w:t>
      </w:r>
      <w:r w:rsidRPr="006715E2">
        <w:rPr>
          <w:rStyle w:val="StyleUnderline"/>
          <w:rFonts w:cs="Calibri"/>
        </w:rPr>
        <w:t xml:space="preserve">Baudrillard has framed his critique so that it is in need of empirical support. He claims that there are no longer any exchange-value transactions untouched by sign values. That begs for empirical evidence, </w:t>
      </w:r>
      <w:r w:rsidRPr="006715E2">
        <w:rPr>
          <w:rFonts w:cs="Calibri"/>
          <w:sz w:val="16"/>
        </w:rPr>
        <w:t xml:space="preserve">and </w:t>
      </w:r>
      <w:r w:rsidRPr="006715E2">
        <w:rPr>
          <w:rStyle w:val="Emphasis"/>
          <w:rFonts w:cs="Calibri"/>
        </w:rPr>
        <w:t>the onus is on Baudrillard</w:t>
      </w:r>
      <w:r w:rsidRPr="006715E2">
        <w:rPr>
          <w:rFonts w:cs="Calibri"/>
          <w:sz w:val="16"/>
        </w:rPr>
        <w:t xml:space="preserve">, if he is to be believed, rather than other social scientists. </w:t>
      </w:r>
      <w:r w:rsidRPr="006715E2">
        <w:rPr>
          <w:rStyle w:val="StyleUnderline"/>
          <w:rFonts w:cs="Calibri"/>
        </w:rPr>
        <w:t>There may be some nonempirical explanation as to why exchange-value transactions must be dominated by sign values, but that is not the way Baudrillard frames the discussion. Instead, he treats current trends and possibilities as finalities, treats tendencies as realized states</w:t>
      </w:r>
      <w:r w:rsidRPr="006715E2">
        <w:rPr>
          <w:rFonts w:cs="Calibri"/>
          <w:sz w:val="16"/>
        </w:rPr>
        <w:t xml:space="preserve"> (see Kellner 1989), </w:t>
      </w:r>
      <w:r w:rsidRPr="006715E2">
        <w:rPr>
          <w:rStyle w:val="Emphasis"/>
          <w:rFonts w:cs="Calibri"/>
        </w:rPr>
        <w:t>and extrapolates wildly from interesting insights</w:t>
      </w:r>
      <w:r w:rsidRPr="006715E2">
        <w:rPr>
          <w:rFonts w:cs="Calibri"/>
          <w:sz w:val="16"/>
        </w:rPr>
        <w:t xml:space="preserve"> (see Smith 1990). Related to this, </w:t>
      </w:r>
      <w:r w:rsidRPr="006715E2">
        <w:rPr>
          <w:rStyle w:val="StyleUnderline"/>
          <w:rFonts w:cs="Calibri"/>
        </w:rPr>
        <w:t>Baudrillard makes no qualification or delimitation as to the scope of his ideas. Indeed, he tends to totalize the system of the society.</w:t>
      </w:r>
      <w:r w:rsidRPr="006715E2">
        <w:rPr>
          <w:rFonts w:cs="Calibri"/>
          <w:sz w:val="16"/>
        </w:rPr>
        <w:t xml:space="preserve"> </w:t>
      </w:r>
      <w:r w:rsidRPr="006715E2">
        <w:rPr>
          <w:rStyle w:val="Emphasis"/>
          <w:rFonts w:cs="Calibri"/>
        </w:rPr>
        <w:t>This is very problematic because totalization is the germ source that will cause Baudrillard to rule out all political strategies, including his own theoretical interventions.</w:t>
      </w:r>
      <w:r w:rsidRPr="006715E2">
        <w:rPr>
          <w:rFonts w:cs="Calibri"/>
          <w:sz w:val="16"/>
        </w:rPr>
        <w:t xml:space="preserve"> In his later works, he claims to be “beyond truth” (ibid), yet his arguments (in particular those in MoP) are made in such a way as to invite empirical evidence. </w:t>
      </w:r>
      <w:r w:rsidRPr="006715E2">
        <w:rPr>
          <w:rStyle w:val="StyleUnderline"/>
          <w:rFonts w:cs="Calibri"/>
        </w:rPr>
        <w:t>He extrapolates from singular cases in his search for a strategy</w:t>
      </w:r>
      <w:r w:rsidRPr="006715E2">
        <w:rPr>
          <w:rFonts w:cs="Calibri"/>
          <w:sz w:val="16"/>
        </w:rPr>
        <w:t xml:space="preserve">. From studies in fashion (CS), goods consumption (MoP), and French Communist Party activity (UB), </w:t>
      </w:r>
      <w:r w:rsidRPr="006715E2">
        <w:rPr>
          <w:rStyle w:val="StyleUnderline"/>
          <w:rFonts w:cs="Calibri"/>
        </w:rPr>
        <w:t>Baudrillard wildly extrapolates that every political activity has one or more sign values as its objective, making any political activity futile</w:t>
      </w:r>
      <w:r w:rsidRPr="006715E2">
        <w:rPr>
          <w:rFonts w:cs="Calibri"/>
          <w:sz w:val="16"/>
        </w:rPr>
        <w:t xml:space="preserve"> (including even gifts and Saussurean anagrams). But this is an unwarranted extrapolation. A political activity that is use-value-oriented is conceivable, and theorization may also be proffered as an act governed by use value. A final problem is that </w:t>
      </w:r>
      <w:r w:rsidRPr="006715E2">
        <w:rPr>
          <w:rStyle w:val="StyleUnderline"/>
          <w:rFonts w:cs="Calibri"/>
        </w:rPr>
        <w:t>his later theories generally overlook or neglect many aspects of many people’s current social experience. This does not necessarily make the theory false—but it needs to be taken into account</w:t>
      </w:r>
      <w:r w:rsidRPr="006715E2">
        <w:rPr>
          <w:rFonts w:cs="Calibri"/>
          <w:sz w:val="16"/>
        </w:rPr>
        <w:t xml:space="preserve"> (Kellner 1989). </w:t>
      </w:r>
      <w:r w:rsidRPr="006715E2">
        <w:rPr>
          <w:rStyle w:val="Emphasis"/>
          <w:rFonts w:cs="Calibri"/>
        </w:rPr>
        <w:t>How does Baudrillard respond to the many third- world workers who feel resentment over their labor being exploited?</w:t>
      </w:r>
      <w:r w:rsidRPr="006715E2">
        <w:rPr>
          <w:rStyle w:val="StyleUnderline"/>
          <w:rFonts w:cs="Calibri"/>
        </w:rPr>
        <w:t xml:space="preserve"> According to Baudrillard, they should rather be immersed in sign-value-related activity, such as identity management. </w:t>
      </w:r>
      <w:r w:rsidRPr="006715E2">
        <w:rPr>
          <w:rStyle w:val="Emphasis"/>
          <w:rFonts w:cs="Calibri"/>
        </w:rPr>
        <w:t xml:space="preserve">He leaves unarticulated whether the perception of social injustice is exactly that. </w:t>
      </w:r>
      <w:r w:rsidRPr="006715E2">
        <w:rPr>
          <w:rFonts w:cs="Calibri"/>
          <w:sz w:val="16"/>
        </w:rPr>
        <w:t xml:space="preserve">Before there is reason to take </w:t>
      </w:r>
      <w:r w:rsidRPr="006715E2">
        <w:rPr>
          <w:rStyle w:val="StyleUnderline"/>
          <w:rFonts w:cs="Calibri"/>
        </w:rPr>
        <w:t xml:space="preserve">Baudrillard’s later standpoints seriously, they </w:t>
      </w:r>
      <w:r w:rsidRPr="006715E2">
        <w:rPr>
          <w:rStyle w:val="Emphasis"/>
          <w:rFonts w:cs="Calibri"/>
        </w:rPr>
        <w:t xml:space="preserve">need to be grounded in empirical investigations, or at least theoretically justified. </w:t>
      </w:r>
      <w:r w:rsidRPr="006715E2">
        <w:rPr>
          <w:rFonts w:cs="Calibri"/>
          <w:sz w:val="16"/>
        </w:rPr>
        <w:t>What stands clear from the analysis of Baudrillard’s attack on Marxism is that, while some of it is relevant, the attack is far too weak to justify abandoning his own value theory altogether—his theory from “within”—from the power of that analysis alone. And while Baudrillard simply abandoned Marxism because he thought that he had proved it completely untenable, there is no problem in continuing down the path from which he diverted.</w:t>
      </w:r>
    </w:p>
    <w:p w:rsidR="00D954F3" w:rsidRPr="006715E2" w:rsidRDefault="00D954F3" w:rsidP="00D954F3">
      <w:pPr>
        <w:rPr>
          <w:rFonts w:cs="Calibri"/>
        </w:rPr>
      </w:pPr>
    </w:p>
    <w:p w:rsidR="00D954F3" w:rsidRPr="006715E2" w:rsidRDefault="00D954F3" w:rsidP="00D954F3">
      <w:pPr>
        <w:pStyle w:val="Heading4"/>
        <w:rPr>
          <w:rFonts w:cs="Calibri"/>
        </w:rPr>
      </w:pPr>
      <w:r w:rsidRPr="006715E2">
        <w:rPr>
          <w:rFonts w:cs="Calibri"/>
        </w:rPr>
        <w:t>The aff, by writing off material activism, generates inaction against capital which reinscribes all of their impacts. Instead embrace an alternative of targeted, political demands — contigent, material, Marxist activism results in sustainable change whereas their nihilistic apologism eclipses into nothingless.</w:t>
      </w:r>
    </w:p>
    <w:p w:rsidR="00D954F3" w:rsidRPr="006715E2" w:rsidRDefault="00D954F3" w:rsidP="00D954F3">
      <w:pPr>
        <w:rPr>
          <w:rFonts w:cs="Calibri"/>
        </w:rPr>
      </w:pPr>
      <w:r w:rsidRPr="006715E2">
        <w:rPr>
          <w:rFonts w:cs="Calibri"/>
          <w:b/>
          <w:bCs/>
          <w:sz w:val="26"/>
          <w:szCs w:val="26"/>
        </w:rPr>
        <w:t>Leonardo 3</w:t>
      </w:r>
      <w:r w:rsidRPr="006715E2">
        <w:rPr>
          <w:rFonts w:cs="Calibri"/>
        </w:rPr>
        <w:t xml:space="preserve"> Zeus Leonardo is associate professor of Education and affiliated faculty of the Critical Theory Designated Emphasis at the University of California, Berkeley. “Resisting Capital: Simulationist and Socialist Strategies.” Critical Sociology, Volume 29, issue 2. 2003. || COMRADE OES-SW</w:t>
      </w:r>
    </w:p>
    <w:p w:rsidR="00D954F3" w:rsidRPr="006715E2" w:rsidRDefault="00D954F3" w:rsidP="00D954F3">
      <w:pPr>
        <w:rPr>
          <w:rStyle w:val="Emphasis"/>
          <w:rFonts w:cs="Calibri"/>
        </w:rPr>
      </w:pPr>
      <w:r w:rsidRPr="006715E2">
        <w:rPr>
          <w:rFonts w:cs="Calibri"/>
          <w:sz w:val="16"/>
        </w:rPr>
        <w:t xml:space="preserve">Notwithstanding the seductive appeal of Baudrillard’s postmodern theory, modernist philosophies, like Marxism, have responded aggressively to the current crisis in social theory. Marxism is said to have a boomerang-like quality to the extent that the more theorists reject it the more fiercely it returns (Buroway 2000). Indeed, there has been a shift in cultural field through electronic communication, cyber identities, and mediatized subjectivities. We understand that Foucault and fatness are surveilled by discourses of thin; Baudrillard’s bawdy narratives bring us some needed bounce in social theory; Lyotard’s language games are laudable for exposing the limitations of western meta-narratives as universal for all societies. For as Bataille (1997, 1991, 1988, 1985; see also, Richardson 1994; Noys 1997; McLaren, Leonardo, and Allen 2000) has argued, “primitive” exchange functions under discourses of waste and expenditure, not production. But </w:t>
      </w:r>
      <w:r w:rsidRPr="006715E2">
        <w:rPr>
          <w:rStyle w:val="StyleUnderline"/>
          <w:rFonts w:cs="Calibri"/>
        </w:rPr>
        <w:t>to suggest that we are beyond the age of capital as an objective force is surely to perpetuate another myth in the name of social fiction: social because it is still social theory, fiction because it projects a futuristic, albeit creative, world out of sync with current relations of exploitation</w:t>
      </w:r>
      <w:r w:rsidRPr="006715E2">
        <w:rPr>
          <w:rFonts w:cs="Calibri"/>
          <w:sz w:val="16"/>
        </w:rPr>
        <w:t xml:space="preserve">. It is now a popular refrain to discredit socialism based on the fact that the former Soviet Union has fallen and other socialist economies, like China, approach a mixed economy. Indeed, </w:t>
      </w:r>
      <w:r w:rsidRPr="006715E2">
        <w:rPr>
          <w:rStyle w:val="StyleUnderline"/>
          <w:rFonts w:cs="Calibri"/>
        </w:rPr>
        <w:t>the former Soviet Union was no poster child of Marxist utopia.</w:t>
      </w:r>
      <w:r w:rsidRPr="006715E2">
        <w:rPr>
          <w:rFonts w:cs="Calibri"/>
          <w:sz w:val="16"/>
        </w:rPr>
        <w:t xml:space="preserve"> Far from it. It began with Stalin’s reign of terror, then punctuated by an inefficient bureaucratic system that made it all but impossible to respond to changes in social life. </w:t>
      </w:r>
      <w:r w:rsidRPr="006715E2">
        <w:rPr>
          <w:rStyle w:val="StyleUnderline"/>
          <w:rFonts w:cs="Calibri"/>
        </w:rPr>
        <w:t>This rigidity eventually led to its fall from legitimacy. In fact, the fall of “official” Marxism may be preferred with respect to the future development of Marxist thought</w:t>
      </w:r>
      <w:r w:rsidRPr="006715E2">
        <w:rPr>
          <w:rFonts w:cs="Calibri"/>
          <w:sz w:val="16"/>
        </w:rPr>
        <w:t xml:space="preserve"> (Bottomore et al. 1991:126-127). This point has led some thinkers to interpret that capitalism, especially in its American form, has worked. And of course it has. </w:t>
      </w:r>
      <w:r w:rsidRPr="006715E2">
        <w:rPr>
          <w:rStyle w:val="StyleUnderline"/>
          <w:rFonts w:cs="Calibri"/>
        </w:rPr>
        <w:t>It has worked to benefit the few multinational corporations who own the wealth and means of production to control other people’s lives and their ability to make a descent life for themselves. It has worked to exploit the labor of men, women, and children who have only their labor to sell. It has worked to further divide the working class from their middle class neighbors.</w:t>
      </w:r>
      <w:r w:rsidRPr="006715E2">
        <w:rPr>
          <w:rFonts w:cs="Calibri"/>
          <w:sz w:val="16"/>
        </w:rPr>
        <w:t xml:space="preserve"> After all, they confront one another on a daily basis through work, school, and friendships whereas members of the bourgeoisie send their children to private schools and remain out of sight. Finally, </w:t>
      </w:r>
      <w:r w:rsidRPr="006715E2">
        <w:rPr>
          <w:rStyle w:val="Emphasis"/>
          <w:rFonts w:cs="Calibri"/>
        </w:rPr>
        <w:t>capitalism has worked to subvert world peace because monopolizing oil is more important than solving the Middle East crisis.</w:t>
      </w:r>
      <w:r w:rsidRPr="006715E2">
        <w:rPr>
          <w:rFonts w:cs="Calibri"/>
          <w:sz w:val="16"/>
        </w:rPr>
        <w:t xml:space="preserve"> </w:t>
      </w:r>
      <w:r w:rsidRPr="006715E2">
        <w:rPr>
          <w:rStyle w:val="StyleUnderline"/>
          <w:rFonts w:cs="Calibri"/>
        </w:rPr>
        <w:t>If communism failed because of its rigidity, then capitalism has “worked” ironically because of its flexibility. The dialectical tension between discourse and historical materialism is productive,</w:t>
      </w:r>
      <w:r w:rsidRPr="006715E2">
        <w:rPr>
          <w:rFonts w:cs="Calibri"/>
          <w:sz w:val="16"/>
        </w:rPr>
        <w:t xml:space="preserve"> </w:t>
      </w:r>
      <w:r w:rsidRPr="006715E2">
        <w:rPr>
          <w:rStyle w:val="Emphasis"/>
          <w:rFonts w:cs="Calibri"/>
        </w:rPr>
        <w:t>but the “end of the real” thesis appears unsustainable</w:t>
      </w:r>
      <w:r w:rsidRPr="006715E2">
        <w:rPr>
          <w:rFonts w:cs="Calibri"/>
          <w:sz w:val="16"/>
        </w:rPr>
        <w:t xml:space="preserve">, </w:t>
      </w:r>
      <w:r w:rsidRPr="006715E2">
        <w:rPr>
          <w:rStyle w:val="StyleUnderline"/>
          <w:rFonts w:cs="Calibri"/>
        </w:rPr>
        <w:t>and worse,</w:t>
      </w:r>
      <w:r w:rsidRPr="006715E2">
        <w:rPr>
          <w:rFonts w:cs="Calibri"/>
          <w:sz w:val="16"/>
        </w:rPr>
        <w:t xml:space="preserve"> </w:t>
      </w:r>
      <w:r w:rsidRPr="006715E2">
        <w:rPr>
          <w:rStyle w:val="Emphasis"/>
          <w:rFonts w:cs="Calibri"/>
        </w:rPr>
        <w:t>complicit with relations of exploitation.</w:t>
      </w:r>
      <w:r w:rsidRPr="006715E2">
        <w:rPr>
          <w:rFonts w:cs="Calibri"/>
          <w:sz w:val="16"/>
        </w:rPr>
        <w:t xml:space="preserve"> In fact, </w:t>
      </w:r>
      <w:r w:rsidRPr="006715E2">
        <w:rPr>
          <w:rStyle w:val="StyleUnderline"/>
          <w:rFonts w:cs="Calibri"/>
        </w:rPr>
        <w:t>ludic postmodernists may have succeeded in dodging Scylla only to strengthen Charybdis</w:t>
      </w:r>
      <w:r w:rsidRPr="006715E2">
        <w:rPr>
          <w:rFonts w:cs="Calibri"/>
          <w:sz w:val="16"/>
        </w:rPr>
        <w:t xml:space="preserve">. It is fair to assume that if the United States were to become a socialist state, white men will likely hold the important bureaucratic positions, therefore racism will still be a problem and women will find themselves fighting for gender rights. The ugliest forms of racist and patriarchal relations may significantly decrease through economic transformation, but race and gender relations will not become insignificant in socialist America (Hunter 2002). Thus, </w:t>
      </w:r>
      <w:r w:rsidRPr="006715E2">
        <w:rPr>
          <w:rStyle w:val="Emphasis"/>
          <w:rFonts w:cs="Calibri"/>
        </w:rPr>
        <w:t>social theory must incorporate an analysis of differences, especially in their commodified form</w:t>
      </w:r>
      <w:r w:rsidRPr="006715E2">
        <w:rPr>
          <w:rFonts w:cs="Calibri"/>
          <w:sz w:val="16"/>
        </w:rPr>
        <w:t xml:space="preserve">. Here, postmodern theorizing has been helpful. Discourses of difference remind us that although gender, sexual, and race issues do not exist autonomously from material relations, they are articulated in meaningful ways that have their particular concerns. For example, we notice that socialist Cuba had to reconstruct the family, Mao’s China instituted the cultural revolution, and the elite in the former Soviet Union was all but male. Difference is inflected by the economy, but is not determined by it in the orthodox sense of Marxism. To the extent that Marxist praxis neglects the specific discourses of identity formation, it is guilty of subsuming the social meanings that racialized, gendered, and sexualized subjects experience on a daily basis, some of which inform the epistemological work of revolutionary movements. Reducing identity politics to an individual’s experience minimizes the institutional aspect of a subject’s identity. But asserting identity in its traditionally vague way assumes an a priori sameness between those who invoke it, some of whom may experience a rude awakening when they discover the pane of difference (Brubaker and Cooper 2000). Rather, the process of identifi- cation may be preferable to the apparent condition of having an identity. This is where Nancy Fraser’s (1998) ideas on the politics of (mis)recognition ameliorate the otherwise vulgar suggestion that identity is private and only particular. She deploys a neo-Weberian model for addressing the differential status and rights of gays and lesbians in the context of heterosexist capitalism. This is an area where orthodox Marxism has been criticized for its refusal to address identity discourses with respect to rights, prestige, and status. Although Baudrillard’s theories did not create the notion of difference, they attend to its contours. The politics of identity is based on the notion that groups of people have been treated as merely different in patterned ways that have material sources and consequences (Leonardo 2000, 2002). For example, </w:t>
      </w:r>
      <w:r w:rsidRPr="006715E2">
        <w:rPr>
          <w:rStyle w:val="Emphasis"/>
          <w:rFonts w:cs="Calibri"/>
        </w:rPr>
        <w:t>the social movement we know as the Civil Rights Movement was supra-individual</w:t>
      </w:r>
      <w:r w:rsidRPr="006715E2">
        <w:rPr>
          <w:rFonts w:cs="Calibri"/>
          <w:sz w:val="16"/>
        </w:rPr>
        <w:t xml:space="preserve">. </w:t>
      </w:r>
      <w:r w:rsidRPr="006715E2">
        <w:rPr>
          <w:rStyle w:val="StyleUnderline"/>
          <w:rFonts w:cs="Calibri"/>
        </w:rPr>
        <w:t>It was the recognition by masses of people of color, women, and gays and lesbians that the white, male, heterosexual state was deliberately thwarting their rights as groups of people</w:t>
      </w:r>
      <w:r w:rsidRPr="006715E2">
        <w:rPr>
          <w:rFonts w:cs="Calibri"/>
          <w:sz w:val="16"/>
        </w:rPr>
        <w:t xml:space="preserve">. </w:t>
      </w:r>
      <w:r w:rsidRPr="006715E2">
        <w:rPr>
          <w:rStyle w:val="StyleUnderline"/>
          <w:rFonts w:cs="Calibri"/>
        </w:rPr>
        <w:t>There is also a sense that the 1960’s identity politics movement extended beyond identity as politics-of-the-self when white Americans joined hands with people of color and acknowledged that minorities were being oppressed on the basis of their identity</w:t>
      </w:r>
      <w:r w:rsidRPr="006715E2">
        <w:rPr>
          <w:rFonts w:cs="Calibri"/>
          <w:sz w:val="16"/>
        </w:rPr>
        <w:t xml:space="preserve">. Looked at in this way, </w:t>
      </w:r>
      <w:r w:rsidRPr="006715E2">
        <w:rPr>
          <w:rStyle w:val="StyleUnderline"/>
          <w:rFonts w:cs="Calibri"/>
        </w:rPr>
        <w:t>we can avoid relegating identity politics to the margins of theory as a form of privatized discourse having no ties with material life</w:t>
      </w:r>
      <w:r w:rsidRPr="006715E2">
        <w:rPr>
          <w:rFonts w:cs="Calibri"/>
          <w:sz w:val="16"/>
        </w:rPr>
        <w:t xml:space="preserve">. </w:t>
      </w:r>
      <w:r w:rsidRPr="006715E2">
        <w:rPr>
          <w:rStyle w:val="Emphasis"/>
          <w:rFonts w:cs="Calibri"/>
        </w:rPr>
        <w:t>There is something to suggest that the “new identity politics” and materialist politics are compatible</w:t>
      </w:r>
      <w:r w:rsidRPr="006715E2">
        <w:rPr>
          <w:rFonts w:cs="Calibri"/>
          <w:sz w:val="16"/>
        </w:rPr>
        <w:t xml:space="preserve">. For the very notion of identity is traceable to the material flow of life and how, for example, the black body is commodified as the sexualized subject. In other words, a materialist identity politics is part of an overall and more complete transformation of objective life insofar as it leaves its stamp on our subjectivity. Identity is real because it is part of the productive process insofar as workers gain an identity through their practical activity. </w:t>
      </w:r>
      <w:r w:rsidRPr="006715E2">
        <w:rPr>
          <w:rStyle w:val="StyleUnderline"/>
          <w:rFonts w:cs="Calibri"/>
        </w:rPr>
        <w:t>To the extent that identity is abstract, it is imagined.</w:t>
      </w:r>
      <w:r w:rsidRPr="006715E2">
        <w:rPr>
          <w:rFonts w:cs="Calibri"/>
          <w:sz w:val="16"/>
        </w:rPr>
        <w:t xml:space="preserve"> It is very much like the sort of thing that Levi-Strauss described as a “‘virtual center (foyer virtuel ) to which we must refer to explain certain things, but without it ever having a real existence”’ (cited by Brubaker and Cooper 2000: 9; italics in original). Keeping in mind the dialectic between the real and imagined aspects of identity, theorists avoid a fetishism of either pole. If by myth we mean the codes that bind the social field and not the opposite of truth, then emancipation may be one of the strongest, modernist myths. Toward this end, Ebert’s (1996) commitment to Marxist praxis is loud and clear, especially with respect to the shortcomings of “ludic feminism.” </w:t>
      </w:r>
      <w:r w:rsidRPr="006715E2">
        <w:rPr>
          <w:rStyle w:val="StyleUnderline"/>
          <w:rFonts w:cs="Calibri"/>
        </w:rPr>
        <w:t>Marxism may not emancipate the social once and for all through praxis but this does not suggest that it is a modernist hoax.</w:t>
      </w:r>
      <w:r w:rsidRPr="006715E2">
        <w:rPr>
          <w:rFonts w:cs="Calibri"/>
          <w:sz w:val="16"/>
        </w:rPr>
        <w:t xml:space="preserve"> </w:t>
      </w:r>
      <w:r w:rsidRPr="006715E2">
        <w:rPr>
          <w:rStyle w:val="Emphasis"/>
          <w:rFonts w:cs="Calibri"/>
        </w:rPr>
        <w:t>As a form of revolutionary praxis, Marxism is indispensable for social transformation</w:t>
      </w:r>
      <w:r w:rsidRPr="006715E2">
        <w:rPr>
          <w:rFonts w:cs="Calibri"/>
          <w:sz w:val="16"/>
        </w:rPr>
        <w:t xml:space="preserve">. </w:t>
      </w:r>
      <w:r w:rsidRPr="006715E2">
        <w:rPr>
          <w:rStyle w:val="StyleUnderline"/>
          <w:rFonts w:cs="Calibri"/>
        </w:rPr>
        <w:t xml:space="preserve">Rallying around a </w:t>
      </w:r>
      <w:r w:rsidRPr="006715E2">
        <w:rPr>
          <w:rStyle w:val="Emphasis"/>
          <w:rFonts w:cs="Calibri"/>
        </w:rPr>
        <w:t>praxis</w:t>
      </w:r>
      <w:r w:rsidRPr="006715E2">
        <w:rPr>
          <w:rFonts w:cs="Calibri"/>
          <w:sz w:val="16"/>
        </w:rPr>
        <w:t xml:space="preserve"> </w:t>
      </w:r>
      <w:r w:rsidRPr="006715E2">
        <w:rPr>
          <w:rStyle w:val="StyleUnderline"/>
          <w:rFonts w:cs="Calibri"/>
        </w:rPr>
        <w:t>that emphasizes continuous and increasing emancipation of people from material exploitation represents</w:t>
      </w:r>
      <w:r w:rsidRPr="006715E2">
        <w:rPr>
          <w:rFonts w:cs="Calibri"/>
          <w:sz w:val="16"/>
        </w:rPr>
        <w:t xml:space="preserve"> </w:t>
      </w:r>
      <w:r w:rsidRPr="006715E2">
        <w:rPr>
          <w:rStyle w:val="Emphasis"/>
          <w:rFonts w:cs="Calibri"/>
        </w:rPr>
        <w:t>a genuine accomplishment of modernist enlightenment of the Marxist strain</w:t>
      </w:r>
      <w:r w:rsidRPr="006715E2">
        <w:rPr>
          <w:rFonts w:cs="Calibri"/>
          <w:sz w:val="16"/>
        </w:rPr>
        <w:t xml:space="preserve">. </w:t>
      </w:r>
      <w:r w:rsidRPr="006715E2">
        <w:rPr>
          <w:rStyle w:val="StyleUnderline"/>
          <w:rFonts w:cs="Calibri"/>
        </w:rPr>
        <w:t>Guarding against the pitfalls of naive enlightenment, such as the vulgar type of Marxism which posits the historical inevitability of socialism</w:t>
      </w:r>
      <w:r w:rsidRPr="006715E2">
        <w:rPr>
          <w:rFonts w:cs="Calibri"/>
          <w:sz w:val="16"/>
        </w:rPr>
        <w:t xml:space="preserve">, does </w:t>
      </w:r>
      <w:r w:rsidRPr="006715E2">
        <w:rPr>
          <w:rStyle w:val="StyleUnderline"/>
          <w:rFonts w:cs="Calibri"/>
        </w:rPr>
        <w:t>not militate against all other redeeming facets of Marxism</w:t>
      </w:r>
      <w:r w:rsidRPr="006715E2">
        <w:rPr>
          <w:rFonts w:cs="Calibri"/>
          <w:sz w:val="16"/>
        </w:rPr>
        <w:t xml:space="preserve">. That is, if we consider postmodernism, as Lyotard (1984) clarifies, as a filter or detour for late modernism (as opposed to an epoch after it), in such a way that an idea is modern only after it becomes postmodern, then </w:t>
      </w:r>
      <w:r w:rsidRPr="006715E2">
        <w:rPr>
          <w:rStyle w:val="Emphasis"/>
          <w:rFonts w:cs="Calibri"/>
        </w:rPr>
        <w:t>the project of emancipation is a possibility or potentiality</w:t>
      </w:r>
      <w:r w:rsidRPr="006715E2">
        <w:rPr>
          <w:rFonts w:cs="Calibri"/>
          <w:sz w:val="16"/>
        </w:rPr>
        <w:t xml:space="preserve">, not an inevitability. With respect to the difference between inevitability versus the necessity of socialism, I am not far off from the position offered by the Frankfurt School, as summarized by Raymond Geuss. Geuss (1981) says the following, The members of the Frankfurt School take it as an important distinguishing feature of their “critical” version of Marxism (and a sign of its superiority over more orthodox versions) that they do not categorically predict the “inevitable” coming of the classless society. Marxism as a theory of society claims to give knowledge of the necessity of a transformation of the present social order into a classless society... From the fact [sic] that the agents have an overwhelming practical interest in bringing about an objectively possible transformation, it does not follow that the transformation is inevitable. (P. 77; italics in original) </w:t>
      </w:r>
      <w:r w:rsidRPr="006715E2">
        <w:rPr>
          <w:rStyle w:val="Emphasis"/>
          <w:rFonts w:cs="Calibri"/>
        </w:rPr>
        <w:t>Emancipation from objective, parasitic relations takes commitment to a politics of resistance</w:t>
      </w:r>
      <w:r w:rsidRPr="006715E2">
        <w:rPr>
          <w:rFonts w:cs="Calibri"/>
          <w:sz w:val="16"/>
        </w:rPr>
        <w:t xml:space="preserve">. </w:t>
      </w:r>
      <w:r w:rsidRPr="006715E2">
        <w:rPr>
          <w:rStyle w:val="StyleUnderline"/>
          <w:rFonts w:cs="Calibri"/>
        </w:rPr>
        <w:t>It requires more than critical reflection because, all by itself, social thought does not liberate real conditions</w:t>
      </w:r>
      <w:r w:rsidRPr="006715E2">
        <w:rPr>
          <w:rFonts w:cs="Calibri"/>
          <w:sz w:val="16"/>
        </w:rPr>
        <w:t xml:space="preserve"> (Freire 1993). </w:t>
      </w:r>
      <w:r w:rsidRPr="006715E2">
        <w:rPr>
          <w:rStyle w:val="Emphasis"/>
          <w:rFonts w:cs="Calibri"/>
        </w:rPr>
        <w:t>In addition to radical thought</w:t>
      </w:r>
      <w:r w:rsidRPr="006715E2">
        <w:rPr>
          <w:rFonts w:cs="Calibri"/>
          <w:sz w:val="16"/>
        </w:rPr>
        <w:t xml:space="preserve">, </w:t>
      </w:r>
      <w:r w:rsidRPr="006715E2">
        <w:rPr>
          <w:rStyle w:val="Emphasis"/>
          <w:rFonts w:cs="Calibri"/>
        </w:rPr>
        <w:t>it takes a radical and practical activity to transform the environment</w:t>
      </w:r>
      <w:r w:rsidRPr="006715E2">
        <w:rPr>
          <w:rFonts w:cs="Calibri"/>
          <w:sz w:val="16"/>
        </w:rPr>
        <w:t xml:space="preserve">. </w:t>
      </w:r>
      <w:r w:rsidRPr="006715E2">
        <w:rPr>
          <w:rStyle w:val="StyleUnderline"/>
          <w:rFonts w:cs="Calibri"/>
        </w:rPr>
        <w:t>A critical theory starts from the premise that subjective reflection on objective structures begins the process of emancipation</w:t>
      </w:r>
      <w:r w:rsidRPr="006715E2">
        <w:rPr>
          <w:rFonts w:cs="Calibri"/>
          <w:sz w:val="16"/>
        </w:rPr>
        <w:t xml:space="preserve">. </w:t>
      </w:r>
      <w:r w:rsidRPr="006715E2">
        <w:rPr>
          <w:rStyle w:val="Emphasis"/>
          <w:rFonts w:cs="Calibri"/>
        </w:rPr>
        <w:t>But without practical action</w:t>
      </w:r>
      <w:r w:rsidRPr="006715E2">
        <w:rPr>
          <w:rFonts w:cs="Calibri"/>
          <w:sz w:val="16"/>
        </w:rPr>
        <w:t xml:space="preserve">, </w:t>
      </w:r>
      <w:r w:rsidRPr="006715E2">
        <w:rPr>
          <w:rStyle w:val="Emphasis"/>
          <w:rFonts w:cs="Calibri"/>
        </w:rPr>
        <w:t>reflection is as effective as reading the assembly directions for a new microwave stand and discovering that the parts are missing!</w:t>
      </w:r>
      <w:r w:rsidRPr="006715E2">
        <w:rPr>
          <w:rFonts w:cs="Calibri"/>
          <w:sz w:val="16"/>
        </w:rPr>
        <w:t xml:space="preserve"> </w:t>
      </w:r>
      <w:r w:rsidRPr="006715E2">
        <w:rPr>
          <w:rStyle w:val="StyleUnderline"/>
          <w:rFonts w:cs="Calibri"/>
        </w:rPr>
        <w:t>Marxism is still a necessary and stubborn tool for explaining</w:t>
      </w:r>
      <w:r w:rsidRPr="006715E2">
        <w:rPr>
          <w:rFonts w:cs="Calibri"/>
          <w:sz w:val="16"/>
        </w:rPr>
        <w:t xml:space="preserve"> </w:t>
      </w:r>
      <w:r w:rsidRPr="006715E2">
        <w:rPr>
          <w:rStyle w:val="Emphasis"/>
          <w:rFonts w:cs="Calibri"/>
        </w:rPr>
        <w:t>the persistence of suffering and human degradation</w:t>
      </w:r>
      <w:r w:rsidRPr="006715E2">
        <w:rPr>
          <w:rFonts w:cs="Calibri"/>
          <w:sz w:val="16"/>
        </w:rPr>
        <w:t xml:space="preserve">. </w:t>
      </w:r>
      <w:r w:rsidRPr="006715E2">
        <w:rPr>
          <w:rStyle w:val="StyleUnderline"/>
          <w:rFonts w:cs="Calibri"/>
        </w:rPr>
        <w:t>Thus a project of emancipation cannot dispense with active resistance to capital because it subverts people’s rational understanding of their actions</w:t>
      </w:r>
      <w:r w:rsidRPr="006715E2">
        <w:rPr>
          <w:rFonts w:cs="Calibri"/>
          <w:sz w:val="16"/>
        </w:rPr>
        <w:t xml:space="preserve">. Moreover, as revolutionary praxis, Marxism explains as well as provides the combustion for emancipatory knowledge. As capitalism commodifies the entire edifice of social life, the need for liberation is confused with the need to consume, the need for rational action with the need to shop. </w:t>
      </w:r>
      <w:r w:rsidRPr="006715E2">
        <w:rPr>
          <w:rStyle w:val="Emphasis"/>
          <w:rFonts w:cs="Calibri"/>
        </w:rPr>
        <w:t>Resistance is in diametric opposition to Baudrillard’s notion of hyperconformity</w:t>
      </w:r>
      <w:r w:rsidRPr="006715E2">
        <w:rPr>
          <w:rFonts w:cs="Calibri"/>
          <w:sz w:val="16"/>
        </w:rPr>
        <w:t xml:space="preserve">, or assistance. </w:t>
      </w:r>
      <w:r w:rsidRPr="006715E2">
        <w:rPr>
          <w:rStyle w:val="StyleUnderline"/>
          <w:rFonts w:cs="Calibri"/>
        </w:rPr>
        <w:t>This is less a negation of Baudrillard’s contributions and more of a politicization of the heuristic value of simulation theory</w:t>
      </w:r>
      <w:r w:rsidRPr="006715E2">
        <w:rPr>
          <w:rFonts w:cs="Calibri"/>
          <w:sz w:val="16"/>
        </w:rPr>
        <w:t xml:space="preserve">. </w:t>
      </w:r>
      <w:r w:rsidRPr="006715E2">
        <w:rPr>
          <w:rStyle w:val="Emphasis"/>
          <w:rFonts w:cs="Calibri"/>
        </w:rPr>
        <w:t>Resisting capital requires a commitment to explaining the stubborn persistence of real suffering in people’s lives</w:t>
      </w:r>
      <w:r w:rsidRPr="006715E2">
        <w:rPr>
          <w:rFonts w:cs="Calibri"/>
          <w:sz w:val="16"/>
        </w:rPr>
        <w:t xml:space="preserve">. </w:t>
      </w:r>
      <w:r w:rsidRPr="006715E2">
        <w:rPr>
          <w:rStyle w:val="Emphasis"/>
          <w:rFonts w:cs="Calibri"/>
        </w:rPr>
        <w:t>Resistance here is less a search for essence and more about becoming aware of ideological misrecognition and working toward identifying its genetic sources in order to create conditions free of coercion and exploitation</w:t>
      </w:r>
      <w:r w:rsidRPr="006715E2">
        <w:rPr>
          <w:rFonts w:cs="Calibri"/>
          <w:sz w:val="16"/>
        </w:rPr>
        <w:t xml:space="preserve"> (Geuss 1981). Thus, resistance in postmodernity retains a privileged place in transformational politics. </w:t>
      </w:r>
      <w:r w:rsidRPr="006715E2">
        <w:rPr>
          <w:rStyle w:val="StyleUnderline"/>
          <w:rFonts w:cs="Calibri"/>
        </w:rPr>
        <w:t>Because of its invidious presence in basically all facets of postmodern life, capital assumes a central point for resistance.</w:t>
      </w:r>
      <w:r w:rsidRPr="006715E2">
        <w:rPr>
          <w:rFonts w:cs="Calibri"/>
          <w:sz w:val="16"/>
        </w:rPr>
        <w:t xml:space="preserve"> It is accurate to describe social life as quite complex and web-like to the extent that it becomes hard to trace the originary source of social phenomena. But this does not militate against targeting those differences which make the most difference in creating unequal relations of power. In other words, some differences make more difference than others. Ideological class difference is obviously more determining of one’s choices in life than differences between belly buttons, inny or outty. In the same vain, in the current regime of signs, differences within discourses about sexuality are more significant than differences within discourses about, say, ice cream preference. Prioritizing differences is both a logical and political nature of being human (Eagleton 1996). That said, </w:t>
      </w:r>
      <w:r w:rsidRPr="006715E2">
        <w:rPr>
          <w:rStyle w:val="StyleUnderline"/>
          <w:rFonts w:cs="Calibri"/>
        </w:rPr>
        <w:t>class difference remains a stubborn concept in postmodernity</w:t>
      </w:r>
      <w:r w:rsidRPr="006715E2">
        <w:rPr>
          <w:rFonts w:cs="Calibri"/>
          <w:sz w:val="16"/>
        </w:rPr>
        <w:t xml:space="preserve">. With deconstruction, we understand that western metaphysics has functioned under the sign of logocentrism, or the privileging of the “metaphysics of presence,” as Derrida (1976) defines it. In this, western philosophy is guilty of neglecting the differential play of silence in the sign’s apparent self-presence, which both ‘supplements’ and subverts the presence. For example, the signifier “white” only exists in relation to its silent and abnormalized supplement, “non-white” (which is a code for black in the binary discourse of the United States). The signifier “rational” (read “men”) only exists in supplementarity with “emotional” (read “women”). It is this silent other that compromises the security of the sign’s presence in our attempt to fix the play of signs. In fact, Baudrillard (1994) explains that speech (as opposed to language) is the signifying difference between humans and animals. He writes, They, the animals, do not speak. In a universe of increasing speech, of the constraint to confess and to speak, only they remain mute, and for this reason they seem to retreat far from us, behind the horizon of truth. But it is what makes us intimate with them. It is not the ecological problem of their survival that is important, but still and always that of their silence. </w:t>
      </w:r>
      <w:r w:rsidRPr="006715E2">
        <w:rPr>
          <w:rStyle w:val="StyleUnderline"/>
          <w:rFonts w:cs="Calibri"/>
        </w:rPr>
        <w:t xml:space="preserve">In a world bent on </w:t>
      </w:r>
      <w:r w:rsidRPr="006715E2">
        <w:rPr>
          <w:rStyle w:val="Emphasis"/>
          <w:rFonts w:cs="Calibri"/>
        </w:rPr>
        <w:t>doing nothing but making one speak</w:t>
      </w:r>
      <w:r w:rsidRPr="006715E2">
        <w:rPr>
          <w:rFonts w:cs="Calibri"/>
          <w:sz w:val="16"/>
        </w:rPr>
        <w:t xml:space="preserve">, in </w:t>
      </w:r>
      <w:r w:rsidRPr="006715E2">
        <w:rPr>
          <w:rStyle w:val="Emphasis"/>
          <w:rFonts w:cs="Calibri"/>
        </w:rPr>
        <w:t>a world assembled under the hegemony of signs and discourse</w:t>
      </w:r>
      <w:r w:rsidRPr="006715E2">
        <w:rPr>
          <w:rFonts w:cs="Calibri"/>
          <w:sz w:val="16"/>
        </w:rPr>
        <w:t xml:space="preserve">, </w:t>
      </w:r>
      <w:r w:rsidRPr="006715E2">
        <w:rPr>
          <w:rStyle w:val="Emphasis"/>
          <w:rFonts w:cs="Calibri"/>
        </w:rPr>
        <w:t>their silence weighs more and more heavily on our organization of meaning.</w:t>
      </w:r>
      <w:r w:rsidRPr="006715E2">
        <w:rPr>
          <w:rFonts w:cs="Calibri"/>
          <w:sz w:val="16"/>
        </w:rPr>
        <w:t xml:space="preserve"> (P. 137) It is not rationality, civilization, or labor that distinguishes humans from animals, but our capacity and their failure to speak. Although speaking creates poetry and beauty, it also institutes violence and discursive castration. Finding violence in silence acknowledges the power in nonparticipation (McLaren, Leonardo, and Allen 1999). One only has to recall being victim to someone else’s “silent treatment.” It represents a subjective field of experience that is never completely severed from its other; that is, silence is intimate with presence. It is not a stretch to relate this description to the discursive formation of the bourgeoisie, which is parasitic on the worker’s discourse. In the act of speaking, bourgeois discourse recalls its relationship with the worker as radical other. </w:t>
      </w:r>
      <w:r w:rsidRPr="006715E2">
        <w:rPr>
          <w:rStyle w:val="Emphasis"/>
          <w:rFonts w:cs="Calibri"/>
        </w:rPr>
        <w:t>Marxism adds the dimension of resistance grounded on revolutionary praxis</w:t>
      </w:r>
      <w:r w:rsidRPr="006715E2">
        <w:rPr>
          <w:rFonts w:cs="Calibri"/>
          <w:sz w:val="16"/>
        </w:rPr>
        <w:t xml:space="preserve">. Thus, </w:t>
      </w:r>
      <w:r w:rsidRPr="006715E2">
        <w:rPr>
          <w:rStyle w:val="StyleUnderline"/>
          <w:rFonts w:cs="Calibri"/>
        </w:rPr>
        <w:t>the concern for transformation leads us to “supplement” deconstruction with socialist praxis because</w:t>
      </w:r>
      <w:r w:rsidRPr="006715E2">
        <w:rPr>
          <w:rFonts w:cs="Calibri"/>
          <w:sz w:val="16"/>
        </w:rPr>
        <w:t xml:space="preserve">, </w:t>
      </w:r>
      <w:r w:rsidRPr="006715E2">
        <w:rPr>
          <w:rStyle w:val="StyleUnderline"/>
          <w:rFonts w:cs="Calibri"/>
        </w:rPr>
        <w:t>as Althusser</w:t>
      </w:r>
      <w:r w:rsidRPr="006715E2">
        <w:rPr>
          <w:rFonts w:cs="Calibri"/>
          <w:sz w:val="16"/>
        </w:rPr>
        <w:t xml:space="preserve"> (1969) </w:t>
      </w:r>
      <w:r w:rsidRPr="006715E2">
        <w:rPr>
          <w:rStyle w:val="StyleUnderline"/>
          <w:rFonts w:cs="Calibri"/>
        </w:rPr>
        <w:t>suggests, although the concept of overdetermination avoids the pitfalls of classical Marxism</w:t>
      </w:r>
      <w:r w:rsidRPr="006715E2">
        <w:rPr>
          <w:rFonts w:cs="Calibri"/>
          <w:sz w:val="16"/>
        </w:rPr>
        <w:t xml:space="preserve">, </w:t>
      </w:r>
      <w:r w:rsidRPr="006715E2">
        <w:rPr>
          <w:rStyle w:val="Emphasis"/>
          <w:rFonts w:cs="Calibri"/>
        </w:rPr>
        <w:t>the economy is an overarching force in people’s daily lives.</w:t>
      </w:r>
      <w:r w:rsidRPr="006715E2">
        <w:rPr>
          <w:rFonts w:cs="Calibri"/>
          <w:sz w:val="16"/>
        </w:rPr>
        <w:t xml:space="preserve"> Despite the fact that there are, as deconstruction correctly suggests, differences within signs – like class, gender, and race – there exist important differences between them (Ebert 1996). That is, </w:t>
      </w:r>
      <w:r w:rsidRPr="006715E2">
        <w:rPr>
          <w:rStyle w:val="StyleUnderline"/>
          <w:rFonts w:cs="Calibri"/>
        </w:rPr>
        <w:t>classes have both discursive and non-discursive aspects to them</w:t>
      </w:r>
      <w:r w:rsidRPr="006715E2">
        <w:rPr>
          <w:rFonts w:cs="Calibri"/>
          <w:sz w:val="16"/>
        </w:rPr>
        <w:t xml:space="preserve">. </w:t>
      </w:r>
      <w:r w:rsidRPr="006715E2">
        <w:rPr>
          <w:rStyle w:val="Emphasis"/>
          <w:rFonts w:cs="Calibri"/>
        </w:rPr>
        <w:t>Discourse does not determine the objective conditions around an exploited, alienated worker.</w:t>
      </w:r>
      <w:r w:rsidRPr="006715E2">
        <w:rPr>
          <w:rFonts w:cs="Calibri"/>
          <w:sz w:val="16"/>
        </w:rPr>
        <w:t xml:space="preserve"> </w:t>
      </w:r>
      <w:r w:rsidRPr="006715E2">
        <w:rPr>
          <w:rStyle w:val="Emphasis"/>
          <w:rFonts w:cs="Calibri"/>
        </w:rPr>
        <w:t>Regardless of how a sweat shop worker constructs the meaning around her work or the joy she may receive fraternizing with her co-workers (</w:t>
      </w:r>
      <w:r w:rsidRPr="006715E2">
        <w:rPr>
          <w:rFonts w:cs="Calibri"/>
          <w:sz w:val="16"/>
        </w:rPr>
        <w:t xml:space="preserve">if this is even allowed), </w:t>
      </w:r>
      <w:r w:rsidRPr="006715E2">
        <w:rPr>
          <w:rStyle w:val="StyleUnderline"/>
          <w:rFonts w:cs="Calibri"/>
        </w:rPr>
        <w:t xml:space="preserve">her labor is still </w:t>
      </w:r>
      <w:r w:rsidRPr="006715E2">
        <w:rPr>
          <w:rStyle w:val="Emphasis"/>
          <w:rFonts w:cs="Calibri"/>
        </w:rPr>
        <w:t>exploited</w:t>
      </w:r>
      <w:r w:rsidRPr="006715E2">
        <w:rPr>
          <w:rStyle w:val="StyleUnderline"/>
          <w:rFonts w:cs="Calibri"/>
        </w:rPr>
        <w:t xml:space="preserve"> and </w:t>
      </w:r>
      <w:r w:rsidRPr="006715E2">
        <w:rPr>
          <w:rStyle w:val="Emphasis"/>
          <w:rFonts w:cs="Calibri"/>
        </w:rPr>
        <w:t>alienated</w:t>
      </w:r>
      <w:r w:rsidRPr="006715E2">
        <w:rPr>
          <w:rFonts w:cs="Calibri"/>
          <w:sz w:val="16"/>
        </w:rPr>
        <w:t xml:space="preserve">. Regardless of how she may conceptualize her working conditions as somehow better than the objective conditions of being workless, her work still satisfies someone else’s search for profit. </w:t>
      </w:r>
      <w:r w:rsidRPr="006715E2">
        <w:rPr>
          <w:rStyle w:val="StyleUnderline"/>
          <w:rFonts w:cs="Calibri"/>
        </w:rPr>
        <w:t>Although</w:t>
      </w:r>
      <w:r w:rsidRPr="006715E2">
        <w:rPr>
          <w:rFonts w:cs="Calibri"/>
          <w:sz w:val="16"/>
        </w:rPr>
        <w:t xml:space="preserve"> </w:t>
      </w:r>
      <w:r w:rsidRPr="006715E2">
        <w:rPr>
          <w:rStyle w:val="Emphasis"/>
          <w:rFonts w:cs="Calibri"/>
        </w:rPr>
        <w:t>resignification</w:t>
      </w:r>
      <w:r w:rsidRPr="006715E2">
        <w:rPr>
          <w:rFonts w:cs="Calibri"/>
          <w:sz w:val="16"/>
        </w:rPr>
        <w:t xml:space="preserve"> may </w:t>
      </w:r>
      <w:r w:rsidRPr="006715E2">
        <w:rPr>
          <w:rStyle w:val="StyleUnderline"/>
          <w:rFonts w:cs="Calibri"/>
        </w:rPr>
        <w:t>assist the project of social transformation</w:t>
      </w:r>
      <w:r w:rsidRPr="006715E2">
        <w:rPr>
          <w:rFonts w:cs="Calibri"/>
          <w:sz w:val="16"/>
        </w:rPr>
        <w:t xml:space="preserve">, </w:t>
      </w:r>
      <w:r w:rsidRPr="006715E2">
        <w:rPr>
          <w:rStyle w:val="Emphasis"/>
          <w:rFonts w:cs="Calibri"/>
        </w:rPr>
        <w:t>it alone cannot feed the hungry and house the homeless</w:t>
      </w:r>
      <w:r w:rsidRPr="006715E2">
        <w:rPr>
          <w:rFonts w:cs="Calibri"/>
          <w:sz w:val="16"/>
        </w:rPr>
        <w:t xml:space="preserve">. For </w:t>
      </w:r>
      <w:r w:rsidRPr="006715E2">
        <w:rPr>
          <w:rStyle w:val="Emphasis"/>
          <w:rFonts w:cs="Calibri"/>
        </w:rPr>
        <w:t>the exploited have needs that are more immediate than their desire to be signified in particular ways</w:t>
      </w:r>
      <w:r w:rsidRPr="006715E2">
        <w:rPr>
          <w:rFonts w:cs="Calibri"/>
          <w:sz w:val="16"/>
        </w:rPr>
        <w:t xml:space="preserve">. In a sense, </w:t>
      </w:r>
      <w:r w:rsidRPr="006715E2">
        <w:rPr>
          <w:rStyle w:val="StyleUnderline"/>
          <w:rFonts w:cs="Calibri"/>
        </w:rPr>
        <w:t xml:space="preserve">provide the hungry with food and they could care less </w:t>
      </w:r>
      <w:r w:rsidRPr="006715E2">
        <w:rPr>
          <w:rStyle w:val="Emphasis"/>
          <w:rFonts w:cs="Calibri"/>
        </w:rPr>
        <w:t>how they are inserted into discourse!</w:t>
      </w:r>
      <w:r w:rsidRPr="006715E2">
        <w:rPr>
          <w:rFonts w:cs="Calibri"/>
          <w:sz w:val="16"/>
        </w:rPr>
        <w:t xml:space="preserve"> But this is an oversimplification. </w:t>
      </w:r>
      <w:r w:rsidRPr="006715E2">
        <w:rPr>
          <w:rStyle w:val="StyleUnderline"/>
          <w:rFonts w:cs="Calibri"/>
        </w:rPr>
        <w:t>Marxism represents less a theory about final transformation of objective life and more of a continuous process of material awareness and dialogue.</w:t>
      </w:r>
      <w:r w:rsidRPr="006715E2">
        <w:rPr>
          <w:rFonts w:cs="Calibri"/>
          <w:sz w:val="16"/>
        </w:rPr>
        <w:t xml:space="preserve"> For example, Georg Lukacs’ (1971) historicist brand of Marxism suggests that revolutionary class consciousness arises out of the specific material needs of the working class. He writes, “It simply means that this objectivity is the self-objectification of human society at a particular stage in its development; its laws hold good only within the framework of the historical context which produced them and which is in turn determined by them” (p. 49). By saying this, Lukacs breaks with a certain transcendentalism within Marxism, a certain theory of universal class struggle. Lukacs speaks of an economic totality that drives all the contradictions at the local level despite the fact that certain things make sense to the individual. Emphasizing the totality, Lukacs makes a case for ideological misrecognition as a historical form of consciousness about the world. As such, working class ideology matures within a given economic development and is inscribed by it. But as the universal class that sees the world through its own experiences as well as through the capitalist imaginary the working class represents the general interest of society (a bit like Du Bois’ (1989) concept of “double consciousness”). For the working class is in the position to see the totality outside of its own immediate interests, something the capitalist is unable to do because of his self-interest. Lukacs (1971) explains, With the emergence of historical materialism there arose the theory of the “conditions for the liberation of the proletariat” and the doctrine of reality understood as the total process of social evolution. This was only possible because for the proletariat the total knowledge of its class-situation was a vital necessity, a matter of life and death... From its own point of view selfknowledge coincides with knowledge of the whole so that the proletariat is at one and the same time the subject and object of its own knowledge. (P. 20; italics added) Although Lukacs adopts the inevitability approach to revolution, he advocates a specific materialist resistance to capital that takes into account the specific needs and stage of working class consciousness. Through a complete understanding of the social formation at a given time, the working class develops the first element of revolutionary praxis: a certain consciousness of current material conditions. For Lukacs, a target for working class critique is the general commodification of reality in capitalism. More and more, social life takes on the appearance of a commodity and this makes it more difficult to determine essence from epiphenomena, or the real from its reified forms. It </w:t>
      </w:r>
      <w:r w:rsidRPr="006715E2">
        <w:rPr>
          <w:rStyle w:val="StyleUnderline"/>
          <w:rFonts w:cs="Calibri"/>
        </w:rPr>
        <w:t>is this general condition of reification that provides,</w:t>
      </w:r>
      <w:r w:rsidRPr="006715E2">
        <w:rPr>
          <w:rFonts w:cs="Calibri"/>
          <w:sz w:val="16"/>
        </w:rPr>
        <w:t xml:space="preserve"> for example, </w:t>
      </w:r>
      <w:r w:rsidRPr="006715E2">
        <w:rPr>
          <w:rStyle w:val="StyleUnderline"/>
          <w:rFonts w:cs="Calibri"/>
        </w:rPr>
        <w:t>the context for Baudrillard’s concept of the hyperreal</w:t>
      </w:r>
      <w:r w:rsidRPr="006715E2">
        <w:rPr>
          <w:rFonts w:cs="Calibri"/>
          <w:sz w:val="16"/>
        </w:rPr>
        <w:t xml:space="preserve"> </w:t>
      </w:r>
      <w:r w:rsidRPr="006715E2">
        <w:rPr>
          <w:rStyle w:val="StyleUnderline"/>
          <w:rFonts w:cs="Calibri"/>
        </w:rPr>
        <w:t>where the copy exceeds the original and the two implode.</w:t>
      </w:r>
      <w:r w:rsidRPr="006715E2">
        <w:rPr>
          <w:rFonts w:cs="Calibri"/>
          <w:sz w:val="16"/>
        </w:rPr>
        <w:t xml:space="preserve"> Where Baudrillard and Lukacs differ, however, is in their explanation out of this aporia. For Lukacs, greater dialectical critique and “ideological maturity” force contradictions to their revolutionary point, whereas for </w:t>
      </w:r>
      <w:r w:rsidRPr="006715E2">
        <w:rPr>
          <w:rStyle w:val="StyleUnderline"/>
          <w:rFonts w:cs="Calibri"/>
        </w:rPr>
        <w:t>Baudrillard</w:t>
      </w:r>
      <w:r w:rsidRPr="006715E2">
        <w:rPr>
          <w:rFonts w:cs="Calibri"/>
          <w:sz w:val="16"/>
        </w:rPr>
        <w:t xml:space="preserve"> (1990) </w:t>
      </w:r>
      <w:r w:rsidRPr="006715E2">
        <w:rPr>
          <w:rStyle w:val="StyleUnderline"/>
          <w:rFonts w:cs="Calibri"/>
        </w:rPr>
        <w:t>“fatal strategy” suggests that we adopt a seductive stance and consume desire until it irrupts into copies without trace</w:t>
      </w:r>
      <w:r w:rsidRPr="006715E2">
        <w:rPr>
          <w:rFonts w:cs="Calibri"/>
          <w:sz w:val="16"/>
        </w:rPr>
        <w:t xml:space="preserve">. The theorist’s trick is to attend to the materialist desire inherent in the working class movement to fight for basic needs, without which any discussion of desire becomes a form of neglect. All this suggests that it is necessary to examine postmodernity in the context of late capitalism. Devoid of this move, </w:t>
      </w:r>
      <w:r w:rsidRPr="006715E2">
        <w:rPr>
          <w:rStyle w:val="Emphasis"/>
          <w:rFonts w:cs="Calibri"/>
        </w:rPr>
        <w:t>social theory degrades into complicity with exploitation</w:t>
      </w:r>
      <w:r w:rsidRPr="006715E2">
        <w:rPr>
          <w:rFonts w:cs="Calibri"/>
          <w:sz w:val="16"/>
        </w:rPr>
        <w:t xml:space="preserve"> </w:t>
      </w:r>
      <w:r w:rsidRPr="006715E2">
        <w:rPr>
          <w:rStyle w:val="StyleUnderline"/>
          <w:rFonts w:cs="Calibri"/>
        </w:rPr>
        <w:t>because it is not so much that socialism can dismantle forms of domination once and for all as much as it disables relations of exploitation,</w:t>
      </w:r>
      <w:r w:rsidRPr="006715E2">
        <w:rPr>
          <w:rFonts w:cs="Calibri"/>
          <w:sz w:val="16"/>
        </w:rPr>
        <w:t xml:space="preserve"> </w:t>
      </w:r>
      <w:r w:rsidRPr="006715E2">
        <w:rPr>
          <w:rStyle w:val="Emphasis"/>
          <w:rFonts w:cs="Calibri"/>
        </w:rPr>
        <w:t>or the ugliest forms of domination</w:t>
      </w:r>
      <w:r w:rsidRPr="006715E2">
        <w:rPr>
          <w:rFonts w:cs="Calibri"/>
          <w:sz w:val="16"/>
        </w:rPr>
        <w:t xml:space="preserve">. </w:t>
      </w:r>
      <w:r w:rsidRPr="006715E2">
        <w:rPr>
          <w:rStyle w:val="StyleUnderline"/>
          <w:rFonts w:cs="Calibri"/>
        </w:rPr>
        <w:t xml:space="preserve">Without this critical ingredient, social theory ignores the </w:t>
      </w:r>
      <w:r w:rsidRPr="006715E2">
        <w:rPr>
          <w:rStyle w:val="Emphasis"/>
          <w:rFonts w:cs="Calibri"/>
        </w:rPr>
        <w:t>macro determinants</w:t>
      </w:r>
      <w:r w:rsidRPr="006715E2">
        <w:rPr>
          <w:rFonts w:cs="Calibri"/>
          <w:sz w:val="16"/>
        </w:rPr>
        <w:t xml:space="preserve"> </w:t>
      </w:r>
      <w:r w:rsidRPr="006715E2">
        <w:rPr>
          <w:rStyle w:val="StyleUnderline"/>
          <w:rFonts w:cs="Calibri"/>
        </w:rPr>
        <w:t>of thought that both inscribe and infect our attempts to explain current reality.</w:t>
      </w:r>
      <w:r w:rsidRPr="006715E2">
        <w:rPr>
          <w:rFonts w:cs="Calibri"/>
          <w:sz w:val="16"/>
        </w:rPr>
        <w:t xml:space="preserve"> Sidestepping this consideration produces what I have previously referred to as “social fiction.” For despite the fact that it has become increasingly difficult for macro theories to account for the global movement of capital, they are indispensable for resisting those forces that disable the local politics of which Foucault speaks so fondly. Or as Best and Kellner (1991) put it, “[W]hile it is impossible to produce a fixed and exhaustive knowledge of a constantly changing complex of social processes, it is possible to map the fundamental domains, structures, practices, and discourses of a society, and how they are constituted and interact” (p. 260). Just as it was difficult for early modernists to identify with modernism, Best and Kellner suggest that we are in a transitional “borderline region” between the modern and postmodern that has yet to be adequately theorized. Or as Harvey (1989) puts it, we are in “a crisis within the former” rather than the birth of the latter (p. 116). Despite the postmodernist attempt to depict the modern subject like fish out of water, gasping for air, it is difficult to suggest that the fluid environment known as capitalism does not still envelop social life through shifting waves of profiteering and superexploitation. In fact, there is much evidence to suggest that the condition of postmodernity represents the new capitalist formation designed to create flexible accumulation, new spaces for profit, and new bureaucratic accommodations. Instituting part-time work structures without benefits (e.g., adjunct professors and standby workers), exporting labor to foreign lands (e.g., sweat shops in the Philippines and Malaysia), and decentralizing state control (e.g., local control of schools) are ways to fragment both the objective basis of life which in turn, as Lukacs (1971) reminds us, fragments its companion, the subject of history. </w:t>
      </w:r>
      <w:r w:rsidRPr="006715E2">
        <w:rPr>
          <w:rStyle w:val="StyleUnderline"/>
          <w:rFonts w:cs="Calibri"/>
        </w:rPr>
        <w:t xml:space="preserve">Just when fragmentation becomes more acute and detecting reification more challenging, </w:t>
      </w:r>
      <w:r w:rsidRPr="006715E2">
        <w:rPr>
          <w:rStyle w:val="Emphasis"/>
          <w:rFonts w:cs="Calibri"/>
        </w:rPr>
        <w:t>abandoning socialist praxis may have come at the worst time.</w:t>
      </w:r>
      <w:r w:rsidRPr="006715E2">
        <w:rPr>
          <w:rFonts w:cs="Calibri"/>
          <w:sz w:val="16"/>
        </w:rPr>
        <w:t xml:space="preserve"> In fact, postmodernism’s debut on the academic scene arrived at a suspicious time when Leftist activists were beginning to establish wider social support, cohesion, and momentum (Hartsock 1987). Fragmenting the subject of history, aleatory postmodernists contribute to the fragmentation of the Left. Just when a time to believe in emancipation becomes more pertinent, in comes the “New Gnosticism” (Hassan 1992). God is not just an opiate but dead. Even the Promethean theme is a thing of the past; there is no more of that fire he symbolized as inspirational knowledge. All we supposedly have are the leftover ashes. There may be a break in capitalist accumulation, but this does not equate a transformation in relations of capital. It is perhaps just the opposite: the hyperintensification and hyperefficiency of capital. As David Harvey (1989) writes, [W]hat is most interesting about the current situation is the way in which capitalism is becoming ever more tightly organized through dispersal, geographical mobility, and flexible responses in labour markets, labour processes, and consumer markets, all accompanied by hefty doses of institutional, product, and technological innovation. (P. 159; italics in original) Thus, the “newness” in postmodernity may in fact be the old, tiring modernist story of capital with a new chapter. This does not suggest that Butler’s strategy of remetaphorization and Baudrillard’s simulation theory do not lend subversive arsenal to the Left. Discourse may be deconstructive but exploitation still needs some explaining. Social theory can not confirm Bachelard’s concept of an epistemological break by announcing that there is one. And this is ultimately the tragic side of simulation theory. It forsakes feminist praxis for a seductive theory in a time when chauvinism is at its all time high (therefore more sexist than sexist is not desirable), when racism becomes global (more racist than racist just produces more racists), and when consumption provides more capital for production (hyperconsumption generates more profit). Marx (1976) once Downloaded from crs.sagepub.com at wrote, “Perseus wore a magic cap so that the monsters he hunted down might not see him. We draw the magic down over our eyes and ears to deny that there are any monsters” (p. 91). At a time when exploitation has become monstrified, we must not cut off our ears and pluck out our eyes to the obvious. Ebert (1996) claims that despite the fact that language may be real, this does not mean that the real is made up of language. If social theorists make everything real, then nothing is real. As a social category and analytical tool, the real no longer serves any heuristic value for revolutionary understanding. It melts into thin air. There has to be a point wherein distinctions, as opposed to differences, have to be made with respect to production and signification. For example, although discourse may affect the real through regimes of meaning and truth, discourse alone results in an amputated praxis because it denies the fact that signs do not only have power from within but also from without. Defining power as diffuse, as Foucault (1978) advocates, forgets that power not only works through subjects as conduits and terminals, but power is also the power to exploit. Foucault (1986) attempts to make power available for the “care of the self,” or those strategies, following Deleuze and Guattari’s (1983) “body without organs,” to improve upon the self beyond humanistic regimes of truth. It is a schizophrenic subject who functions with one foot within current truths and with the other foot in Bloch’s “not yet.” But regimes of truth gain their privilege largely through their relationship with institutional power: in other words, through the real. Racist signifiers work the way they do because their targets are institutionally disempowered to begin with. There is hardly an existing white bourgeois male whose material life is threatened by the signifier, “honkey.” Possibly originating as “hunky” and a slur for Hungarians, today honkey does not have material consequences in keeping down white men (Barrett and Roediger 2002). On the other hand, “nigger” or “wetback” oppress African Americans and Mexican Americans because of their racialized place in relations of production as well as how these signifiers have been used to break down their psyche and self-confidence (again, having material consequences). The same can be said about “bitch” for women and “queer” for gays and lesbians, even as they maintain their distinctions from other social movements. No amount of reclaiming the word seems to succeed in substantially changing the racist, sexist, and homophobic landscape without a simultaneous transformation of the economic system. That said, language and discourse cannot be materialized away. That is, discourse’s constitutive power to construct the real without actually producing it cannot be explained away but instead linked to the material, much like the vein of a Volosinov (1973) or John Frow (1994). The real is made intelligible through signs that influence the construction of the real. If we understand this process in a dialectical manner, then the superstructure and base produce overdeterminations or that culture produces effects onto the economy (Althusser 1969). In this, Althusser accomplishes what J.M. Fritzman (1998) calls a version of “poststructural materialism.” Along with Adorno, Althusser’s innovations contributed to the transformation within orthodox Marxism to explain the role of discourse in creating subjects for the reproduction of the conditions of production. That is, in response to Lukacs’ humanist or Hegelian Marxism, Althusser’s anti-humanist brand of Marxism opts for a theory of subjectivity absent of references to universal humanity. As such, his problematic starts with the ideological interpellation of humans as subjects of ideology. Said another way, discourse interpellates, or inserts, humans into subject positions within language. Attempting to understand how ideology “works,” Althusser explains that it is through discourse that subjects for production are secured by capital. Ideological apparatuses, like schools, induct students into their places within production by first inserting them into discourse. As far as Althusser emphasizes the base as the first cause, he is materialist, and as far as he eternalizes ideology, he is poststructural. Through discursive practices, subjects (mis)recognize their imaginary relations to the real for their real relations. Discourse is a form of representation of the real and not the real itself. As the science of Marxism establishes more rigorous standards for critique, this is said to be in diametric opposition to the evolution of normal standards for thought. Hence, as science evolves, ideology devolves and recruits increasingly more of everyday life into its domain. Althusser’s theory is in direct contrast to Alvin Gouldner’s (1994) concept of ideology, which makes rational discourse possible through a meta-language. In this case, ideology exposes relations previously thought to be intimate with common sense. Through ideological thinking, subjects participate in rational dialogue, critique harmful traditions, and mobilize against them, using the power of the word as an ideological weapon. To Althusser, subjects fail to become materialist enough in the last instance because ideological thought usurps their power to think in non-ideological, or scientific, terms. This is essentially the difference between philosophy as a form of ideological speculation and theory as scientific activity (Ricoeur 1986). In Althusser’s (1971) words, ideology can be described this way: What really takes place in ideology seems therefore to take place outside it. That is why those who are in ideology believe themselves by definition outside ideology: one of the effects of ideology is the practical denegation of the ideological character of ideology by ideology: ideology never says, “I am ideological.” It is necessary to be outside ideology, i.e. in scientific knowledge, to be able to say: I am in ideology (a quite exceptional case) or (the gene case): I was in ideology. As is well known, the accusation of being in ideology only applies to others, never to oneself... Which amounts to saying that ideology has no outside (for itself), but at the same time that it is nothing but outside (for science and reality). (P. 175; italics in original) To Althusser, resisting capital is a scientific endeavor to decrease ideological thought. But like a proto-poststructuralist (pre-poststructuralist?), Althusser explains this as a slippage, a non-stable move to specify Marxist scientific thinking while generalizing the influence of ideology. Perhaps the kernel of truth in Althusserian Marxism comes from its vigilant discourse on ideology as eternal as the unconscious (see McLaren, Leonardo, and Allen 2000). That is, resisting capital as a form of ideological illusion requires a Marxist deferral, of Marxism never actually realizing its full materialist potential. Marxist discourse is always one step behind ideological thought, never actually catching up to its weaker prey. As science becomes more precise, more of the social field becomes engulfed by ideology. By suggesting this, Althusser projects Marxism into a status of permanence since its other, ideology, persists even in socialist society. What appears like a capitulation on the part of Althusser is, in essence, a projecting of Marx’s science into a status of permanency. A Marxist resistance to capital must engage the power of discourse to first access and then construct the real. This discourse must be based on the language of real subjects (Marx and Engels 1970). In his response to postmodern theory, Terry Eagleton (1996) affirms real, historical language: “The linguistic animal has the edge over its fellow creatures in all kinds of ways... Only a linguistic animal could have history, as opposed to what one imagines for a slug is just the same damn thing over again” (p. 73). To Eagleton, the capacity for language truly represents a human accomplishment. But it is not language as a given but a way to transform our sensuous life that Eagleton’s difference from postmodernists, such as Baudrillard, hinges. It is true enough that humans have a language sensitive to the nuances of everyday life and snails do not. The critical difference between the two is the former’s ability to change the objective basis of life through language rather than be the object of it. When language, as discourse, gives form to the world, then the form it assumes must be assessed as well. </w:t>
      </w:r>
      <w:r w:rsidRPr="006715E2">
        <w:rPr>
          <w:rStyle w:val="Emphasis"/>
          <w:rFonts w:cs="Calibri"/>
        </w:rPr>
        <w:t>Marxist discourse may construct the world as a material, economic process, but this also leads it into certain praxiological commitments about addressing exploitation</w:t>
      </w:r>
      <w:r w:rsidRPr="006715E2">
        <w:rPr>
          <w:rFonts w:cs="Calibri"/>
          <w:sz w:val="16"/>
        </w:rPr>
        <w:t xml:space="preserve">. </w:t>
      </w:r>
      <w:r w:rsidRPr="006715E2">
        <w:rPr>
          <w:rStyle w:val="StyleUnderline"/>
          <w:rFonts w:cs="Calibri"/>
        </w:rPr>
        <w:t>Marxism may be a discourse just like any other, but it embodies a set of interventions which stem from its discursive structure:</w:t>
      </w:r>
      <w:r w:rsidRPr="006715E2">
        <w:rPr>
          <w:rFonts w:cs="Calibri"/>
          <w:sz w:val="16"/>
        </w:rPr>
        <w:t xml:space="preserve"> e.g</w:t>
      </w:r>
      <w:r w:rsidRPr="006715E2">
        <w:rPr>
          <w:rStyle w:val="Emphasis"/>
          <w:rFonts w:cs="Calibri"/>
        </w:rPr>
        <w:t>., class struggle, relations of exploitation, and revolutionary praxis</w:t>
      </w:r>
      <w:r w:rsidRPr="006715E2">
        <w:rPr>
          <w:rFonts w:cs="Calibri"/>
          <w:sz w:val="16"/>
        </w:rPr>
        <w:t xml:space="preserve">. </w:t>
      </w:r>
      <w:r w:rsidRPr="006715E2">
        <w:rPr>
          <w:rStyle w:val="Emphasis"/>
          <w:rFonts w:cs="Calibri"/>
        </w:rPr>
        <w:t xml:space="preserve">Just as Marxism cannot materialize away language, neither can postmodernism discourse away the real. </w:t>
      </w:r>
      <w:r w:rsidRPr="006715E2">
        <w:rPr>
          <w:rFonts w:cs="Calibri"/>
          <w:sz w:val="16"/>
        </w:rPr>
        <w:t xml:space="preserve">Postmodern socialism requires that the subject of history understands how capital currently works, how the commodity form assumes its shape, and how reification naturalizes the real in what Ernest Mandel (1976) calls the “gigantic enterprise of dehumanization” (p. 65). Resisting capital insists that practical intellectuals deconstruct discourses for the purposes of arriving at silences that betray the political economic interests of the discourses themselves. For example, in analyzing media representations, Herman and Chomsky (1988) propose the strategy of disaggregating representations that manufacture the public’s consent under the guise of professional journalism. Or in Guy Debord’s (1994) terms, a revolutionary analysis of the media must arrive at its spectacular structure. That is, capital’s new technological form as “spectacle” provides ideological distractions that divert the public’s attention from a fuller understanding of the production of real life. Combining anarchism and a critique of political economy, Debord (1994) writes, “The SPECTACLE IS capital accumulated to the point where it becomes image” (p. 24; italics in original) and how late media uses “police methods to transform perception” (p. 74; italics in original). As long as the media produces spectacles in which the mass invests affectively, then it becomes more difficult to arrive at the political economy of mass media, an American industry worth billions of dollars through advertisements, all of which are part and parcel to the productive system and its exploitation of labor, commodification of the image (Baudrillard’s sign value), and greed for profit (McChesney 2000). In a popular 1990’s television ad for Canon camera, the world ranked tennis player Andre Agassi smacks paint soaked tennis balls into a wall. Known as a rebel in the tennis scene (Agassi refused to attend the Wimbledon Championships in London because he disdained wearing white), Agassi takes on the image of an unorthodox sportsman for Canon’s new model, “The EOS Rebel.” The camera has nothing to do whatsoever with tennis or rebellion, i.e., the image value has little to do with the product’s use value. The message – “Image is Everything” – works through the commodification of viewers’ desire to associate with the image of a sexy sportsman: Agassi. The bottom line is purchasing the camera and as long as the capitalist can tap into the buyers’ desires, then production remains unquestioned. Purchasing becomes a form of enfleshing the spectacle and fulfilling desire through vicarious associations. Taking its cue from this ad, the soda company, Sprite, inverts the Canon message by portraying playground athletes and flashing the message – “Image is nothing. Thirst is everything. Obey your thirst.” Hence, even the apparent attempt at negation shows a recuperative logic. Obeying your thirst is clearly an image, one which suggests an atavistic notion of humans as animalistic. Furthermore, when we keep in mind Sprite’s hiphop campaign in the early 1990’s (a rather “successful” one), then we understand that the company targets young African Americans through racist overtures of the sexed-up, virile black body. One might suggest that since its inception of the hip-hop campaign, Sprite’s large increase in revenue implies that it “works” and that it satisfies its buyers’ needs. In addition, intellectuals may even suggest that the innocent public, rather than being duped by the clever ad campaigns, in fact acts on its own desires. It is not the empirical case that the mass has avoided spectacles, rather that they want more spectacles! Baudrillard offers insights to explain this dynamic. Deserving to be quoted at length, Baudrillard (1983b) says the situation is exactly like children face to face with the adult universe... The child resists on all levels, and to a contradictory demand he also responds with a double strategy. To the demand to be an object, he opposes all the practices of disobedience, revolt, emancipation; in short, a total claim to subjecthood. To the demand to be a subject, he opposes just as stubbornly and efficaciously with an object’s resistance, that is to say, in exactly the opposite manner: infantilism, hyperconformism, a total dependence, passivity, idiocy. Neither of the two strategies has more objective value than the other. The resistance-assubject is today unilaterally valorized and held as positive... But this is to ignore the equal or perhaps even superior impact, of all the practices-as-objects – the renunciation of the position of subject and of meaning – exactly the practices of the masses – which we bury and forget under the contemptuous terms of alienation and passivity. (Pp. 106-107; italics added) Baudrillard advocates the revenge of the object, the more banal version of a subject’s resistance. His portrayal of the mass as infantile reconfirms the contradictions inherent in capitalist conditions. The concern here is less with frustrations over contradictions (and yes they can be frustrating) and more with explaining them. The media manipulate images into spectacles and this is not a haphazard event. Advertisement designers decide on their target audience, brainstorm on common desires presumed to thrive in this segment of society (a social construction), and then combine suggestive images to prey on its audience’s affective flows. Again, this process has an ultimate goal in mind: to maximize company profit. If Sprite’s campaign has worked, then it results from manipulation of desire, not its fulfillment. Sprite summons the strongest myths surrounding boys and men, particularly young African Americans as animalistic, and exploits them for the benefit of a racist class relation. In this instance, resistance involves discursive interventions into the racialized organization of class relations. Said another way, media spectacles are first made intelligible at the level of discourse then transformed as knowledge through the subject’s understanding of real relations. A few more examples should help drive home the point. A “Monster.com” commercial features children who claim that they want to be exploited when they grow up. One wants to follow orders while others have ambitions of being underappreciated and underrewarded. The message that Monster.com wants to send its consumers is that the company does not participate in such chicanery. At work here is a bit of Baudrillardean irony of the real. The commercial is more real than the real because it hides nothing from its audience. It is capitalism at its best (worst?), having no shame or guilt about its process of stratification. It represents the truth of capitalist structures and uses it as irony for self-promotion. Many children will grow up following orders and exploited for their work so the commercial is indicative of current material relations, not their opposite. If capitalism is the mode of production, then postmodernism is its cultural logic and the two sometimes work together (Jameson 1991). An orthodox, economical analysis fails to account for the meaning in such representation, dismissing it as ideological. In another commercial, this time from “Jackin-the-Box,” the bulbous-headed Jack is found on the side of the road interacting with a Mexican woman serving food with chipotle peppers. Jack orders the food by mispronouncing the word several times, indeed mocking the woman, despite being corrected by her. In the end, the woman gives up trying. Again, at work here is an attempt at irony. Outside of the media’s pretensions, this interaction happens frequently and would be branded as either racist or a form of cultural condescension. The commercial is brazenly real but works through the detour of irony, posturing as the opposite of the real. I have argued that critical theory must work through the distortions of capital. As such, the act of reading becomes not only an exercise of representation, but a potentially transformative event (Freire 1993). Throughout this essay, I assessed the viability of both simulationist and socialist theories as modes of explanation for the postmodern condition. In addition, I evaluated their capacity to intervene into or resist with meaningful strategies relations of capital. Finally, the essay critiqued simulationism and socialism for their praxiological value. Clearly, Baudrillard’s simulation theory of the hyperreal represents a unique innovation in social theory that challenges any universalist, transcendental explanation of the social. En route to its unpredictable ends, simulation theory pronounces the death of certain modernist themes, like production and depth, both of which link with Marxist discourse. </w:t>
      </w:r>
      <w:r w:rsidRPr="006715E2">
        <w:rPr>
          <w:rStyle w:val="StyleUnderline"/>
          <w:rFonts w:cs="Calibri"/>
        </w:rPr>
        <w:t>Despite these formidable challenges to socialist epistemology,</w:t>
      </w:r>
      <w:r w:rsidRPr="006715E2">
        <w:rPr>
          <w:rFonts w:cs="Calibri"/>
          <w:sz w:val="16"/>
        </w:rPr>
        <w:t xml:space="preserve"> </w:t>
      </w:r>
      <w:r w:rsidRPr="006715E2">
        <w:rPr>
          <w:rStyle w:val="StyleUnderline"/>
          <w:rFonts w:cs="Calibri"/>
        </w:rPr>
        <w:t xml:space="preserve">simulation theory falls short of a </w:t>
      </w:r>
      <w:r w:rsidRPr="006715E2">
        <w:rPr>
          <w:rStyle w:val="Emphasis"/>
          <w:rFonts w:cs="Calibri"/>
        </w:rPr>
        <w:t>sustainable position</w:t>
      </w:r>
      <w:r w:rsidRPr="006715E2">
        <w:rPr>
          <w:rFonts w:cs="Calibri"/>
          <w:sz w:val="16"/>
        </w:rPr>
        <w:t xml:space="preserve"> </w:t>
      </w:r>
      <w:r w:rsidRPr="006715E2">
        <w:rPr>
          <w:rStyle w:val="StyleUnderline"/>
          <w:rFonts w:cs="Calibri"/>
        </w:rPr>
        <w:t xml:space="preserve">because it denies the possibility of </w:t>
      </w:r>
      <w:r w:rsidRPr="006715E2">
        <w:rPr>
          <w:rStyle w:val="Emphasis"/>
          <w:rFonts w:cs="Calibri"/>
        </w:rPr>
        <w:t>systematic opposition</w:t>
      </w:r>
      <w:r w:rsidRPr="006715E2">
        <w:rPr>
          <w:rFonts w:cs="Calibri"/>
          <w:sz w:val="16"/>
        </w:rPr>
        <w:t xml:space="preserve"> </w:t>
      </w:r>
      <w:r w:rsidRPr="006715E2">
        <w:rPr>
          <w:rStyle w:val="StyleUnderline"/>
          <w:rFonts w:cs="Calibri"/>
        </w:rPr>
        <w:t>since this would be tantamount to admitting that a system is currently in place</w:t>
      </w:r>
      <w:r w:rsidRPr="006715E2">
        <w:rPr>
          <w:rFonts w:cs="Calibri"/>
          <w:sz w:val="16"/>
        </w:rPr>
        <w:t>. S</w:t>
      </w:r>
      <w:r w:rsidRPr="006715E2">
        <w:rPr>
          <w:rStyle w:val="StyleUnderline"/>
          <w:rFonts w:cs="Calibri"/>
        </w:rPr>
        <w:t xml:space="preserve">ocialist societies may not obliterate oppression once and for all, but </w:t>
      </w:r>
      <w:r w:rsidRPr="006715E2">
        <w:rPr>
          <w:rStyle w:val="Emphasis"/>
          <w:rFonts w:cs="Calibri"/>
        </w:rPr>
        <w:t>a historical materialist critique</w:t>
      </w:r>
      <w:r w:rsidRPr="006715E2">
        <w:rPr>
          <w:rFonts w:cs="Calibri"/>
          <w:sz w:val="16"/>
        </w:rPr>
        <w:t xml:space="preserve"> </w:t>
      </w:r>
      <w:r w:rsidRPr="006715E2">
        <w:rPr>
          <w:rStyle w:val="StyleUnderline"/>
          <w:rFonts w:cs="Calibri"/>
        </w:rPr>
        <w:t>is a process that attends to the conditions of exploitation as they historically appear.</w:t>
      </w:r>
      <w:r w:rsidRPr="006715E2">
        <w:rPr>
          <w:rFonts w:cs="Calibri"/>
          <w:sz w:val="16"/>
        </w:rPr>
        <w:t xml:space="preserve"> In a time of real as well as theoretical crisis, the </w:t>
      </w:r>
      <w:r w:rsidRPr="006715E2">
        <w:rPr>
          <w:rStyle w:val="StyleUnderline"/>
          <w:rFonts w:cs="Calibri"/>
        </w:rPr>
        <w:t>promises of Marxism remain a potential</w:t>
      </w:r>
      <w:r w:rsidRPr="006715E2">
        <w:rPr>
          <w:rFonts w:cs="Calibri"/>
          <w:sz w:val="16"/>
        </w:rPr>
        <w:t xml:space="preserve">, not a guarantee. It </w:t>
      </w:r>
      <w:r w:rsidRPr="006715E2">
        <w:rPr>
          <w:rStyle w:val="StyleUnderline"/>
          <w:rFonts w:cs="Calibri"/>
        </w:rPr>
        <w:t xml:space="preserve">is not only attentive to language, </w:t>
      </w:r>
      <w:r w:rsidRPr="006715E2">
        <w:rPr>
          <w:rStyle w:val="Emphasis"/>
          <w:rFonts w:cs="Calibri"/>
        </w:rPr>
        <w:t>but the language of concrete people</w:t>
      </w:r>
      <w:r w:rsidRPr="006715E2">
        <w:rPr>
          <w:rFonts w:cs="Calibri"/>
          <w:sz w:val="16"/>
        </w:rPr>
        <w:t xml:space="preserve">. </w:t>
      </w:r>
      <w:r w:rsidRPr="006715E2">
        <w:rPr>
          <w:rStyle w:val="Emphasis"/>
          <w:rFonts w:cs="Calibri"/>
        </w:rPr>
        <w:t>It takes discourse seriously</w:t>
      </w:r>
      <w:r w:rsidRPr="006715E2">
        <w:rPr>
          <w:rFonts w:cs="Calibri"/>
          <w:sz w:val="16"/>
        </w:rPr>
        <w:t xml:space="preserve"> </w:t>
      </w:r>
      <w:r w:rsidRPr="006715E2">
        <w:rPr>
          <w:rStyle w:val="StyleUnderline"/>
          <w:rFonts w:cs="Calibri"/>
        </w:rPr>
        <w:t>but</w:t>
      </w:r>
      <w:r w:rsidRPr="006715E2">
        <w:rPr>
          <w:rFonts w:cs="Calibri"/>
          <w:sz w:val="16"/>
        </w:rPr>
        <w:t xml:space="preserve"> also </w:t>
      </w:r>
      <w:r w:rsidRPr="006715E2">
        <w:rPr>
          <w:rStyle w:val="Emphasis"/>
          <w:rFonts w:cs="Calibri"/>
        </w:rPr>
        <w:t>constructs a discourse for transformation of reality</w:t>
      </w:r>
      <w:r w:rsidRPr="006715E2">
        <w:rPr>
          <w:rFonts w:cs="Calibri"/>
          <w:sz w:val="16"/>
        </w:rPr>
        <w:t xml:space="preserve">. </w:t>
      </w:r>
      <w:r w:rsidRPr="006715E2">
        <w:rPr>
          <w:rStyle w:val="StyleUnderline"/>
          <w:rFonts w:cs="Calibri"/>
        </w:rPr>
        <w:t xml:space="preserve">Despite the possibility that it may never realize a practical condition free of contradictions, </w:t>
      </w:r>
      <w:r w:rsidRPr="006715E2">
        <w:rPr>
          <w:rStyle w:val="Emphasis"/>
          <w:rFonts w:cs="Calibri"/>
        </w:rPr>
        <w:t>Marxism is a discourse committed to ending human exploitation.</w:t>
      </w:r>
      <w:r w:rsidRPr="006715E2">
        <w:rPr>
          <w:rFonts w:cs="Calibri"/>
          <w:sz w:val="16"/>
        </w:rPr>
        <w:t xml:space="preserve"> In our current formation, </w:t>
      </w:r>
      <w:r w:rsidRPr="006715E2">
        <w:rPr>
          <w:rStyle w:val="Emphasis"/>
          <w:rFonts w:cs="Calibri"/>
        </w:rPr>
        <w:t>Marxism’s incessant critique of capitalism makes it one of the most stable threats in the unstable conditions of postmodernity.</w:t>
      </w:r>
    </w:p>
    <w:p w:rsidR="00D954F3" w:rsidRPr="006715E2" w:rsidRDefault="00D954F3" w:rsidP="00D954F3">
      <w:pPr>
        <w:rPr>
          <w:rFonts w:cs="Calibri"/>
        </w:rPr>
      </w:pPr>
    </w:p>
    <w:p w:rsidR="00D954F3" w:rsidRPr="006715E2" w:rsidRDefault="00D954F3" w:rsidP="00D954F3">
      <w:pPr>
        <w:pStyle w:val="Heading4"/>
        <w:rPr>
          <w:rFonts w:cs="Calibri"/>
        </w:rPr>
      </w:pPr>
      <w:r w:rsidRPr="006715E2">
        <w:rPr>
          <w:rFonts w:cs="Calibri"/>
        </w:rPr>
        <w:t>Baudrillard makes dizzying extrapolations that make no sense and he’s wrong about Marx</w:t>
      </w:r>
    </w:p>
    <w:p w:rsidR="00D954F3" w:rsidRPr="006715E2" w:rsidRDefault="00D954F3" w:rsidP="00D954F3">
      <w:pPr>
        <w:rPr>
          <w:rFonts w:cs="Calibri"/>
        </w:rPr>
      </w:pPr>
      <w:r w:rsidRPr="006715E2">
        <w:rPr>
          <w:rFonts w:cs="Calibri"/>
          <w:b/>
          <w:bCs/>
          <w:sz w:val="26"/>
          <w:szCs w:val="26"/>
        </w:rPr>
        <w:t>Smith 9</w:t>
      </w:r>
      <w:r w:rsidRPr="006715E2">
        <w:rPr>
          <w:rFonts w:cs="Calibri"/>
        </w:rPr>
        <w:t xml:space="preserve"> Tony Smith, Philosophy &amp; Religious Studies at Iowa State University, PhD State University of New York at Stony Brook. “The Critique of Marxism in Baudrillard's Later Writings.” Published Online January 5</w:t>
      </w:r>
      <w:r w:rsidRPr="006715E2">
        <w:rPr>
          <w:rFonts w:cs="Calibri"/>
          <w:vertAlign w:val="superscript"/>
        </w:rPr>
        <w:t>th</w:t>
      </w:r>
      <w:r w:rsidRPr="006715E2">
        <w:rPr>
          <w:rFonts w:cs="Calibri"/>
        </w:rPr>
        <w:t xml:space="preserve"> 2009. Rethinking MARXISM Volume 3, Numbers 3-4. https://www.tandfonline.com/doi/abs/10.1080/08935699008657941 || COMRADE OES-SW</w:t>
      </w:r>
    </w:p>
    <w:p w:rsidR="00D954F3" w:rsidRPr="006715E2" w:rsidRDefault="00D954F3" w:rsidP="00D954F3">
      <w:pPr>
        <w:rPr>
          <w:rFonts w:cs="Calibri"/>
          <w:sz w:val="16"/>
        </w:rPr>
      </w:pPr>
      <w:r w:rsidRPr="006715E2">
        <w:rPr>
          <w:rStyle w:val="StyleUnderline"/>
          <w:rFonts w:cs="Calibri"/>
        </w:rPr>
        <w:t>Baudrillard is quite correct to insist that needs are socially and culturally defined. But he is mistaken if he believes that Marx was now aware of this.</w:t>
      </w:r>
      <w:r w:rsidRPr="006715E2">
        <w:rPr>
          <w:rFonts w:cs="Calibri"/>
          <w:sz w:val="16"/>
        </w:rPr>
        <w:t xml:space="preserve">3 More importantly, </w:t>
      </w:r>
      <w:r w:rsidRPr="006715E2">
        <w:rPr>
          <w:rStyle w:val="Emphasis"/>
          <w:rFonts w:cs="Calibri"/>
        </w:rPr>
        <w:t>he is wrong when he extrapolates from this to the conclusion that needs are solely a matter of codes, systems of signifiers that refer to no referent.</w:t>
      </w:r>
      <w:r w:rsidRPr="006715E2">
        <w:rPr>
          <w:rFonts w:cs="Calibri"/>
          <w:sz w:val="16"/>
        </w:rPr>
        <w:t xml:space="preserve"> In its own way, </w:t>
      </w:r>
      <w:r w:rsidRPr="006715E2">
        <w:rPr>
          <w:rStyle w:val="StyleUnderline"/>
          <w:rFonts w:cs="Calibri"/>
        </w:rPr>
        <w:t xml:space="preserve">the view that states that human needs have no natural or biological basis is as one-sided-and therefore false-as the sociobiology position that ignores the historical and cultural component of our nature. </w:t>
      </w:r>
      <w:r w:rsidRPr="006715E2">
        <w:rPr>
          <w:rFonts w:cs="Calibri"/>
          <w:sz w:val="16"/>
        </w:rPr>
        <w:t xml:space="preserve">Rather than developing this point, however, I would like to concentrate on Baudrillard’s more general claim. </w:t>
      </w:r>
      <w:r w:rsidRPr="006715E2">
        <w:rPr>
          <w:rStyle w:val="StyleUnderline"/>
          <w:rFonts w:cs="Calibri"/>
        </w:rPr>
        <w:t>The denial that we can say anything true about the nature of our needs is just a specific case of a general rejection of the referent, a rejection of our being able to formulate truth claims regarding the signified in language.</w:t>
      </w:r>
      <w:r w:rsidRPr="006715E2">
        <w:rPr>
          <w:rFonts w:cs="Calibri"/>
          <w:sz w:val="16"/>
        </w:rPr>
        <w:t xml:space="preserve"> Let us consider some of the examples Baudrillard discusses. Baudrillard has a very plausible insight into the Watergate saga of the Nixon era. The Washington Post employed precisely the same undercover methods in breaking the story as the Nixon administration employed in planning the initial break-ins. Also, the source for the Post’s stories, “Deep Throat,” may well have been someone within the Nixon administration itself. All of this is interesting enough. But at this point </w:t>
      </w:r>
      <w:r w:rsidRPr="006715E2">
        <w:rPr>
          <w:rStyle w:val="StyleUnderline"/>
          <w:rFonts w:cs="Calibri"/>
        </w:rPr>
        <w:t>Baudrillard heads for the stratosphere, and extrapolates from the fact that in this case we may never know the truth of the matter to the conclusion that the very category of “truth” must be abandoned</w:t>
      </w:r>
      <w:r w:rsidRPr="006715E2">
        <w:rPr>
          <w:rFonts w:cs="Calibri"/>
          <w:sz w:val="16"/>
        </w:rPr>
        <w:t xml:space="preserve"> (1983b, 26-27). Or take another of Baudrillard’s cases: In the Franco years Franco ordered the public execution of some Basque nationalists. Baudrillard points out that this was Franco’s gift to Westem Europe. Western Europe could piously complain about Franco, thereby indulging in pompous and pointless self-congratulations regarding its own liberalism. And this response was, in turn, Western Europe’s gift to Franco. The attacks on Spain allowed him to solidify his own rule by appealing to Spanish national unity. It is certainly true that in this complex web is it hard to distinguish posturing from the facts of the matter. But </w:t>
      </w:r>
      <w:r w:rsidRPr="006715E2">
        <w:rPr>
          <w:rStyle w:val="StyleUnderline"/>
          <w:rFonts w:cs="Calibri"/>
        </w:rPr>
        <w:t>Baudrillard derives a much stronger conclusion: “Where is the truth in all that, when such collusions admirably knit together without their authors ever knowing it?”</w:t>
      </w:r>
      <w:r w:rsidRPr="006715E2">
        <w:rPr>
          <w:rFonts w:cs="Calibri"/>
          <w:sz w:val="16"/>
        </w:rPr>
        <w:t xml:space="preserve"> (1983b, 34). </w:t>
      </w:r>
      <w:r w:rsidRPr="006715E2">
        <w:rPr>
          <w:rStyle w:val="StyleUnderline"/>
          <w:rFonts w:cs="Calibri"/>
        </w:rPr>
        <w:t xml:space="preserve">This implies that the category “truth” would only have validity if states of affairs corresponded to the subjective intentions of the social actors who brought them about. </w:t>
      </w:r>
      <w:r w:rsidRPr="006715E2">
        <w:rPr>
          <w:rStyle w:val="Emphasis"/>
          <w:rFonts w:cs="Calibri"/>
        </w:rPr>
        <w:t>This is surely a wild extrapolation.</w:t>
      </w:r>
      <w:r w:rsidRPr="006715E2">
        <w:rPr>
          <w:rFonts w:cs="Calibri"/>
          <w:sz w:val="16"/>
        </w:rPr>
        <w:t xml:space="preserve"> </w:t>
      </w:r>
      <w:r w:rsidRPr="006715E2">
        <w:rPr>
          <w:rStyle w:val="StyleUnderline"/>
          <w:rFonts w:cs="Calibri"/>
        </w:rPr>
        <w:t>Baudrillard himself has illuminated at least an essential part of the truth of this situation, and so he is hardly in a position to claim that this sort of situation undermines the category of truth.</w:t>
      </w:r>
      <w:r w:rsidRPr="006715E2">
        <w:rPr>
          <w:rFonts w:cs="Calibri"/>
          <w:sz w:val="16"/>
        </w:rPr>
        <w:t xml:space="preserve"> </w:t>
      </w:r>
      <w:r w:rsidRPr="006715E2">
        <w:rPr>
          <w:rStyle w:val="StyleUnderline"/>
          <w:rFonts w:cs="Calibri"/>
        </w:rPr>
        <w:t xml:space="preserve">Anyone deriving this conclusion from the case being considered ought to feel </w:t>
      </w:r>
      <w:r w:rsidRPr="006715E2">
        <w:rPr>
          <w:rStyle w:val="StyleUnderline"/>
          <w:rFonts w:cs="Calibri"/>
          <w:color w:val="000000" w:themeColor="text1"/>
          <w14:glow w14:rad="63500">
            <w14:schemeClr w14:val="accent1">
              <w14:alpha w14:val="60000"/>
              <w14:satMod w14:val="175000"/>
            </w14:schemeClr>
          </w14:glow>
        </w:rPr>
        <w:t>dizzy</w:t>
      </w:r>
      <w:r w:rsidRPr="006715E2">
        <w:rPr>
          <w:rStyle w:val="StyleUnderline"/>
          <w:rFonts w:cs="Calibri"/>
        </w:rPr>
        <w:t>.</w:t>
      </w:r>
      <w:r w:rsidRPr="006715E2">
        <w:rPr>
          <w:rFonts w:cs="Calibri"/>
          <w:sz w:val="16"/>
        </w:rPr>
        <w:t xml:space="preserve"> But anyone attempting to reject on these grounds a theory such as Marx’s that makes truth claims ought to think twice. Two more general points can be made here. First, </w:t>
      </w:r>
      <w:r w:rsidRPr="006715E2">
        <w:rPr>
          <w:rStyle w:val="StyleUnderline"/>
          <w:rFonts w:cs="Calibri"/>
        </w:rPr>
        <w:t xml:space="preserve">Baudrillard presupposes that a cognitive validity claim necessarily implies a claim to possess absolute truth. This does not follow. One can hold a fallibilist epistemology while rejecting Baudrillard’s complete abandonment of the concept of “truth.” </w:t>
      </w:r>
      <w:r w:rsidRPr="006715E2">
        <w:rPr>
          <w:rFonts w:cs="Calibri"/>
          <w:sz w:val="16"/>
        </w:rPr>
        <w:t>Second, Habermas has considered a number of postmodem thinkers who have followed Nietzsche in abandoning the notion of truth (1987). He has shown that none of them has avoided self-referential paradox. They all assert as true that there is no truth. Baudrillard must be added to this list.4</w:t>
      </w:r>
    </w:p>
    <w:p w:rsidR="00D954F3" w:rsidRDefault="00D954F3" w:rsidP="00D954F3">
      <w:pPr>
        <w:rPr>
          <w:rFonts w:cs="Calibri"/>
        </w:rPr>
      </w:pPr>
    </w:p>
    <w:p w:rsidR="00D954F3" w:rsidRDefault="00D954F3" w:rsidP="00D954F3">
      <w:pPr>
        <w:pStyle w:val="Heading4"/>
      </w:pPr>
      <w:r>
        <w:t>Baudrillard is directly detrimental and oppositional to the fundamental tenets of Marxism.</w:t>
      </w:r>
    </w:p>
    <w:p w:rsidR="00D954F3" w:rsidRDefault="00D954F3" w:rsidP="00D954F3">
      <w:r w:rsidRPr="00AA5053">
        <w:rPr>
          <w:b/>
          <w:bCs/>
          <w:sz w:val="26"/>
          <w:szCs w:val="26"/>
        </w:rPr>
        <w:t>Steinberg 7</w:t>
      </w:r>
      <w:r>
        <w:t xml:space="preserve"> </w:t>
      </w:r>
      <w:r w:rsidRPr="00AA5053">
        <w:t>Stefan Steinberg</w:t>
      </w:r>
      <w:r>
        <w:t>, writer for the World Socialist Website and author at the Center for Research on Globalization. “</w:t>
      </w:r>
      <w:r w:rsidRPr="00AA5053">
        <w:t>French philosopher Jean Baudrillard dies in Paris</w:t>
      </w:r>
      <w:r>
        <w:t xml:space="preserve">.” </w:t>
      </w:r>
      <w:r w:rsidRPr="00AA5053">
        <w:t>Published by the International Committee of the Fourth International (ICFI)</w:t>
      </w:r>
      <w:r>
        <w:t xml:space="preserve">. 17 March 2007. </w:t>
      </w:r>
      <w:r w:rsidRPr="00AA5053">
        <w:t>https://www.wsws.org/en/articles/2007/03/baud-m17.html</w:t>
      </w:r>
      <w:r>
        <w:t xml:space="preserve"> || OES-SW</w:t>
      </w:r>
    </w:p>
    <w:p w:rsidR="00D954F3" w:rsidRPr="00AA5053" w:rsidRDefault="00D954F3" w:rsidP="00D954F3">
      <w:pPr>
        <w:rPr>
          <w:rStyle w:val="StyleUnderline"/>
        </w:rPr>
      </w:pPr>
      <w:r w:rsidRPr="00D81714">
        <w:rPr>
          <w:rStyle w:val="StyleUnderline"/>
        </w:rPr>
        <w:t>Any serious study of Baudrillard’s work inevitably leads to the conclusion that much of his writing is self-indulgent, often contradictory and occasionally utterly obscure.</w:t>
      </w:r>
      <w:r w:rsidRPr="00AA5053">
        <w:rPr>
          <w:sz w:val="16"/>
        </w:rPr>
        <w:t xml:space="preserve"> Nevertheless, there is a logical core to his argument, which also provides a basis for his appeal. Like most of the French postmodernists, </w:t>
      </w:r>
      <w:r w:rsidRPr="00D81714">
        <w:rPr>
          <w:rStyle w:val="StyleUnderline"/>
        </w:rPr>
        <w:t>Baudrillard</w:t>
      </w:r>
      <w:r w:rsidRPr="00AA5053">
        <w:rPr>
          <w:sz w:val="16"/>
        </w:rPr>
        <w:t xml:space="preserve"> was radicalised by the popular movements of students and workers that swept France in 1968. His subsequent intellectual development </w:t>
      </w:r>
      <w:r w:rsidRPr="00D81714">
        <w:rPr>
          <w:rStyle w:val="StyleUnderline"/>
        </w:rPr>
        <w:t>was then marked by a virulent campaign to put as much distance as possible between him and Marxism. In his later writings—on the basis of his so-called critique of modern capitalist society—he went on to oppose every aspect of scientific and rational investigation</w:t>
      </w:r>
      <w:r w:rsidRPr="00AA5053">
        <w:rPr>
          <w:sz w:val="16"/>
        </w:rPr>
        <w:t xml:space="preserve"> associated with the heritage of the Enlightenment. Baudrillard was born in 1929 in the northern town of Reims, the son of a civil servant and the grandson of peasant farmers. After finishing university, he taught German in a Lycée before completing his doctoral thesis in sociology under the tuition of Henri Lefebvre, a veteran of the French New Left, who had been expelled from the Communist Party in 1958. Baudrillard became a teaching assistant in September 1966 at Nanterre University in Paris. As the student revolt swept Paris in 1968, Baudrillard sympathised with the radical students at his university and cooperated with the journal Utopie, which espoused anarchist theories spiced by quasi-Marxist phraseology. Following the betrayal of the workers’ and student revolts by the French Communist Party, and the ebbing of a wave of radicalism across Europe, Baudrillard joined a growing number of French intellectuals who sought to rapidly ditch their radical pasts. Utilising the crimes of Stalinism to attack Marxism from the right, former left radicals such as Andre Glucksmann and Henri Bernard Levy took to the political sphere and placed themselves at the service of right-wing forces as part of their campaign against “totalitarianism.” </w:t>
      </w:r>
      <w:r w:rsidRPr="00D81714">
        <w:rPr>
          <w:rStyle w:val="StyleUnderline"/>
        </w:rPr>
        <w:t>Baudrillard’s assault on Marxism</w:t>
      </w:r>
      <w:r>
        <w:rPr>
          <w:rStyle w:val="StyleUnderline"/>
        </w:rPr>
        <w:t xml:space="preserve"> </w:t>
      </w:r>
      <w:r w:rsidRPr="00AA5053">
        <w:rPr>
          <w:sz w:val="16"/>
        </w:rPr>
        <w:t xml:space="preserve">Others such as Baudrillard remained at university and sought to elaborate a theoretical basis for undermining Marxism. In a series of books written in the 1970s, </w:t>
      </w:r>
      <w:r w:rsidRPr="00D81714">
        <w:rPr>
          <w:rStyle w:val="StyleUnderline"/>
        </w:rPr>
        <w:t>Baudrillard sought to systematically attack the fundamentals of Marxism and the method of historical materialism.</w:t>
      </w:r>
      <w:r>
        <w:rPr>
          <w:rStyle w:val="StyleUnderline"/>
        </w:rPr>
        <w:t xml:space="preserve"> </w:t>
      </w:r>
      <w:r w:rsidRPr="00AA5053">
        <w:rPr>
          <w:sz w:val="16"/>
        </w:rPr>
        <w:t xml:space="preserve">In his books The Consumer Society (1970) and, in particular, The Mirror of Production (1975), </w:t>
      </w:r>
      <w:r w:rsidRPr="00D81714">
        <w:rPr>
          <w:rStyle w:val="StyleUnderline"/>
        </w:rPr>
        <w:t>Baudrillard argued that the Marxist emphasis on the primary role of economic factors and production in social development was incapable of adequately explaining both pre-capitalist societies and modern capitalism. According to Baudrillard, both socialism and capitalism remained tied to the concept of commodity production and the Marxist concepts of use and exchange value, which were no longer sufficient to account for modern society. Baudrillard promised a much more radical alternative.</w:t>
      </w:r>
      <w:r>
        <w:rPr>
          <w:rStyle w:val="StyleUnderline"/>
        </w:rPr>
        <w:t xml:space="preserve"> </w:t>
      </w:r>
      <w:r w:rsidRPr="00AA5053">
        <w:rPr>
          <w:sz w:val="16"/>
        </w:rPr>
        <w:t xml:space="preserve">In place of the production process and the analysis of the commodity that stood at the centre of Marx’s analysis of capitalism, Baudrillard elevates the role of consumption and the consumer in modern society. He first articulates this theme in his early work of the 1970s, and it then runs like a red thread throughout his entire work. In his book The Consumer Society, for example, Baudrillard makes his case for the primacy of consumption. He writes: “The fundamental problem of contemporary capitalism is no longer” production, but is rather “the contradiction between a virtually unlimited productivity and the need to dispose of the product. It becomes vital for the system at this stage to control not only the mechanism of production, but also consumer demand.” </w:t>
      </w:r>
      <w:r w:rsidRPr="00D81714">
        <w:rPr>
          <w:rStyle w:val="Emphasis"/>
        </w:rPr>
        <w:t>Baudrillard’s elevation of the role of consumption and the consumer in capitalism represents a direct attack on Marx’s conception.</w:t>
      </w:r>
      <w:r w:rsidRPr="00D81714">
        <w:rPr>
          <w:rStyle w:val="StyleUnderline"/>
        </w:rPr>
        <w:t xml:space="preserve"> Marx had maintained an opposite point of view. While acknowledging the fundamental connection between production and consumption, Marx emphasised the decisive role of production.</w:t>
      </w:r>
      <w:r>
        <w:rPr>
          <w:rStyle w:val="StyleUnderline"/>
        </w:rPr>
        <w:t xml:space="preserve"> </w:t>
      </w:r>
      <w:r w:rsidRPr="00AA5053">
        <w:rPr>
          <w:sz w:val="16"/>
        </w:rPr>
        <w:t xml:space="preserve">In the “Introduction to a Contribution to the Critique of Political Economy,” Chapter 1 of The Grundrisse, </w:t>
      </w:r>
      <w:r w:rsidRPr="00D81714">
        <w:rPr>
          <w:rStyle w:val="StyleUnderline"/>
        </w:rPr>
        <w:t>Marx writes: “The conclusion which follows from this is, not that production, distribution, exchange and consumption are identical, but that they are links of a single whole, different aspects of one unit. Production is the decisive phase, both with regard to the contradictory aspects of production and with regard to the other phases. The process always starts afresh with production. That exchange and consumption cannot be the decisive elements is obvious; and the same applies to distribution in the sense of distribution of products.”</w:t>
      </w:r>
      <w:r>
        <w:rPr>
          <w:rStyle w:val="StyleUnderline"/>
        </w:rPr>
        <w:t xml:space="preserve"> </w:t>
      </w:r>
      <w:r w:rsidRPr="00AA5053">
        <w:rPr>
          <w:sz w:val="16"/>
        </w:rPr>
        <w:t xml:space="preserve">In addition to his emphasis on the primary role of consumption and the consumer, </w:t>
      </w:r>
      <w:r w:rsidRPr="00D81714">
        <w:rPr>
          <w:rStyle w:val="Emphasis"/>
        </w:rPr>
        <w:t>Baudrillard also challenged Marx’s analysis of the role of exchange in capitalist society.</w:t>
      </w:r>
      <w:r w:rsidRPr="00AA5053">
        <w:rPr>
          <w:sz w:val="16"/>
        </w:rPr>
        <w:t xml:space="preserve"> In the opening chapter of Capital, </w:t>
      </w:r>
      <w:r w:rsidRPr="00D81714">
        <w:rPr>
          <w:rStyle w:val="StyleUnderline"/>
        </w:rPr>
        <w:t>Marx revealed the fundamental contradiction of the commodity as a unity of use and exchange value. Based on his analysis of the nature of exchange, which he reveals to be an “appearance-form,” Marx goes on to elaborate the crucial role played by human labour power as the determinant of value. Marx’s exploration of the role of exchange in turn exposed the fundamental contradictions at the heart of the capitalist system of production.</w:t>
      </w:r>
      <w:r>
        <w:rPr>
          <w:rStyle w:val="StyleUnderline"/>
        </w:rPr>
        <w:t xml:space="preserve"> </w:t>
      </w:r>
      <w:r w:rsidRPr="00AA5053">
        <w:rPr>
          <w:sz w:val="16"/>
        </w:rPr>
        <w:t xml:space="preserve">Once again, </w:t>
      </w:r>
      <w:r w:rsidRPr="00D81714">
        <w:rPr>
          <w:rStyle w:val="StyleUnderline"/>
        </w:rPr>
        <w:t>Baudrillard declares he can go one better and introduces a third form of exchange—symbolic exchange in the form of the sign. Baudrillard argues that in addition to the satisfaction of human needs, commodities can also provide social status—something of increasing value in modern society. This value is expressed in the form of the sign.</w:t>
      </w:r>
      <w:r>
        <w:rPr>
          <w:rStyle w:val="StyleUnderline"/>
        </w:rPr>
        <w:t xml:space="preserve"> </w:t>
      </w:r>
      <w:r w:rsidRPr="00D81714">
        <w:rPr>
          <w:rStyle w:val="StyleUnderline"/>
        </w:rPr>
        <w:t>In elevating the notion of the sign and signification</w:t>
      </w:r>
      <w:r w:rsidRPr="00AA5053">
        <w:rPr>
          <w:sz w:val="16"/>
        </w:rPr>
        <w:t xml:space="preserve">, Baudrillard appropriated from the work of other French theorists such as Roland Barthes, Jacques Lacan and Michel Foucault, who in turn drew from the research of the French linguist Ferdinand de Saussure. </w:t>
      </w:r>
      <w:r w:rsidRPr="00D81714">
        <w:rPr>
          <w:rStyle w:val="StyleUnderline"/>
        </w:rPr>
        <w:t>Structuralists and post-structuralists, such as Lucan and Foucault, declared that reality was encapsulated in language. Reality no longer refers to the existing natural and social world—instead language constitutes the real world, which is reducible to language-signs-symbols.</w:t>
      </w:r>
      <w:r>
        <w:rPr>
          <w:rStyle w:val="StyleUnderline"/>
        </w:rPr>
        <w:t xml:space="preserve"> </w:t>
      </w:r>
      <w:r w:rsidRPr="00AA5053">
        <w:rPr>
          <w:sz w:val="16"/>
        </w:rPr>
        <w:t xml:space="preserve">All of Baudrillard’s later work basically revolves around his conception of consumer society and the role of the sign. In the course of the 1980s and 1990s Baudrillard drew from modern communication theorists such as Marshall McLuhan to extend his theory of the sign and signification (later termed “simulacrum”) into the “code,” which was synonymous with the world of advertising. In his lecture “On Nihilism” (1980), </w:t>
      </w:r>
      <w:r w:rsidRPr="00D81714">
        <w:rPr>
          <w:rStyle w:val="StyleUnderline"/>
        </w:rPr>
        <w:t xml:space="preserve">Baudrillard draws a balance sheet of social development and expounds his case for nihilism as the only viable stance to be adopted by the intellectual in modern society. In so doing, he expresses his kinship with the mainstream of postmodernist thought. </w:t>
      </w:r>
      <w:r w:rsidRPr="00AA5053">
        <w:rPr>
          <w:sz w:val="16"/>
        </w:rPr>
        <w:t xml:space="preserve">Baudrillard describes modernity as the era of Marx and Freud—an era dominated by the “hermeneutics of suspicion”—i.e., Baudrillard’s phrase to describe any attempt to develop a historical and scientifically based understanding of the world. According to Baudrillard in 1980, we are now (“willing”) victims in a postmodern world dominated by simulated experience and feelings, and have utterly lost the capacity to comprehend reality. Baudrillard’s “hyper-real” world is dictated by the needs of consumption and dominated by the advertising campaigns and propaganda offensives of businessmen and companies seeking to sell their wares and services. In Fatal Strategies he writes: “All of advertising and information, all of the entire political class are there to tell us what we want, to tell the masses what they want—and we basically assume this massive transfer of responsibility with joy, because it is simply neither obvious, nor of great interest to know, to will, to have faculties or desires” (p. 97). Based on his interpretation of the omnipotence of bourgeois media outlets, Baudrillard predicted that the first Gulf War (1991) would not take place. During the course of the war, he maintained it was not really taking place. After its conclusion, he announced that it had not taken place. The appalling suffering endured by hundreds of thousands, as a consequence of the brutal US military offensive against Iraq, is dismissed by Baudrillard with a brush of the hand. In another text, Baudrillard describes Disneyland as the real America. In his opinion, American society is rushing to adapt and bring itself into line with the utopian vision of Disneyland. Gone are the divisions in a society wracked by enormous social polarisation. For the self-complacent and insulated Baudrillard, there are no poor or unemployed in America. Beneath the verbal veneer of Baudrillard’s self proclaimed “ultra-radical” critique of capitalism is the vision of an omnipotent society, largely free of class divisions, able to endlessly increase production and pacify the broad masses of the population through a combination of consumer goods and media and advertising propaganda. In fact, there is nothing original in such theories. A similar assault on the foundations of Marxism was already undertaken in the twentieth century by leading members of the German Frankfurt School such as Theodor Adorno, who wrote of the advent of a society of “total integration,” and Herbert Marcuse, who wrote of a “one-dimensional society.” Baudrillard, however, is more explicit than the members of the Frankfurt School in his rejection of the broad masses of the population. In his book Fatal Strategies (1985), Baudrillard sneeringly derides the masses, who, he claims, in their brute, animal fashion are complicit in the strategy of the ruling elite: “They (the masses) are not at all an object of oppression and manipulation.... Atonal amorphous, abysmal, they exercise a passive and opaque sovereignty; they say nothing, but subtly, perhaps like animals in their brute indifference” (p. 94) “... the masses know that they are nothing and they have no desire to know. The masses know they are powerless, and they don’t want power” (p. 98). </w:t>
      </w:r>
      <w:r w:rsidRPr="00AA5053">
        <w:rPr>
          <w:rStyle w:val="StyleUnderline"/>
        </w:rPr>
        <w:t>Freed by his own approach from the slightest obligation to any sort of integrity to social analysis or historical introspection, Baudrillard wilfully ignores the roles of political parties, tendencies and leaderships, preferring in these passages to give rein to his “playful” idiosyncrasy.</w:t>
      </w:r>
      <w:r w:rsidRPr="00AA5053">
        <w:rPr>
          <w:sz w:val="16"/>
        </w:rPr>
        <w:t xml:space="preserve"> </w:t>
      </w:r>
      <w:r w:rsidRPr="00AA5053">
        <w:rPr>
          <w:rStyle w:val="StyleUnderline"/>
        </w:rPr>
        <w:t>If the masses exercise “sovereignty,” they cannot at the same time be “powerless,” but Baudrillard is oblivious of such contradictions in his own writing under conditions where so few of his contemporaries are prepared to point out that “the emperor has no clothes.”</w:t>
      </w:r>
      <w:r>
        <w:rPr>
          <w:rStyle w:val="StyleUnderline"/>
        </w:rPr>
        <w:t xml:space="preserve"> </w:t>
      </w:r>
      <w:r w:rsidRPr="00AA5053">
        <w:rPr>
          <w:sz w:val="16"/>
        </w:rPr>
        <w:t xml:space="preserve">What does remain in these passages is Baudrillard’s contempt, revulsion and fear of the masses—sentiments shared by broad layers of former radicals who have been able to make highly remunerative careers during the past decades. </w:t>
      </w:r>
      <w:r w:rsidRPr="00AA5053">
        <w:rPr>
          <w:rStyle w:val="Emphasis"/>
        </w:rPr>
        <w:t>Baudrillard’s thoroughly cynical vision of the world, based on his rejection of Marxism and the principles of enlightened thought, have been welcomed and appropriated by right-wing forces.</w:t>
      </w:r>
      <w:r w:rsidRPr="00AA5053">
        <w:rPr>
          <w:sz w:val="16"/>
        </w:rPr>
        <w:t xml:space="preserve"> A number of Baudrillard’s books have been published by the publishing house owned by the right-wing nouveau philosophe Bernard Henri Levy, and in the late 1980s, Baudrillard contributed to the Krisis journal of the French Nouvelle Droite (New Right). Nevertheless Baudrillard’s elevation to a “guru” of modern capitalism would have been impossible without the continuous promotion of his work by such nominally “left” newspapers and journals as the British Stalinist magazine Marxism Today, the French daily Liberation and the New Left Review. Postmodernism and Stalinism In fact, along with his postmodernist fellow-thinkers</w:t>
      </w:r>
      <w:r w:rsidRPr="00AA5053">
        <w:rPr>
          <w:rStyle w:val="StyleUnderline"/>
        </w:rPr>
        <w:t>, Baudrillard’s intellectual development can only be understood as a product of the long drawn-out degeneration of postwar Stalinism.</w:t>
      </w:r>
      <w:r w:rsidRPr="00AA5053">
        <w:rPr>
          <w:sz w:val="16"/>
        </w:rPr>
        <w:t xml:space="preserve"> Virtually every major figure associated with either French postmodernist trends of thought or the right-wing nouveaux philosophes spent some time inside, or at least sympathised with, either Stalinist/Maoist or other forms of left radical organisations in the 1960s. Although many intellectuals, such as Baudrillard’s mentor, Henri Lefebvre, were repulsed by the betrayals of the Comintern-led Communist parties in the 1950s (the Algerian crisis, the Soviet invasion of Hungary) and 1960s (the bloody Soviet repression in Czechoslovakia and the betrayal of the French mass movement in 1968), French Stalinism constituted the ideological framework for the activities of many prominent intellectuals in the postwar period and increased its influence in French universities in the 1950s and 1960s In the 1960s, a concerted ideological attack on Marxism was launched inside the French Communist Party by CP central committee member and the party’s leading intellectual, Louis Althusser. His revision of historical materialism was instrumental in the emergence of structuralist theorists who maintained that other factors, such as psychology or the distribution of power, were more important for the understanding of capitalist society than economic factors. After the Second World War, the man regarded by many as the grandfather or “pope” of postmodernism—Jean-Francois Lyotard—joined first of all the left radical organisation Socialism or Barbarism before breaking with it in 1964 to form his own organisation around a magazine called Workers Power. In 1966, he then broke with left politics altogether to concentrate on establishing the foundations for postmodernism. It is from precisely this milieu, under conditions in which Stalinist dogma had blunted critical thought for decades, that figures such as Baudrillard could emerge and gain such influence in universities (and media editorial boards). </w:t>
      </w:r>
      <w:r w:rsidRPr="00AA5053">
        <w:rPr>
          <w:rStyle w:val="StyleUnderline"/>
        </w:rPr>
        <w:t>The pervasive and negative influence of postmodernism and the work of thinkers such as Baudrillard are both an expression and a product of the complete degeneration of a broad layer of former radicals influenced by Stalinism.</w:t>
      </w:r>
      <w:r w:rsidRPr="00AA5053">
        <w:rPr>
          <w:sz w:val="16"/>
        </w:rPr>
        <w:t xml:space="preserve"> </w:t>
      </w:r>
      <w:r w:rsidRPr="00AA5053">
        <w:rPr>
          <w:rStyle w:val="StyleUnderline"/>
        </w:rPr>
        <w:t>The careful historical clarification of this process is fundamental for the revival of socialist ideas amongst broad layers of students and workers.</w:t>
      </w:r>
    </w:p>
    <w:p w:rsidR="00D954F3" w:rsidRPr="006715E2" w:rsidRDefault="00D954F3" w:rsidP="00D954F3">
      <w:pPr>
        <w:rPr>
          <w:rFonts w:cs="Calibri"/>
        </w:rPr>
      </w:pPr>
    </w:p>
    <w:p w:rsidR="00D954F3" w:rsidRPr="00660C59" w:rsidRDefault="00D954F3" w:rsidP="00D954F3">
      <w:pPr>
        <w:pStyle w:val="Heading3"/>
      </w:pPr>
      <w:r w:rsidRPr="00660C59">
        <w:t>link – cynicism</w:t>
      </w:r>
    </w:p>
    <w:p w:rsidR="00D954F3" w:rsidRPr="00B3584B" w:rsidRDefault="00D954F3" w:rsidP="00D954F3">
      <w:pPr>
        <w:pStyle w:val="Heading4"/>
        <w:rPr>
          <w:rFonts w:cs="Calibri"/>
        </w:rPr>
      </w:pPr>
      <w:r w:rsidRPr="00B3584B">
        <w:rPr>
          <w:rFonts w:cs="Calibri"/>
        </w:rPr>
        <w:t>Their recognition of complicity is not radical but the prevailing mode of leftist cynicism – we have to move past cynicism and begin to demand specific transformations to our collective world</w:t>
      </w:r>
    </w:p>
    <w:p w:rsidR="00D954F3" w:rsidRPr="00B3584B" w:rsidRDefault="00D954F3" w:rsidP="00D954F3">
      <w:pPr>
        <w:rPr>
          <w:rFonts w:cs="Calibri"/>
        </w:rPr>
      </w:pPr>
      <w:r w:rsidRPr="00B3584B">
        <w:rPr>
          <w:rStyle w:val="Style13ptBold"/>
          <w:rFonts w:cs="Calibri"/>
        </w:rPr>
        <w:t>Burgum ‘15</w:t>
      </w:r>
      <w:r w:rsidRPr="00B3584B">
        <w:rPr>
          <w:rFonts w:cs="Calibri"/>
        </w:rPr>
        <w:t xml:space="preserve"> (Samuel, PhD candidate in Sociology at the University of Warwick and has been conducting research with Occupy London since 2012, “The branding of the left: between spectacle and passivity in an era of cynicism,” </w:t>
      </w:r>
      <w:r w:rsidRPr="00B3584B">
        <w:rPr>
          <w:rFonts w:cs="Calibri"/>
          <w:i/>
        </w:rPr>
        <w:t>Journal for Cultural Research</w:t>
      </w:r>
      <w:r w:rsidRPr="00B3584B">
        <w:rPr>
          <w:rFonts w:cs="Calibri"/>
        </w:rPr>
        <w:t>, Volume 19, Issue 3)</w:t>
      </w:r>
    </w:p>
    <w:p w:rsidR="00D954F3" w:rsidRPr="00B3584B" w:rsidRDefault="00D954F3" w:rsidP="00D954F3">
      <w:pPr>
        <w:rPr>
          <w:rStyle w:val="StyleUnderline"/>
          <w:rFonts w:cs="Calibri"/>
        </w:rPr>
      </w:pPr>
      <w:r w:rsidRPr="00B3584B">
        <w:rPr>
          <w:rStyle w:val="StyleUnderline"/>
          <w:rFonts w:cs="Calibri"/>
        </w:rPr>
        <w:t>Rather than the Situationist spectacle</w:t>
      </w:r>
      <w:r w:rsidRPr="00B3584B">
        <w:rPr>
          <w:rFonts w:cs="Calibri"/>
          <w:sz w:val="16"/>
        </w:rPr>
        <w:t xml:space="preserve">, then, I argue that </w:t>
      </w:r>
      <w:r w:rsidRPr="00B3584B">
        <w:rPr>
          <w:rStyle w:val="Emphasis"/>
          <w:rFonts w:cs="Calibri"/>
          <w:highlight w:val="cyan"/>
        </w:rPr>
        <w:t>the reason</w:t>
      </w:r>
      <w:r w:rsidRPr="00B3584B">
        <w:rPr>
          <w:rFonts w:cs="Calibri"/>
          <w:sz w:val="16"/>
        </w:rPr>
        <w:t xml:space="preserve"> those on </w:t>
      </w:r>
      <w:r w:rsidRPr="00B3584B">
        <w:rPr>
          <w:rStyle w:val="Emphasis"/>
          <w:rFonts w:cs="Calibri"/>
          <w:highlight w:val="cyan"/>
        </w:rPr>
        <w:t>the left are rendered</w:t>
      </w:r>
      <w:r w:rsidRPr="00B3584B">
        <w:rPr>
          <w:rStyle w:val="StyleUnderline"/>
          <w:rFonts w:cs="Calibri"/>
        </w:rPr>
        <w:t xml:space="preserve"> post-politically </w:t>
      </w:r>
      <w:r w:rsidRPr="00B3584B">
        <w:rPr>
          <w:rStyle w:val="Emphasis"/>
          <w:rFonts w:cs="Calibri"/>
          <w:highlight w:val="cyan"/>
        </w:rPr>
        <w:t>impotent</w:t>
      </w:r>
      <w:r w:rsidRPr="00B3584B">
        <w:rPr>
          <w:rStyle w:val="StyleUnderline"/>
          <w:rFonts w:cs="Calibri"/>
        </w:rPr>
        <w:t xml:space="preserve"> to bring about change </w:t>
      </w:r>
      <w:r w:rsidRPr="00B3584B">
        <w:rPr>
          <w:rStyle w:val="Emphasis"/>
          <w:rFonts w:cs="Calibri"/>
          <w:highlight w:val="cyan"/>
        </w:rPr>
        <w:t>is not because we are deceived, but because we enact apathy despite ourselves.</w:t>
      </w:r>
      <w:r w:rsidRPr="00B3584B">
        <w:rPr>
          <w:rFonts w:cs="Calibri"/>
          <w:sz w:val="16"/>
        </w:rPr>
        <w:t xml:space="preserve"> In other words, the relationship between the resistive subject and ideology is not one of false consciousness, but one of cynicism: </w:t>
      </w:r>
      <w:r w:rsidRPr="00B3584B">
        <w:rPr>
          <w:rStyle w:val="StyleUnderline"/>
          <w:rFonts w:cs="Calibri"/>
          <w:highlight w:val="cyan"/>
        </w:rPr>
        <w:t>we are not misdirected by</w:t>
      </w:r>
      <w:r w:rsidRPr="00B3584B">
        <w:rPr>
          <w:rStyle w:val="StyleUnderline"/>
          <w:rFonts w:cs="Calibri"/>
        </w:rPr>
        <w:t xml:space="preserve"> shallow </w:t>
      </w:r>
      <w:r w:rsidRPr="00B3584B">
        <w:rPr>
          <w:rStyle w:val="StyleUnderline"/>
          <w:rFonts w:cs="Calibri"/>
          <w:highlight w:val="cyan"/>
        </w:rPr>
        <w:t>spectacles, but</w:t>
      </w:r>
      <w:r w:rsidRPr="00B3584B">
        <w:rPr>
          <w:rStyle w:val="StyleUnderline"/>
          <w:rFonts w:cs="Calibri"/>
        </w:rPr>
        <w:t xml:space="preserve"> instead somehow </w:t>
      </w:r>
      <w:r w:rsidRPr="00B3584B">
        <w:rPr>
          <w:rStyle w:val="StyleUnderline"/>
          <w:rFonts w:cs="Calibri"/>
          <w:highlight w:val="cyan"/>
        </w:rPr>
        <w:t>distracted by our cynical belief that we are being “distracted”.</w:t>
      </w:r>
      <w:r w:rsidRPr="00B3584B">
        <w:rPr>
          <w:rFonts w:cs="Calibr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B3584B">
        <w:rPr>
          <w:rStyle w:val="StyleUnderline"/>
          <w:rFonts w:cs="Calibri"/>
          <w:highlight w:val="cyan"/>
        </w:rPr>
        <w:t>“a new</w:t>
      </w:r>
      <w:r w:rsidRPr="00B3584B">
        <w:rPr>
          <w:rStyle w:val="StyleUnderline"/>
          <w:rFonts w:cs="Calibri"/>
        </w:rPr>
        <w:t xml:space="preserve"> form of </w:t>
      </w:r>
      <w:r w:rsidRPr="00B3584B">
        <w:rPr>
          <w:rStyle w:val="StyleUnderline"/>
          <w:rFonts w:cs="Calibri"/>
          <w:highlight w:val="cyan"/>
        </w:rPr>
        <w:t>realism bursts forth</w:t>
      </w:r>
      <w:r w:rsidRPr="00B3584B">
        <w:rPr>
          <w:rFonts w:cs="Calibri"/>
          <w:sz w:val="16"/>
        </w:rPr>
        <w:t xml:space="preserve">, a form that is </w:t>
      </w:r>
      <w:r w:rsidRPr="00B3584B">
        <w:rPr>
          <w:rStyle w:val="StyleUnderline"/>
          <w:rFonts w:cs="Calibri"/>
          <w:highlight w:val="cyan"/>
        </w:rPr>
        <w:t>driven by the fear of becoming deceived or overpowered</w:t>
      </w:r>
      <w:r w:rsidRPr="00B3584B">
        <w:rPr>
          <w:rFonts w:cs="Calibri"/>
          <w:sz w:val="16"/>
        </w:rPr>
        <w:t xml:space="preserve"> … </w:t>
      </w:r>
      <w:r w:rsidRPr="00B3584B">
        <w:rPr>
          <w:rStyle w:val="StyleUnderline"/>
          <w:rFonts w:cs="Calibri"/>
        </w:rPr>
        <w:t>everything that appears to us could be a deceptive manoeuvre of an overpowering evil enemy”</w:t>
      </w:r>
      <w:r w:rsidRPr="00B3584B">
        <w:rPr>
          <w:rFonts w:cs="Calibri"/>
          <w:sz w:val="16"/>
        </w:rPr>
        <w:t xml:space="preserve"> (Sloterdijk, 1987, p. 330). The surface becomes suspect and the subject therefore retreats from all appearances: judging them to be spectacles that are seeking to oppress through falsity. The result is cynicism. Subsequently, </w:t>
      </w:r>
      <w:r w:rsidRPr="00B3584B">
        <w:rPr>
          <w:rStyle w:val="StyleUnderline"/>
          <w:rFonts w:cs="Calibri"/>
          <w:highlight w:val="cyan"/>
        </w:rPr>
        <w:t>this leads</w:t>
      </w:r>
      <w:r w:rsidRPr="00B3584B">
        <w:rPr>
          <w:rFonts w:cs="Calibri"/>
          <w:sz w:val="16"/>
        </w:rPr>
        <w:t xml:space="preserve"> Sloterdijk </w:t>
      </w:r>
      <w:r w:rsidRPr="00B3584B">
        <w:rPr>
          <w:rStyle w:val="StyleUnderline"/>
          <w:rFonts w:cs="Calibri"/>
          <w:highlight w:val="cyan"/>
        </w:rPr>
        <w:t>to</w:t>
      </w:r>
      <w:r w:rsidRPr="00B3584B">
        <w:rPr>
          <w:rFonts w:cs="Calibri"/>
          <w:sz w:val="16"/>
        </w:rPr>
        <w:t xml:space="preserve"> his well-known paradoxical definition of </w:t>
      </w:r>
      <w:r w:rsidRPr="00B3584B">
        <w:rPr>
          <w:rStyle w:val="StyleUnderline"/>
          <w:rFonts w:cs="Calibri"/>
        </w:rPr>
        <w:t xml:space="preserve">cynicism as </w:t>
      </w:r>
      <w:r w:rsidRPr="00B3584B">
        <w:rPr>
          <w:rStyle w:val="StyleUnderline"/>
          <w:rFonts w:cs="Calibri"/>
          <w:highlight w:val="cyan"/>
        </w:rPr>
        <w:t>“enlightened false consciousness”</w:t>
      </w:r>
      <w:r w:rsidRPr="00B3584B">
        <w:rPr>
          <w:rFonts w:cs="Calibri"/>
          <w:sz w:val="16"/>
        </w:rPr>
        <w:t xml:space="preserve"> which he describes as </w:t>
      </w:r>
      <w:r w:rsidRPr="00B3584B">
        <w:rPr>
          <w:rStyle w:val="StyleUnderline"/>
          <w:rFonts w:cs="Calibri"/>
        </w:rPr>
        <w:t>a “modernized, unhappy consciousness on which enlightenment has laboured both successfully and in vain … it has learned its lessons in enlightenment, but it has not, probably was not able to, put them into practice”</w:t>
      </w:r>
      <w:r w:rsidRPr="00B3584B">
        <w:rPr>
          <w:rFonts w:cs="Calibri"/>
          <w:sz w:val="16"/>
        </w:rPr>
        <w:t xml:space="preserve"> (1987, p. 5). In other words, </w:t>
      </w:r>
      <w:r w:rsidRPr="00B3584B">
        <w:rPr>
          <w:rStyle w:val="Emphasis"/>
          <w:rFonts w:cs="Calibri"/>
          <w:highlight w:val="cyan"/>
        </w:rPr>
        <w:t>in the search for a higher consciousness behind appearances, the subject is paradoxically “duped” by their very suspicion of being duped.</w:t>
      </w:r>
      <w:r w:rsidRPr="00B3584B">
        <w:rPr>
          <w:rFonts w:cs="Calibri"/>
          <w:sz w:val="16"/>
        </w:rPr>
        <w:t xml:space="preserve"> Furthermore, </w:t>
      </w:r>
      <w:r w:rsidRPr="00B3584B">
        <w:rPr>
          <w:rStyle w:val="Emphasis"/>
          <w:rFonts w:cs="Calibri"/>
          <w:highlight w:val="cyan"/>
        </w:rPr>
        <w:t>because the subject thinks they “know” that appearances are just a mask, they disbelieve the truth</w:t>
      </w:r>
      <w:r w:rsidRPr="00B3584B">
        <w:rPr>
          <w:rStyle w:val="Emphasis"/>
          <w:rFonts w:cs="Calibri"/>
        </w:rPr>
        <w:t xml:space="preserve"> </w:t>
      </w:r>
      <w:r w:rsidRPr="00B3584B">
        <w:rPr>
          <w:rStyle w:val="Emphasis"/>
          <w:rFonts w:cs="Calibri"/>
          <w:highlight w:val="cyan"/>
        </w:rPr>
        <w:t>when it does appear.</w:t>
      </w:r>
      <w:r w:rsidRPr="00B3584B">
        <w:rPr>
          <w:rFonts w:cs="Calibri"/>
          <w:sz w:val="16"/>
        </w:rPr>
        <w:t xml:space="preserve"> Like the story of the Emperor’s New Clothes, </w:t>
      </w:r>
      <w:r w:rsidRPr="00B3584B">
        <w:rPr>
          <w:rStyle w:val="StyleUnderline"/>
          <w:rFonts w:cs="Calibri"/>
        </w:rPr>
        <w:t>they fancy themselves to know what is right in front of their eyes (that the emperor is nude and vulnerable) yet they choose “not to know” and don’t act upon it</w:t>
      </w:r>
      <w:r w:rsidRPr="00B3584B">
        <w:rPr>
          <w:rFonts w:cs="Calibri"/>
          <w:sz w:val="16"/>
        </w:rPr>
        <w:t xml:space="preserve"> (they still act as if the emperor is all-powerful). As such, cynical reason is no longer naïve, but is a paradox of enlightened false consciousness: one knows the falsehood very well, </w:t>
      </w:r>
      <w:r w:rsidRPr="00B3584B">
        <w:rPr>
          <w:rStyle w:val="StyleUnderline"/>
          <w:rFonts w:cs="Calibri"/>
        </w:rPr>
        <w:t>one is well aware of a particular hidden interest hidden behind the ideological universality, but still one does not renounce it.</w:t>
      </w:r>
      <w:r w:rsidRPr="00B3584B">
        <w:rPr>
          <w:rFonts w:cs="Calibri"/>
          <w:sz w:val="16"/>
        </w:rPr>
        <w:t xml:space="preserve"> (Žižek, 1989, p. 23) </w:t>
      </w:r>
      <w:r w:rsidRPr="00B3584B">
        <w:rPr>
          <w:rStyle w:val="StyleUnderline"/>
          <w:rFonts w:cs="Calibri"/>
        </w:rPr>
        <w:t>The audience to the parade of power can see that the emperor is not divine</w:t>
      </w:r>
      <w:r w:rsidRPr="00B3584B">
        <w:rPr>
          <w:rFonts w:cs="Calibri"/>
          <w:sz w:val="16"/>
        </w:rPr>
        <w:t xml:space="preserve"> – just a fragile human body like the rest of us – yet they cynically choose not to know and objectively retain his aura. </w:t>
      </w:r>
      <w:r w:rsidRPr="00B3584B">
        <w:rPr>
          <w:rStyle w:val="Emphasis"/>
          <w:rFonts w:cs="Calibri"/>
          <w:highlight w:val="cyan"/>
        </w:rPr>
        <w:t>They congratulate themselves on “knowing” that Brand is a trivial spectacle, yet</w:t>
      </w:r>
      <w:r w:rsidRPr="00B3584B">
        <w:rPr>
          <w:rStyle w:val="Emphasis"/>
          <w:rFonts w:cs="Calibri"/>
        </w:rPr>
        <w:t xml:space="preserve"> they </w:t>
      </w:r>
      <w:r w:rsidRPr="00B3584B">
        <w:rPr>
          <w:rStyle w:val="Emphasis"/>
          <w:rFonts w:cs="Calibri"/>
          <w:highlight w:val="cyan"/>
        </w:rPr>
        <w:t>choose to remain apathetic</w:t>
      </w:r>
      <w:r w:rsidRPr="00B3584B">
        <w:rPr>
          <w:rStyle w:val="Emphasis"/>
          <w:rFonts w:cs="Calibri"/>
        </w:rPr>
        <w:t xml:space="preserve"> towards his calls for action. </w:t>
      </w:r>
      <w:r w:rsidRPr="00B3584B">
        <w:rPr>
          <w:rFonts w:cs="Calibri"/>
          <w:sz w:val="16"/>
        </w:rPr>
        <w:t xml:space="preserve">As such, </w:t>
      </w:r>
      <w:r w:rsidRPr="00B3584B">
        <w:rPr>
          <w:rStyle w:val="StyleUnderline"/>
          <w:rFonts w:cs="Calibri"/>
        </w:rPr>
        <w:t xml:space="preserve">the dismissive reaction to Brand </w:t>
      </w:r>
      <w:r w:rsidRPr="00B3584B">
        <w:rPr>
          <w:rStyle w:val="Emphasis"/>
          <w:rFonts w:cs="Calibri"/>
          <w:highlight w:val="cyan"/>
        </w:rPr>
        <w:t>reveals a regressive interpassive tendency of the left to subjectively treat ourselves as “enlightened” to authentic politics and yet objectively render ourselves passive.</w:t>
      </w:r>
      <w:r w:rsidRPr="00B3584B">
        <w:rPr>
          <w:rStyle w:val="StyleUnderline"/>
          <w:rFonts w:cs="Calibri"/>
        </w:rPr>
        <w:t xml:space="preserve"> In a kind of defence mechanism, the left believes that it can avoid becoming the dupe of the latest fashion or advertising trend by treating everything as</w:t>
      </w:r>
      <w:r w:rsidRPr="00B3584B">
        <w:rPr>
          <w:rFonts w:cs="Calibri"/>
          <w:sz w:val="16"/>
        </w:rPr>
        <w:t xml:space="preserve"> a matter of </w:t>
      </w:r>
      <w:r w:rsidRPr="00B3584B">
        <w:rPr>
          <w:rStyle w:val="StyleUnderline"/>
          <w:rFonts w:cs="Calibri"/>
        </w:rPr>
        <w:t xml:space="preserve">fashion and advertising, </w:t>
      </w:r>
      <w:r w:rsidRPr="00B3584B">
        <w:rPr>
          <w:rStyle w:val="Emphasis"/>
          <w:rFonts w:cs="Calibri"/>
          <w:highlight w:val="cyan"/>
        </w:rPr>
        <w:t>reassuring ourselves</w:t>
      </w:r>
      <w:r w:rsidRPr="00B3584B">
        <w:rPr>
          <w:rStyle w:val="StyleUnderline"/>
          <w:rFonts w:cs="Calibri"/>
        </w:rPr>
        <w:t xml:space="preserve"> as we flip through television channels</w:t>
      </w:r>
      <w:r w:rsidRPr="00B3584B">
        <w:rPr>
          <w:rFonts w:cs="Calibri"/>
          <w:sz w:val="16"/>
        </w:rPr>
        <w:t xml:space="preserve"> or browse through the shopping mall </w:t>
      </w:r>
      <w:r w:rsidRPr="00B3584B">
        <w:rPr>
          <w:rStyle w:val="StyleUnderline"/>
          <w:rFonts w:cs="Calibri"/>
        </w:rPr>
        <w:t xml:space="preserve">that </w:t>
      </w:r>
      <w:r w:rsidRPr="00B3584B">
        <w:rPr>
          <w:rStyle w:val="Emphasis"/>
          <w:rFonts w:cs="Calibri"/>
          <w:highlight w:val="cyan"/>
        </w:rPr>
        <w:t>at least we know what’s really going on.</w:t>
      </w:r>
      <w:r w:rsidRPr="00B3584B">
        <w:rPr>
          <w:rFonts w:cs="Calibri"/>
          <w:sz w:val="16"/>
        </w:rPr>
        <w:t xml:space="preserve"> (Stanley, 2007, p. 399) </w:t>
      </w:r>
      <w:r w:rsidRPr="00B3584B">
        <w:rPr>
          <w:rStyle w:val="StyleUnderline"/>
          <w:rFonts w:cs="Calibri"/>
        </w:rPr>
        <w:t>The critics disbelieve Brand, distrusting his motives and seeing him as inauthentic, yet they continue to “believe” objectively in their own marginalisation.</w:t>
      </w:r>
      <w:r w:rsidRPr="00B3584B">
        <w:rPr>
          <w:rFonts w:cs="Calibri"/>
          <w:sz w:val="16"/>
        </w:rPr>
        <w:t xml:space="preserve"> As such, </w:t>
      </w:r>
      <w:r w:rsidRPr="00B3584B">
        <w:rPr>
          <w:rStyle w:val="Emphasis"/>
          <w:rFonts w:cs="Calibri"/>
          <w:highlight w:val="cyan"/>
        </w:rPr>
        <w:t>the cynical left believe they are dismissing shallow spectacle in the direction of a stronger authentic radicalism, yet</w:t>
      </w:r>
      <w:r w:rsidRPr="00B3584B">
        <w:rPr>
          <w:rStyle w:val="Emphasis"/>
          <w:rFonts w:cs="Calibri"/>
        </w:rPr>
        <w:t xml:space="preserve"> what their “doing believes” is the maintenance of their apathetic position.</w:t>
      </w:r>
      <w:r w:rsidRPr="00B3584B">
        <w:rPr>
          <w:rFonts w:cs="Calibri"/>
          <w:sz w:val="16"/>
        </w:rPr>
        <w:t xml:space="preserve"> More precisely, </w:t>
      </w:r>
      <w:r w:rsidRPr="00B3584B">
        <w:rPr>
          <w:rStyle w:val="Emphasis"/>
          <w:rFonts w:cs="Calibri"/>
          <w:highlight w:val="cyan"/>
        </w:rPr>
        <w:t>it maintains the attitudes of left melancholy and anti-populism.</w:t>
      </w:r>
      <w:r w:rsidRPr="00B3584B">
        <w:rPr>
          <w:rStyle w:val="Emphasis"/>
          <w:rFonts w:cs="Calibri"/>
        </w:rPr>
        <w:t xml:space="preserve"> </w:t>
      </w:r>
      <w:r w:rsidRPr="00B3584B">
        <w:rPr>
          <w:rStyle w:val="StyleUnderline"/>
          <w:rFonts w:cs="Calibri"/>
        </w:rPr>
        <w:t>The problem of “left melancholy” points towards the forever-delayed search for authenticity</w:t>
      </w:r>
      <w:r w:rsidRPr="00B3584B">
        <w:rPr>
          <w:rFonts w:cs="Calibri"/>
          <w:sz w:val="16"/>
        </w:rPr>
        <w:t xml:space="preserve"> on the part of a cynical left that is in mourning. Coined by Walter Benjamin (1998), </w:t>
      </w:r>
      <w:r w:rsidRPr="00B3584B">
        <w:rPr>
          <w:rStyle w:val="StyleUnderline"/>
          <w:rFonts w:cs="Calibri"/>
        </w:rPr>
        <w:t>the concept points towards “the revolutionary who is</w:t>
      </w:r>
      <w:r w:rsidRPr="00B3584B">
        <w:rPr>
          <w:rFonts w:cs="Calibri"/>
          <w:sz w:val="16"/>
        </w:rPr>
        <w:t xml:space="preserve">, finally, </w:t>
      </w:r>
      <w:r w:rsidRPr="00B3584B">
        <w:rPr>
          <w:rStyle w:val="StyleUnderline"/>
          <w:rFonts w:cs="Calibri"/>
        </w:rPr>
        <w:t>attached more to a particular political analysis or ideal</w:t>
      </w:r>
      <w:r w:rsidRPr="00B3584B">
        <w:rPr>
          <w:rFonts w:cs="Calibri"/>
          <w:sz w:val="16"/>
        </w:rPr>
        <w:t xml:space="preserve"> – even to the failure of that ideal – </w:t>
      </w:r>
      <w:r w:rsidRPr="00B3584B">
        <w:rPr>
          <w:rStyle w:val="StyleUnderline"/>
          <w:rFonts w:cs="Calibri"/>
        </w:rPr>
        <w:t>than to seizing possibilities for radical change</w:t>
      </w:r>
      <w:r w:rsidRPr="00B3584B">
        <w:rPr>
          <w:rFonts w:cs="Calibri"/>
          <w:sz w:val="16"/>
        </w:rPr>
        <w:t xml:space="preserve"> in the present” (Brown, 1999, p. 19). </w:t>
      </w:r>
      <w:r w:rsidRPr="00B3584B">
        <w:rPr>
          <w:rStyle w:val="StyleUnderline"/>
          <w:rFonts w:cs="Calibri"/>
        </w:rPr>
        <w:t xml:space="preserve">Suffering from a history of defeat and embarrassment, </w:t>
      </w:r>
      <w:r w:rsidRPr="00B3584B">
        <w:rPr>
          <w:rStyle w:val="Emphasis"/>
          <w:rFonts w:cs="Calibri"/>
          <w:highlight w:val="cyan"/>
        </w:rPr>
        <w:t>the left persist in a narcissistic identification with failure</w:t>
      </w:r>
      <w:r w:rsidRPr="00B3584B">
        <w:rPr>
          <w:rFonts w:cs="Calibr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B3584B">
        <w:rPr>
          <w:rStyle w:val="StyleUnderline"/>
          <w:rFonts w:cs="Calibri"/>
        </w:rPr>
        <w:t>the sentiment is a deliberate self-sabotage that takes place even before politics proper has a chance to begin</w:t>
      </w:r>
      <w:r w:rsidRPr="00B3584B">
        <w:rPr>
          <w:rFonts w:cs="Calibri"/>
          <w:sz w:val="16"/>
        </w:rPr>
        <w:t xml:space="preserve"> or “the paradox of an intention to mourn that precedes and anticipates the loss of the object” (Žižek, 2001, p. 146). </w:t>
      </w:r>
      <w:r w:rsidRPr="00B3584B">
        <w:rPr>
          <w:rStyle w:val="StyleUnderline"/>
          <w:rFonts w:cs="Calibri"/>
        </w:rPr>
        <w:t>This</w:t>
      </w:r>
      <w:r w:rsidRPr="00B3584B">
        <w:rPr>
          <w:rFonts w:cs="Calibri"/>
          <w:sz w:val="16"/>
        </w:rPr>
        <w:t xml:space="preserve"> then </w:t>
      </w:r>
      <w:r w:rsidRPr="00B3584B">
        <w:rPr>
          <w:rStyle w:val="StyleUnderline"/>
          <w:rFonts w:cs="Calibri"/>
        </w:rPr>
        <w:t>leads us to the second problem</w:t>
      </w:r>
      <w:r w:rsidRPr="00B3584B">
        <w:rPr>
          <w:rFonts w:cs="Calibri"/>
          <w:sz w:val="16"/>
        </w:rPr>
        <w:t xml:space="preserve"> of leftist cynicism: </w:t>
      </w:r>
      <w:r w:rsidRPr="00B3584B">
        <w:rPr>
          <w:rStyle w:val="StyleUnderline"/>
          <w:rFonts w:cs="Calibri"/>
        </w:rPr>
        <w:t>anti-populism.</w:t>
      </w:r>
      <w:r w:rsidRPr="00B3584B">
        <w:rPr>
          <w:rFonts w:cs="Calibri"/>
          <w:sz w:val="16"/>
        </w:rPr>
        <w:t xml:space="preserve"> As a result of melancholia, </w:t>
      </w:r>
      <w:r w:rsidRPr="00B3584B">
        <w:rPr>
          <w:rStyle w:val="StyleUnderline"/>
          <w:rFonts w:cs="Calibri"/>
        </w:rPr>
        <w:t>the left has developed the bad habit of prejudging all instances of popular radical expression</w:t>
      </w:r>
      <w:r w:rsidRPr="00B3584B">
        <w:rPr>
          <w:rFonts w:cs="Calibri"/>
          <w:sz w:val="16"/>
        </w:rPr>
        <w:t xml:space="preserve"> (such as Brand’s) </w:t>
      </w:r>
      <w:r w:rsidRPr="00B3584B">
        <w:rPr>
          <w:rStyle w:val="StyleUnderline"/>
          <w:rFonts w:cs="Calibri"/>
        </w:rPr>
        <w:t>as necessarily flawed.</w:t>
      </w:r>
      <w:r w:rsidRPr="00B3584B">
        <w:rPr>
          <w:rFonts w:cs="Calibri"/>
          <w:sz w:val="16"/>
        </w:rPr>
        <w:t xml:space="preserve"> However, to return to Dean again, she points out that </w:t>
      </w:r>
      <w:r w:rsidRPr="00B3584B">
        <w:rPr>
          <w:rStyle w:val="Emphasis"/>
          <w:rFonts w:cs="Calibri"/>
          <w:highlight w:val="cyan"/>
        </w:rPr>
        <w:t>this aversion to being</w:t>
      </w:r>
      <w:r w:rsidRPr="00B3584B">
        <w:rPr>
          <w:rStyle w:val="Emphasis"/>
          <w:rFonts w:cs="Calibri"/>
        </w:rPr>
        <w:t xml:space="preserve"> popular and </w:t>
      </w:r>
      <w:r w:rsidRPr="00B3584B">
        <w:rPr>
          <w:rStyle w:val="Emphasis"/>
          <w:rFonts w:cs="Calibri"/>
          <w:highlight w:val="cyan"/>
        </w:rPr>
        <w:t>successful is a defining feature of a contemporary left, who prefer</w:t>
      </w:r>
      <w:r w:rsidRPr="00B3584B">
        <w:rPr>
          <w:rStyle w:val="Emphasis"/>
          <w:rFonts w:cs="Calibri"/>
        </w:rPr>
        <w:t xml:space="preserve"> to adopt </w:t>
      </w:r>
      <w:r w:rsidRPr="00B3584B">
        <w:rPr>
          <w:rStyle w:val="Emphasis"/>
          <w:rFonts w:cs="Calibri"/>
          <w:highlight w:val="cyan"/>
        </w:rPr>
        <w:t>an “authentic” underdog position in advance than take risks towards political power.</w:t>
      </w:r>
      <w:r w:rsidRPr="00B3584B">
        <w:rPr>
          <w:rFonts w:cs="Calibri"/>
          <w:sz w:val="16"/>
        </w:rPr>
        <w:t xml:space="preserve"> As she argues, </w:t>
      </w:r>
      <w:r w:rsidRPr="00B3584B">
        <w:rPr>
          <w:rStyle w:val="StyleUnderline"/>
          <w:rFonts w:cs="Calibri"/>
        </w:rPr>
        <w:t>“we” on the left see “ourselves” as “always morally correct but never politically responsible”</w:t>
      </w:r>
      <w:r w:rsidRPr="00B3584B">
        <w:rPr>
          <w:rFonts w:cs="Calibri"/>
          <w:sz w:val="16"/>
        </w:rPr>
        <w:t xml:space="preserve"> (Dean, 2009, p. 6) </w:t>
      </w:r>
      <w:r w:rsidRPr="00B3584B">
        <w:rPr>
          <w:rStyle w:val="Emphasis"/>
          <w:rFonts w:cs="Calibri"/>
        </w:rPr>
        <w:t>prepositioned as righteous victims and proud political losers from the outset.</w:t>
      </w:r>
      <w:r w:rsidRPr="00B3584B">
        <w:rPr>
          <w:rFonts w:cs="Calibr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B3584B">
        <w:rPr>
          <w:rStyle w:val="StyleUnderline"/>
          <w:rFonts w:cs="Calibri"/>
        </w:rPr>
        <w:t xml:space="preserve">Such an attitude means never risking potential failure and residing in the safety of marginal righteousness. </w:t>
      </w:r>
      <w:r w:rsidRPr="00B3584B">
        <w:rPr>
          <w:rFonts w:cs="Calibri"/>
          <w:sz w:val="16"/>
        </w:rPr>
        <w:t xml:space="preserve">It is the contention here, therefore, that both melancholia and anti-populism can be seen in the cynical reaction to Brand’s radicalism. Somewhat ironically, Brand (2013) even recognised these problems himself when he wrote in his </w:t>
      </w:r>
      <w:r w:rsidRPr="00B3584B">
        <w:rPr>
          <w:rFonts w:cs="Calibri"/>
          <w:i/>
          <w:sz w:val="16"/>
        </w:rPr>
        <w:t>New Statesman</w:t>
      </w:r>
      <w:r w:rsidRPr="00B3584B">
        <w:rPr>
          <w:rFonts w:cs="Calibri"/>
          <w:sz w:val="16"/>
        </w:rPr>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B3584B">
        <w:rPr>
          <w:rStyle w:val="StyleUnderline"/>
          <w:rFonts w:cs="Calibri"/>
        </w:rPr>
        <w:t>the political issue of cynicism is “not that people ‘do not know what they want’ but rather that cynical resignation prevents them from acting upon it</w:t>
      </w:r>
      <w:r w:rsidRPr="00B3584B">
        <w:rPr>
          <w:rFonts w:cs="Calibri"/>
          <w:sz w:val="16"/>
        </w:rPr>
        <w:t xml:space="preserve">, with the result that a weird gap opens up between what people think and how they act”, adding that “today’s post-political silent majority is not stupid, but it is cynical and resigned” (2011, p. 390). In terms of Brand, </w:t>
      </w:r>
      <w:r w:rsidRPr="00B3584B">
        <w:rPr>
          <w:rStyle w:val="StyleUnderline"/>
          <w:rFonts w:cs="Calibri"/>
        </w:rPr>
        <w:t xml:space="preserve">this blanket cynical melancholy is typical of the left’s distrust of anything popular, </w:t>
      </w:r>
      <w:r w:rsidRPr="00B3584B">
        <w:rPr>
          <w:rStyle w:val="StyleUnderline"/>
          <w:rFonts w:cs="Calibri"/>
          <w:highlight w:val="cyan"/>
        </w:rPr>
        <w:t xml:space="preserve">rendering them “like </w:t>
      </w:r>
      <w:r w:rsidRPr="00B3584B">
        <w:rPr>
          <w:rStyle w:val="Emphasis"/>
          <w:rFonts w:cs="Calibri"/>
          <w:highlight w:val="cyan"/>
        </w:rPr>
        <w:t>the last men” whose “immediate reaction to idealism is mocking cynicism”</w:t>
      </w:r>
      <w:r w:rsidRPr="00B3584B">
        <w:rPr>
          <w:rFonts w:cs="Calibri"/>
          <w:sz w:val="16"/>
        </w:rPr>
        <w:t xml:space="preserve"> (Winlow &amp; Hall, 2012, p. 13). </w:t>
      </w:r>
      <w:r w:rsidRPr="00B3584B">
        <w:rPr>
          <w:rStyle w:val="StyleUnderline"/>
          <w:rFonts w:cs="Calibri"/>
        </w:rPr>
        <w:t>Proponents of a radical alternative immediately adopt caution with the effect of forever delaying change, holding out for that real and authentic (unbranded) struggle and therefore denying it indefinitely.</w:t>
      </w:r>
    </w:p>
    <w:p w:rsidR="00D954F3" w:rsidRPr="001B3375" w:rsidRDefault="00D954F3" w:rsidP="00D954F3"/>
    <w:p w:rsidR="00D954F3" w:rsidRPr="00660C59" w:rsidRDefault="00D954F3" w:rsidP="00D954F3">
      <w:pPr>
        <w:pStyle w:val="Heading3"/>
      </w:pPr>
      <w:r w:rsidRPr="00660C59">
        <w:t>link – democracy</w:t>
      </w:r>
    </w:p>
    <w:p w:rsidR="00D954F3" w:rsidRPr="006715E2" w:rsidRDefault="00D954F3" w:rsidP="00D954F3">
      <w:pPr>
        <w:pStyle w:val="Heading4"/>
        <w:rPr>
          <w:rFonts w:cs="Calibri"/>
        </w:rPr>
      </w:pPr>
      <w:r w:rsidRPr="006715E2">
        <w:rPr>
          <w:rFonts w:cs="Calibri"/>
        </w:rPr>
        <w:t>Demands for increased democratic participation is merely a reaffirmation of the status quo that crowds out the truly revolutionary praxis of communist resistance.</w:t>
      </w:r>
    </w:p>
    <w:p w:rsidR="00D954F3" w:rsidRPr="006715E2" w:rsidRDefault="00D954F3" w:rsidP="00D954F3">
      <w:pPr>
        <w:rPr>
          <w:rFonts w:cs="Calibri"/>
        </w:rPr>
      </w:pPr>
      <w:r w:rsidRPr="006715E2">
        <w:rPr>
          <w:rFonts w:cs="Calibri"/>
        </w:rPr>
        <w:t>---also a defense of violence resistance movements</w:t>
      </w:r>
    </w:p>
    <w:p w:rsidR="00D954F3" w:rsidRPr="006715E2" w:rsidRDefault="00D954F3" w:rsidP="00D954F3">
      <w:pPr>
        <w:rPr>
          <w:rFonts w:cs="Calibri"/>
        </w:rPr>
      </w:pPr>
      <w:r w:rsidRPr="006715E2">
        <w:rPr>
          <w:rFonts w:cs="Calibri"/>
        </w:rPr>
        <w:t>---thesis: “The Right positions communism as a continued threat to democracy. The Left is stuck in a democratic drive when the only way to truly alleviate oppression is communism. The Left suppresses their communist desires by masking it with claims that democracy is good.”</w:t>
      </w:r>
    </w:p>
    <w:p w:rsidR="00D954F3" w:rsidRPr="006715E2" w:rsidRDefault="00D954F3" w:rsidP="00D954F3">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D954F3" w:rsidRPr="006715E2" w:rsidRDefault="00D954F3" w:rsidP="00D954F3">
      <w:pPr>
        <w:rPr>
          <w:rStyle w:val="StyleUnderline"/>
          <w:rFonts w:cs="Calibri"/>
        </w:rPr>
      </w:pPr>
      <w:r w:rsidRPr="006715E2">
        <w:rPr>
          <w:rStyle w:val="StyleUnderline"/>
          <w:rFonts w:cs="Calibri"/>
        </w:rPr>
        <w:t xml:space="preserve">An emphasis on democracy is radical in some settings, like in </w:t>
      </w:r>
      <w:r w:rsidRPr="006715E2">
        <w:rPr>
          <w:rFonts w:cs="Calibri"/>
          <w:sz w:val="16"/>
        </w:rPr>
        <w:t xml:space="preserve">the French Revolution, the Haitian Revolution, the initial fight for political freedom that led to the Russian February Revolution, as well as in </w:t>
      </w:r>
      <w:r w:rsidRPr="006715E2">
        <w:rPr>
          <w:rStyle w:val="StyleUnderline"/>
          <w:rFonts w:cs="Calibri"/>
        </w:rPr>
        <w:t>struggles against colonialism and imperialism, and</w:t>
      </w:r>
      <w:r w:rsidRPr="006715E2">
        <w:rPr>
          <w:rFonts w:cs="Calibri"/>
          <w:sz w:val="16"/>
        </w:rPr>
        <w:t xml:space="preserve"> even in </w:t>
      </w:r>
      <w:r w:rsidRPr="006715E2">
        <w:rPr>
          <w:rStyle w:val="StyleUnderline"/>
          <w:rFonts w:cs="Calibri"/>
        </w:rPr>
        <w:t>opposition to the authoritarianism of</w:t>
      </w:r>
      <w:r w:rsidRPr="006715E2">
        <w:rPr>
          <w:rFonts w:cs="Calibri"/>
          <w:sz w:val="16"/>
        </w:rPr>
        <w:t xml:space="preserve"> the partystate </w:t>
      </w:r>
      <w:r w:rsidRPr="006715E2">
        <w:rPr>
          <w:rStyle w:val="StyleUnderline"/>
          <w:rFonts w:cs="Calibri"/>
        </w:rPr>
        <w:t>bureaucracies</w:t>
      </w:r>
      <w:r w:rsidRPr="006715E2">
        <w:rPr>
          <w:rFonts w:cs="Calibri"/>
          <w:sz w:val="16"/>
        </w:rPr>
        <w:t xml:space="preserve"> of the former East. </w:t>
      </w:r>
      <w:r w:rsidRPr="006715E2">
        <w:rPr>
          <w:rStyle w:val="StyleUnderline"/>
          <w:rFonts w:cs="Calibri"/>
        </w:rPr>
        <w:t>To stand for democracy was to stand against an order constituted through the exclusion of democracy. In contemporary parliamentary democracies, however, for leftists to refer to their goals as a struggle for democracy is strange.</w:t>
      </w:r>
      <w:r w:rsidRPr="006715E2">
        <w:rPr>
          <w:rFonts w:cs="Calibri"/>
          <w:sz w:val="16"/>
        </w:rPr>
        <w:t xml:space="preserve"> </w:t>
      </w:r>
      <w:r w:rsidRPr="006715E2">
        <w:rPr>
          <w:rStyle w:val="Emphasis"/>
          <w:rFonts w:cs="Calibri"/>
        </w:rPr>
        <w:t>It is a defense of the status quo, a call for more of the same.</w:t>
      </w:r>
      <w:r w:rsidRPr="006715E2">
        <w:rPr>
          <w:rFonts w:cs="Calibri"/>
          <w:sz w:val="16"/>
        </w:rPr>
        <w:t xml:space="preserve"> </w:t>
      </w:r>
      <w:r w:rsidRPr="006715E2">
        <w:rPr>
          <w:rStyle w:val="StyleUnderline"/>
          <w:rFonts w:cs="Calibri"/>
        </w:rPr>
        <w:t>Democracy is our ambient mili eu, the hegemonic form of contemporary politics (which is yet another reason that the Right can use communism as a name for what opposes it).</w:t>
      </w:r>
      <w:r w:rsidRPr="006715E2">
        <w:rPr>
          <w:rFonts w:cs="Calibri"/>
          <w:sz w:val="16"/>
        </w:rPr>
        <w:t xml:space="preserve"> Left use of the language of</w:t>
      </w:r>
      <w:r w:rsidRPr="006715E2">
        <w:rPr>
          <w:rStyle w:val="StyleUnderline"/>
          <w:rFonts w:cs="Calibri"/>
        </w:rPr>
        <w:t xml:space="preserve"> democracy now avoids the fundamental antagonism between the 1 percent and the rest of us by acting as if the only thing really missing was participation.</w:t>
      </w:r>
      <w:r w:rsidRPr="006715E2">
        <w:rPr>
          <w:rFonts w:cs="Calibri"/>
          <w:sz w:val="16"/>
        </w:rPr>
        <w:t xml:space="preserve"> Rather than recognizing that for the </w:t>
      </w:r>
      <w:r w:rsidRPr="006715E2">
        <w:rPr>
          <w:rStyle w:val="Emphasis"/>
          <w:rFonts w:cs="Calibri"/>
        </w:rPr>
        <w:t>Left democracy is the form that the loss of communism takes</w:t>
      </w:r>
      <w:r w:rsidRPr="006715E2">
        <w:rPr>
          <w:rFonts w:cs="Calibri"/>
          <w:sz w:val="16"/>
        </w:rPr>
        <w:t xml:space="preserve">, the form of communism's displacement, radical democrats treat democracy as itself replacing communism. </w:t>
      </w:r>
      <w:r w:rsidRPr="006715E2">
        <w:rPr>
          <w:rStyle w:val="StyleUnderline"/>
          <w:rFonts w:cs="Calibri"/>
        </w:rPr>
        <w:t>The repercussion of the sublimation of communism in democratic preoccupations with process and participation is acquiescence to capitalism as the best system for the production and distribution of resources, labor, and goods.</w:t>
      </w:r>
      <w:r w:rsidRPr="006715E2">
        <w:rPr>
          <w:rFonts w:cs="Calibri"/>
          <w:sz w:val="16"/>
        </w:rPr>
        <w:t xml:space="preserve"> Although the contemporary Left might seem to agree with the mainstream story of communism's failure-it doesn't work, where "it" holds the place for a wide variety of unspecified political endeavors the language of failure covers over a more dangerous, anxiety-provoking idea--communism succeeded.</w:t>
      </w:r>
      <w:r w:rsidRPr="006715E2">
        <w:rPr>
          <w:rStyle w:val="Emphasis"/>
          <w:rFonts w:cs="Calibri"/>
        </w:rPr>
        <w:t xml:space="preserve"> The Left isn't afraid of failure. It is afraid of success, the successful mobilization of the energy and rage of the people.</w:t>
      </w:r>
      <w:r w:rsidRPr="006715E2">
        <w:rPr>
          <w:rFonts w:cs="Calibri"/>
          <w:sz w:val="16"/>
        </w:rPr>
        <w:t xml:space="preserve"> </w:t>
      </w:r>
      <w:r w:rsidRPr="006715E2">
        <w:rPr>
          <w:rStyle w:val="StyleUnderline"/>
          <w:rFonts w:cs="Calibri"/>
        </w:rPr>
        <w:t>Leftists really fear the bloody violence of revolution, and hence they focus on displacing anger into safer procedural, consumerist, and aesthetic channels.</w:t>
      </w:r>
      <w:r w:rsidRPr="006715E2">
        <w:rPr>
          <w:rFonts w:cs="Calibri"/>
          <w:sz w:val="16"/>
        </w:rPr>
        <w:t xml:space="preserve"> As Peter Hallward emphasizes, the legacy of anti-Jacobinism is </w:t>
      </w:r>
      <w:r w:rsidRPr="006715E2">
        <w:rPr>
          <w:rStyle w:val="StyleUnderline"/>
          <w:rFonts w:cs="Calibri"/>
        </w:rPr>
        <w:t>a preference for the condemnation of some kinds of violence but not others: leftists join democrats, liberals, and conservatives in denouncing the revolutionary Terror while they virtually ignore the "far more bloody repression of the 1871 Commune</w:t>
      </w:r>
      <w:r w:rsidRPr="006715E2">
        <w:rPr>
          <w:rFonts w:cs="Calibri"/>
          <w:sz w:val="16"/>
        </w:rPr>
        <w:t xml:space="preserve">." 16 </w:t>
      </w:r>
      <w:r w:rsidRPr="006715E2">
        <w:rPr>
          <w:rStyle w:val="Emphasis"/>
          <w:rFonts w:cs="Calibri"/>
        </w:rPr>
        <w:t xml:space="preserve">Even those who see themselves as part of some open and varied constellation of the Left condemn the violence of the people against those who would oppress them. </w:t>
      </w:r>
      <w:r w:rsidRPr="006715E2">
        <w:rPr>
          <w:rStyle w:val="StyleUnderline"/>
          <w:rFonts w:cs="Calibri"/>
        </w:rPr>
        <w:t xml:space="preserve">State violence and the force of counterrevolution is taken for granted, assumed, cloaked in a prior legitimacy or presumed to be justified in the interest of order. </w:t>
      </w:r>
      <w:r w:rsidRPr="006715E2">
        <w:rPr>
          <w:rFonts w:cs="Calibri"/>
          <w:sz w:val="16"/>
        </w:rPr>
        <w:t xml:space="preserve">Hallward writes, "From the perspective of what is already established, notes Saint-Just, 'that which produces the general good is always terrible.' The Jacobin terror was more defensive than aggressive, more a matter of restraining than of unleashing popular violence. </w:t>
      </w:r>
      <w:r w:rsidRPr="006715E2">
        <w:rPr>
          <w:rStyle w:val="Emphasis"/>
          <w:rFonts w:cs="Calibri"/>
        </w:rPr>
        <w:t>'Let us be terrible</w:t>
      </w:r>
      <w:r w:rsidRPr="006715E2">
        <w:rPr>
          <w:rFonts w:cs="Calibri"/>
          <w:sz w:val="16"/>
        </w:rPr>
        <w:t xml:space="preserve">,' Danton said, </w:t>
      </w:r>
      <w:r w:rsidRPr="006715E2">
        <w:rPr>
          <w:rStyle w:val="Emphasis"/>
          <w:rFonts w:cs="Calibri"/>
        </w:rPr>
        <w:t>'so that the people need not be</w:t>
      </w:r>
      <w:r w:rsidRPr="006715E2">
        <w:rPr>
          <w:rFonts w:cs="Calibri"/>
          <w:sz w:val="16"/>
        </w:rPr>
        <w:t xml:space="preserve">."' 17 </w:t>
      </w:r>
      <w:r w:rsidRPr="006715E2">
        <w:rPr>
          <w:rStyle w:val="StyleUnderline"/>
          <w:rFonts w:cs="Calibri"/>
        </w:rPr>
        <w:t>What is voiced on the Left as opposition to top-down organizing, vanguards, and elites, then, may well be the form taken by opposition to the unleashed fury of the people.</w:t>
      </w:r>
    </w:p>
    <w:p w:rsidR="00D954F3" w:rsidRPr="006715E2" w:rsidRDefault="00D954F3" w:rsidP="00D954F3">
      <w:pPr>
        <w:rPr>
          <w:rStyle w:val="StyleUnderline"/>
          <w:rFonts w:cs="Calibri"/>
        </w:rPr>
      </w:pPr>
    </w:p>
    <w:p w:rsidR="00D954F3" w:rsidRPr="006715E2" w:rsidRDefault="00D954F3" w:rsidP="00D954F3">
      <w:pPr>
        <w:pStyle w:val="Heading4"/>
        <w:rPr>
          <w:rFonts w:cs="Calibri"/>
        </w:rPr>
      </w:pPr>
      <w:r w:rsidRPr="006715E2">
        <w:rPr>
          <w:rFonts w:cs="Calibri"/>
        </w:rPr>
        <w:t>Participatory democracy is part and parcel with communicative capitalism because it values inane inclusions over mobilizations against capitalism.</w:t>
      </w:r>
    </w:p>
    <w:p w:rsidR="00D954F3" w:rsidRPr="006715E2" w:rsidRDefault="00D954F3" w:rsidP="00D954F3">
      <w:pPr>
        <w:rPr>
          <w:rFonts w:cs="Calibri"/>
        </w:rPr>
      </w:pPr>
      <w:r w:rsidRPr="006715E2">
        <w:rPr>
          <w:rFonts w:cs="Calibri"/>
          <w:b/>
          <w:bCs/>
          <w:sz w:val="26"/>
          <w:szCs w:val="26"/>
        </w:rPr>
        <w:t>Celikates &amp; Biebricher 12</w:t>
      </w:r>
      <w:r w:rsidRPr="006715E2">
        <w:rPr>
          <w:rFonts w:cs="Calibri"/>
        </w:rPr>
        <w:t xml:space="preserve"> Robin Celikates is Associate Professor of Social and Political Philosophy at the Uni­ver­sity of Amsterdam and an associate member of the Institute for Social Research in Frankfurt. Thomas Biebricher directs the research group “Crisis and Normative Order—Varieties of ‘Neoliberalism’ in Transformation” at the Cluster of Excellence “Formation of Normative Orders” at the Goethe University, Frankfurt. “Saying ‘We’ Again: A Conversation with Jodi Dean on Democracy, Occupy and Communism.” November 6</w:t>
      </w:r>
      <w:r w:rsidRPr="006715E2">
        <w:rPr>
          <w:rFonts w:cs="Calibri"/>
          <w:vertAlign w:val="superscript"/>
        </w:rPr>
        <w:t>th</w:t>
      </w:r>
      <w:r w:rsidRPr="006715E2">
        <w:rPr>
          <w:rFonts w:cs="Calibri"/>
        </w:rPr>
        <w:t xml:space="preserve"> 2012. An Interview with Jodi Dean. http://criticallegalthinking.com/2012/11/06/saying-we-again-a-conversation-with-jodi-dean-on-democracy-occupy-and-communism/ || COMRADE OES-SW</w:t>
      </w:r>
    </w:p>
    <w:p w:rsidR="00D954F3" w:rsidRPr="006715E2" w:rsidRDefault="00D954F3" w:rsidP="00D954F3">
      <w:pPr>
        <w:rPr>
          <w:rStyle w:val="StyleUnderline"/>
          <w:rFonts w:cs="Calibri"/>
        </w:rPr>
      </w:pPr>
      <w:r w:rsidRPr="006715E2">
        <w:rPr>
          <w:rFonts w:cs="Calibri"/>
          <w:sz w:val="16"/>
        </w:rPr>
        <w:t xml:space="preserve">Biebricher &amp; Celikates (‘B&amp;C’): You argue that </w:t>
      </w:r>
      <w:r w:rsidRPr="006715E2">
        <w:rPr>
          <w:rStyle w:val="StyleUnderline"/>
          <w:rFonts w:cs="Calibri"/>
        </w:rPr>
        <w:t xml:space="preserve">democracy is so intimately tied up with what you call ‘communicative capitalism’ that every attempt from the left to re-appropriate the term, to give it a more radical meaning and to distinguish it from the electoral regimes of representative democracy has to fail. </w:t>
      </w:r>
      <w:r w:rsidRPr="006715E2">
        <w:rPr>
          <w:rFonts w:cs="Calibri"/>
          <w:sz w:val="16"/>
        </w:rPr>
        <w:t xml:space="preserve">This seems difficult to accept for many people on the left. Jodi Dean (‘JD’): There are a couple of reasons why I take this position. First, and most broadly, </w:t>
      </w:r>
      <w:r w:rsidRPr="006715E2">
        <w:rPr>
          <w:rStyle w:val="StyleUnderline"/>
          <w:rFonts w:cs="Calibri"/>
        </w:rPr>
        <w:t>democracy is not a category of contestation anymore. Right and left agree on democracy and use a democratic rhetoric to justify their positions.</w:t>
      </w:r>
      <w:r w:rsidRPr="006715E2">
        <w:rPr>
          <w:rFonts w:cs="Calibri"/>
          <w:sz w:val="16"/>
        </w:rPr>
        <w:t xml:space="preserve"> George </w:t>
      </w:r>
      <w:r w:rsidRPr="006715E2">
        <w:rPr>
          <w:rStyle w:val="StyleUnderline"/>
          <w:rFonts w:cs="Calibri"/>
        </w:rPr>
        <w:t>Bush claimed to be defending democracy all over the world by bombing all sorts of people. If that is democracy, then that is not a language that the left can use to formulate an egalitarian and emancipatory potential or hope.</w:t>
      </w:r>
      <w:r w:rsidRPr="006715E2">
        <w:rPr>
          <w:rFonts w:cs="Calibri"/>
          <w:sz w:val="16"/>
        </w:rPr>
        <w:t xml:space="preserve"> A second reason, which is a repercussion of the first one, is that </w:t>
      </w:r>
      <w:r w:rsidRPr="006715E2">
        <w:rPr>
          <w:rStyle w:val="StyleUnderline"/>
          <w:rFonts w:cs="Calibri"/>
        </w:rPr>
        <w:t>democracy is a kind of ambient milieu, it’s the air we breathe, everything is put in terms of democracy nowadays.</w:t>
      </w:r>
      <w:r w:rsidRPr="006715E2">
        <w:rPr>
          <w:rFonts w:cs="Calibri"/>
          <w:sz w:val="16"/>
        </w:rPr>
        <w:t xml:space="preserve"> And this relates to the third reason: </w:t>
      </w:r>
      <w:r w:rsidRPr="006715E2">
        <w:rPr>
          <w:rStyle w:val="StyleUnderline"/>
          <w:rFonts w:cs="Calibri"/>
        </w:rPr>
        <w:t>the rhetoric of democracy is particularly strong now in the way in which it is combined with the form of capitalism I call ‘communicative capitalism’, where ideals of inclusion and participation, of making one’s voice heard and one’s opinion known are also used by TMobile and Apple.</w:t>
      </w:r>
      <w:r w:rsidRPr="006715E2">
        <w:rPr>
          <w:rFonts w:cs="Calibri"/>
          <w:sz w:val="16"/>
        </w:rPr>
        <w:t xml:space="preserve"> </w:t>
      </w:r>
      <w:r w:rsidRPr="006715E2">
        <w:rPr>
          <w:rStyle w:val="Emphasis"/>
          <w:rFonts w:cs="Calibri"/>
        </w:rPr>
        <w:t>Participation ends up being the answer to everything. If that’s the case, referring to it is not making a cut with our dominant frame, it’s just reinforcing it.</w:t>
      </w:r>
      <w:r w:rsidRPr="006715E2">
        <w:rPr>
          <w:rFonts w:cs="Calibri"/>
          <w:sz w:val="16"/>
        </w:rPr>
        <w:t xml:space="preserve"> If </w:t>
      </w:r>
      <w:r w:rsidRPr="006715E2">
        <w:rPr>
          <w:rStyle w:val="StyleUnderline"/>
          <w:rFonts w:cs="Calibri"/>
        </w:rPr>
        <w:t>governments and corporations are encouraging one to participate then leftists don’t add one thing that’s not already present if they say that what we need is to make sure that everyone is participating and included—that’s already what we have.</w:t>
      </w:r>
      <w:r w:rsidRPr="006715E2">
        <w:rPr>
          <w:rFonts w:cs="Calibri"/>
          <w:sz w:val="16"/>
        </w:rPr>
        <w:t xml:space="preserve"> For the left to be able to make a break </w:t>
      </w:r>
      <w:r w:rsidRPr="006715E2">
        <w:rPr>
          <w:rStyle w:val="Emphasis"/>
          <w:rFonts w:cs="Calibri"/>
        </w:rPr>
        <w:t xml:space="preserve">we have to speak a language that is not already the one we’re in. </w:t>
      </w:r>
      <w:r w:rsidRPr="006715E2">
        <w:rPr>
          <w:rFonts w:cs="Calibri"/>
          <w:sz w:val="16"/>
        </w:rPr>
        <w:t xml:space="preserve">B&amp;C: This sounds primarily like a strategic or political reason for shifting the focus away from democracy. But is there really something fundamentally wrong on a theoretical level with the more radical notion of democracy? JD: </w:t>
      </w:r>
      <w:r w:rsidRPr="006715E2">
        <w:rPr>
          <w:rStyle w:val="Emphasis"/>
          <w:rFonts w:cs="Calibri"/>
        </w:rPr>
        <w:t xml:space="preserve">What’s wrong with the notion of democracy as even radical democrats have appropriated it is that it leaves capitalism in place. </w:t>
      </w:r>
      <w:r w:rsidRPr="006715E2">
        <w:rPr>
          <w:rStyle w:val="StyleUnderline"/>
          <w:rFonts w:cs="Calibri"/>
        </w:rPr>
        <w:t xml:space="preserve">The assumption is that if we have enough democracy the problem of capitalism will either go away or solve itself—and that’s clearly false. </w:t>
      </w:r>
      <w:r w:rsidRPr="006715E2">
        <w:rPr>
          <w:rFonts w:cs="Calibri"/>
          <w:sz w:val="16"/>
        </w:rPr>
        <w:t xml:space="preserve">Take Ernesto Laclau and Chantal Mouffe: </w:t>
      </w:r>
      <w:r w:rsidRPr="006715E2">
        <w:rPr>
          <w:rStyle w:val="StyleUnderline"/>
          <w:rFonts w:cs="Calibri"/>
        </w:rPr>
        <w:t xml:space="preserve">their idea of radical democracy is framed specifically to keep class from being a primary political determination. In the Frankfurt School tradition Habermas’s distinction between life-world and system leaves capitalism untouched. The same is true for the focus on civil society which leaves the mode of production out of the frame. </w:t>
      </w:r>
      <w:r w:rsidRPr="006715E2">
        <w:rPr>
          <w:rFonts w:cs="Calibri"/>
          <w:sz w:val="16"/>
        </w:rPr>
        <w:t xml:space="preserve">So the theoretical reason for my skepticism is that </w:t>
      </w:r>
      <w:r w:rsidRPr="006715E2">
        <w:rPr>
          <w:rStyle w:val="Emphasis"/>
          <w:rFonts w:cs="Calibri"/>
        </w:rPr>
        <w:t xml:space="preserve">the left has moved away from an analysis and critique of capitalism </w:t>
      </w:r>
      <w:r w:rsidRPr="006715E2">
        <w:rPr>
          <w:rFonts w:cs="Calibri"/>
          <w:sz w:val="16"/>
        </w:rPr>
        <w:t xml:space="preserve">B&amp;C: You refer to democracy as a ‘neoliberal fantasy’—could you explain that notion a bit? JD: </w:t>
      </w:r>
      <w:r w:rsidRPr="006715E2">
        <w:rPr>
          <w:rStyle w:val="StyleUnderline"/>
          <w:rFonts w:cs="Calibri"/>
        </w:rPr>
        <w:t>The more neo-liberalism has entrenched itself the more we have been hearing this language of democracy, as if participation was going to solve all problems—but this is a fantasy because the fundamental truth is that it is not going to solve these problems</w:t>
      </w:r>
      <w:r w:rsidRPr="006715E2">
        <w:rPr>
          <w:rFonts w:cs="Calibri"/>
          <w:sz w:val="16"/>
        </w:rPr>
        <w:t xml:space="preserve">. Keeping all the activity in </w:t>
      </w:r>
      <w:r w:rsidRPr="006715E2">
        <w:rPr>
          <w:rStyle w:val="Emphasis"/>
          <w:rFonts w:cs="Calibri"/>
        </w:rPr>
        <w:t>the democratic sphere makes it seem as if people are busy, engaged etc. without ever affecting the basic structure.</w:t>
      </w:r>
      <w:r w:rsidRPr="006715E2">
        <w:rPr>
          <w:rFonts w:cs="Calibri"/>
          <w:sz w:val="16"/>
        </w:rPr>
        <w:t xml:space="preserve"> </w:t>
      </w:r>
      <w:r w:rsidRPr="006715E2">
        <w:rPr>
          <w:rStyle w:val="StyleUnderline"/>
          <w:rFonts w:cs="Calibri"/>
        </w:rPr>
        <w:t xml:space="preserve">It’s a fantasy because it functions like a screen. </w:t>
      </w:r>
      <w:r w:rsidRPr="006715E2">
        <w:rPr>
          <w:rFonts w:cs="Calibri"/>
          <w:sz w:val="16"/>
        </w:rPr>
        <w:t xml:space="preserve">B&amp;C: Building on this diagnosis, you introduce an alternative vocabulary with the term ‘communism’ at its center—a difficult term, one could say, if only for strategic purposes given that it is widely regarded as historically discredited. JD: First, there has been the return of communism in the theoretical discussion that started with the conferences Slavoj Zizek and Alain Badiou have organized. Hardt and Negri have been talking about communism for a long time already. </w:t>
      </w:r>
      <w:r w:rsidRPr="006715E2">
        <w:rPr>
          <w:rStyle w:val="StyleUnderline"/>
          <w:rFonts w:cs="Calibri"/>
        </w:rPr>
        <w:t>It’s important to return to the language of communism because that is the one word that says ‘no to capitalism’. No matter what, if people say that they are communist, you know that they are against private property and the private ownership of the means of production and for the people’s control over these means</w:t>
      </w:r>
      <w:r w:rsidRPr="006715E2">
        <w:rPr>
          <w:rFonts w:cs="Calibri"/>
          <w:sz w:val="16"/>
        </w:rPr>
        <w:t xml:space="preserve">. There’s no nuance about their relation to capitalism, and that’s what is important. A third reason is that the right in the US still believes in it, they are constantly attacking communism which means that they know that </w:t>
      </w:r>
      <w:r w:rsidRPr="006715E2">
        <w:rPr>
          <w:rStyle w:val="StyleUnderline"/>
          <w:rFonts w:cs="Calibri"/>
        </w:rPr>
        <w:t>it is the language of anti-capitalism that appeals to some kind of emancipatory egalitarianism</w:t>
      </w:r>
      <w:r w:rsidRPr="006715E2">
        <w:rPr>
          <w:rFonts w:cs="Calibri"/>
          <w:sz w:val="16"/>
        </w:rPr>
        <w:t xml:space="preserve">. </w:t>
      </w:r>
      <w:r w:rsidRPr="006715E2">
        <w:rPr>
          <w:rStyle w:val="StyleUnderline"/>
          <w:rFonts w:cs="Calibri"/>
        </w:rPr>
        <w:t>So I don’t think that communism is as dead as the left seems to assume. The right knows it’s alive.</w:t>
      </w:r>
    </w:p>
    <w:p w:rsidR="00D954F3" w:rsidRPr="006715E2" w:rsidRDefault="00D954F3" w:rsidP="00D954F3">
      <w:pPr>
        <w:rPr>
          <w:rFonts w:cs="Calibri"/>
        </w:rPr>
      </w:pPr>
    </w:p>
    <w:p w:rsidR="00D954F3" w:rsidRPr="006715E2" w:rsidRDefault="00D954F3" w:rsidP="00D954F3">
      <w:pPr>
        <w:pStyle w:val="Heading4"/>
        <w:rPr>
          <w:rFonts w:cs="Calibri"/>
        </w:rPr>
      </w:pPr>
      <w:r w:rsidRPr="006715E2">
        <w:rPr>
          <w:rFonts w:cs="Calibri"/>
        </w:rPr>
        <w:t xml:space="preserve">Democracy is weaponized by the Right as a blanket term to infinitely shove off resistance against capitalism. It justifies interventions abroad in the name of Western imperialism. </w:t>
      </w:r>
    </w:p>
    <w:p w:rsidR="00D954F3" w:rsidRPr="006715E2" w:rsidRDefault="00D954F3" w:rsidP="00D954F3">
      <w:pPr>
        <w:rPr>
          <w:rFonts w:cs="Calibri"/>
        </w:rPr>
      </w:pPr>
      <w:r w:rsidRPr="006715E2">
        <w:rPr>
          <w:rFonts w:cs="Calibri"/>
          <w:b/>
          <w:bCs/>
          <w:sz w:val="26"/>
          <w:szCs w:val="26"/>
        </w:rPr>
        <w:t>Dean 9</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“Politics Without Politics.” July 3</w:t>
      </w:r>
      <w:r w:rsidRPr="006715E2">
        <w:rPr>
          <w:rFonts w:cs="Calibri"/>
          <w:vertAlign w:val="superscript"/>
        </w:rPr>
        <w:t>rd</w:t>
      </w:r>
      <w:r w:rsidRPr="006715E2">
        <w:rPr>
          <w:rFonts w:cs="Calibri"/>
        </w:rPr>
        <w:t xml:space="preserve"> 2009. Parallax Publishing. || COMRADE OES-SW</w:t>
      </w:r>
    </w:p>
    <w:p w:rsidR="00D954F3" w:rsidRPr="006715E2" w:rsidRDefault="00D954F3" w:rsidP="00D954F3">
      <w:pPr>
        <w:rPr>
          <w:rStyle w:val="StyleUnderline"/>
          <w:rFonts w:cs="Calibri"/>
        </w:rPr>
      </w:pPr>
      <w:r w:rsidRPr="006715E2">
        <w:rPr>
          <w:rStyle w:val="StyleUnderline"/>
          <w:rFonts w:cs="Calibri"/>
        </w:rPr>
        <w:t>In some left political theory, democracy is an aspiration that occupies a place once held by communism.</w:t>
      </w:r>
      <w:r w:rsidRPr="006715E2">
        <w:rPr>
          <w:rFonts w:cs="Calibri"/>
          <w:sz w:val="16"/>
        </w:rPr>
        <w:t xml:space="preserve"> One might think of Chantal Mouffe and Ernesto Laclau’s work on radical democracy, accounts of deliberative democracy influenced by Ju¨rgen Habermas’ theory of communicative action, or the pluralism espoused by William Connolly. These proper names, however, point to more than the specific proposals of specific theorists. </w:t>
      </w:r>
      <w:r w:rsidRPr="006715E2">
        <w:rPr>
          <w:rStyle w:val="StyleUnderline"/>
          <w:rFonts w:cs="Calibri"/>
        </w:rPr>
        <w:t>They highlight a general underlying supposition that despite all our problems with democracy, democracy is the solution to all our problems.</w:t>
      </w:r>
      <w:r w:rsidRPr="006715E2">
        <w:rPr>
          <w:rFonts w:cs="Calibri"/>
          <w:sz w:val="16"/>
        </w:rPr>
        <w:t xml:space="preserve"> Whether expressed as the idea of an empty place where things can be otherwise or in terms of a set of procedures that incorporate already the keys to revising and reforming political practice, </w:t>
      </w:r>
      <w:r w:rsidRPr="006715E2">
        <w:rPr>
          <w:rStyle w:val="StyleUnderline"/>
          <w:rFonts w:cs="Calibri"/>
        </w:rPr>
        <w:t>democracy, it seems, is our only political option.</w:t>
      </w:r>
      <w:r w:rsidRPr="006715E2">
        <w:rPr>
          <w:rFonts w:cs="Calibri"/>
          <w:sz w:val="16"/>
        </w:rPr>
        <w:t xml:space="preserve"> </w:t>
      </w:r>
      <w:r w:rsidRPr="006715E2">
        <w:rPr>
          <w:rStyle w:val="StyleUnderline"/>
          <w:rFonts w:cs="Calibri"/>
        </w:rPr>
        <w:t xml:space="preserve">As Margaret Thatcher said of capitalism, there is no alternative. For the left, democracy is our last, best hope. </w:t>
      </w:r>
      <w:r w:rsidRPr="006715E2">
        <w:rPr>
          <w:rStyle w:val="Emphasis"/>
          <w:rFonts w:cs="Calibri"/>
        </w:rPr>
        <w:t>Democracy, though, is inadequate as a language and frame for left political aspiration.</w:t>
      </w:r>
      <w:r w:rsidRPr="006715E2">
        <w:rPr>
          <w:rFonts w:cs="Calibri"/>
          <w:sz w:val="16"/>
        </w:rPr>
        <w:t xml:space="preserve"> Here are two reasons why; there are others. </w:t>
      </w:r>
      <w:r w:rsidRPr="006715E2">
        <w:rPr>
          <w:rStyle w:val="Emphasis"/>
          <w:rFonts w:cs="Calibri"/>
        </w:rPr>
        <w:t>First, the right speaks the language of democracy.</w:t>
      </w:r>
      <w:r w:rsidRPr="006715E2">
        <w:rPr>
          <w:rFonts w:cs="Calibri"/>
          <w:sz w:val="16"/>
        </w:rPr>
        <w:t xml:space="preserve"> </w:t>
      </w:r>
      <w:r w:rsidRPr="006715E2">
        <w:rPr>
          <w:rStyle w:val="StyleUnderline"/>
          <w:rFonts w:cs="Calibri"/>
        </w:rPr>
        <w:t>It voices its goals and aspirations in democratic terms. One of the reasons given for the US invasion of Iraq, for example, was the goal of bringing democracy to the Middle East.</w:t>
      </w:r>
      <w:r w:rsidRPr="006715E2">
        <w:rPr>
          <w:rFonts w:cs="Calibri"/>
          <w:sz w:val="16"/>
        </w:rPr>
        <w:t xml:space="preserve"> Similarly, leftists in the United States urge inclusion and participation, and so do those on the political right. </w:t>
      </w:r>
      <w:r w:rsidRPr="006715E2">
        <w:rPr>
          <w:rStyle w:val="StyleUnderline"/>
          <w:rFonts w:cs="Calibri"/>
        </w:rPr>
        <w:t xml:space="preserve">The right complains about the exclusion of conservatives from the academy and God from politics. They, too, try to mobilize grass-root support and increase participation. </w:t>
      </w:r>
      <w:r w:rsidRPr="006715E2">
        <w:rPr>
          <w:rStyle w:val="Emphasis"/>
          <w:rFonts w:cs="Calibri"/>
        </w:rPr>
        <w:t xml:space="preserve">There is nothing particularly left, then, about inclusion and participation. These are elements of democracy the right also supports. </w:t>
      </w:r>
      <w:r w:rsidRPr="006715E2">
        <w:rPr>
          <w:rStyle w:val="StyleUnderline"/>
          <w:rFonts w:cs="Calibri"/>
        </w:rPr>
        <w:t>This rightwing adoption of democratic ideals prevents the left from occupying the position of a political alternative to the right – if left positions are the same as right ones then the left isn’t an alternative</w:t>
      </w:r>
      <w:r w:rsidRPr="006715E2">
        <w:rPr>
          <w:rFonts w:cs="Calibri"/>
          <w:sz w:val="16"/>
        </w:rPr>
        <w:t xml:space="preserve">. Slavoj Zˇizˇek describes this situation where one’s enemy speaks one’s language as ‘victory in defeat’.1 </w:t>
      </w:r>
      <w:r w:rsidRPr="006715E2">
        <w:rPr>
          <w:rStyle w:val="Emphasis"/>
          <w:rFonts w:cs="Calibri"/>
        </w:rPr>
        <w:t>When one’s enemy accepts one’s terms, one’s point of critique and resistance is lost, subsumed.</w:t>
      </w:r>
      <w:r w:rsidRPr="006715E2">
        <w:rPr>
          <w:rFonts w:cs="Calibri"/>
          <w:sz w:val="16"/>
        </w:rPr>
        <w:t xml:space="preserve"> The dimension of antagonism (fundamental opposition) vanishes. </w:t>
      </w:r>
      <w:r w:rsidRPr="006715E2">
        <w:rPr>
          <w:rStyle w:val="StyleUnderline"/>
          <w:rFonts w:cs="Calibri"/>
        </w:rPr>
        <w:t>A second reason democracy is inadequate as an expression of left aspiration is that contemporary democratic language employs and reinforces the rhetoric of capitalism: free choice, liberty, satisfaction, communication, connection, diversity.</w:t>
      </w:r>
      <w:r w:rsidRPr="006715E2">
        <w:rPr>
          <w:rFonts w:cs="Calibri"/>
          <w:sz w:val="16"/>
        </w:rPr>
        <w:t xml:space="preserve"> Like any media savvy corporation, democratic activists want to ensure that voices are heard and opinions registered. </w:t>
      </w:r>
      <w:r w:rsidRPr="006715E2">
        <w:rPr>
          <w:rStyle w:val="StyleUnderline"/>
          <w:rFonts w:cs="Calibri"/>
        </w:rPr>
        <w:t xml:space="preserve">Corporations and activists alike are united in their preoccupation with awareness: people need to be aware of issues, of products, of products as signs of issues. </w:t>
      </w:r>
      <w:r w:rsidRPr="006715E2">
        <w:rPr>
          <w:rFonts w:cs="Calibri"/>
          <w:sz w:val="16"/>
        </w:rPr>
        <w:t xml:space="preserve">In this concrete sense, Zˇizˇek is right to claim that attachment to democracy is the form our attachment to capital takes.2 </w:t>
      </w:r>
      <w:r w:rsidRPr="006715E2">
        <w:rPr>
          <w:rStyle w:val="StyleUnderline"/>
          <w:rFonts w:cs="Calibri"/>
        </w:rPr>
        <w:t>In the consumption and entertainment-driven setting of the contemporary United States, one’s commitments to capitalism are expressed as commitments to democracy.</w:t>
      </w:r>
      <w:r w:rsidRPr="006715E2">
        <w:rPr>
          <w:rFonts w:cs="Calibri"/>
          <w:sz w:val="16"/>
        </w:rPr>
        <w:t xml:space="preserve"> They are the same way of life, the same daily practices of ‘aware-ing’ oneself and expressing one’s opinion, of choosing and voting and considering one’s choice a vote and one’s vote a choice. More than inadequate as an expression of left political aspiration, democracy names left castration (‘I know, but nevertheless’). Because the left presents itself as appealing to and supporting democracy, it fails to take a stand, to name an enemy. </w:t>
      </w:r>
      <w:r w:rsidRPr="006715E2">
        <w:rPr>
          <w:rStyle w:val="StyleUnderline"/>
          <w:rFonts w:cs="Calibri"/>
        </w:rPr>
        <w:t>Instead of drawing a line and saying what it is against, what it excludes, left political theory in the contemporary United States advocates inclusion, universality, multiplicity, the plurality of modes of becoming, and ethical responsiveness</w:t>
      </w:r>
      <w:r w:rsidRPr="006715E2">
        <w:rPr>
          <w:rFonts w:cs="Calibri"/>
          <w:sz w:val="16"/>
        </w:rPr>
        <w:t xml:space="preserve">.3 The dilemmas arising out of such advocacy have vexed left politics for some time now as the politically correct encounter situations where inclusion comes up against its limits. </w:t>
      </w:r>
      <w:r w:rsidRPr="006715E2">
        <w:rPr>
          <w:rStyle w:val="StyleUnderline"/>
          <w:rFonts w:cs="Calibri"/>
        </w:rPr>
        <w:t>Politics embracing cultural diversity and progressive approaches to gender and sexuality do not fit easily together when what is taken to be a distinct culture rests on patriarchy or homophobia. Likewise, opposition to religious fundamentalism can rub up against secularizing projects of western imperialism.</w:t>
      </w:r>
      <w:r w:rsidRPr="006715E2">
        <w:rPr>
          <w:rFonts w:cs="Calibri"/>
          <w:sz w:val="16"/>
        </w:rPr>
        <w:t xml:space="preserve"> In such instances, an ideal of inclusivity is clearly inadequate: not every position is compatible with every other. </w:t>
      </w:r>
      <w:r w:rsidRPr="006715E2">
        <w:rPr>
          <w:rStyle w:val="Emphasis"/>
          <w:rFonts w:cs="Calibri"/>
        </w:rPr>
        <w:t>Left embrace of democracy denies democracy’s limits. It wants to hide itself from the ways democracy necessarily depends on and requires exclusion.</w:t>
      </w:r>
      <w:r w:rsidRPr="006715E2">
        <w:rPr>
          <w:rFonts w:cs="Calibri"/>
          <w:sz w:val="16"/>
        </w:rPr>
        <w:t xml:space="preserve"> </w:t>
      </w:r>
      <w:r w:rsidRPr="006715E2">
        <w:rPr>
          <w:rStyle w:val="StyleUnderline"/>
          <w:rFonts w:cs="Calibri"/>
        </w:rPr>
        <w:t>Insofar as left political theory adopts democracy as its primary aspiration, it disavows the fundamental antagonism conditioning politics as such.</w:t>
      </w:r>
      <w:r w:rsidRPr="006715E2">
        <w:rPr>
          <w:rFonts w:cs="Calibri"/>
          <w:sz w:val="16"/>
        </w:rPr>
        <w:t xml:space="preserve"> For the left (in the United States and in parts of the European Union), </w:t>
      </w:r>
      <w:r w:rsidRPr="006715E2">
        <w:rPr>
          <w:rStyle w:val="StyleUnderline"/>
          <w:rFonts w:cs="Calibri"/>
        </w:rPr>
        <w:t xml:space="preserve">democracy thus takes the form of a fantasy of politics without politics (like fascism is a form of capitalism without capitalism): everyone and everything is included, respected, valued, and entitled. No one is made to feel uncomfortable. Everyone is heard and seen and recognized and has a place at the table </w:t>
      </w:r>
      <w:r w:rsidRPr="006715E2">
        <w:rPr>
          <w:rFonts w:cs="Calibri"/>
          <w:sz w:val="16"/>
        </w:rPr>
        <w:t xml:space="preserve">(George Lakoff identifies Barak Obama as a key figure in the new politics, which is precisely this ‘politics’ of unity, empathy, and understanding).4 The criticisms of left embrace of democracy I raise here are part of a broadly shared frustration with and on the contemporary left. Indeed, left complaining or whining might even be the primary mode of left theorizing today. </w:t>
      </w:r>
      <w:r w:rsidRPr="006715E2">
        <w:rPr>
          <w:rStyle w:val="StyleUnderline"/>
          <w:rFonts w:cs="Calibri"/>
        </w:rPr>
        <w:t>We wallow in misery, in the deadlock in which we find ourselves. But whereas my emphasis is on democracy as the name of left deadlock, of the fantasy of politics without politics, others view the current problem as a crisis of de-democratization</w:t>
      </w:r>
      <w:r w:rsidRPr="006715E2">
        <w:rPr>
          <w:rFonts w:cs="Calibri"/>
          <w:sz w:val="16"/>
        </w:rPr>
        <w:t xml:space="preserve"> (Wendy Brown) </w:t>
      </w:r>
      <w:r w:rsidRPr="006715E2">
        <w:rPr>
          <w:rStyle w:val="StyleUnderline"/>
          <w:rFonts w:cs="Calibri"/>
        </w:rPr>
        <w:t>or de-politicization</w:t>
      </w:r>
      <w:r w:rsidRPr="006715E2">
        <w:rPr>
          <w:rFonts w:cs="Calibri"/>
          <w:sz w:val="16"/>
        </w:rPr>
        <w:t xml:space="preserve"> (Jacques Rancie`re). As Rancie`re makes clear in his writings from the nineties, elements of the depoliticization thesis resonate with mainstream political discussions of the end of ideology, the rise of consensus politics, and even the neoliberal withering away of the state, that is, </w:t>
      </w:r>
      <w:r w:rsidRPr="006715E2">
        <w:rPr>
          <w:rStyle w:val="StyleUnderline"/>
          <w:rFonts w:cs="Calibri"/>
        </w:rPr>
        <w:t>the revisioning of the state as just another contractor of economic services – we were told that the era of big government was over.</w:t>
      </w:r>
      <w:r w:rsidRPr="006715E2">
        <w:rPr>
          <w:rFonts w:cs="Calibri"/>
          <w:sz w:val="16"/>
        </w:rPr>
        <w:t xml:space="preserve"> Financial crises that manifest themselves in the US in 2008 and led to what the Bush administration presented as a necessary 700 billion dollar bailout of banks and institutions ‘too big to fail’ quickly made this notion seem quaint and unconvincing. Nonetheless, the theme of depoliticization has been a pronounced one in the United States and Europe since the collapse of the Soviet Union. It makes sense, then, to consider this theme more closely, interrogating its suppositions and their applicability in the contemporary setting. </w:t>
      </w:r>
      <w:r w:rsidRPr="006715E2">
        <w:rPr>
          <w:rStyle w:val="StyleUnderline"/>
          <w:rFonts w:cs="Calibri"/>
        </w:rPr>
        <w:t>If the diagnosis of de-democraticization and de-politicization is correct, then left politics should seek more democracy, should attempt re-politicization.</w:t>
      </w:r>
      <w:r w:rsidRPr="006715E2">
        <w:rPr>
          <w:rFonts w:cs="Calibri"/>
          <w:sz w:val="16"/>
        </w:rPr>
        <w:t xml:space="preserve"> But if I am right about the contemporary democratic deadlock, then </w:t>
      </w:r>
      <w:r w:rsidRPr="006715E2">
        <w:rPr>
          <w:rStyle w:val="Emphasis"/>
          <w:rFonts w:cs="Calibri"/>
        </w:rPr>
        <w:t xml:space="preserve">a politics that reasserts democracy as the solution to all our problems will continue to entrap us in the same old circuits of defeat. </w:t>
      </w:r>
      <w:r w:rsidRPr="006715E2">
        <w:rPr>
          <w:rStyle w:val="StyleUnderline"/>
          <w:rFonts w:cs="Calibri"/>
        </w:rPr>
        <w:t>It will fail, moreover, to attend to the politicizations already conditioning the current conjuncture.</w:t>
      </w:r>
    </w:p>
    <w:p w:rsidR="00D954F3" w:rsidRPr="006715E2" w:rsidRDefault="00D954F3" w:rsidP="00D954F3">
      <w:pPr>
        <w:rPr>
          <w:rFonts w:cs="Calibri"/>
        </w:rPr>
      </w:pPr>
    </w:p>
    <w:p w:rsidR="00D954F3" w:rsidRPr="00660C59" w:rsidRDefault="00D954F3" w:rsidP="00D954F3">
      <w:pPr>
        <w:pStyle w:val="Heading3"/>
      </w:pPr>
      <w:r w:rsidRPr="00660C59">
        <w:t>link – deleuze</w:t>
      </w:r>
    </w:p>
    <w:p w:rsidR="00D954F3" w:rsidRPr="00B3584B" w:rsidRDefault="00D954F3" w:rsidP="00D954F3">
      <w:pPr>
        <w:pStyle w:val="Heading4"/>
        <w:rPr>
          <w:rFonts w:cs="Calibri"/>
        </w:rPr>
      </w:pPr>
      <w:r w:rsidRPr="00B3584B">
        <w:rPr>
          <w:rFonts w:cs="Calibri"/>
        </w:rPr>
        <w:t>emphasis on becoming is a link</w:t>
      </w:r>
    </w:p>
    <w:p w:rsidR="00D954F3" w:rsidRPr="00B3584B" w:rsidRDefault="00D954F3" w:rsidP="00D954F3">
      <w:pPr>
        <w:rPr>
          <w:rFonts w:cs="Calibri"/>
        </w:rPr>
      </w:pPr>
      <w:r w:rsidRPr="00B3584B">
        <w:rPr>
          <w:rStyle w:val="Style13ptBold"/>
          <w:rFonts w:cs="Calibri"/>
        </w:rPr>
        <w:t>Noys 2008</w:t>
      </w:r>
      <w:r w:rsidRPr="00B3584B">
        <w:rPr>
          <w:rFonts w:cs="Calibri"/>
        </w:rPr>
        <w:t xml:space="preserve"> (Benjamin, Reader in English at the University of Chichester, Through a Glass Darkly: Alain Badiou’s critique of anarchism, https://www.academia.edu/216175/Through_a_glass_darkly_Alain_Badiou_s_critique_of_anarchism)</w:t>
      </w:r>
    </w:p>
    <w:p w:rsidR="00D954F3" w:rsidRPr="00B3584B" w:rsidRDefault="00D954F3" w:rsidP="00D954F3">
      <w:pPr>
        <w:rPr>
          <w:rFonts w:cs="Calibri"/>
          <w:sz w:val="14"/>
        </w:rPr>
      </w:pPr>
      <w:r w:rsidRPr="00B3584B">
        <w:rPr>
          <w:rFonts w:cs="Calibri"/>
          <w:sz w:val="14"/>
        </w:rPr>
        <w:t xml:space="preserve">Badiou’s critique of anarchism operates indirectly; it attacks what Daniel Bensaïd describes as </w:t>
      </w:r>
      <w:r w:rsidRPr="00B3584B">
        <w:rPr>
          <w:rStyle w:val="StyleUnderline"/>
          <w:rFonts w:cs="Calibri"/>
          <w:highlight w:val="cyan"/>
        </w:rPr>
        <w:t>‘[a] neo-libertarian current</w:t>
      </w:r>
      <w:r w:rsidRPr="00B3584B">
        <w:rPr>
          <w:rStyle w:val="StyleUnderline"/>
          <w:rFonts w:cs="Calibri"/>
        </w:rPr>
        <w:t xml:space="preserve">, more diffuse but more influential than the direct heirs of anarchism …[which] </w:t>
      </w:r>
      <w:r w:rsidRPr="00B3584B">
        <w:rPr>
          <w:rStyle w:val="StyleUnderline"/>
          <w:rFonts w:cs="Calibri"/>
          <w:highlight w:val="cyan"/>
        </w:rPr>
        <w:t>constitutes a state of mind</w:t>
      </w:r>
      <w:r w:rsidRPr="00B3584B">
        <w:rPr>
          <w:rStyle w:val="StyleUnderline"/>
          <w:rFonts w:cs="Calibri"/>
        </w:rPr>
        <w:t xml:space="preserve">, a ‘mood’, </w:t>
      </w:r>
      <w:r w:rsidRPr="00B3584B">
        <w:rPr>
          <w:rStyle w:val="Emphasis"/>
          <w:rFonts w:cs="Calibri"/>
          <w:highlight w:val="cyan"/>
        </w:rPr>
        <w:t>rather than a well-defined orientation</w:t>
      </w:r>
      <w:r w:rsidRPr="00B3584B">
        <w:rPr>
          <w:rFonts w:cs="Calibri"/>
          <w:sz w:val="14"/>
        </w:rPr>
        <w:t xml:space="preserve">.’ (Bensaïd 2005: 170). One of Badiou’s examples of this tendency, targeted while he was still a Maoist, is Gilles Deleuze and Félix Guattari’s book Anti-Oedipus (1972). </w:t>
      </w:r>
      <w:r w:rsidRPr="00B3584B">
        <w:rPr>
          <w:rStyle w:val="StyleUnderline"/>
          <w:rFonts w:cs="Calibri"/>
          <w:highlight w:val="cyan"/>
        </w:rPr>
        <w:t>This</w:t>
      </w:r>
      <w:r w:rsidRPr="00B3584B">
        <w:rPr>
          <w:rFonts w:cs="Calibri"/>
          <w:sz w:val="14"/>
        </w:rPr>
        <w:t xml:space="preserve"> book, with its </w:t>
      </w:r>
      <w:r w:rsidRPr="00B3584B">
        <w:rPr>
          <w:rStyle w:val="StyleUnderline"/>
          <w:rFonts w:cs="Calibri"/>
          <w:highlight w:val="cyan"/>
        </w:rPr>
        <w:t xml:space="preserve">vision of </w:t>
      </w:r>
      <w:r w:rsidRPr="00B3584B">
        <w:rPr>
          <w:rStyle w:val="StyleUnderline"/>
          <w:rFonts w:cs="Calibri"/>
        </w:rPr>
        <w:t xml:space="preserve">a </w:t>
      </w:r>
      <w:r w:rsidRPr="00B3584B">
        <w:rPr>
          <w:rStyle w:val="StyleUnderline"/>
          <w:rFonts w:cs="Calibri"/>
          <w:highlight w:val="cyan"/>
        </w:rPr>
        <w:t>flux</w:t>
      </w:r>
      <w:r w:rsidRPr="00B3584B">
        <w:rPr>
          <w:rStyle w:val="StyleUnderline"/>
          <w:rFonts w:cs="Calibri"/>
        </w:rPr>
        <w:t xml:space="preserve"> of desire that can escape</w:t>
      </w:r>
      <w:r w:rsidRPr="00B3584B">
        <w:rPr>
          <w:rFonts w:cs="Calibri"/>
          <w:sz w:val="14"/>
        </w:rPr>
        <w:t xml:space="preserve"> the </w:t>
      </w:r>
      <w:r w:rsidRPr="00B3584B">
        <w:rPr>
          <w:rStyle w:val="StyleUnderline"/>
          <w:rFonts w:cs="Calibri"/>
        </w:rPr>
        <w:t>constraints</w:t>
      </w:r>
      <w:r w:rsidRPr="00B3584B">
        <w:rPr>
          <w:rFonts w:cs="Calibri"/>
          <w:sz w:val="14"/>
        </w:rPr>
        <w:t xml:space="preserve"> of both capitalism and the ‘prison’ of the Freudian Oedipus complex, not only </w:t>
      </w:r>
      <w:r w:rsidRPr="00B3584B">
        <w:rPr>
          <w:rStyle w:val="StyleUnderline"/>
          <w:rFonts w:cs="Calibri"/>
        </w:rPr>
        <w:t xml:space="preserve">had </w:t>
      </w:r>
      <w:r w:rsidRPr="00B3584B">
        <w:rPr>
          <w:rStyle w:val="StyleUnderline"/>
          <w:rFonts w:cs="Calibri"/>
          <w:highlight w:val="cyan"/>
        </w:rPr>
        <w:t>a significant influence on</w:t>
      </w:r>
      <w:r w:rsidRPr="00B3584B">
        <w:rPr>
          <w:rFonts w:cs="Calibri"/>
          <w:sz w:val="14"/>
        </w:rPr>
        <w:t xml:space="preserve"> the libertarians of the movements after May 68 but also on later anarchists and </w:t>
      </w:r>
      <w:r w:rsidRPr="00B3584B">
        <w:rPr>
          <w:rStyle w:val="StyleUnderline"/>
          <w:rFonts w:cs="Calibri"/>
          <w:highlight w:val="cyan"/>
        </w:rPr>
        <w:t>postanarchists</w:t>
      </w:r>
      <w:r w:rsidRPr="00B3584B">
        <w:rPr>
          <w:rFonts w:cs="Calibri"/>
          <w:sz w:val="14"/>
        </w:rPr>
        <w:t xml:space="preserve">. Where anarchists have tended to celebrate their theories of the uncontrollable fluxes of desire </w:t>
      </w:r>
      <w:r w:rsidRPr="00B3584B">
        <w:rPr>
          <w:rStyle w:val="StyleUnderline"/>
          <w:rFonts w:cs="Calibri"/>
          <w:highlight w:val="cyan"/>
        </w:rPr>
        <w:t>Badiou sarcastically comments: ‘Unforeseeable,</w:t>
      </w:r>
      <w:r w:rsidRPr="00B3584B">
        <w:rPr>
          <w:rStyle w:val="StyleUnderline"/>
          <w:rFonts w:cs="Calibri"/>
        </w:rPr>
        <w:t xml:space="preserve"> </w:t>
      </w:r>
      <w:r w:rsidRPr="00B3584B">
        <w:rPr>
          <w:rStyle w:val="StyleUnderline"/>
          <w:rFonts w:cs="Calibri"/>
          <w:highlight w:val="cyan"/>
        </w:rPr>
        <w:t>desiring</w:t>
      </w:r>
      <w:r w:rsidRPr="00B3584B">
        <w:rPr>
          <w:rStyle w:val="StyleUnderline"/>
          <w:rFonts w:cs="Calibri"/>
        </w:rPr>
        <w:t xml:space="preserve">, </w:t>
      </w:r>
      <w:r w:rsidRPr="00B3584B">
        <w:rPr>
          <w:rStyle w:val="StyleUnderline"/>
          <w:rFonts w:cs="Calibri"/>
          <w:highlight w:val="cyan"/>
        </w:rPr>
        <w:t xml:space="preserve">irrational: </w:t>
      </w:r>
      <w:r w:rsidRPr="00B3584B">
        <w:rPr>
          <w:rStyle w:val="StyleUnderline"/>
          <w:rFonts w:cs="Calibri"/>
          <w:highlight w:val="cyan"/>
          <w:bdr w:val="single" w:sz="4" w:space="0" w:color="auto"/>
        </w:rPr>
        <w:t>follow your drift, my son, and you will make the Revolution</w:t>
      </w:r>
      <w:r w:rsidRPr="00B3584B">
        <w:rPr>
          <w:rFonts w:cs="Calibri"/>
          <w:sz w:val="14"/>
          <w:highlight w:val="cyan"/>
        </w:rPr>
        <w:t>.</w:t>
      </w:r>
      <w:r w:rsidRPr="00B3584B">
        <w:rPr>
          <w:rFonts w:cs="Calibri"/>
          <w:sz w:val="14"/>
        </w:rPr>
        <w:t xml:space="preserve">’ (2004: 76). This point summarises Badiou’s general scepticism towards what he regards as the </w:t>
      </w:r>
      <w:r w:rsidRPr="00B3584B">
        <w:rPr>
          <w:rStyle w:val="StyleUnderline"/>
          <w:rFonts w:cs="Calibri"/>
          <w:highlight w:val="cyan"/>
        </w:rPr>
        <w:t>anarchist faith in the</w:t>
      </w:r>
      <w:r w:rsidRPr="00B3584B">
        <w:rPr>
          <w:rStyle w:val="StyleUnderline"/>
          <w:rFonts w:cs="Calibri"/>
        </w:rPr>
        <w:t xml:space="preserve"> ‘pure’ </w:t>
      </w:r>
      <w:r w:rsidRPr="00B3584B">
        <w:rPr>
          <w:rStyle w:val="StyleUnderline"/>
          <w:rFonts w:cs="Calibri"/>
          <w:highlight w:val="cyan"/>
        </w:rPr>
        <w:t>movement of resistance</w:t>
      </w:r>
      <w:r w:rsidRPr="00B3584B">
        <w:rPr>
          <w:rFonts w:cs="Calibri"/>
          <w:sz w:val="14"/>
          <w:highlight w:val="cyan"/>
        </w:rPr>
        <w:t>,</w:t>
      </w:r>
      <w:r w:rsidRPr="00B3584B">
        <w:rPr>
          <w:rFonts w:cs="Calibri"/>
          <w:sz w:val="14"/>
        </w:rPr>
        <w:t xml:space="preserve"> a movement that </w:t>
      </w:r>
      <w:r w:rsidRPr="00B3584B">
        <w:rPr>
          <w:rStyle w:val="StyleUnderline"/>
          <w:rFonts w:cs="Calibri"/>
        </w:rPr>
        <w:t xml:space="preserve">seems to </w:t>
      </w:r>
      <w:r w:rsidRPr="00B3584B">
        <w:rPr>
          <w:rStyle w:val="StyleUnderline"/>
          <w:rFonts w:cs="Calibri"/>
          <w:highlight w:val="cyan"/>
        </w:rPr>
        <w:t>operate without the need for aim or direction but will somehow still result in revolution</w:t>
      </w:r>
      <w:r w:rsidRPr="00B3584B">
        <w:rPr>
          <w:rStyle w:val="StyleUnderline"/>
          <w:rFonts w:cs="Calibri"/>
        </w:rPr>
        <w:t>.</w:t>
      </w:r>
      <w:r w:rsidRPr="00B3584B">
        <w:rPr>
          <w:rFonts w:cs="Calibri"/>
          <w:sz w:val="12"/>
        </w:rPr>
        <w:t>¶</w:t>
      </w:r>
      <w:r w:rsidRPr="00B3584B">
        <w:rPr>
          <w:rFonts w:cs="Calibri"/>
          <w:sz w:val="14"/>
        </w:rPr>
        <w:t xml:space="preserve"> Badiou refines this general scepticism in making a series of more precise criticisms of the ‘libertarian current’. He argues that the central problem of </w:t>
      </w:r>
      <w:r w:rsidRPr="00B3584B">
        <w:rPr>
          <w:rStyle w:val="StyleUnderline"/>
          <w:rFonts w:cs="Calibri"/>
          <w:highlight w:val="cyan"/>
        </w:rPr>
        <w:t>this</w:t>
      </w:r>
      <w:r w:rsidRPr="00B3584B">
        <w:rPr>
          <w:rFonts w:cs="Calibri"/>
          <w:sz w:val="14"/>
        </w:rPr>
        <w:t xml:space="preserve"> current is that it </w:t>
      </w:r>
      <w:r w:rsidRPr="00B3584B">
        <w:rPr>
          <w:rStyle w:val="StyleUnderline"/>
          <w:rFonts w:cs="Calibri"/>
          <w:highlight w:val="cyan"/>
        </w:rPr>
        <w:t>sets up a</w:t>
      </w:r>
      <w:r w:rsidRPr="00B3584B">
        <w:rPr>
          <w:rStyle w:val="StyleUnderline"/>
          <w:rFonts w:cs="Calibri"/>
        </w:rPr>
        <w:t xml:space="preserve"> </w:t>
      </w:r>
      <w:r w:rsidRPr="00B3584B">
        <w:rPr>
          <w:rStyle w:val="StyleUnderline"/>
          <w:rFonts w:cs="Calibri"/>
          <w:highlight w:val="cyan"/>
        </w:rPr>
        <w:t>simple</w:t>
      </w:r>
      <w:r w:rsidRPr="00B3584B">
        <w:rPr>
          <w:rStyle w:val="StyleUnderline"/>
          <w:rFonts w:cs="Calibri"/>
        </w:rPr>
        <w:t xml:space="preserve">-minded </w:t>
      </w:r>
      <w:r w:rsidRPr="00B3584B">
        <w:rPr>
          <w:rStyle w:val="StyleUnderline"/>
          <w:rFonts w:cs="Calibri"/>
          <w:highlight w:val="cyan"/>
        </w:rPr>
        <w:t>opposition between power and resistance</w:t>
      </w:r>
      <w:r w:rsidRPr="00B3584B">
        <w:rPr>
          <w:rFonts w:cs="Calibri"/>
          <w:sz w:val="14"/>
        </w:rPr>
        <w:t xml:space="preserve"> </w:t>
      </w:r>
      <w:r w:rsidRPr="00B3584B">
        <w:rPr>
          <w:rStyle w:val="StyleUnderline"/>
          <w:rFonts w:cs="Calibri"/>
        </w:rPr>
        <w:t>(or revolt, or rebellion). The result is a sterile set of ‘static dualisms’, from which is derived ‘the catechism of the System and the Flux, the Despot and the Nomad, the Paranoiac, and the Schizo’</w:t>
      </w:r>
      <w:r w:rsidRPr="00B3584B">
        <w:rPr>
          <w:rFonts w:cs="Calibri"/>
          <w:sz w:val="14"/>
        </w:rPr>
        <w:t xml:space="preserve"> (Badiou 2004: 80). In this case Badiou is explicitly referring to a number of oppositions that structure the text of Deleuze and Guattari’s Anti-Oedipus , in which </w:t>
      </w:r>
      <w:r w:rsidRPr="00B3584B">
        <w:rPr>
          <w:rStyle w:val="StyleUnderline"/>
          <w:rFonts w:cs="Calibri"/>
        </w:rPr>
        <w:t>the second term is valorised at the expense of the first</w:t>
      </w:r>
      <w:r w:rsidRPr="00B3584B">
        <w:rPr>
          <w:rFonts w:cs="Calibri"/>
          <w:sz w:val="14"/>
        </w:rPr>
        <w:t xml:space="preserve">. The problem with </w:t>
      </w:r>
      <w:r w:rsidRPr="00B3584B">
        <w:rPr>
          <w:rStyle w:val="StyleUnderline"/>
          <w:rFonts w:cs="Calibri"/>
        </w:rPr>
        <w:t>such dualisms</w:t>
      </w:r>
      <w:r w:rsidRPr="00B3584B">
        <w:rPr>
          <w:rFonts w:cs="Calibri"/>
          <w:sz w:val="14"/>
        </w:rPr>
        <w:t xml:space="preserve"> </w:t>
      </w:r>
      <w:r w:rsidRPr="00B3584B">
        <w:rPr>
          <w:rStyle w:val="StyleUnderline"/>
          <w:rFonts w:cs="Calibri"/>
        </w:rPr>
        <w:t xml:space="preserve">is </w:t>
      </w:r>
      <w:r w:rsidRPr="00B3584B">
        <w:rPr>
          <w:rStyle w:val="StyleUnderline"/>
          <w:rFonts w:cs="Calibri"/>
          <w:highlight w:val="cyan"/>
        </w:rPr>
        <w:t>that</w:t>
      </w:r>
      <w:r w:rsidRPr="00B3584B">
        <w:rPr>
          <w:rStyle w:val="StyleUnderline"/>
          <w:rFonts w:cs="Calibri"/>
        </w:rPr>
        <w:t xml:space="preserve"> they </w:t>
      </w:r>
      <w:r w:rsidRPr="00B3584B">
        <w:rPr>
          <w:rStyle w:val="StyleUnderline"/>
          <w:rFonts w:cs="Calibri"/>
          <w:highlight w:val="cyan"/>
        </w:rPr>
        <w:t>fail to grasp the actual</w:t>
      </w:r>
      <w:r w:rsidRPr="00B3584B">
        <w:rPr>
          <w:rStyle w:val="StyleUnderline"/>
          <w:rFonts w:cs="Calibri"/>
        </w:rPr>
        <w:t xml:space="preserve"> </w:t>
      </w:r>
      <w:r w:rsidRPr="00B3584B">
        <w:rPr>
          <w:rStyle w:val="StyleUnderline"/>
          <w:rFonts w:cs="Calibri"/>
          <w:highlight w:val="cyan"/>
        </w:rPr>
        <w:t>way politics operates</w:t>
      </w:r>
      <w:r w:rsidRPr="00B3584B">
        <w:rPr>
          <w:rStyle w:val="StyleUnderline"/>
          <w:rFonts w:cs="Calibri"/>
        </w:rPr>
        <w:t>: ‘power’ is not one monolithic whole, and neither is ‘resistance’.</w:t>
      </w:r>
      <w:r w:rsidRPr="00B3584B">
        <w:rPr>
          <w:rFonts w:cs="Calibri"/>
          <w:sz w:val="14"/>
        </w:rPr>
        <w:t xml:space="preserve"> </w:t>
      </w:r>
      <w:r w:rsidRPr="00B3584B">
        <w:rPr>
          <w:rStyle w:val="StyleUnderline"/>
          <w:rFonts w:cs="Calibri"/>
          <w:highlight w:val="cyan"/>
        </w:rPr>
        <w:t xml:space="preserve">Instead </w:t>
      </w:r>
      <w:r w:rsidRPr="00B3584B">
        <w:rPr>
          <w:rStyle w:val="StyleUnderline"/>
          <w:rFonts w:cs="Calibri"/>
        </w:rPr>
        <w:t xml:space="preserve">the task of </w:t>
      </w:r>
      <w:r w:rsidRPr="00B3584B">
        <w:rPr>
          <w:rStyle w:val="StyleUnderline"/>
          <w:rFonts w:cs="Calibri"/>
          <w:highlight w:val="cyan"/>
        </w:rPr>
        <w:t>‘</w:t>
      </w:r>
      <w:r w:rsidRPr="00B3584B">
        <w:rPr>
          <w:rStyle w:val="Emphasis"/>
          <w:rFonts w:cs="Calibri"/>
          <w:highlight w:val="cyan"/>
        </w:rPr>
        <w:t xml:space="preserve">doing politics’ involves a closer analysis </w:t>
      </w:r>
      <w:r w:rsidRPr="00B3584B">
        <w:rPr>
          <w:rStyle w:val="StyleUnderline"/>
          <w:rFonts w:cs="Calibri"/>
          <w:highlight w:val="cyan"/>
        </w:rPr>
        <w:t>of different forces and</w:t>
      </w:r>
      <w:r w:rsidRPr="00B3584B">
        <w:rPr>
          <w:rStyle w:val="StyleUnderline"/>
          <w:rFonts w:cs="Calibri"/>
        </w:rPr>
        <w:t xml:space="preserve"> contradictions as well as</w:t>
      </w:r>
      <w:r w:rsidRPr="00B3584B">
        <w:rPr>
          <w:rFonts w:cs="Calibri"/>
          <w:sz w:val="14"/>
        </w:rPr>
        <w:t xml:space="preserve">, for Badiou, </w:t>
      </w:r>
      <w:r w:rsidRPr="00B3584B">
        <w:rPr>
          <w:rStyle w:val="StyleUnderline"/>
          <w:rFonts w:cs="Calibri"/>
          <w:highlight w:val="cyan"/>
        </w:rPr>
        <w:t>the formation of the party</w:t>
      </w:r>
      <w:r w:rsidRPr="00B3584B">
        <w:rPr>
          <w:rStyle w:val="StyleUnderline"/>
          <w:rFonts w:cs="Calibri"/>
        </w:rPr>
        <w:t xml:space="preserve"> as a form </w:t>
      </w:r>
      <w:r w:rsidRPr="00B3584B">
        <w:rPr>
          <w:rStyle w:val="StyleUnderline"/>
          <w:rFonts w:cs="Calibri"/>
          <w:highlight w:val="cyan"/>
        </w:rPr>
        <w:t>to handle and organise these contradictions</w:t>
      </w:r>
      <w:r w:rsidRPr="00B3584B">
        <w:rPr>
          <w:rFonts w:cs="Calibri"/>
          <w:sz w:val="14"/>
        </w:rPr>
        <w:t>. Whatever we might think of the second point we can, I think, accept the first is well made. While there may be a polemically or motivational gain in presenting politics in terms of a grand opposition, and there may well be times where struggle operates in this form, more often matters are considerably more complex.</w:t>
      </w:r>
      <w:r w:rsidRPr="00B3584B">
        <w:rPr>
          <w:rFonts w:cs="Calibri"/>
          <w:sz w:val="12"/>
        </w:rPr>
        <w:t>¶</w:t>
      </w:r>
      <w:r w:rsidRPr="00B3584B">
        <w:rPr>
          <w:rFonts w:cs="Calibri"/>
          <w:sz w:val="14"/>
        </w:rPr>
        <w:t xml:space="preserve"> For Badiou these kind of oppositions are reflective of the limits of the French political scene of the 1970s: namely the opposition between the structuralist Marxism of Louis Althusser, which finds its model in the French Communist Party, and the philosophy of desire of Deleuze and Guattari that gave voice to, and which finds its model in the dispersion of the little groups of libertarians (‘groupuscules’). In the first we find the relentless and paralysing insistence on the power of structure and, in the second, the celebration of ‘pure’ revolt. We can see here the origin of Badiou’s later contention that the anarchist model mirrors the communist party model. </w:t>
      </w:r>
      <w:r w:rsidRPr="00B3584B">
        <w:rPr>
          <w:rStyle w:val="StyleUnderline"/>
          <w:rFonts w:cs="Calibri"/>
        </w:rPr>
        <w:t>Anarchists oppose their small groups to the supposedly ‘monolithic’ style of the communist party. What they fail to recognise are the fissures and contradictions that run through both power and resistance</w:t>
      </w:r>
      <w:r w:rsidRPr="00B3584B">
        <w:rPr>
          <w:rFonts w:cs="Calibri"/>
          <w:sz w:val="14"/>
        </w:rPr>
        <w:t xml:space="preserve">. In this period </w:t>
      </w:r>
      <w:r w:rsidRPr="00B3584B">
        <w:rPr>
          <w:rStyle w:val="StyleUnderline"/>
          <w:rFonts w:cs="Calibri"/>
        </w:rPr>
        <w:t>Badiou, and the UCFML, are groping towards a new party-form that would be able to negotiate a dialectical reading of politics that could engage with force and place, disruption and structure, without reifying one of the terms against the other.</w:t>
      </w:r>
      <w:r w:rsidRPr="00B3584B">
        <w:rPr>
          <w:rStyle w:val="StyleUnderline"/>
          <w:rFonts w:cs="Calibri"/>
          <w:sz w:val="12"/>
        </w:rPr>
        <w:t xml:space="preserve">¶ </w:t>
      </w:r>
      <w:r w:rsidRPr="00B3584B">
        <w:rPr>
          <w:rStyle w:val="StyleUnderline"/>
          <w:rFonts w:cs="Calibri"/>
        </w:rPr>
        <w:t xml:space="preserve">The irony is that </w:t>
      </w:r>
      <w:r w:rsidRPr="00B3584B">
        <w:rPr>
          <w:rStyle w:val="StyleUnderline"/>
          <w:rFonts w:cs="Calibri"/>
          <w:highlight w:val="cyan"/>
        </w:rPr>
        <w:t>defenders</w:t>
      </w:r>
      <w:r w:rsidRPr="00B3584B">
        <w:rPr>
          <w:rStyle w:val="StyleUnderline"/>
          <w:rFonts w:cs="Calibri"/>
        </w:rPr>
        <w:t xml:space="preserve"> of Deleuze and Guattari, or </w:t>
      </w:r>
      <w:r w:rsidRPr="00B3584B">
        <w:rPr>
          <w:rFonts w:cs="Calibri"/>
          <w:sz w:val="14"/>
        </w:rPr>
        <w:t>Michel</w:t>
      </w:r>
      <w:r w:rsidRPr="00B3584B">
        <w:rPr>
          <w:rStyle w:val="StyleUnderline"/>
          <w:rFonts w:cs="Calibri"/>
        </w:rPr>
        <w:t xml:space="preserve"> Foucault, whom Badiou also attacks, </w:t>
      </w:r>
      <w:r w:rsidRPr="00B3584B">
        <w:rPr>
          <w:rStyle w:val="StyleUnderline"/>
          <w:rFonts w:cs="Calibri"/>
          <w:highlight w:val="cyan"/>
        </w:rPr>
        <w:t xml:space="preserve">will argue that they present </w:t>
      </w:r>
      <w:r w:rsidRPr="00B3584B">
        <w:rPr>
          <w:rStyle w:val="StyleUnderline"/>
          <w:rFonts w:cs="Calibri"/>
        </w:rPr>
        <w:t xml:space="preserve">a model of </w:t>
      </w:r>
      <w:r w:rsidRPr="00B3584B">
        <w:rPr>
          <w:rStyle w:val="StyleUnderline"/>
          <w:rFonts w:cs="Calibri"/>
          <w:highlight w:val="cyan"/>
        </w:rPr>
        <w:t>power</w:t>
      </w:r>
      <w:r w:rsidRPr="00B3584B">
        <w:rPr>
          <w:rStyle w:val="StyleUnderline"/>
          <w:rFonts w:cs="Calibri"/>
        </w:rPr>
        <w:t xml:space="preserve"> and resistance </w:t>
      </w:r>
      <w:r w:rsidRPr="00B3584B">
        <w:rPr>
          <w:rStyle w:val="StyleUnderline"/>
          <w:rFonts w:cs="Calibri"/>
          <w:highlight w:val="cyan"/>
        </w:rPr>
        <w:t xml:space="preserve">as </w:t>
      </w:r>
      <w:r w:rsidRPr="00B3584B">
        <w:rPr>
          <w:rStyle w:val="StyleUnderline"/>
          <w:rFonts w:cs="Calibri"/>
        </w:rPr>
        <w:t xml:space="preserve">multiple, </w:t>
      </w:r>
      <w:r w:rsidRPr="00B3584B">
        <w:rPr>
          <w:rStyle w:val="StyleUnderline"/>
          <w:rFonts w:cs="Calibri"/>
          <w:highlight w:val="cyan"/>
        </w:rPr>
        <w:t>fluid,</w:t>
      </w:r>
      <w:r w:rsidRPr="00B3584B">
        <w:rPr>
          <w:rStyle w:val="StyleUnderline"/>
          <w:rFonts w:cs="Calibri"/>
        </w:rPr>
        <w:t xml:space="preserve"> </w:t>
      </w:r>
      <w:r w:rsidRPr="00B3584B">
        <w:rPr>
          <w:rStyle w:val="StyleUnderline"/>
          <w:rFonts w:cs="Calibri"/>
          <w:highlight w:val="cyan"/>
        </w:rPr>
        <w:t xml:space="preserve">and unstable </w:t>
      </w:r>
      <w:r w:rsidRPr="00B3584B">
        <w:rPr>
          <w:rStyle w:val="StyleUnderline"/>
          <w:rFonts w:cs="Calibri"/>
        </w:rPr>
        <w:t xml:space="preserve">– precisely </w:t>
      </w:r>
      <w:r w:rsidRPr="00B3584B">
        <w:rPr>
          <w:rStyle w:val="StyleUnderline"/>
          <w:rFonts w:cs="Calibri"/>
          <w:highlight w:val="cyan"/>
        </w:rPr>
        <w:t xml:space="preserve">not a binary. Badiou, </w:t>
      </w:r>
      <w:r w:rsidRPr="00B3584B">
        <w:rPr>
          <w:rStyle w:val="StyleUnderline"/>
          <w:rFonts w:cs="Calibri"/>
        </w:rPr>
        <w:t xml:space="preserve">however, is correct to </w:t>
      </w:r>
      <w:r w:rsidRPr="00B3584B">
        <w:rPr>
          <w:rStyle w:val="StyleUnderline"/>
          <w:rFonts w:cs="Calibri"/>
          <w:highlight w:val="cyan"/>
        </w:rPr>
        <w:t xml:space="preserve">note a tendency to re-constitute </w:t>
      </w:r>
      <w:r w:rsidRPr="00B3584B">
        <w:rPr>
          <w:rStyle w:val="StyleUnderline"/>
          <w:rFonts w:cs="Calibri"/>
        </w:rPr>
        <w:t xml:space="preserve">new </w:t>
      </w:r>
      <w:r w:rsidRPr="00B3584B">
        <w:rPr>
          <w:rStyle w:val="StyleUnderline"/>
          <w:rFonts w:cs="Calibri"/>
          <w:highlight w:val="cyan"/>
        </w:rPr>
        <w:t>binaries</w:t>
      </w:r>
      <w:r w:rsidRPr="00B3584B">
        <w:rPr>
          <w:rStyle w:val="StyleUnderline"/>
          <w:rFonts w:cs="Calibri"/>
        </w:rPr>
        <w:t xml:space="preserve"> in these modes of thinking: ‘</w:t>
      </w:r>
      <w:r w:rsidRPr="00B3584B">
        <w:rPr>
          <w:rStyle w:val="StyleUnderline"/>
          <w:rFonts w:cs="Calibri"/>
          <w:highlight w:val="cyan"/>
        </w:rPr>
        <w:t>Schizo vs. Paranoid’</w:t>
      </w:r>
      <w:r w:rsidRPr="00B3584B">
        <w:rPr>
          <w:rFonts w:cs="Calibri"/>
          <w:sz w:val="14"/>
        </w:rPr>
        <w:t xml:space="preserve"> (Deleuze and Guattari), ‘</w:t>
      </w:r>
      <w:r w:rsidRPr="00B3584B">
        <w:rPr>
          <w:rStyle w:val="StyleUnderline"/>
          <w:rFonts w:cs="Calibri"/>
        </w:rPr>
        <w:t>Pleb vs. Power’</w:t>
      </w:r>
      <w:r w:rsidRPr="00B3584B">
        <w:rPr>
          <w:rFonts w:cs="Calibri"/>
          <w:sz w:val="14"/>
        </w:rPr>
        <w:t xml:space="preserve"> (Foucault), </w:t>
      </w:r>
      <w:r w:rsidRPr="00B3584B">
        <w:rPr>
          <w:rStyle w:val="StyleUnderline"/>
          <w:rFonts w:cs="Calibri"/>
        </w:rPr>
        <w:t>or ‘</w:t>
      </w:r>
      <w:r w:rsidRPr="00B3584B">
        <w:rPr>
          <w:rStyle w:val="StyleUnderline"/>
          <w:rFonts w:cs="Calibri"/>
          <w:highlight w:val="cyan"/>
        </w:rPr>
        <w:t>Multitude vs. Empire’</w:t>
      </w:r>
      <w:r w:rsidRPr="00B3584B">
        <w:rPr>
          <w:rFonts w:cs="Calibri"/>
          <w:sz w:val="14"/>
        </w:rPr>
        <w:t xml:space="preserve"> (Negri and Hardt). In each case </w:t>
      </w:r>
      <w:r w:rsidRPr="00B3584B">
        <w:rPr>
          <w:rStyle w:val="Emphasis"/>
          <w:rFonts w:cs="Calibri"/>
        </w:rPr>
        <w:t xml:space="preserve">the attempts at </w:t>
      </w:r>
      <w:r w:rsidRPr="00B3584B">
        <w:rPr>
          <w:rStyle w:val="Emphasis"/>
          <w:rFonts w:cs="Calibri"/>
          <w:highlight w:val="cyan"/>
        </w:rPr>
        <w:t>anti-dialectical thinking risk becoming merely un-dialectical</w:t>
      </w:r>
      <w:r w:rsidRPr="00B3584B">
        <w:rPr>
          <w:rStyle w:val="Emphasis"/>
          <w:rFonts w:cs="Calibri"/>
        </w:rPr>
        <w:t>.</w:t>
      </w:r>
      <w:r w:rsidRPr="00B3584B">
        <w:rPr>
          <w:rFonts w:cs="Calibri"/>
          <w:sz w:val="14"/>
        </w:rPr>
        <w:t xml:space="preserve"> Badiou himself certainly changes the terms of his own thinking, but he retains the mistrust of what he regards as this fundamental libertarian or anarchist schema. So, in the later Being and Event (2005) Badiou will critique what he calls ‘speculative leftism’, which believes in the ‘pure’ event of revolt – the miracle of revolt appearing out of nothing.2 Again his point here is </w:t>
      </w:r>
      <w:r w:rsidRPr="00B3584B">
        <w:rPr>
          <w:rStyle w:val="StyleUnderline"/>
          <w:rFonts w:cs="Calibri"/>
          <w:highlight w:val="cyan"/>
        </w:rPr>
        <w:t>there is a faith in the emergence of a</w:t>
      </w:r>
      <w:r w:rsidRPr="00B3584B">
        <w:rPr>
          <w:rStyle w:val="StyleUnderline"/>
          <w:rFonts w:cs="Calibri"/>
        </w:rPr>
        <w:t xml:space="preserve"> force of </w:t>
      </w:r>
      <w:r w:rsidRPr="00B3584B">
        <w:rPr>
          <w:rStyle w:val="StyleUnderline"/>
          <w:rFonts w:cs="Calibri"/>
          <w:highlight w:val="cyan"/>
        </w:rPr>
        <w:t>revolt</w:t>
      </w:r>
      <w:r w:rsidRPr="00B3584B">
        <w:rPr>
          <w:rStyle w:val="StyleUnderline"/>
          <w:rFonts w:cs="Calibri"/>
        </w:rPr>
        <w:t xml:space="preserve"> posed against a static sense of power, </w:t>
      </w:r>
      <w:r w:rsidRPr="00B3584B">
        <w:rPr>
          <w:rStyle w:val="Emphasis"/>
          <w:rFonts w:cs="Calibri"/>
          <w:highlight w:val="cyan"/>
        </w:rPr>
        <w:t>without any real attempt to analyse the possibilities and limits</w:t>
      </w:r>
      <w:r w:rsidRPr="00B3584B">
        <w:rPr>
          <w:rStyle w:val="Emphasis"/>
          <w:rFonts w:cs="Calibri"/>
        </w:rPr>
        <w:t xml:space="preserve"> the forces </w:t>
      </w:r>
      <w:r w:rsidRPr="00B3584B">
        <w:rPr>
          <w:rStyle w:val="Emphasis"/>
          <w:rFonts w:cs="Calibri"/>
          <w:highlight w:val="cyan"/>
        </w:rPr>
        <w:t>that would compose this</w:t>
      </w:r>
      <w:r w:rsidRPr="00B3584B">
        <w:rPr>
          <w:rStyle w:val="Emphasis"/>
          <w:rFonts w:cs="Calibri"/>
        </w:rPr>
        <w:t xml:space="preserve"> ‘revolt’</w:t>
      </w:r>
      <w:r w:rsidRPr="00B3584B">
        <w:rPr>
          <w:rFonts w:cs="Calibri"/>
          <w:sz w:val="14"/>
        </w:rPr>
        <w:t>. This faith in the miracle of the event of revolt is coupled, Badiou argues, with a sense of the inevitable defeat of such revolts by power. The result is that we are left in the situation of fighting an endless (losing) war – alternating between the eruption of revolt out of nothing and then its inevitable return to nothing.</w:t>
      </w:r>
      <w:r w:rsidRPr="00B3584B">
        <w:rPr>
          <w:rFonts w:cs="Calibri"/>
          <w:sz w:val="12"/>
        </w:rPr>
        <w:t>¶</w:t>
      </w:r>
      <w:r w:rsidRPr="00B3584B">
        <w:rPr>
          <w:rFonts w:cs="Calibri"/>
          <w:sz w:val="14"/>
        </w:rPr>
        <w:t xml:space="preserve"> More recently Badiou has focused his criticisms on the thinking of Antonio Negri (author, with Michael Hardt, of Empire (2000)), and his influence on the ‘movement of movements’. Badiou tends to conflate Negri with the ‘movement of movements’, and while it is true that the language and thinking of Negri has had considerable influence it has by no means passed uncontested. Badiou modulates his earlier general criticisms of anarchism / libertarian positions but stays within the same general frame: Negri is not truly opposed to capitalist ‘Empire’ but instead romanticises the power of capitalism:</w:t>
      </w:r>
      <w:r w:rsidRPr="00B3584B">
        <w:rPr>
          <w:rFonts w:cs="Calibri"/>
          <w:sz w:val="12"/>
        </w:rPr>
        <w:t>¶</w:t>
      </w:r>
      <w:r w:rsidRPr="00B3584B">
        <w:rPr>
          <w:rFonts w:cs="Calibri"/>
          <w:sz w:val="14"/>
        </w:rPr>
        <w:t xml:space="preserve"> As is well known, for Negri, the Spinozist, there is only one historic substance, so that the capitalist empire is also the scene of an unprecedented communist deployment. This surely has the advantage of authorizing the belief that the worse it gets, the better it gets; or of getting you to (mis)take those demonstrations – fruitlessly convened to meet wherever the powerful re-unite – for the ‘creation’ and the ‘multiform invention’ of new petit-bourgeois proletarians. (Badiou 2006: 45)</w:t>
      </w:r>
      <w:r w:rsidRPr="00B3584B">
        <w:rPr>
          <w:rFonts w:cs="Calibri"/>
          <w:sz w:val="12"/>
        </w:rPr>
        <w:t>¶</w:t>
      </w:r>
      <w:r w:rsidRPr="00B3584B">
        <w:rPr>
          <w:rFonts w:cs="Calibri"/>
          <w:sz w:val="14"/>
        </w:rPr>
        <w:t xml:space="preserve"> Therefore </w:t>
      </w:r>
      <w:r w:rsidRPr="00B3584B">
        <w:rPr>
          <w:rStyle w:val="StyleUnderline"/>
          <w:rFonts w:cs="Calibri"/>
        </w:rPr>
        <w:t>Negri cuts the ground from under any truly anti-capitalist politics by being overly fascinated with the mobile power of capital</w:t>
      </w:r>
      <w:r w:rsidRPr="00B3584B">
        <w:rPr>
          <w:rFonts w:cs="Calibri"/>
          <w:sz w:val="14"/>
        </w:rPr>
        <w:t xml:space="preserve">. At the same time </w:t>
      </w:r>
      <w:r w:rsidRPr="00B3584B">
        <w:rPr>
          <w:rStyle w:val="StyleUnderline"/>
          <w:rFonts w:cs="Calibri"/>
          <w:highlight w:val="cyan"/>
        </w:rPr>
        <w:t>he is overly hopeful about</w:t>
      </w:r>
      <w:r w:rsidRPr="00B3584B">
        <w:rPr>
          <w:rStyle w:val="StyleUnderline"/>
          <w:rFonts w:cs="Calibri"/>
        </w:rPr>
        <w:t xml:space="preserve"> the powers of </w:t>
      </w:r>
      <w:r w:rsidRPr="00B3584B">
        <w:rPr>
          <w:rStyle w:val="StyleUnderline"/>
          <w:rFonts w:cs="Calibri"/>
          <w:highlight w:val="cyan"/>
        </w:rPr>
        <w:t>resistance on this ground, offering only a ‘dreamy hallucination’</w:t>
      </w:r>
      <w:r w:rsidRPr="00B3584B">
        <w:rPr>
          <w:rFonts w:cs="Calibri"/>
          <w:sz w:val="14"/>
        </w:rPr>
        <w:t xml:space="preserve"> (Badiou 2003: 126) </w:t>
      </w:r>
      <w:r w:rsidRPr="00B3584B">
        <w:rPr>
          <w:rStyle w:val="StyleUnderline"/>
          <w:rFonts w:cs="Calibri"/>
          <w:highlight w:val="cyan"/>
        </w:rPr>
        <w:t>of</w:t>
      </w:r>
      <w:r w:rsidRPr="00B3584B">
        <w:rPr>
          <w:rStyle w:val="StyleUnderline"/>
          <w:rFonts w:cs="Calibri"/>
        </w:rPr>
        <w:t xml:space="preserve"> the power of the ‘</w:t>
      </w:r>
      <w:r w:rsidRPr="00B3584B">
        <w:rPr>
          <w:rStyle w:val="StyleUnderline"/>
          <w:rFonts w:cs="Calibri"/>
          <w:highlight w:val="cyan"/>
        </w:rPr>
        <w:t xml:space="preserve">multitude’, which </w:t>
      </w:r>
      <w:r w:rsidRPr="00B3584B">
        <w:rPr>
          <w:rStyle w:val="Emphasis"/>
          <w:rFonts w:cs="Calibri"/>
          <w:highlight w:val="cyan"/>
        </w:rPr>
        <w:t xml:space="preserve">lacks the discipline to </w:t>
      </w:r>
      <w:r w:rsidRPr="00B3584B">
        <w:rPr>
          <w:rStyle w:val="Emphasis"/>
          <w:rFonts w:cs="Calibri"/>
        </w:rPr>
        <w:t xml:space="preserve">properly </w:t>
      </w:r>
      <w:r w:rsidRPr="00B3584B">
        <w:rPr>
          <w:rStyle w:val="Emphasis"/>
          <w:rFonts w:cs="Calibri"/>
          <w:highlight w:val="cyan"/>
        </w:rPr>
        <w:t>detach itself from the state.</w:t>
      </w:r>
      <w:r w:rsidRPr="00B3584B">
        <w:rPr>
          <w:rStyle w:val="Emphasis"/>
          <w:rFonts w:cs="Calibri"/>
          <w:sz w:val="12"/>
        </w:rPr>
        <w:t xml:space="preserve">¶ </w:t>
      </w:r>
      <w:r w:rsidRPr="00B3584B">
        <w:rPr>
          <w:rFonts w:cs="Calibri"/>
          <w:sz w:val="14"/>
        </w:rPr>
        <w:t xml:space="preserve">Badiou’s critique of </w:t>
      </w:r>
      <w:r w:rsidRPr="00B3584B">
        <w:rPr>
          <w:rStyle w:val="StyleUnderline"/>
          <w:rFonts w:cs="Calibri"/>
        </w:rPr>
        <w:t>anarchism</w:t>
      </w:r>
      <w:r w:rsidRPr="00B3584B">
        <w:rPr>
          <w:rFonts w:cs="Calibri"/>
          <w:sz w:val="14"/>
        </w:rPr>
        <w:t xml:space="preserve"> ranges across a number of repeated and modulated criticisms. At the fundamental level it involves a constrained sense of the possibilities of politics that </w:t>
      </w:r>
      <w:r w:rsidRPr="00B3584B">
        <w:rPr>
          <w:rStyle w:val="StyleUnderline"/>
          <w:rFonts w:cs="Calibri"/>
        </w:rPr>
        <w:t>remains in a dualism of resistance versus power. This monolithic conception prevents a properly political assessment of the complex arrangements of political power and the means by which capitalist and state power might not only be resisted but also overthrown. This static dualism often leaves the origin of revolt unexplained or undetermined</w:t>
      </w:r>
      <w:r w:rsidRPr="00B3584B">
        <w:rPr>
          <w:rFonts w:cs="Calibri"/>
          <w:sz w:val="14"/>
        </w:rPr>
        <w:t xml:space="preserve">. It seems to come from nowhere and also to go nowhere; the ‘miracle’ of revolt is always doomed to defeat or recuperation. Also, </w:t>
      </w:r>
      <w:r w:rsidRPr="00B3584B">
        <w:rPr>
          <w:rStyle w:val="StyleUnderline"/>
          <w:rFonts w:cs="Calibri"/>
        </w:rPr>
        <w:t>this dualism leads to a structure of mirroring between anarchism and state</w:t>
      </w:r>
      <w:r w:rsidRPr="00B3584B">
        <w:rPr>
          <w:rFonts w:cs="Calibri"/>
          <w:sz w:val="14"/>
        </w:rPr>
        <w:t xml:space="preserve"> or capitalist </w:t>
      </w:r>
      <w:r w:rsidRPr="00B3584B">
        <w:rPr>
          <w:rStyle w:val="StyleUnderline"/>
          <w:rFonts w:cs="Calibri"/>
        </w:rPr>
        <w:t>power</w:t>
      </w:r>
      <w:r w:rsidRPr="00B3584B">
        <w:rPr>
          <w:rFonts w:cs="Calibri"/>
          <w:sz w:val="14"/>
        </w:rPr>
        <w:t xml:space="preserve">. </w:t>
      </w:r>
      <w:r w:rsidRPr="00B3584B">
        <w:rPr>
          <w:rStyle w:val="Emphasis"/>
          <w:rFonts w:cs="Calibri"/>
          <w:highlight w:val="cyan"/>
        </w:rPr>
        <w:t>The invocations of drift and liberation</w:t>
      </w:r>
      <w:r w:rsidRPr="00B3584B">
        <w:rPr>
          <w:rStyle w:val="Emphasis"/>
          <w:rFonts w:cs="Calibri"/>
        </w:rPr>
        <w:t xml:space="preserve"> found in the libertarian current </w:t>
      </w:r>
      <w:r w:rsidRPr="00B3584B">
        <w:rPr>
          <w:rStyle w:val="Emphasis"/>
          <w:rFonts w:cs="Calibri"/>
          <w:highlight w:val="cyan"/>
        </w:rPr>
        <w:t>are dangerously close to the ideological forms of capitalism itself</w:t>
      </w:r>
      <w:r w:rsidRPr="00B3584B">
        <w:rPr>
          <w:rFonts w:cs="Calibri"/>
          <w:sz w:val="14"/>
        </w:rPr>
        <w:t xml:space="preserve">. For Badiou, this means that </w:t>
      </w:r>
      <w:r w:rsidRPr="00B3584B">
        <w:rPr>
          <w:rStyle w:val="StyleUnderline"/>
          <w:rFonts w:cs="Calibri"/>
        </w:rPr>
        <w:t>anarchism lacks the ability to ‘construct new forms of discipline to replace the discipline of political parties’</w:t>
      </w:r>
      <w:r w:rsidRPr="00B3584B">
        <w:rPr>
          <w:rFonts w:cs="Calibri"/>
          <w:sz w:val="14"/>
        </w:rPr>
        <w:t xml:space="preserve"> (Badiou 2003: 126). Of course anyone knowledgeable of the history of anarchism will recognise these kinds of criticism, particularly as it has often been advanced by Marxists. But it is the vehemence with which Badiou poses these questions in the present context, and his choice of theoretical targets that make them worth considering as critical questions – especially since, as we will  see, some voices within the movement have arrived at similar conclusions.</w:t>
      </w:r>
    </w:p>
    <w:p w:rsidR="00D954F3" w:rsidRPr="00B3584B" w:rsidRDefault="00D954F3" w:rsidP="00D954F3">
      <w:pPr>
        <w:rPr>
          <w:rFonts w:cs="Calibri"/>
          <w:sz w:val="14"/>
        </w:rPr>
      </w:pPr>
    </w:p>
    <w:p w:rsidR="00D954F3" w:rsidRPr="001B3375" w:rsidRDefault="00D954F3" w:rsidP="00D954F3"/>
    <w:p w:rsidR="001C3C19" w:rsidRPr="00D17044" w:rsidRDefault="001C3C19" w:rsidP="001C3C19">
      <w:pPr>
        <w:pStyle w:val="Heading4"/>
      </w:pPr>
      <w:r>
        <w:t>Deleuze’s stress of combing strategies forecloses the negation necessary to know what our politics are for or against</w:t>
      </w:r>
    </w:p>
    <w:p w:rsidR="001C3C19" w:rsidRPr="00647B2B" w:rsidRDefault="001C3C19" w:rsidP="001C3C19">
      <w:r w:rsidRPr="00647B2B">
        <w:rPr>
          <w:rStyle w:val="Style13ptBold"/>
        </w:rPr>
        <w:t>Litwack and Dean, ’18</w:t>
      </w:r>
      <w:r>
        <w:t xml:space="preserve"> Michael Litwack, assistant professor of English &amp; Film Studies at the University of Alberta and trained in Modern Culture &amp; Media at Brown University and American Studies at Wesleyan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December 1</w:t>
      </w:r>
      <w:r w:rsidRPr="00647B2B">
        <w:rPr>
          <w:vertAlign w:val="superscript"/>
        </w:rPr>
        <w:t>st</w:t>
      </w:r>
      <w:r>
        <w:t>, 2018, “The Cut Of The Generic: An Interview with Jodi Dean”, Public, Volume 29, Number 58, Intellect Ltd, EO</w:t>
      </w:r>
    </w:p>
    <w:p w:rsidR="001C3C19" w:rsidRDefault="001C3C19" w:rsidP="001C3C19">
      <w:pPr>
        <w:rPr>
          <w:sz w:val="16"/>
        </w:rPr>
      </w:pPr>
      <w:r w:rsidRPr="00D17044">
        <w:rPr>
          <w:sz w:val="16"/>
        </w:rPr>
        <w:t xml:space="preserve">JD: I want to begin answering through a not well informed attack on Gilles Deleuze. [Laughs] You’ll recall that </w:t>
      </w:r>
      <w:r w:rsidRPr="00D17044">
        <w:rPr>
          <w:rStyle w:val="StyleUnderline"/>
        </w:rPr>
        <w:t>Deleuze stresses we have to get away from “EITHER/OR” and instead emphasize a multiplication of “AND … AND … AND …”</w:t>
      </w:r>
      <w:r w:rsidRPr="00D17044">
        <w:rPr>
          <w:sz w:val="16"/>
        </w:rPr>
        <w:t xml:space="preserve">8 </w:t>
      </w:r>
      <w:r w:rsidRPr="00D17044">
        <w:rPr>
          <w:rStyle w:val="StyleUnderline"/>
        </w:rPr>
        <w:t xml:space="preserve">I think </w:t>
      </w:r>
      <w:r w:rsidRPr="00534065">
        <w:rPr>
          <w:rStyle w:val="Emphasis"/>
        </w:rPr>
        <w:t>this is absolutely terrible. There is no negation, no opposition, no way to know what people are for or against, and what you’re fighting for</w:t>
      </w:r>
      <w:r w:rsidRPr="00D17044">
        <w:rPr>
          <w:rStyle w:val="StyleUnderline"/>
        </w:rPr>
        <w:t>. When one just says “AND … AND … AND …,” you can neither know what’s happening nor act effectively. A negation makes some things possible and other things not possible</w:t>
      </w:r>
      <w:r w:rsidRPr="00D17044">
        <w:rPr>
          <w:sz w:val="16"/>
        </w:rPr>
        <w:t xml:space="preserve">. A negation cuts an infinitely open statement. The generic is a cut because what it does is say that </w:t>
      </w:r>
      <w:r w:rsidRPr="00D17044">
        <w:rPr>
          <w:rStyle w:val="StyleUnderline"/>
        </w:rPr>
        <w:t>we’re not just going to continue adding multiple identities</w:t>
      </w:r>
      <w:r w:rsidRPr="00D17044">
        <w:rPr>
          <w:sz w:val="16"/>
        </w:rPr>
        <w:t>. Rather, we’re going to cut through that aspect of contemporary culture and emphasize a flat, common form of being on the same political side.</w:t>
      </w:r>
    </w:p>
    <w:p w:rsidR="001C3C19" w:rsidRDefault="001C3C19" w:rsidP="001C3C19"/>
    <w:p w:rsidR="001C3C19" w:rsidRDefault="001C3C19" w:rsidP="001C3C19">
      <w:pPr>
        <w:pStyle w:val="Heading3"/>
      </w:pPr>
      <w:r>
        <w:t>link – dedev</w:t>
      </w:r>
    </w:p>
    <w:p w:rsidR="001C3C19" w:rsidRPr="00F76BC7" w:rsidRDefault="001C3C19" w:rsidP="001C3C19">
      <w:pPr>
        <w:pStyle w:val="Heading4"/>
      </w:pPr>
      <w:r>
        <w:t>Dedev links – Dean likes flying and hates gardening</w:t>
      </w:r>
    </w:p>
    <w:p w:rsidR="001C3C19" w:rsidRPr="00B84CE5" w:rsidRDefault="001C3C19" w:rsidP="001C3C19">
      <w:r w:rsidRPr="00B21A4E">
        <w:rPr>
          <w:rStyle w:val="Style13ptBold"/>
        </w:rPr>
        <w:t>Dean et. Al., ’18</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Tomislav Medak, a doctoral student at the Coventry University's Centre for Postdigital Cultures and a member of the theory and publishing team of the Multimedia Institute/MAMA in Zagreb, and Petar Jandrić,  Professor and Director of BSc (Informatics) programme at the University of Applied Sciences in Zagreb and visiting Associate Professor at the University of Zagreb, August 29, 2018, “Embrace the Antagonism, Build the Party! The New Communist Horizon in and Against Communicative Capitalism”, Springer Nature Switzerland AG, EO</w:t>
      </w:r>
    </w:p>
    <w:p w:rsidR="001C3C19" w:rsidRPr="00F76BC7" w:rsidRDefault="001C3C19" w:rsidP="001C3C19">
      <w:pPr>
        <w:rPr>
          <w:sz w:val="16"/>
        </w:rPr>
      </w:pPr>
      <w:r w:rsidRPr="00F76BC7">
        <w:rPr>
          <w:sz w:val="16"/>
        </w:rPr>
        <w:t xml:space="preserve">JD: </w:t>
      </w:r>
      <w:r w:rsidRPr="00F76BC7">
        <w:rPr>
          <w:rStyle w:val="StyleUnderline"/>
        </w:rPr>
        <w:t xml:space="preserve">Degrowth feels a lot like neopeasantisation. Instead of advocating a better and cleaner use of industrial processes and resources, it just cuts them off entirely. </w:t>
      </w:r>
      <w:r w:rsidRPr="00534065">
        <w:rPr>
          <w:rStyle w:val="Emphasis"/>
        </w:rPr>
        <w:t>I like flying places, I think penicillin and public health are great things, and I don’t like to work in a garden</w:t>
      </w:r>
      <w:r w:rsidRPr="00F76BC7">
        <w:rPr>
          <w:rStyle w:val="StyleUnderline"/>
        </w:rPr>
        <w:t>. Degrowth wants to redo social relations around a particular relation to the land</w:t>
      </w:r>
      <w:r w:rsidRPr="00F76BC7">
        <w:rPr>
          <w:sz w:val="16"/>
        </w:rPr>
        <w:t xml:space="preserve">. This makes sense as a symptom of and reaction against planetary urbanization. </w:t>
      </w:r>
      <w:r w:rsidRPr="00F76BC7">
        <w:rPr>
          <w:rStyle w:val="StyleUnderline"/>
        </w:rPr>
        <w:t>But it doesn’t combat it for most of the world’s people</w:t>
      </w:r>
      <w:r w:rsidRPr="00F76BC7">
        <w:rPr>
          <w:sz w:val="16"/>
        </w:rPr>
        <w:t xml:space="preserve">. Combined with movements around the city such as municipalism, this neopeasantisation becomes neo-feudalism. As a result, you get cities and Silicon Valley kinds of places which do cool cultural things surrounded by hinterlands of peasants who do intense labor and then go home and play on the Internet for a little while. </w:t>
      </w:r>
      <w:r w:rsidRPr="00F76BC7">
        <w:rPr>
          <w:rStyle w:val="StyleUnderline"/>
        </w:rPr>
        <w:t>I think that we need a vision that does not pretend that we can forego industry but that makes industry better</w:t>
      </w:r>
      <w:r w:rsidRPr="00F76BC7">
        <w:rPr>
          <w:sz w:val="16"/>
        </w:rPr>
        <w:t xml:space="preserve">. This is not the same vision of productivism that mobilized the communist and socialist state experiments in the twentieth century. </w:t>
      </w:r>
      <w:r w:rsidRPr="00F76BC7">
        <w:rPr>
          <w:rStyle w:val="StyleUnderline"/>
        </w:rPr>
        <w:t>We have already gone through the development of the industries, we now need to clean them up, ecologically, economically, and politically. This means collectivizing them and subjecting them to political decisions as to whether they are needed and how they should be organized</w:t>
      </w:r>
      <w:r w:rsidRPr="00F76BC7">
        <w:rPr>
          <w:sz w:val="16"/>
        </w:rPr>
        <w:t>.</w:t>
      </w:r>
    </w:p>
    <w:p w:rsidR="001C3C19" w:rsidRDefault="001C3C19" w:rsidP="001C3C19"/>
    <w:p w:rsidR="001C3C19" w:rsidRDefault="001C3C19" w:rsidP="001C3C19">
      <w:pPr>
        <w:pStyle w:val="Heading3"/>
      </w:pPr>
      <w:r>
        <w:t xml:space="preserve">link – “end the world” </w:t>
      </w:r>
    </w:p>
    <w:p w:rsidR="001C3C19" w:rsidRPr="003C0CA3" w:rsidRDefault="001C3C19" w:rsidP="001C3C19">
      <w:pPr>
        <w:pStyle w:val="Heading4"/>
      </w:pPr>
      <w:r>
        <w:t>The aff’s notion that the only possible action is to end the world is rooted in capitalist realism</w:t>
      </w:r>
    </w:p>
    <w:p w:rsidR="001C3C19" w:rsidRPr="003C0CA3" w:rsidRDefault="001C3C19" w:rsidP="001C3C19">
      <w:r w:rsidRPr="003C0CA3">
        <w:rPr>
          <w:rStyle w:val="Style13ptBold"/>
        </w:rPr>
        <w:t>Fisher and Dean, ’14</w:t>
      </w:r>
      <w:r>
        <w:t xml:space="preserve"> Mark Fisher, cultural theorist and teacher based in the Department of Visual Cultures at Goldsmiths, University of London,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April 2014, “We Can’t Afford to Be Realists”, “Reading Capitalist Realism”, edited by Leigh Claire La Berge and Alison Shonkwiler, EO</w:t>
      </w:r>
    </w:p>
    <w:p w:rsidR="001C3C19" w:rsidRDefault="001C3C19" w:rsidP="001C3C19">
      <w:pPr>
        <w:rPr>
          <w:sz w:val="16"/>
        </w:rPr>
      </w:pPr>
      <w:r w:rsidRPr="003C0CA3">
        <w:rPr>
          <w:sz w:val="16"/>
        </w:rPr>
        <w:t xml:space="preserve">But </w:t>
      </w:r>
      <w:r w:rsidRPr="003C0CA3">
        <w:rPr>
          <w:rStyle w:val="StyleUnderline"/>
        </w:rPr>
        <w:t>capitalist realism</w:t>
      </w:r>
      <w:r w:rsidRPr="003C0CA3">
        <w:rPr>
          <w:sz w:val="16"/>
        </w:rPr>
        <w:t xml:space="preserve"> isn’t only about capitulation to neoliberalism —it’s also </w:t>
      </w:r>
      <w:r w:rsidRPr="003C0CA3">
        <w:rPr>
          <w:rStyle w:val="StyleUnderline"/>
        </w:rPr>
        <w:t xml:space="preserve">about the corrosion of social imagination. To say it’s </w:t>
      </w:r>
      <w:r w:rsidRPr="00CD0F8B">
        <w:rPr>
          <w:rStyle w:val="Emphasis"/>
        </w:rPr>
        <w:t>easier to imagine the end of the world than the end of capitalism</w:t>
      </w:r>
      <w:r w:rsidRPr="003C0CA3">
        <w:rPr>
          <w:rStyle w:val="StyleUnderline"/>
        </w:rPr>
        <w:t xml:space="preserve"> is</w:t>
      </w:r>
      <w:r w:rsidRPr="003C0CA3">
        <w:rPr>
          <w:sz w:val="16"/>
        </w:rPr>
        <w:t xml:space="preserve"> not only to say that we think it is very improbable that any alternative to capitalism will arise; it’s also </w:t>
      </w:r>
      <w:r w:rsidRPr="003C0CA3">
        <w:rPr>
          <w:rStyle w:val="StyleUnderline"/>
        </w:rPr>
        <w:t>to say that we cannot</w:t>
      </w:r>
      <w:r w:rsidRPr="003C0CA3">
        <w:rPr>
          <w:sz w:val="16"/>
        </w:rPr>
        <w:t xml:space="preserve"> yet </w:t>
      </w:r>
      <w:r w:rsidRPr="003C0CA3">
        <w:rPr>
          <w:rStyle w:val="StyleUnderline"/>
        </w:rPr>
        <w:t>even imagine what a post-capitalist society would look like</w:t>
      </w:r>
      <w:r w:rsidRPr="003C0CA3">
        <w:rPr>
          <w:sz w:val="16"/>
        </w:rPr>
        <w:t xml:space="preserve">. The old Thatcherite </w:t>
      </w:r>
      <w:r w:rsidRPr="003C0CA3">
        <w:rPr>
          <w:rStyle w:val="StyleUnderline"/>
        </w:rPr>
        <w:t>idea that “there is no alternative to neoliberalism” can be heard as an ontological claim</w:t>
      </w:r>
      <w:r w:rsidRPr="003C0CA3">
        <w:rPr>
          <w:sz w:val="16"/>
        </w:rPr>
        <w:t xml:space="preserve">—it isn’t just that neoliberalism is preferable to other political programs; it’s that nothing else is now even conceivable. This has come into focus as opposition to capital has built since the bank crises. Faced with the Occupy movement, capital’s defenders argue that there is no positive alternative to capitalism being articulated here. We need to take that </w:t>
      </w:r>
      <w:r w:rsidRPr="00CD0F8B">
        <w:rPr>
          <w:sz w:val="16"/>
          <w:szCs w:val="16"/>
        </w:rPr>
        <w:t>seriously;</w:t>
      </w:r>
      <w:r w:rsidRPr="003C0CA3">
        <w:rPr>
          <w:rStyle w:val="StyleUnderline"/>
        </w:rPr>
        <w:t xml:space="preserve"> </w:t>
      </w:r>
      <w:r w:rsidRPr="00CD0F8B">
        <w:rPr>
          <w:rStyle w:val="Emphasis"/>
        </w:rPr>
        <w:t>it isn’t sufficient to complain and petition</w:t>
      </w:r>
      <w:r w:rsidRPr="003C0CA3">
        <w:rPr>
          <w:rStyle w:val="StyleUnderline"/>
        </w:rPr>
        <w:t>, we do need a sense of what we want</w:t>
      </w:r>
      <w:r w:rsidRPr="003C0CA3">
        <w:rPr>
          <w:sz w:val="16"/>
        </w:rPr>
        <w:t xml:space="preserve">. Yet we can’t expect to be able to come up with this kind of vision immediately; </w:t>
      </w:r>
      <w:r w:rsidRPr="003C0CA3">
        <w:rPr>
          <w:rStyle w:val="StyleUnderline"/>
        </w:rPr>
        <w:t>we shouldn’t underestimate capitalist realism’s capacity to impede social imagination</w:t>
      </w:r>
      <w:r w:rsidRPr="003C0CA3">
        <w:rPr>
          <w:sz w:val="16"/>
        </w:rPr>
        <w:t>.</w:t>
      </w:r>
    </w:p>
    <w:p w:rsidR="001C3C19" w:rsidRDefault="001C3C19" w:rsidP="001C3C19"/>
    <w:p w:rsidR="001C3C19" w:rsidRDefault="001C3C19" w:rsidP="001C3C19">
      <w:pPr>
        <w:pStyle w:val="Heading3"/>
      </w:pPr>
      <w:r>
        <w:t xml:space="preserve">link – ethics </w:t>
      </w:r>
    </w:p>
    <w:p w:rsidR="001C3C19" w:rsidRPr="00D050A8" w:rsidRDefault="001C3C19" w:rsidP="001C3C19">
      <w:pPr>
        <w:pStyle w:val="Heading4"/>
      </w:pPr>
      <w:r>
        <w:t xml:space="preserve">The aff’s prioritization of ethics eschews the potential for politics and miss-analyses sovereignty </w:t>
      </w:r>
    </w:p>
    <w:p w:rsidR="001C3C19" w:rsidRPr="007E72D1" w:rsidRDefault="001C3C19" w:rsidP="001C3C19">
      <w:r w:rsidRPr="007E72D1">
        <w:rPr>
          <w:rStyle w:val="Style13ptBold"/>
        </w:rPr>
        <w:t>Dean, ‘9</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2009, “Democracy and Other Neoliberal Fantasies: Communicative Capitalism and Left Politics”, Duke University Press, EO</w:t>
      </w:r>
    </w:p>
    <w:p w:rsidR="001C3C19" w:rsidRPr="00D050A8" w:rsidRDefault="001C3C19" w:rsidP="001C3C19">
      <w:pPr>
        <w:rPr>
          <w:sz w:val="16"/>
        </w:rPr>
      </w:pPr>
      <w:r w:rsidRPr="00D050A8">
        <w:rPr>
          <w:sz w:val="16"/>
        </w:rPr>
        <w:t xml:space="preserve">Butler’s recent work is emblematic of </w:t>
      </w:r>
      <w:r w:rsidRPr="00D050A8">
        <w:rPr>
          <w:rStyle w:val="StyleUnderline"/>
        </w:rPr>
        <w:t xml:space="preserve">the ethical turn in left political theory, one that seems to </w:t>
      </w:r>
      <w:r w:rsidRPr="00534065">
        <w:rPr>
          <w:rStyle w:val="Emphasis"/>
        </w:rPr>
        <w:t>embrace ethics out of</w:t>
      </w:r>
      <w:r w:rsidRPr="00D050A8">
        <w:rPr>
          <w:sz w:val="16"/>
        </w:rPr>
        <w:t xml:space="preserve"> a kind of </w:t>
      </w:r>
      <w:r w:rsidRPr="00534065">
        <w:rPr>
          <w:rStyle w:val="Emphasis"/>
        </w:rPr>
        <w:t>political despair</w:t>
      </w:r>
      <w:r w:rsidRPr="00D050A8">
        <w:rPr>
          <w:sz w:val="16"/>
        </w:rPr>
        <w:t xml:space="preserve">. For her, ostensible barriers to justice can become opportunities for responsibility; recognition, and resignification.2 Opacity vulnerability exposure, and grief provide potential openings to others and to ourselves, resources that might enable us to understand how our human being is necessarily and unavoidably a being together. </w:t>
      </w:r>
      <w:r w:rsidRPr="00D050A8">
        <w:rPr>
          <w:rStyle w:val="StyleUnderline"/>
        </w:rPr>
        <w:t>The cost of this ethical sensitivity</w:t>
      </w:r>
      <w:r w:rsidRPr="00D050A8">
        <w:rPr>
          <w:sz w:val="16"/>
        </w:rPr>
        <w:t xml:space="preserve"> however, </w:t>
      </w:r>
      <w:r w:rsidRPr="00D050A8">
        <w:rPr>
          <w:rStyle w:val="StyleUnderline"/>
        </w:rPr>
        <w:t>is politics</w:t>
      </w:r>
      <w:r w:rsidRPr="00D050A8">
        <w:rPr>
          <w:sz w:val="16"/>
        </w:rPr>
        <w:t xml:space="preserve">. Butler </w:t>
      </w:r>
      <w:r w:rsidRPr="00D050A8">
        <w:rPr>
          <w:rStyle w:val="StyleUnderline"/>
        </w:rPr>
        <w:t>presents ethical resources as available only under conditions of the denial of politics</w:t>
      </w:r>
      <w:r w:rsidRPr="00D050A8">
        <w:rPr>
          <w:sz w:val="16"/>
        </w:rPr>
        <w:t xml:space="preserve">. Should we make political choices or act politically we will cut ourselves off from the insights and capacities arising out of vulnerability and grief. Thus, Butler offers a </w:t>
      </w:r>
      <w:r w:rsidRPr="00D050A8">
        <w:rPr>
          <w:rStyle w:val="StyleUnderline"/>
        </w:rPr>
        <w:t>set of responses to contemporary fundamentalisms that eschew condemnation and conviction and present openness and critique</w:t>
      </w:r>
      <w:r w:rsidRPr="00D050A8">
        <w:rPr>
          <w:sz w:val="16"/>
        </w:rPr>
        <w:t xml:space="preserve"> not only as ethically preferable to decisions for or against but </w:t>
      </w:r>
      <w:r w:rsidRPr="00D050A8">
        <w:rPr>
          <w:rStyle w:val="StyleUnderline"/>
        </w:rPr>
        <w:t>as necessarily incompatible with the division necessary for politics</w:t>
      </w:r>
      <w:r w:rsidRPr="00D050A8">
        <w:rPr>
          <w:sz w:val="16"/>
        </w:rPr>
        <w:t>.</w:t>
      </w:r>
    </w:p>
    <w:p w:rsidR="001C3C19" w:rsidRDefault="001C3C19" w:rsidP="001C3C19">
      <w:pPr>
        <w:rPr>
          <w:b/>
          <w:sz w:val="16"/>
        </w:rPr>
      </w:pPr>
      <w:r w:rsidRPr="00D050A8">
        <w:rPr>
          <w:sz w:val="16"/>
        </w:rPr>
        <w:t xml:space="preserve">To be sure, Butler’s ethical turn need not displace politics. Rather; as this chapter explains, </w:t>
      </w:r>
      <w:r w:rsidRPr="00D050A8">
        <w:rPr>
          <w:rStyle w:val="StyleUnderline"/>
        </w:rPr>
        <w:t>such displacement results from</w:t>
      </w:r>
      <w:r w:rsidRPr="00D050A8">
        <w:rPr>
          <w:sz w:val="16"/>
        </w:rPr>
        <w:t xml:space="preserve"> her </w:t>
      </w:r>
      <w:r w:rsidRPr="00D050A8">
        <w:rPr>
          <w:rStyle w:val="StyleUnderline"/>
        </w:rPr>
        <w:t>constrained conception of sovereignty</w:t>
      </w:r>
      <w:r w:rsidRPr="00D050A8">
        <w:rPr>
          <w:sz w:val="16"/>
        </w:rPr>
        <w:t xml:space="preserve"> wherein sovereignty functions less as a political arrangement than as a kind of master capable not only of holding together diffuse meanings and effects by the force of its word, a word with power to initiate and end, but also of fully determining the words that it utters and the effects of these words. I show how Butler’s </w:t>
      </w:r>
      <w:r w:rsidRPr="00D050A8">
        <w:rPr>
          <w:rStyle w:val="StyleUnderline"/>
        </w:rPr>
        <w:t>critique of sovereignty misfires as it shoots at fantastic returns of a master rather than attending to the more complex reformatting of sovereignty in globalized communicative capitalism. Because</w:t>
      </w:r>
      <w:r w:rsidRPr="00D050A8">
        <w:rPr>
          <w:sz w:val="16"/>
        </w:rPr>
        <w:t xml:space="preserve"> she </w:t>
      </w:r>
      <w:r w:rsidRPr="00D050A8">
        <w:rPr>
          <w:rStyle w:val="StyleUnderline"/>
        </w:rPr>
        <w:t xml:space="preserve">aims at the wrong target, </w:t>
      </w:r>
      <w:r w:rsidRPr="00534065">
        <w:rPr>
          <w:rStyle w:val="Emphasis"/>
        </w:rPr>
        <w:t>left political conviction</w:t>
      </w:r>
      <w:r w:rsidRPr="00D050A8">
        <w:rPr>
          <w:rStyle w:val="StyleUnderline"/>
        </w:rPr>
        <w:t xml:space="preserve"> ends up a casualty of friendly fire, a result that </w:t>
      </w:r>
      <w:r w:rsidRPr="00534065">
        <w:rPr>
          <w:rStyle w:val="Emphasis"/>
        </w:rPr>
        <w:t>contributes to neoliberalism’s advance</w:t>
      </w:r>
      <w:r w:rsidRPr="00D050A8">
        <w:rPr>
          <w:b/>
          <w:sz w:val="16"/>
        </w:rPr>
        <w:t>.</w:t>
      </w:r>
    </w:p>
    <w:p w:rsidR="001C3C19" w:rsidRDefault="001C3C19" w:rsidP="001C3C19"/>
    <w:p w:rsidR="00D954F3" w:rsidRPr="008D461F" w:rsidRDefault="00D954F3" w:rsidP="00D954F3">
      <w:pPr>
        <w:pStyle w:val="Heading3"/>
      </w:pPr>
      <w:r>
        <w:t xml:space="preserve">link – horizantal resistance </w:t>
      </w:r>
    </w:p>
    <w:p w:rsidR="00D954F3" w:rsidRPr="008D461F" w:rsidRDefault="00D954F3" w:rsidP="00D954F3"/>
    <w:p w:rsidR="00D954F3" w:rsidRPr="008D461F" w:rsidRDefault="00D954F3" w:rsidP="00D954F3">
      <w:pPr>
        <w:pStyle w:val="Heading4"/>
      </w:pPr>
      <w:r w:rsidRPr="008D461F">
        <w:t>Horizontal resistance reinforces structural oppression and reproduces capitalist power dynamics</w:t>
      </w:r>
    </w:p>
    <w:p w:rsidR="00D954F3" w:rsidRPr="008D461F" w:rsidRDefault="00D954F3" w:rsidP="00D954F3">
      <w:r w:rsidRPr="008D461F">
        <w:rPr>
          <w:rStyle w:val="Style13ptBold"/>
        </w:rPr>
        <w:t xml:space="preserve">Reed 19 </w:t>
      </w:r>
      <w:r w:rsidRPr="008D461F">
        <w:t xml:space="preserve">Adolph Reed, Jr. (University Of Pennsylvania), 1-8-2019, Adolph Leonard Reed Jr. is an American professor of political science at the University of Pennsylvania, specializing in race and American politics. He has taught at Yale, Northwestern, and the New School for Social Research and he has written on racial and economic inequality, "What Materialist Black Political History Actually Looks Like," nonsite.org, </w:t>
      </w:r>
      <w:hyperlink r:id="rId12" w:history="1">
        <w:r w:rsidRPr="008D461F">
          <w:rPr>
            <w:rStyle w:val="Hyperlink"/>
          </w:rPr>
          <w:t>https://nonsite.org/editorial/what-materialist-black-political-history-actually-looks-like //</w:t>
        </w:r>
      </w:hyperlink>
      <w:r w:rsidRPr="008D461F">
        <w:t xml:space="preserve"> comrade dbw</w:t>
      </w:r>
    </w:p>
    <w:p w:rsidR="00D954F3" w:rsidRPr="008D461F" w:rsidRDefault="00D954F3" w:rsidP="00D954F3">
      <w:pPr>
        <w:rPr>
          <w:sz w:val="16"/>
        </w:rPr>
      </w:pPr>
      <w:r w:rsidRPr="008D461F">
        <w:rPr>
          <w:sz w:val="16"/>
        </w:rPr>
        <w:t xml:space="preserve">This rumination is sparked most immediately by reflection on the roiling debate within the academic left and the academic left dressed up as a political left that has taken shape since the 2016 election. The debate initially centered on </w:t>
      </w:r>
      <w:r w:rsidRPr="008D461F">
        <w:rPr>
          <w:u w:val="single"/>
        </w:rPr>
        <w:t>how to interpret “white working class” support for Donald Trump, specifically, whether we should understand white people’s votes for Trump generically as indicative of their essential commitments to racism, patriarchy, homophobia, nativism, transphobia, etc. or whether some of that vote should be understood as a consequence of Democratic liberals’ failure to address working people’s concerns with economic insecurity, because of the Democrats’ commitments to the dynamics of neoliberalization that have intensified economic inequality across the board nationally and have undermined access to public goods and social supports for poor and working people generally</w:t>
      </w:r>
      <w:r w:rsidRPr="008D461F">
        <w:rPr>
          <w:sz w:val="16"/>
        </w:rPr>
        <w:t>. The practical stakes of that argument have to do with what strategic lessons “progressives” should draw from Trump’s victory with eyes on the 2018 mid-term elections, 2020, and beyond.</w:t>
      </w:r>
    </w:p>
    <w:p w:rsidR="00D954F3" w:rsidRPr="008D461F" w:rsidRDefault="00D954F3" w:rsidP="00D954F3">
      <w:pPr>
        <w:rPr>
          <w:sz w:val="16"/>
        </w:rPr>
      </w:pPr>
      <w:r w:rsidRPr="008D461F">
        <w:rPr>
          <w:sz w:val="16"/>
        </w:rPr>
        <w:t xml:space="preserve">In early iterations of the debate, various </w:t>
      </w:r>
      <w:r w:rsidRPr="008D461F">
        <w:rPr>
          <w:u w:val="single"/>
        </w:rPr>
        <w:t>antiracist commentators and official Democratic operatives and their propaganda apparatus</w:t>
      </w:r>
      <w:r w:rsidRPr="008D461F">
        <w:rPr>
          <w:sz w:val="16"/>
        </w:rPr>
        <w:t xml:space="preserve"> at MSNBC, theroot.com, and elsewhere on the internet-chattering and posing left have </w:t>
      </w:r>
      <w:r w:rsidRPr="008D461F">
        <w:rPr>
          <w:u w:val="single"/>
        </w:rPr>
        <w:t>insisted that Trump’s victory exposed the extent to which a deep vein of white Americans of all classes</w:t>
      </w:r>
      <w:r w:rsidRPr="008D461F">
        <w:rPr>
          <w:sz w:val="16"/>
        </w:rPr>
        <w:t xml:space="preserve"> (except maybe the “woke” elements of the urbane professional-managerial strata) </w:t>
      </w:r>
      <w:r w:rsidRPr="008D461F">
        <w:rPr>
          <w:u w:val="single"/>
        </w:rPr>
        <w:t>are committed to “white supremacy” before and beyond all else. The strategic takeaway from that view is that those Trump voters—even</w:t>
      </w:r>
      <w:r w:rsidRPr="008D461F">
        <w:rPr>
          <w:sz w:val="16"/>
        </w:rPr>
        <w:t xml:space="preserve"> the estimated just under 7 million to just over 9 million </w:t>
      </w:r>
      <w:r w:rsidRPr="008D461F">
        <w:rPr>
          <w:u w:val="single"/>
        </w:rPr>
        <w:t>who had previously voted for Sanders and</w:t>
      </w:r>
      <w:r w:rsidRPr="008D461F">
        <w:rPr>
          <w:sz w:val="16"/>
        </w:rPr>
        <w:t xml:space="preserve"> at least once for </w:t>
      </w:r>
      <w:r w:rsidRPr="008D461F">
        <w:rPr>
          <w:u w:val="single"/>
        </w:rPr>
        <w:t>Obama1</w:t>
      </w:r>
      <w:r w:rsidRPr="008D461F">
        <w:rPr>
          <w:sz w:val="16"/>
        </w:rPr>
        <w:t>—</w:t>
      </w:r>
      <w:r w:rsidRPr="008D461F">
        <w:rPr>
          <w:u w:val="single"/>
        </w:rPr>
        <w:t>are hopeless reactionaries</w:t>
      </w:r>
      <w:r w:rsidRPr="008D461F">
        <w:rPr>
          <w:sz w:val="16"/>
        </w:rPr>
        <w:t xml:space="preserve"> and cannot be relied upon as potential allies because their deepest commitments are anti-egalitarian, that their support for Trump reflected anxiety over perceived loss of status in relation to nonwhites, women, immigrants or others.2 </w:t>
      </w:r>
      <w:r w:rsidRPr="008D461F">
        <w:rPr>
          <w:u w:val="single"/>
        </w:rPr>
        <w:t xml:space="preserve">This conviction has underwritten a contention that the lesson from Trump’s victory is that it’s not practical, or moral </w:t>
      </w:r>
      <w:r w:rsidRPr="008D461F">
        <w:rPr>
          <w:sz w:val="16"/>
        </w:rPr>
        <w:t xml:space="preserve">(the two are difficult to distinguish in this argument) </w:t>
      </w:r>
      <w:r w:rsidRPr="008D461F">
        <w:rPr>
          <w:u w:val="single"/>
        </w:rPr>
        <w:t>to focus on increasing economic inequality and intensifying upward redistribution as the basis for left political appeals</w:t>
      </w:r>
      <w:r w:rsidRPr="008D461F">
        <w:rPr>
          <w:sz w:val="16"/>
        </w:rPr>
        <w:t xml:space="preserve"> and instead that the necessary strategy should center on intensified mobilization of nominally oppressed groups, mainly nonwhite, and women as a generic category on the basis of opposition to the disparate distribution of goods and bads in the society among groups so identified and in support of the principles of diversity as generally understood in left-of-center political discourse.</w:t>
      </w:r>
    </w:p>
    <w:p w:rsidR="00D954F3" w:rsidRPr="008D461F" w:rsidRDefault="00D954F3" w:rsidP="00D954F3">
      <w:pPr>
        <w:rPr>
          <w:sz w:val="16"/>
        </w:rPr>
      </w:pPr>
    </w:p>
    <w:p w:rsidR="00D954F3" w:rsidRPr="008D461F" w:rsidRDefault="00D954F3" w:rsidP="00D954F3">
      <w:pPr>
        <w:rPr>
          <w:sz w:val="16"/>
        </w:rPr>
      </w:pPr>
      <w:r w:rsidRPr="008D461F">
        <w:rPr>
          <w:sz w:val="16"/>
        </w:rPr>
        <w:t xml:space="preserve">As the argument has progressed, </w:t>
      </w:r>
      <w:r w:rsidRPr="008D461F">
        <w:rPr>
          <w:u w:val="single"/>
        </w:rPr>
        <w:t>a de facto alliance between ostensibly progressive identitarians and Wall Street Democrats has come together around asserting, along with Paul Krugman</w:t>
      </w:r>
      <w:r w:rsidRPr="008D461F">
        <w:rPr>
          <w:sz w:val="16"/>
        </w:rPr>
        <w:t xml:space="preserve"> and others,3 that “</w:t>
      </w:r>
      <w:r w:rsidRPr="008D461F">
        <w:rPr>
          <w:u w:val="single"/>
        </w:rPr>
        <w:t>horizontal inequality</w:t>
      </w:r>
      <w:r w:rsidRPr="008D461F">
        <w:rPr>
          <w:sz w:val="16"/>
        </w:rPr>
        <w:t>”—i.e., inequality between statistically defined racial/ethnic groups—</w:t>
      </w:r>
      <w:r w:rsidRPr="008D461F">
        <w:rPr>
          <w:u w:val="single"/>
        </w:rPr>
        <w:t>is a more important problem than</w:t>
      </w:r>
      <w:r w:rsidRPr="008D461F">
        <w:rPr>
          <w:sz w:val="16"/>
        </w:rPr>
        <w:t xml:space="preserve"> “vertical inequality,” characterized as </w:t>
      </w:r>
      <w:r w:rsidRPr="008D461F">
        <w:rPr>
          <w:u w:val="single"/>
        </w:rPr>
        <w:t>inequality between individuals and households</w:t>
      </w:r>
      <w:r w:rsidRPr="008D461F">
        <w:rPr>
          <w:sz w:val="16"/>
        </w:rPr>
        <w:t xml:space="preserve">. </w:t>
      </w:r>
      <w:r w:rsidRPr="008D461F">
        <w:rPr>
          <w:u w:val="single"/>
        </w:rPr>
        <w:t>That distinction instructively makes class and class inequality disappear</w:t>
      </w:r>
      <w:r w:rsidRPr="008D461F">
        <w:rPr>
          <w:sz w:val="16"/>
        </w:rPr>
        <w:t xml:space="preserve">, which is consistent with the trajectory of American liberalism across the more than seven decades since the end of World War II. Moreover, in a sort of mission creep, </w:t>
      </w:r>
      <w:r w:rsidRPr="008D461F">
        <w:rPr>
          <w:u w:val="single"/>
        </w:rPr>
        <w:t>opponents of what they decry as a “class-first” position increasingly have come to denounce any expressions of concern for economic inequality as in effect catering to white supremacy.</w:t>
      </w:r>
      <w:r w:rsidRPr="008D461F">
        <w:rPr>
          <w:sz w:val="16"/>
        </w:rPr>
        <w:t xml:space="preserve">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w:t>
      </w:r>
    </w:p>
    <w:p w:rsidR="00D954F3" w:rsidRPr="008D461F" w:rsidRDefault="00D954F3" w:rsidP="00D954F3">
      <w:pPr>
        <w:rPr>
          <w:sz w:val="16"/>
        </w:rPr>
      </w:pPr>
      <w:r w:rsidRPr="008D461F">
        <w:rPr>
          <w:sz w:val="16"/>
        </w:rPr>
        <w:t xml:space="preserve">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w:t>
      </w:r>
      <w:r w:rsidRPr="008D461F">
        <w:rPr>
          <w:u w:val="single"/>
        </w:rPr>
        <w:t>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w:t>
      </w:r>
      <w:r w:rsidRPr="008D461F">
        <w:rPr>
          <w:sz w:val="16"/>
        </w:rPr>
        <w:t>. One reason for failure to do so is summed up pithily in Upton Sinclair’s quip, “It is difficult to get a man to understand something when his salary depends upon his not understanding it.”</w:t>
      </w:r>
    </w:p>
    <w:p w:rsidR="00D954F3" w:rsidRPr="008D461F" w:rsidRDefault="00D954F3" w:rsidP="00D954F3">
      <w:pPr>
        <w:rPr>
          <w:sz w:val="16"/>
        </w:rPr>
      </w:pPr>
    </w:p>
    <w:p w:rsidR="00D954F3" w:rsidRPr="008D461F" w:rsidRDefault="00D954F3" w:rsidP="00D954F3">
      <w:pPr>
        <w:rPr>
          <w:u w:val="single"/>
        </w:rPr>
      </w:pPr>
      <w:r w:rsidRPr="008D461F">
        <w:rPr>
          <w:u w:val="single"/>
        </w:rPr>
        <w:t>Not only would pursuit of an agenda focused on addressing “horizontal inequality,” if successful, disproportionately benefit upper-status, already well-off people</w:t>
      </w:r>
      <w:r w:rsidRPr="008D461F">
        <w:rPr>
          <w:sz w:val="16"/>
        </w:rPr>
        <w:t>—as Walter Benn Michaels and I have noted tirelessly over the past decade at least, t</w:t>
      </w:r>
      <w:r w:rsidRPr="008D461F">
        <w:rPr>
          <w:u w:val="single"/>
        </w:rPr>
        <w:t>he reality of a standard of justice based on eliminating group disparities is that a society could be just if 1% of the population controlled 90% of the resources so long as the one percent featured blacks, Hispanics, women, lesbians and gays, etc. i</w:t>
      </w:r>
      <w:r w:rsidRPr="008D461F">
        <w:rPr>
          <w:sz w:val="16"/>
        </w:rPr>
        <w:t xml:space="preserve">n rough proportion to their representation in the general population; also, advocacy of defining the only meaningful inequality as disparities between groups is itself a career trajectory in the academy, as well as in the corporate, nonprofit and freelance commentary worlds. </w:t>
      </w:r>
      <w:r w:rsidRPr="008D461F">
        <w:rPr>
          <w:u w:val="single"/>
        </w:rPr>
        <w:t>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w:t>
      </w:r>
    </w:p>
    <w:p w:rsidR="00D954F3" w:rsidRPr="008D461F" w:rsidRDefault="00D954F3" w:rsidP="00D954F3">
      <w:pPr>
        <w:pStyle w:val="Heading4"/>
      </w:pPr>
      <w:r w:rsidRPr="008D461F">
        <w:t>Community empowerment is a capitalist illusion that entrenches discourse in individual identity rather than a questioning of wealth</w:t>
      </w:r>
    </w:p>
    <w:p w:rsidR="00D954F3" w:rsidRPr="008D461F" w:rsidRDefault="00D954F3" w:rsidP="00D954F3">
      <w:r w:rsidRPr="008D461F">
        <w:rPr>
          <w:rStyle w:val="Style13ptBold"/>
        </w:rPr>
        <w:t xml:space="preserve">Reed 19 </w:t>
      </w:r>
      <w:r w:rsidRPr="008D461F">
        <w:t xml:space="preserve">Adolph Reed, Jr. (University Of Pennsylvania), 1-8-2019, Adolph Leonard Reed Jr. is an American professor of political science at the University of Pennsylvania, specializing in race and American politics. He has taught at Yale, Northwestern, and the New School for Social Research and he has written on racial and economic inequality, "What Materialist Black Political History Actually Looks Like," nonsite.org, </w:t>
      </w:r>
      <w:hyperlink r:id="rId13" w:history="1">
        <w:r w:rsidRPr="008D461F">
          <w:rPr>
            <w:rStyle w:val="Hyperlink"/>
          </w:rPr>
          <w:t>https://nonsite.org/editorial/what-materialist-black-political-history-actually-looks-like //</w:t>
        </w:r>
      </w:hyperlink>
      <w:r w:rsidRPr="008D461F">
        <w:t xml:space="preserve"> comrade dbw</w:t>
      </w:r>
    </w:p>
    <w:p w:rsidR="00D954F3" w:rsidRPr="008D461F" w:rsidRDefault="00D954F3" w:rsidP="00D954F3">
      <w:pPr>
        <w:rPr>
          <w:sz w:val="16"/>
        </w:rPr>
      </w:pPr>
      <w:r w:rsidRPr="008D461F">
        <w:rPr>
          <w:sz w:val="16"/>
        </w:rPr>
        <w:t xml:space="preserve">Purblindness to identitarianism’s ever more clearly exposed class character also rests on naively habituated ideological thinking. </w:t>
      </w:r>
      <w:r w:rsidRPr="008D461F">
        <w:rPr>
          <w:u w:val="single"/>
        </w:rPr>
        <w:t>Most of us operate with more or less vague or inchoate recognition that the past included bad old-timey times marked by openly racist practices like slavery and compulsory racial segregation, genocide against Native Americans, Chinese Exclusion, imposed gender hierarchies, etc. In lieu of examining the discrete sources of inequality in the present, antiracist ideology in particular depends on asserting superficial analogies to those earlier historical periods when racial exclusion and discrimination were more direct impediments to black Americans’ and other nonwhites’ social position and well-being.</w:t>
      </w:r>
      <w:r w:rsidRPr="008D461F">
        <w:rPr>
          <w:sz w:val="16"/>
        </w:rPr>
        <w:t xml:space="preserve"> Thus, for example, </w:t>
      </w:r>
      <w:r w:rsidRPr="008D461F">
        <w:rPr>
          <w:u w:val="single"/>
        </w:rPr>
        <w:t>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w:t>
      </w:r>
    </w:p>
    <w:p w:rsidR="00D954F3" w:rsidRPr="008D461F" w:rsidRDefault="00D954F3" w:rsidP="00D954F3">
      <w:pPr>
        <w:rPr>
          <w:sz w:val="16"/>
        </w:rPr>
      </w:pPr>
      <w:r w:rsidRPr="008D461F">
        <w:rPr>
          <w:sz w:val="16"/>
        </w:rPr>
        <w:t xml:space="preserve">As I have argued, such </w:t>
      </w:r>
      <w:r w:rsidRPr="008D461F">
        <w:rPr>
          <w:u w:val="single"/>
        </w:rPr>
        <w:t>assertions are not to be taken literally as empirical claims</w:t>
      </w:r>
      <w:r w:rsidRPr="008D461F">
        <w:rPr>
          <w:sz w:val="16"/>
        </w:rPr>
        <w:t xml:space="preserve">; they are rhetorical. </w:t>
      </w:r>
      <w:r w:rsidRPr="008D461F">
        <w:rPr>
          <w:u w:val="single"/>
        </w:rPr>
        <w:t>No</w:t>
      </w:r>
      <w:r w:rsidRPr="008D461F">
        <w:rPr>
          <w:sz w:val="16"/>
        </w:rPr>
        <w:t xml:space="preserve"> </w:t>
      </w:r>
      <w:r w:rsidRPr="008D461F">
        <w:rPr>
          <w:strike/>
          <w:sz w:val="16"/>
        </w:rPr>
        <w:t>sane</w:t>
      </w:r>
      <w:r w:rsidRPr="008D461F">
        <w:rPr>
          <w:sz w:val="16"/>
        </w:rPr>
        <w:t xml:space="preserve"> or at all knowledgeable person can believe that black Americans live under similarly constrained and perilous conditions as they did a century ago or longer. Those analogies and allusions carry a silent preface: “(This incident/phenomenon/pattern makes it seem as though) Nothing has changed.” Yet </w:t>
      </w:r>
      <w:r w:rsidRPr="008D461F">
        <w:rPr>
          <w:u w:val="single"/>
        </w:rPr>
        <w:t>the claim itself presumes that things have changed because the charge is essentially a denunciation of objectionable conditions or incidents in the present as atavistic and a call for others to regard them as such. Attempting to mobilize outrage about some action or expression through associating it with discredited or vilified views or practices is a common gambit in hortatory political rhetoric, more or less effective for a rally or leaflet. But this antiracist politics is ineffective and even destructive when it takes the place of scholarly interpretation or strategic political analysis</w:t>
      </w:r>
      <w:r w:rsidRPr="008D461F">
        <w:rPr>
          <w:sz w:val="16"/>
        </w:rPr>
        <w:t>.7</w:t>
      </w:r>
    </w:p>
    <w:p w:rsidR="00D954F3" w:rsidRPr="008D461F" w:rsidRDefault="00D954F3" w:rsidP="00D954F3">
      <w:pPr>
        <w:rPr>
          <w:sz w:val="16"/>
        </w:rPr>
      </w:pPr>
      <w:r w:rsidRPr="008D461F">
        <w:rPr>
          <w:sz w:val="16"/>
        </w:rPr>
        <w:t xml:space="preserve">Political controversies in contemporary New Orleans provide an apt frame of reference for demonstrating antiracism’s limitations, and class character, as a politics. </w:t>
      </w:r>
      <w:r w:rsidRPr="008D461F">
        <w:rPr>
          <w:u w:val="single"/>
        </w:rPr>
        <w:t>Antiracist political critique failed abysmally after Katrina</w:t>
      </w:r>
      <w:r w:rsidRPr="008D461F">
        <w:rPr>
          <w:sz w:val="16"/>
        </w:rPr>
        <w:t xml:space="preserve">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w:t>
      </w:r>
    </w:p>
    <w:p w:rsidR="00D954F3" w:rsidRPr="008D461F" w:rsidRDefault="00D954F3" w:rsidP="00D954F3">
      <w:pPr>
        <w:rPr>
          <w:u w:val="single"/>
        </w:rPr>
      </w:pPr>
      <w:r w:rsidRPr="008D461F">
        <w:rPr>
          <w:u w:val="single"/>
        </w:rPr>
        <w:t xml:space="preserve">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w:t>
      </w:r>
      <w:r w:rsidRPr="008D461F">
        <w:rPr>
          <w:sz w:val="16"/>
        </w:rPr>
        <w:t xml:space="preserve">Instead, </w:t>
      </w:r>
      <w:r w:rsidRPr="008D461F">
        <w:rPr>
          <w:u w:val="single"/>
        </w:rPr>
        <w:t>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w:t>
      </w:r>
    </w:p>
    <w:p w:rsidR="00D954F3" w:rsidRPr="008D461F" w:rsidRDefault="00D954F3" w:rsidP="00D954F3">
      <w:pPr>
        <w:rPr>
          <w:sz w:val="16"/>
        </w:rPr>
      </w:pPr>
      <w:r w:rsidRPr="008D461F">
        <w:rPr>
          <w:sz w:val="16"/>
        </w:rPr>
        <w:t>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w:t>
      </w:r>
    </w:p>
    <w:p w:rsidR="00D954F3" w:rsidRPr="008D461F" w:rsidRDefault="00D954F3" w:rsidP="00D954F3">
      <w:pPr>
        <w:rPr>
          <w:sz w:val="16"/>
        </w:rPr>
      </w:pPr>
      <w:r w:rsidRPr="008D461F">
        <w:rPr>
          <w:sz w:val="16"/>
        </w:rPr>
        <w:t xml:space="preserve">And that sort of </w:t>
      </w:r>
      <w:r w:rsidRPr="008D461F">
        <w:rPr>
          <w:u w:val="single"/>
        </w:rPr>
        <w:t>culturalist discourse also opens opportunities for petty</w:t>
      </w:r>
      <w:r w:rsidRPr="008D461F">
        <w:rPr>
          <w:sz w:val="16"/>
        </w:rPr>
        <w:t xml:space="preserve">, and not so petty, entrepreneurship </w:t>
      </w:r>
      <w:r w:rsidRPr="008D461F">
        <w:rPr>
          <w:u w:val="single"/>
        </w:rPr>
        <w:t>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the more easily that sleight-of-hand works under labels like “community empowerment,” “voice,” “opportunity,” or “representation” to propel and legitimize accumulation by dispossession.9</w:t>
      </w:r>
    </w:p>
    <w:p w:rsidR="001C3C19" w:rsidRDefault="001C3C19" w:rsidP="001C3C19">
      <w:pPr>
        <w:pStyle w:val="Heading3"/>
      </w:pPr>
      <w:r>
        <w:t xml:space="preserve">link – feminism </w:t>
      </w:r>
    </w:p>
    <w:p w:rsidR="001C3C19" w:rsidRPr="00990FEC" w:rsidRDefault="001C3C19" w:rsidP="001C3C19">
      <w:pPr>
        <w:pStyle w:val="Heading4"/>
      </w:pPr>
      <w:r>
        <w:t>Feminism just trades symbolic identities for imaginary identities which results in guilt and anxiety</w:t>
      </w:r>
    </w:p>
    <w:p w:rsidR="001C3C19" w:rsidRPr="001E50BD" w:rsidRDefault="001C3C19" w:rsidP="001C3C19">
      <w:r w:rsidRPr="006258C8">
        <w:rPr>
          <w:rStyle w:val="Style13ptBold"/>
        </w:rPr>
        <w:t>Dean, ‘7</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2007, “Feminism, Communicative Capitalism, and the Inadequacies, of Radical Democracy” , EO</w:t>
      </w:r>
    </w:p>
    <w:p w:rsidR="001C3C19" w:rsidRPr="001E50BD" w:rsidRDefault="001C3C19" w:rsidP="001C3C19">
      <w:pPr>
        <w:rPr>
          <w:sz w:val="16"/>
        </w:rPr>
      </w:pPr>
      <w:r w:rsidRPr="001E50BD">
        <w:rPr>
          <w:sz w:val="16"/>
        </w:rPr>
        <w:t xml:space="preserve">What this means in the United States, the United Kingdom, and much of Europe is that </w:t>
      </w:r>
      <w:r w:rsidRPr="001E50BD">
        <w:rPr>
          <w:rStyle w:val="StyleUnderline"/>
        </w:rPr>
        <w:t>contemporary subjects, rather than conforming to stereotypes of</w:t>
      </w:r>
      <w:r w:rsidRPr="001E50BD">
        <w:rPr>
          <w:sz w:val="16"/>
        </w:rPr>
        <w:t xml:space="preserve"> responsible men in the public sphere and </w:t>
      </w:r>
      <w:r w:rsidRPr="001E50BD">
        <w:rPr>
          <w:rStyle w:val="StyleUnderline"/>
        </w:rPr>
        <w:t>caring women in the private, are encouraged to challenge gender norms and boundaries</w:t>
      </w:r>
      <w:r w:rsidRPr="001E50BD">
        <w:rPr>
          <w:sz w:val="16"/>
        </w:rPr>
        <w:t xml:space="preserve">. Men and women alike are enjoined to succeed in the work force and in their family lives, to find fulfilling careers and spend quality time with their children. Networked communication technologies (high speed internet, cell phones) enable parents to work harder even as they attend to familial relationships. Similarly, emphases on the value of diverse cultural and ethnic traditions have replaced earlier injunctions to assimilate. </w:t>
      </w:r>
      <w:r w:rsidRPr="001E50BD">
        <w:rPr>
          <w:rStyle w:val="StyleUnderline"/>
        </w:rPr>
        <w:t>These emphases find material support in consumer goods ranging from clothing and accessories targeted to specific demographic groups</w:t>
      </w:r>
      <w:r w:rsidRPr="001E50BD">
        <w:rPr>
          <w:sz w:val="16"/>
        </w:rPr>
        <w:t xml:space="preserve">, to film, television, and print media, to, more recently, drugs and health plans designed for particular populations. </w:t>
      </w:r>
      <w:r w:rsidRPr="00534065">
        <w:rPr>
          <w:rStyle w:val="Emphasis"/>
        </w:rPr>
        <w:t>Accompanying the decline in patriarchy is</w:t>
      </w:r>
      <w:r w:rsidRPr="001E50BD">
        <w:rPr>
          <w:rStyle w:val="StyleUnderline"/>
        </w:rPr>
        <w:t xml:space="preserve"> </w:t>
      </w:r>
      <w:r w:rsidRPr="00534065">
        <w:rPr>
          <w:rStyle w:val="Emphasis"/>
        </w:rPr>
        <w:t>thus a shift</w:t>
      </w:r>
      <w:r w:rsidRPr="001E50BD">
        <w:rPr>
          <w:rStyle w:val="StyleUnderline"/>
        </w:rPr>
        <w:t xml:space="preserve"> in the understanding of social membership away from the worker/citizen and </w:t>
      </w:r>
      <w:r w:rsidRPr="00534065">
        <w:rPr>
          <w:rStyle w:val="Emphasis"/>
        </w:rPr>
        <w:t>toward the consumer</w:t>
      </w:r>
      <w:r w:rsidRPr="001E50BD">
        <w:rPr>
          <w:sz w:val="16"/>
        </w:rPr>
        <w:t xml:space="preserve"> or, put in more general terms, </w:t>
      </w:r>
      <w:r w:rsidRPr="001E50BD">
        <w:rPr>
          <w:rStyle w:val="StyleUnderline"/>
        </w:rPr>
        <w:t xml:space="preserve">a </w:t>
      </w:r>
      <w:r w:rsidRPr="00534065">
        <w:rPr>
          <w:rStyle w:val="Emphasis"/>
        </w:rPr>
        <w:t>shift from symbolic to imaginary identities</w:t>
      </w:r>
      <w:r w:rsidRPr="001E50BD">
        <w:rPr>
          <w:sz w:val="16"/>
        </w:rPr>
        <w:t>.</w:t>
      </w:r>
    </w:p>
    <w:p w:rsidR="001C3C19" w:rsidRPr="001E50BD" w:rsidRDefault="001C3C19" w:rsidP="001C3C19">
      <w:pPr>
        <w:rPr>
          <w:sz w:val="16"/>
        </w:rPr>
      </w:pPr>
      <w:r w:rsidRPr="001E50BD">
        <w:rPr>
          <w:rStyle w:val="StyleUnderline"/>
        </w:rPr>
        <w:t>What disciplinary society prohibited, contemporary consumerism demands. In place of symbolically anchored identities</w:t>
      </w:r>
      <w:r w:rsidRPr="001E50BD">
        <w:rPr>
          <w:sz w:val="16"/>
        </w:rPr>
        <w:t xml:space="preserve"> (</w:t>
      </w:r>
      <w:r w:rsidRPr="001E50BD">
        <w:rPr>
          <w:rStyle w:val="StyleUnderline"/>
        </w:rPr>
        <w:t>structured in terms of conventions of gender</w:t>
      </w:r>
      <w:r w:rsidRPr="001E50BD">
        <w:rPr>
          <w:sz w:val="16"/>
        </w:rPr>
        <w:t xml:space="preserve">, race, work, and national citizenship), </w:t>
      </w:r>
      <w:r w:rsidRPr="001E50BD">
        <w:rPr>
          <w:rStyle w:val="StyleUnderline"/>
        </w:rPr>
        <w:t>we encounter today injunctions to imagine ourselves in terms of any number of identities</w:t>
      </w:r>
      <w:r w:rsidRPr="001E50BD">
        <w:rPr>
          <w:sz w:val="16"/>
        </w:rPr>
        <w:t xml:space="preserve">. Corresponding to </w:t>
      </w:r>
      <w:r w:rsidRPr="00534065">
        <w:rPr>
          <w:rStyle w:val="Emphasis"/>
        </w:rPr>
        <w:t>emphases on challenging gender norms are injunctions to explore new forms of fulfillment</w:t>
      </w:r>
      <w:r w:rsidRPr="001E50BD">
        <w:rPr>
          <w:sz w:val="16"/>
        </w:rPr>
        <w:t xml:space="preserve">. Self-help books tell us not just how to achieve sexual ecstasy, spiritual fulfillment, and a purpose-driven life – they tell us to achieve sexual ecstasy, spiritual fulfillment, and a purpose-driven life. Likewise accompanying </w:t>
      </w:r>
      <w:r w:rsidRPr="001E50BD">
        <w:rPr>
          <w:rStyle w:val="StyleUnderline"/>
        </w:rPr>
        <w:t>the availability of consumer products tailored to specific</w:t>
      </w:r>
      <w:r w:rsidRPr="001E50BD">
        <w:rPr>
          <w:sz w:val="16"/>
        </w:rPr>
        <w:t xml:space="preserve"> ethnicities, </w:t>
      </w:r>
      <w:r w:rsidRPr="001E50BD">
        <w:rPr>
          <w:rStyle w:val="StyleUnderline"/>
        </w:rPr>
        <w:t>lifestyles</w:t>
      </w:r>
      <w:r w:rsidRPr="001E50BD">
        <w:rPr>
          <w:sz w:val="16"/>
        </w:rPr>
        <w:t xml:space="preserve">, and even </w:t>
      </w:r>
      <w:r w:rsidRPr="001E50BD">
        <w:rPr>
          <w:rStyle w:val="StyleUnderline"/>
        </w:rPr>
        <w:t>politics are injunctions to be oneself, to create and express one’s free individuality</w:t>
      </w:r>
      <w:r w:rsidRPr="001E50BD">
        <w:rPr>
          <w:sz w:val="16"/>
        </w:rPr>
        <w:t xml:space="preserve">. And, </w:t>
      </w:r>
      <w:r w:rsidRPr="001E50BD">
        <w:rPr>
          <w:rStyle w:val="StyleUnderline"/>
        </w:rPr>
        <w:t xml:space="preserve">if one does not like the self that one is, one can get a makeover. </w:t>
      </w:r>
      <w:r w:rsidRPr="00534065">
        <w:rPr>
          <w:rStyle w:val="Emphasis"/>
        </w:rPr>
        <w:t>Capitalism provides the necessary support in the form of the ever new experiences and accessories</w:t>
      </w:r>
      <w:r w:rsidRPr="001E50BD">
        <w:rPr>
          <w:rStyle w:val="StyleUnderline"/>
        </w:rPr>
        <w:t xml:space="preserve"> we use for refashioning ourselves</w:t>
      </w:r>
      <w:r w:rsidRPr="001E50BD">
        <w:rPr>
          <w:sz w:val="16"/>
        </w:rPr>
        <w:t>.</w:t>
      </w:r>
    </w:p>
    <w:p w:rsidR="001C3C19" w:rsidRDefault="001C3C19" w:rsidP="001C3C19">
      <w:pPr>
        <w:rPr>
          <w:sz w:val="16"/>
        </w:rPr>
      </w:pPr>
      <w:r w:rsidRPr="001E50BD">
        <w:rPr>
          <w:rStyle w:val="StyleUnderline"/>
        </w:rPr>
        <w:t>Emphasizing the injunctions to excess pervading communicative capitalism</w:t>
      </w:r>
      <w:r w:rsidRPr="001E50BD">
        <w:rPr>
          <w:sz w:val="16"/>
        </w:rPr>
        <w:t xml:space="preserve">, Zizek (1999; 2003) describes </w:t>
      </w:r>
      <w:r w:rsidRPr="001E50BD">
        <w:rPr>
          <w:rStyle w:val="StyleUnderline"/>
        </w:rPr>
        <w:t>consumerism</w:t>
      </w:r>
      <w:r w:rsidRPr="001E50BD">
        <w:rPr>
          <w:sz w:val="16"/>
        </w:rPr>
        <w:t xml:space="preserve"> as </w:t>
      </w:r>
      <w:r w:rsidRPr="001E50BD">
        <w:rPr>
          <w:rStyle w:val="StyleUnderline"/>
        </w:rPr>
        <w:t>permeated by the superego injunction to enjoy, a command that is ultimately perverse in that it commands us to realize an impossible jouissance</w:t>
      </w:r>
      <w:r w:rsidRPr="001E50BD">
        <w:rPr>
          <w:sz w:val="16"/>
        </w:rPr>
        <w:t xml:space="preserve">. </w:t>
      </w:r>
      <w:r w:rsidRPr="001E50BD">
        <w:rPr>
          <w:rStyle w:val="StyleUnderline"/>
        </w:rPr>
        <w:t xml:space="preserve">Such superego compulsion </w:t>
      </w:r>
      <w:r w:rsidRPr="00534065">
        <w:rPr>
          <w:rStyle w:val="Emphasis"/>
        </w:rPr>
        <w:t>results in</w:t>
      </w:r>
      <w:r w:rsidRPr="001E50BD">
        <w:rPr>
          <w:rStyle w:val="StyleUnderline"/>
        </w:rPr>
        <w:t xml:space="preserve"> overwhelming </w:t>
      </w:r>
      <w:r w:rsidRPr="00534065">
        <w:rPr>
          <w:rStyle w:val="Emphasis"/>
        </w:rPr>
        <w:t>guilt and anxiety</w:t>
      </w:r>
      <w:r w:rsidRPr="001E50BD">
        <w:rPr>
          <w:sz w:val="16"/>
        </w:rPr>
        <w:t xml:space="preserve">. On one hand, </w:t>
      </w:r>
      <w:r w:rsidRPr="001E50BD">
        <w:rPr>
          <w:rStyle w:val="StyleUnderline"/>
        </w:rPr>
        <w:t>we are guilty</w:t>
      </w:r>
      <w:r w:rsidRPr="001E50BD">
        <w:rPr>
          <w:sz w:val="16"/>
        </w:rPr>
        <w:t xml:space="preserve"> both </w:t>
      </w:r>
      <w:r w:rsidRPr="001E50BD">
        <w:rPr>
          <w:rStyle w:val="StyleUnderline"/>
        </w:rPr>
        <w:t>when we fail to live up to the superego’s injunction and when we follow it</w:t>
      </w:r>
      <w:r w:rsidRPr="001E50BD">
        <w:rPr>
          <w:sz w:val="16"/>
        </w:rPr>
        <w:t>. On another</w:t>
      </w:r>
      <w:r w:rsidRPr="001E50BD">
        <w:rPr>
          <w:rStyle w:val="StyleUnderline"/>
        </w:rPr>
        <w:t>, we are anxious before the enjoyment of the other. Given our inabilities to enjoy, the enjoyment of the other seems all the more powerful, all the more threatening. An ever present reminder that someone else has more, is more fulfilled, more successful, more attractive, more spiritual, the other makes our own lack all the more present to us</w:t>
      </w:r>
      <w:r w:rsidRPr="001E50BD">
        <w:rPr>
          <w:sz w:val="16"/>
        </w:rPr>
        <w:t xml:space="preserve">. </w:t>
      </w:r>
    </w:p>
    <w:p w:rsidR="001C3C19" w:rsidRDefault="001C3C19" w:rsidP="001C3C19"/>
    <w:p w:rsidR="001C3C19" w:rsidRDefault="001C3C19" w:rsidP="001C3C19">
      <w:pPr>
        <w:pStyle w:val="Heading4"/>
      </w:pPr>
      <w:r>
        <w:t>Feminism’s embrace of multiplicity has resulted in depolitization which forecloses an egalitarian future</w:t>
      </w:r>
    </w:p>
    <w:p w:rsidR="001C3C19" w:rsidRPr="002B275A" w:rsidRDefault="001C3C19" w:rsidP="001C3C19">
      <w:r w:rsidRPr="006258C8">
        <w:rPr>
          <w:rStyle w:val="Style13ptBold"/>
        </w:rPr>
        <w:t>Dean, ‘7</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2007, “Feminism, Communicative Capitalism, and the Inadequacies, of Radical Democracy” , EO</w:t>
      </w:r>
    </w:p>
    <w:p w:rsidR="001C3C19" w:rsidRPr="0093200E" w:rsidRDefault="001C3C19" w:rsidP="001C3C19">
      <w:pPr>
        <w:rPr>
          <w:sz w:val="16"/>
        </w:rPr>
      </w:pPr>
      <w:r w:rsidRPr="0093200E">
        <w:rPr>
          <w:rStyle w:val="StyleUnderline"/>
        </w:rPr>
        <w:t>The proliferation of imaginary identities that accompanies the decline of symbolic efficiency</w:t>
      </w:r>
      <w:r w:rsidRPr="0093200E">
        <w:rPr>
          <w:sz w:val="16"/>
        </w:rPr>
        <w:t xml:space="preserve"> helps </w:t>
      </w:r>
      <w:r w:rsidRPr="0093200E">
        <w:rPr>
          <w:rStyle w:val="StyleUnderline"/>
        </w:rPr>
        <w:t>make sense of the central dilemma facing feminist theory</w:t>
      </w:r>
      <w:r w:rsidRPr="0093200E">
        <w:rPr>
          <w:sz w:val="16"/>
        </w:rPr>
        <w:t xml:space="preserve">, namely, </w:t>
      </w:r>
      <w:r w:rsidRPr="0093200E">
        <w:rPr>
          <w:rStyle w:val="StyleUnderline"/>
        </w:rPr>
        <w:t>the widely recognized fact that feminism does not speak for women. The response to the</w:t>
      </w:r>
      <w:r w:rsidRPr="0093200E">
        <w:rPr>
          <w:sz w:val="16"/>
        </w:rPr>
        <w:t xml:space="preserve"> perceived </w:t>
      </w:r>
      <w:r w:rsidRPr="0093200E">
        <w:rPr>
          <w:rStyle w:val="StyleUnderline"/>
        </w:rPr>
        <w:t>failure of the term to stand in for the multiplicity of women’s experiences has been to multiply the term itself</w:t>
      </w:r>
      <w:r w:rsidRPr="0093200E">
        <w:rPr>
          <w:sz w:val="16"/>
        </w:rPr>
        <w:t xml:space="preserve">, to add an ‘s’ so as to </w:t>
      </w:r>
      <w:r w:rsidRPr="0093200E">
        <w:rPr>
          <w:rStyle w:val="StyleUnderline"/>
        </w:rPr>
        <w:t>designate</w:t>
      </w:r>
      <w:r w:rsidRPr="0093200E">
        <w:rPr>
          <w:sz w:val="16"/>
        </w:rPr>
        <w:t xml:space="preserve"> the </w:t>
      </w:r>
      <w:r w:rsidRPr="0093200E">
        <w:rPr>
          <w:rStyle w:val="StyleUnderline"/>
        </w:rPr>
        <w:t>multiple versions or forms of feminism</w:t>
      </w:r>
      <w:r w:rsidRPr="0093200E">
        <w:rPr>
          <w:sz w:val="16"/>
        </w:rPr>
        <w:t xml:space="preserve">. Yet, </w:t>
      </w:r>
      <w:r w:rsidRPr="0093200E">
        <w:rPr>
          <w:rStyle w:val="StyleUnderline"/>
        </w:rPr>
        <w:t>rather than solving the problem</w:t>
      </w:r>
      <w:r w:rsidRPr="0093200E">
        <w:rPr>
          <w:sz w:val="16"/>
        </w:rPr>
        <w:t xml:space="preserve">, the ‘s’ is </w:t>
      </w:r>
      <w:r w:rsidRPr="0093200E">
        <w:rPr>
          <w:rStyle w:val="StyleUnderline"/>
        </w:rPr>
        <w:t>simply another way of registering it</w:t>
      </w:r>
      <w:r w:rsidRPr="0093200E">
        <w:rPr>
          <w:sz w:val="16"/>
        </w:rPr>
        <w:t xml:space="preserve">. It is the other side of the same coin, </w:t>
      </w:r>
      <w:r w:rsidRPr="0093200E">
        <w:rPr>
          <w:rStyle w:val="StyleUnderline"/>
        </w:rPr>
        <w:t>the same problem of the decline of symbolic efficiency</w:t>
      </w:r>
      <w:r w:rsidRPr="0093200E">
        <w:rPr>
          <w:sz w:val="16"/>
        </w:rPr>
        <w:t xml:space="preserve">. And, worse, insofar </w:t>
      </w:r>
      <w:r w:rsidRPr="0093200E">
        <w:rPr>
          <w:rStyle w:val="StyleUnderline"/>
        </w:rPr>
        <w:t>as it misrecognizes itself as a solution, it proceeds as if the various versions of feminism were</w:t>
      </w:r>
      <w:r w:rsidRPr="0093200E">
        <w:rPr>
          <w:sz w:val="16"/>
        </w:rPr>
        <w:t xml:space="preserve">, one, </w:t>
      </w:r>
      <w:r w:rsidRPr="0093200E">
        <w:rPr>
          <w:rStyle w:val="StyleUnderline"/>
        </w:rPr>
        <w:t>symbolic identities themselves</w:t>
      </w:r>
      <w:r w:rsidRPr="0093200E">
        <w:rPr>
          <w:sz w:val="16"/>
        </w:rPr>
        <w:t xml:space="preserve">, </w:t>
      </w:r>
      <w:r w:rsidRPr="0093200E">
        <w:rPr>
          <w:rStyle w:val="StyleUnderline"/>
        </w:rPr>
        <w:t>and</w:t>
      </w:r>
      <w:r w:rsidRPr="0093200E">
        <w:rPr>
          <w:sz w:val="16"/>
        </w:rPr>
        <w:t xml:space="preserve">, two, </w:t>
      </w:r>
      <w:r w:rsidRPr="0093200E">
        <w:rPr>
          <w:rStyle w:val="StyleUnderline"/>
        </w:rPr>
        <w:t>in a non-antagonistic relation with each other</w:t>
      </w:r>
      <w:r w:rsidRPr="0093200E">
        <w:rPr>
          <w:sz w:val="16"/>
        </w:rPr>
        <w:t>.</w:t>
      </w:r>
    </w:p>
    <w:p w:rsidR="001C3C19" w:rsidRPr="0093200E" w:rsidRDefault="001C3C19" w:rsidP="001C3C19">
      <w:pPr>
        <w:rPr>
          <w:sz w:val="16"/>
        </w:rPr>
      </w:pPr>
      <w:r w:rsidRPr="0093200E">
        <w:rPr>
          <w:rStyle w:val="StyleUnderline"/>
        </w:rPr>
        <w:t>Feminism appears today in the form of multiple feminisms: lesbian feminism, postcolonial feminism, liberal feminism, etc. Yet, none of these terms is stable. Each is immediately complicated by its intersections with others such that any momentary stability it might achieve is imaginary</w:t>
      </w:r>
      <w:r w:rsidRPr="0093200E">
        <w:rPr>
          <w:sz w:val="16"/>
        </w:rPr>
        <w:t xml:space="preserve">, fantastic, unable to serve even as a placeholder. On the one hand, this point is already well established. What if anything holds multiple feminisms together if not </w:t>
      </w:r>
      <w:r w:rsidRPr="0093200E">
        <w:rPr>
          <w:rStyle w:val="StyleUnderline"/>
        </w:rPr>
        <w:t>a refusal to speak for women</w:t>
      </w:r>
      <w:r w:rsidRPr="0093200E">
        <w:rPr>
          <w:sz w:val="16"/>
        </w:rPr>
        <w:t xml:space="preserve">? In fact, this refusal is admired. The strength of multiple feminisms allegedly comes from its fluidity and flexibility, its capacity to shift and lack of a center. Yet, on the other hand, this very refusal </w:t>
      </w:r>
      <w:r w:rsidRPr="0093200E">
        <w:rPr>
          <w:rStyle w:val="StyleUnderline"/>
        </w:rPr>
        <w:t xml:space="preserve">is an explicit acknowledgment of the </w:t>
      </w:r>
      <w:r w:rsidRPr="00534065">
        <w:rPr>
          <w:rStyle w:val="Emphasis"/>
        </w:rPr>
        <w:t>failure of</w:t>
      </w:r>
      <w:r w:rsidRPr="00CA1F1C">
        <w:rPr>
          <w:b/>
          <w:sz w:val="16"/>
        </w:rPr>
        <w:t xml:space="preserve"> </w:t>
      </w:r>
      <w:r w:rsidRPr="0093200E">
        <w:rPr>
          <w:sz w:val="16"/>
        </w:rPr>
        <w:t xml:space="preserve">even that </w:t>
      </w:r>
      <w:r w:rsidRPr="00534065">
        <w:rPr>
          <w:rStyle w:val="Emphasis"/>
        </w:rPr>
        <w:t>feminism</w:t>
      </w:r>
      <w:r w:rsidRPr="0093200E">
        <w:rPr>
          <w:sz w:val="16"/>
        </w:rPr>
        <w:t xml:space="preserve"> to which an ‘s’ has been added </w:t>
      </w:r>
      <w:r w:rsidRPr="00534065">
        <w:rPr>
          <w:rStyle w:val="Emphasis"/>
        </w:rPr>
        <w:t>to establish</w:t>
      </w:r>
      <w:r w:rsidRPr="0093200E">
        <w:rPr>
          <w:sz w:val="16"/>
        </w:rPr>
        <w:t xml:space="preserve"> anything like </w:t>
      </w:r>
      <w:r w:rsidRPr="00534065">
        <w:rPr>
          <w:rStyle w:val="Emphasis"/>
        </w:rPr>
        <w:t>a political identity</w:t>
      </w:r>
      <w:r w:rsidRPr="0093200E">
        <w:rPr>
          <w:rStyle w:val="StyleUnderline"/>
        </w:rPr>
        <w:t>. Left in the wake</w:t>
      </w:r>
      <w:r w:rsidRPr="0093200E">
        <w:rPr>
          <w:sz w:val="16"/>
        </w:rPr>
        <w:t xml:space="preserve">, then, </w:t>
      </w:r>
      <w:r w:rsidRPr="0093200E">
        <w:rPr>
          <w:rStyle w:val="StyleUnderline"/>
        </w:rPr>
        <w:t>are fluidity and flexibility for their own sakes</w:t>
      </w:r>
      <w:r w:rsidRPr="0093200E">
        <w:rPr>
          <w:sz w:val="16"/>
        </w:rPr>
        <w:t xml:space="preserve">, the very fluidity and flexibility, </w:t>
      </w:r>
      <w:r w:rsidRPr="0093200E">
        <w:rPr>
          <w:rStyle w:val="StyleUnderline"/>
        </w:rPr>
        <w:t>urge for newness or revolutionizing impulse, characteristic of capitalism</w:t>
      </w:r>
      <w:r w:rsidRPr="0093200E">
        <w:rPr>
          <w:sz w:val="16"/>
        </w:rPr>
        <w:t xml:space="preserve"> (see Hennessy, 2000, pp. 29–36).</w:t>
      </w:r>
    </w:p>
    <w:p w:rsidR="001C3C19" w:rsidRPr="0093200E" w:rsidRDefault="001C3C19" w:rsidP="001C3C19">
      <w:pPr>
        <w:rPr>
          <w:sz w:val="16"/>
        </w:rPr>
      </w:pPr>
      <w:r w:rsidRPr="00534065">
        <w:rPr>
          <w:rStyle w:val="Emphasis"/>
        </w:rPr>
        <w:t>Capitalism structures the terrain upon which these multiple identities proliferate and struggle</w:t>
      </w:r>
      <w:r w:rsidRPr="0093200E">
        <w:rPr>
          <w:rStyle w:val="StyleUnderline"/>
        </w:rPr>
        <w:t>. Global capitalism</w:t>
      </w:r>
      <w:r w:rsidRPr="0093200E">
        <w:rPr>
          <w:sz w:val="16"/>
        </w:rPr>
        <w:t>, Zizek points out, ‘</w:t>
      </w:r>
      <w:r w:rsidRPr="0093200E">
        <w:rPr>
          <w:rStyle w:val="StyleUnderline"/>
        </w:rPr>
        <w:t>created the conditions for the demise of “essentialist” politics and the proliferation of new multiple political subjectivities’</w:t>
      </w:r>
      <w:r w:rsidRPr="0093200E">
        <w:rPr>
          <w:sz w:val="16"/>
        </w:rPr>
        <w:t xml:space="preserve"> (Butler, Laclau, &amp; Zizek, 2000, p. 319). </w:t>
      </w:r>
      <w:r w:rsidRPr="0093200E">
        <w:rPr>
          <w:rStyle w:val="StyleUnderline"/>
        </w:rPr>
        <w:t>Movements unfold in the spaces opened up</w:t>
      </w:r>
      <w:r w:rsidRPr="0093200E">
        <w:rPr>
          <w:sz w:val="16"/>
        </w:rPr>
        <w:t xml:space="preserve"> (and closed off) </w:t>
      </w:r>
      <w:r w:rsidRPr="0093200E">
        <w:rPr>
          <w:rStyle w:val="StyleUnderline"/>
        </w:rPr>
        <w:t>in the course of the expansions</w:t>
      </w:r>
      <w:r w:rsidRPr="0093200E">
        <w:rPr>
          <w:sz w:val="16"/>
        </w:rPr>
        <w:t xml:space="preserve"> and intensifications </w:t>
      </w:r>
      <w:r w:rsidRPr="0093200E">
        <w:rPr>
          <w:rStyle w:val="StyleUnderline"/>
        </w:rPr>
        <w:t>of capitalism</w:t>
      </w:r>
      <w:r w:rsidRPr="0093200E">
        <w:rPr>
          <w:sz w:val="16"/>
        </w:rPr>
        <w:t xml:space="preserve">, expansions and intensifications that are themselves manifestations of class struggle, both in terms of gains made by labor and in terms of capitalist successes. </w:t>
      </w:r>
      <w:r w:rsidRPr="00534065">
        <w:rPr>
          <w:rStyle w:val="Emphasis"/>
        </w:rPr>
        <w:t>Capitalism</w:t>
      </w:r>
      <w:r w:rsidRPr="0093200E">
        <w:rPr>
          <w:rStyle w:val="StyleUnderline"/>
        </w:rPr>
        <w:t xml:space="preserve"> has quickly adapted to these movements, </w:t>
      </w:r>
      <w:r w:rsidRPr="00534065">
        <w:rPr>
          <w:rStyle w:val="Emphasis"/>
        </w:rPr>
        <w:t>incorporating</w:t>
      </w:r>
      <w:r w:rsidRPr="0093200E">
        <w:rPr>
          <w:sz w:val="16"/>
        </w:rPr>
        <w:t xml:space="preserve"> previously </w:t>
      </w:r>
      <w:r w:rsidRPr="00534065">
        <w:rPr>
          <w:rStyle w:val="Emphasis"/>
        </w:rPr>
        <w:t>transgressive urges and turning culture into its central componen</w:t>
      </w:r>
      <w:r w:rsidRPr="00CA1F1C">
        <w:rPr>
          <w:b/>
          <w:sz w:val="16"/>
        </w:rPr>
        <w:t>t</w:t>
      </w:r>
      <w:r w:rsidRPr="0093200E">
        <w:rPr>
          <w:sz w:val="16"/>
        </w:rPr>
        <w:t xml:space="preserve"> (Zizek, 2000, pp. 13, 25).</w:t>
      </w:r>
    </w:p>
    <w:p w:rsidR="001C3C19" w:rsidRPr="0093200E" w:rsidRDefault="001C3C19" w:rsidP="001C3C19">
      <w:pPr>
        <w:rPr>
          <w:sz w:val="16"/>
          <w:szCs w:val="16"/>
        </w:rPr>
      </w:pPr>
      <w:r w:rsidRPr="0093200E">
        <w:rPr>
          <w:sz w:val="16"/>
        </w:rPr>
        <w:t xml:space="preserve">A further consequence of feminist embrace of multiplicity is that many who think and write as specific kinds of feminists are critical of attempts to use the term without qualification. Any use of an overarching symbolic identity seems an unjustifiable constraint or violence that necessarily forecloses in advance possibilities for freedom or contestation. Yet, </w:t>
      </w:r>
      <w:r w:rsidRPr="00534065">
        <w:rPr>
          <w:rStyle w:val="Emphasis"/>
        </w:rPr>
        <w:t>the</w:t>
      </w:r>
      <w:r w:rsidRPr="0093200E">
        <w:rPr>
          <w:sz w:val="16"/>
        </w:rPr>
        <w:t xml:space="preserve"> very </w:t>
      </w:r>
      <w:r w:rsidRPr="00534065">
        <w:rPr>
          <w:rStyle w:val="Emphasis"/>
        </w:rPr>
        <w:t>attempt to avoid constraint results in</w:t>
      </w:r>
      <w:r w:rsidRPr="0093200E">
        <w:rPr>
          <w:sz w:val="16"/>
        </w:rPr>
        <w:t xml:space="preserve"> a profound </w:t>
      </w:r>
      <w:r w:rsidRPr="00534065">
        <w:rPr>
          <w:rStyle w:val="Emphasis"/>
        </w:rPr>
        <w:t>depolitication</w:t>
      </w:r>
      <w:r w:rsidRPr="0093200E">
        <w:rPr>
          <w:rStyle w:val="StyleUnderline"/>
        </w:rPr>
        <w:t xml:space="preserve">. It </w:t>
      </w:r>
      <w:r w:rsidRPr="00534065">
        <w:rPr>
          <w:rStyle w:val="Emphasis"/>
        </w:rPr>
        <w:t>enables the</w:t>
      </w:r>
      <w:r w:rsidRPr="0093200E">
        <w:rPr>
          <w:sz w:val="16"/>
        </w:rPr>
        <w:t xml:space="preserve"> ‘s’ of multiple feminisms to proliferate so as to include as feminists ‘</w:t>
      </w:r>
      <w:r w:rsidRPr="00534065">
        <w:rPr>
          <w:rStyle w:val="Emphasis"/>
        </w:rPr>
        <w:t>pro-life feminists’</w:t>
      </w:r>
      <w:r w:rsidRPr="0093200E">
        <w:rPr>
          <w:sz w:val="16"/>
        </w:rPr>
        <w:t xml:space="preserve"> who </w:t>
      </w:r>
      <w:r w:rsidRPr="0093200E">
        <w:rPr>
          <w:sz w:val="16"/>
          <w:szCs w:val="16"/>
        </w:rPr>
        <w:t>oppose abortion and ‘power feminists’ who celebrate women’s successes in the market appear.</w:t>
      </w:r>
    </w:p>
    <w:p w:rsidR="001C3C19" w:rsidRDefault="001C3C19" w:rsidP="001C3C19">
      <w:pPr>
        <w:rPr>
          <w:sz w:val="16"/>
        </w:rPr>
      </w:pPr>
      <w:r w:rsidRPr="0023343D">
        <w:rPr>
          <w:sz w:val="16"/>
        </w:rPr>
        <w:t xml:space="preserve">Describing feminist inclusivity, Phyllis Chesler (in the context of her own espousal of a feminist militarism siding with George W. Bush’s war against Islamic terrorists) writes, ‘Feminists are Republicans and Democrats, right-wing conservatives and left-wing radicals; feminists are religious and anti-religious, anti-abortion and pro-abortion, antipornography and pro-pornography, anti-gay-marriage and pro-gay marriage. Feminists come in all ages and colors; belong to every caste, gender, class, and religion; and live everywhere’ (2006, p. B12). Chesler’s bizarrely inclusive list occludes the fundamental incompatibility between its items. </w:t>
      </w:r>
      <w:r w:rsidRPr="0023343D">
        <w:rPr>
          <w:rStyle w:val="StyleUnderline"/>
        </w:rPr>
        <w:t>Feminist politics thus appears as a menu of options available to be consumed, a micro version of the neoliberal capitalism in which it is set. This feminist pluralism precludes drawing a line, acknowledging and distinguishing between visions of feminism that are strictly opposed to each other</w:t>
      </w:r>
      <w:r w:rsidRPr="0023343D">
        <w:rPr>
          <w:sz w:val="16"/>
        </w:rPr>
        <w:t xml:space="preserve">. Adding an ‘s’ treats as equal political positions that are not, </w:t>
      </w:r>
      <w:r w:rsidRPr="0023343D">
        <w:rPr>
          <w:rStyle w:val="StyleUnderline"/>
        </w:rPr>
        <w:t>failing to account for</w:t>
      </w:r>
      <w:r w:rsidRPr="0023343D">
        <w:rPr>
          <w:sz w:val="16"/>
        </w:rPr>
        <w:t xml:space="preserve">, say, </w:t>
      </w:r>
      <w:r w:rsidRPr="0023343D">
        <w:rPr>
          <w:rStyle w:val="StyleUnderline"/>
        </w:rPr>
        <w:t>the radical difference between poor and rich women or versions of feminism that accept rather than contest global capitalism. It prevents us from calling into question and emphasizing specific differences as elements in larger, systematic patterns of violence</w:t>
      </w:r>
      <w:r w:rsidRPr="0023343D">
        <w:rPr>
          <w:sz w:val="16"/>
        </w:rPr>
        <w:t>.</w:t>
      </w:r>
    </w:p>
    <w:p w:rsidR="001C3C19" w:rsidRDefault="001C3C19" w:rsidP="001C3C19"/>
    <w:p w:rsidR="001C3C19" w:rsidRDefault="001C3C19" w:rsidP="001C3C19">
      <w:pPr>
        <w:pStyle w:val="Heading3"/>
      </w:pPr>
      <w:r>
        <w:t>link – fungibility</w:t>
      </w:r>
    </w:p>
    <w:p w:rsidR="001C3C19" w:rsidRPr="00DE170A" w:rsidRDefault="001C3C19" w:rsidP="001C3C19">
      <w:pPr>
        <w:pStyle w:val="Heading4"/>
      </w:pPr>
      <w:r>
        <w:t xml:space="preserve">Fungibility is key to anchor comradeship as a political practice and escape the individuation that produces slaves as commodities </w:t>
      </w:r>
    </w:p>
    <w:p w:rsidR="001C3C19" w:rsidRPr="00441A80" w:rsidRDefault="001C3C19" w:rsidP="001C3C19">
      <w:r w:rsidRPr="00647B2B">
        <w:rPr>
          <w:rStyle w:val="Style13ptBold"/>
        </w:rPr>
        <w:t>Litwack and Dean, ’18</w:t>
      </w:r>
      <w:r>
        <w:t xml:space="preserve"> Michael Litwack, assistant professor of English &amp; Film Studies at the University of Alberta and trained in Modern Culture &amp; Media at Brown University and American Studies at Wesleyan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December 1</w:t>
      </w:r>
      <w:r w:rsidRPr="00647B2B">
        <w:rPr>
          <w:vertAlign w:val="superscript"/>
        </w:rPr>
        <w:t>st</w:t>
      </w:r>
      <w:r>
        <w:t>, 2018, “The Cut Of The Generic: An Interview with Jodi Dean”, Public, Volume 29, Number 58, Intellect Ltd, EO</w:t>
      </w:r>
    </w:p>
    <w:p w:rsidR="001C3C19" w:rsidRPr="008E76D3" w:rsidRDefault="001C3C19" w:rsidP="001C3C19">
      <w:pPr>
        <w:rPr>
          <w:sz w:val="16"/>
        </w:rPr>
      </w:pPr>
      <w:r w:rsidRPr="008E76D3">
        <w:rPr>
          <w:sz w:val="16"/>
        </w:rPr>
        <w:t>ML: One of your most striking claims is the assertion that “</w:t>
      </w:r>
      <w:r w:rsidRPr="008E76D3">
        <w:rPr>
          <w:rStyle w:val="StyleUnderline"/>
        </w:rPr>
        <w:t>Comrades are multiple, replaceable, fungible</w:t>
      </w:r>
      <w:r w:rsidRPr="008E76D3">
        <w:rPr>
          <w:sz w:val="16"/>
        </w:rPr>
        <w:t xml:space="preserve">.” 11 As you note, </w:t>
      </w:r>
      <w:r w:rsidRPr="008E76D3">
        <w:rPr>
          <w:rStyle w:val="StyleUnderline"/>
        </w:rPr>
        <w:t>the question of fungibility has been posed thus far largely in terms of the critique</w:t>
      </w:r>
      <w:r w:rsidRPr="008E76D3">
        <w:rPr>
          <w:sz w:val="16"/>
        </w:rPr>
        <w:t xml:space="preserve"> of the commodity, </w:t>
      </w:r>
      <w:r w:rsidRPr="008E76D3">
        <w:rPr>
          <w:rStyle w:val="StyleUnderline"/>
        </w:rPr>
        <w:t>of racial capitalism</w:t>
      </w:r>
      <w:r w:rsidRPr="008E76D3">
        <w:rPr>
          <w:sz w:val="16"/>
        </w:rPr>
        <w:t xml:space="preserve">, and of its proximity to instrumentality, the inhuman, and the machinic. </w:t>
      </w:r>
      <w:r w:rsidRPr="008E76D3">
        <w:rPr>
          <w:rStyle w:val="StyleUnderline"/>
        </w:rPr>
        <w:t xml:space="preserve">Yet </w:t>
      </w:r>
      <w:r w:rsidRPr="008E76D3">
        <w:rPr>
          <w:sz w:val="16"/>
        </w:rPr>
        <w:t xml:space="preserve">you argue </w:t>
      </w:r>
      <w:r w:rsidRPr="008E76D3">
        <w:rPr>
          <w:rStyle w:val="StyleUnderline"/>
        </w:rPr>
        <w:t xml:space="preserve">that it is precisely a </w:t>
      </w:r>
      <w:r w:rsidRPr="00534065">
        <w:rPr>
          <w:rStyle w:val="Emphasis"/>
        </w:rPr>
        <w:t>fidelity to the interchangeable</w:t>
      </w:r>
      <w:r w:rsidRPr="008E76D3">
        <w:rPr>
          <w:rStyle w:val="StyleUnderline"/>
        </w:rPr>
        <w:t xml:space="preserve">, the impersonal, and the abstract </w:t>
      </w:r>
      <w:r w:rsidRPr="00534065">
        <w:rPr>
          <w:rStyle w:val="Emphasis"/>
        </w:rPr>
        <w:t>that anchors comradeship as a political practice</w:t>
      </w:r>
      <w:r w:rsidRPr="008E76D3">
        <w:rPr>
          <w:sz w:val="16"/>
        </w:rPr>
        <w:t xml:space="preserve">. How did you arrive at </w:t>
      </w:r>
      <w:r w:rsidRPr="008E76D3">
        <w:rPr>
          <w:rStyle w:val="StyleUnderline"/>
        </w:rPr>
        <w:t>this transvaluative account of fungibility</w:t>
      </w:r>
      <w:r w:rsidRPr="008E76D3">
        <w:rPr>
          <w:sz w:val="16"/>
        </w:rPr>
        <w:t xml:space="preserve">, and why </w:t>
      </w:r>
      <w:r w:rsidRPr="008E76D3">
        <w:rPr>
          <w:rStyle w:val="StyleUnderline"/>
        </w:rPr>
        <w:t>is</w:t>
      </w:r>
      <w:r w:rsidRPr="008E76D3">
        <w:rPr>
          <w:sz w:val="16"/>
        </w:rPr>
        <w:t xml:space="preserve"> it so </w:t>
      </w:r>
      <w:r w:rsidRPr="008E76D3">
        <w:rPr>
          <w:rStyle w:val="StyleUnderline"/>
        </w:rPr>
        <w:t>central to the horizon of political struggle and political movement that the comrade advances</w:t>
      </w:r>
      <w:r w:rsidRPr="008E76D3">
        <w:rPr>
          <w:sz w:val="16"/>
        </w:rPr>
        <w:t>?</w:t>
      </w:r>
    </w:p>
    <w:p w:rsidR="001C3C19" w:rsidRPr="008E76D3" w:rsidRDefault="001C3C19" w:rsidP="001C3C19">
      <w:pPr>
        <w:rPr>
          <w:sz w:val="16"/>
        </w:rPr>
      </w:pPr>
      <w:r w:rsidRPr="008E76D3">
        <w:rPr>
          <w:sz w:val="16"/>
        </w:rPr>
        <w:t xml:space="preserve">JD: I came to this statement through a reading group where we were engaging a range of Afro-pessimist texts on the fungibility of the slave. Through this reading, I came to ask whether </w:t>
      </w:r>
      <w:r w:rsidRPr="008E76D3">
        <w:rPr>
          <w:rStyle w:val="StyleUnderline"/>
        </w:rPr>
        <w:t xml:space="preserve">there are </w:t>
      </w:r>
      <w:r w:rsidRPr="00534065">
        <w:rPr>
          <w:rStyle w:val="Emphasis"/>
        </w:rPr>
        <w:t>forms of</w:t>
      </w:r>
      <w:r w:rsidRPr="008E76D3">
        <w:rPr>
          <w:rStyle w:val="StyleUnderline"/>
        </w:rPr>
        <w:t xml:space="preserve"> human </w:t>
      </w:r>
      <w:r w:rsidRPr="00534065">
        <w:rPr>
          <w:rStyle w:val="Emphasis"/>
        </w:rPr>
        <w:t>fungibility that are not</w:t>
      </w:r>
      <w:r w:rsidRPr="008E76D3">
        <w:rPr>
          <w:rStyle w:val="StyleUnderline"/>
        </w:rPr>
        <w:t xml:space="preserve"> exclusively a horror and </w:t>
      </w:r>
      <w:r w:rsidRPr="00534065">
        <w:rPr>
          <w:rStyle w:val="Emphasis"/>
        </w:rPr>
        <w:t>a crime but are in fact</w:t>
      </w:r>
      <w:r w:rsidRPr="008E76D3">
        <w:rPr>
          <w:rStyle w:val="StyleUnderline"/>
        </w:rPr>
        <w:t xml:space="preserve"> useful or </w:t>
      </w:r>
      <w:r w:rsidRPr="00534065">
        <w:rPr>
          <w:rStyle w:val="Emphasis"/>
        </w:rPr>
        <w:t>beneficial</w:t>
      </w:r>
      <w:r w:rsidRPr="008E76D3">
        <w:rPr>
          <w:rStyle w:val="StyleUnderline"/>
        </w:rPr>
        <w:t xml:space="preserve"> or even admirable</w:t>
      </w:r>
      <w:r w:rsidRPr="008E76D3">
        <w:rPr>
          <w:sz w:val="16"/>
        </w:rPr>
        <w:t xml:space="preserve">. One thinks again of </w:t>
      </w:r>
      <w:r w:rsidRPr="008E76D3">
        <w:rPr>
          <w:rStyle w:val="StyleUnderline"/>
        </w:rPr>
        <w:t>the comrade</w:t>
      </w:r>
      <w:r w:rsidRPr="008E76D3">
        <w:rPr>
          <w:sz w:val="16"/>
        </w:rPr>
        <w:t xml:space="preserve">, which </w:t>
      </w:r>
      <w:r w:rsidRPr="008E76D3">
        <w:rPr>
          <w:rStyle w:val="StyleUnderline"/>
        </w:rPr>
        <w:t>is utterly generic and substitutable: one can take the place of another</w:t>
      </w:r>
      <w:r w:rsidRPr="008E76D3">
        <w:rPr>
          <w:sz w:val="16"/>
        </w:rPr>
        <w:t>.</w:t>
      </w:r>
    </w:p>
    <w:p w:rsidR="001C3C19" w:rsidRPr="008E76D3" w:rsidRDefault="001C3C19" w:rsidP="001C3C19">
      <w:pPr>
        <w:rPr>
          <w:sz w:val="16"/>
          <w:szCs w:val="16"/>
        </w:rPr>
      </w:pPr>
      <w:r w:rsidRPr="008E76D3">
        <w:rPr>
          <w:sz w:val="16"/>
          <w:szCs w:val="16"/>
        </w:rPr>
        <w:t>ML: It seems to me that one of Saidiya Hartman’s many contributions is her insight that the “burdened individuality” of self-possession is constitutive of the persistent terrors of anti-Black subjection. In this regard, the racial fiction of propertied personhood proves one condition of possibility of the regime of fungibility imposed upon Black life under racial slavery and its modes of freedom. 12</w:t>
      </w:r>
    </w:p>
    <w:p w:rsidR="001C3C19" w:rsidRDefault="001C3C19" w:rsidP="001C3C19">
      <w:pPr>
        <w:rPr>
          <w:sz w:val="16"/>
        </w:rPr>
      </w:pPr>
      <w:r w:rsidRPr="008E76D3">
        <w:rPr>
          <w:sz w:val="16"/>
        </w:rPr>
        <w:t xml:space="preserve">JD: This also reminds me of Walter Johnson’s argument about </w:t>
      </w:r>
      <w:r w:rsidRPr="008E76D3">
        <w:rPr>
          <w:rStyle w:val="StyleUnderline"/>
        </w:rPr>
        <w:t xml:space="preserve">the specific </w:t>
      </w:r>
      <w:r w:rsidRPr="00534065">
        <w:rPr>
          <w:rStyle w:val="Emphasis"/>
        </w:rPr>
        <w:t>mode of individuation</w:t>
      </w:r>
      <w:r w:rsidRPr="008E76D3">
        <w:rPr>
          <w:rStyle w:val="StyleUnderline"/>
        </w:rPr>
        <w:t xml:space="preserve"> that </w:t>
      </w:r>
      <w:r w:rsidRPr="00534065">
        <w:rPr>
          <w:rStyle w:val="Emphasis"/>
        </w:rPr>
        <w:t>was required to produce enslaved people as differentiated commodities for market</w:t>
      </w:r>
      <w:r w:rsidRPr="008E76D3">
        <w:rPr>
          <w:rStyle w:val="StyleUnderline"/>
        </w:rPr>
        <w:t>, as</w:t>
      </w:r>
      <w:r w:rsidRPr="008E76D3">
        <w:rPr>
          <w:sz w:val="16"/>
        </w:rPr>
        <w:t xml:space="preserve"> “</w:t>
      </w:r>
      <w:r w:rsidRPr="008E76D3">
        <w:rPr>
          <w:rStyle w:val="StyleUnderline"/>
        </w:rPr>
        <w:t>different enough to attract a buyer’s eye and seal the sale</w:t>
      </w:r>
      <w:r w:rsidRPr="008E76D3">
        <w:rPr>
          <w:sz w:val="16"/>
        </w:rPr>
        <w:t xml:space="preserve">.”13 Here, </w:t>
      </w:r>
      <w:r w:rsidRPr="008E76D3">
        <w:rPr>
          <w:rStyle w:val="StyleUnderline"/>
        </w:rPr>
        <w:t>what’s central is less fungibility than a coarticulation of the commodity form and the individual form</w:t>
      </w:r>
      <w:r w:rsidRPr="008E76D3">
        <w:rPr>
          <w:sz w:val="16"/>
        </w:rPr>
        <w:t xml:space="preserve">. In the “Comrade” essay, I was beginning to think about </w:t>
      </w:r>
      <w:r w:rsidRPr="008E76D3">
        <w:rPr>
          <w:rStyle w:val="StyleUnderline"/>
        </w:rPr>
        <w:t>fungibility</w:t>
      </w:r>
      <w:r w:rsidRPr="008E76D3">
        <w:rPr>
          <w:sz w:val="16"/>
        </w:rPr>
        <w:t xml:space="preserve"> as </w:t>
      </w:r>
      <w:r w:rsidRPr="008E76D3">
        <w:rPr>
          <w:rStyle w:val="StyleUnderline"/>
        </w:rPr>
        <w:t>part of the way that we are liberated from the injunction to individual uniqueness, to recognize our relation of interchangibility with one another. No one person is essential. Everyone is fungible</w:t>
      </w:r>
      <w:r w:rsidRPr="008E76D3">
        <w:rPr>
          <w:sz w:val="16"/>
        </w:rPr>
        <w:t>.</w:t>
      </w:r>
    </w:p>
    <w:p w:rsidR="001C3C19" w:rsidRDefault="001C3C19" w:rsidP="001C3C19">
      <w:pPr>
        <w:rPr>
          <w:sz w:val="16"/>
        </w:rPr>
      </w:pPr>
    </w:p>
    <w:p w:rsidR="001C3C19" w:rsidRPr="00124FE3" w:rsidRDefault="001C3C19" w:rsidP="001C3C19">
      <w:pPr>
        <w:pStyle w:val="Heading4"/>
        <w:rPr>
          <w:rStyle w:val="Style13ptBold"/>
          <w:b/>
        </w:rPr>
      </w:pPr>
      <w:r>
        <w:rPr>
          <w:rStyle w:val="Style13ptBold"/>
          <w:b/>
        </w:rPr>
        <w:t>Their fungibility theory is wrong – Slaves were individualized in the slave market as a process of capitalism</w:t>
      </w:r>
    </w:p>
    <w:p w:rsidR="001C3C19" w:rsidRDefault="001C3C19" w:rsidP="001C3C19">
      <w:r w:rsidRPr="00124FE3">
        <w:rPr>
          <w:rStyle w:val="Style13ptBold"/>
        </w:rPr>
        <w:t>Johnson, ’99</w:t>
      </w:r>
      <w:r>
        <w:t xml:space="preserve"> Walter Johnson, Winthrop Professor of History and Professor of African and African American Studies at Harvard University, 1999, “Soul by soul: life inside the antebellum slave market”, Harvard University Press, </w:t>
      </w:r>
      <w:hyperlink r:id="rId14" w:history="1">
        <w:r w:rsidRPr="00B00B2B">
          <w:rPr>
            <w:rStyle w:val="Hyperlink"/>
          </w:rPr>
          <w:t>https://hdl-handle-net.proxy.lib.umich.edu/2027/heb.00050</w:t>
        </w:r>
      </w:hyperlink>
      <w:r>
        <w:t>, EO</w:t>
      </w:r>
    </w:p>
    <w:p w:rsidR="001C3C19" w:rsidRPr="007324D0" w:rsidRDefault="001C3C19" w:rsidP="001C3C19">
      <w:pPr>
        <w:rPr>
          <w:sz w:val="16"/>
        </w:rPr>
      </w:pPr>
      <w:r w:rsidRPr="007324D0">
        <w:rPr>
          <w:rStyle w:val="StyleUnderline"/>
        </w:rPr>
        <w:t>In the daily practice of the slave pens, slaves were treated as physical manifestations of the categories the traders used to select their slaves</w:t>
      </w:r>
      <w:r w:rsidRPr="007324D0">
        <w:rPr>
          <w:sz w:val="16"/>
        </w:rPr>
        <w:t xml:space="preserve">-No. i, Second Rate, and so on. </w:t>
      </w:r>
      <w:r w:rsidRPr="007324D0">
        <w:rPr>
          <w:rStyle w:val="StyleUnderline"/>
        </w:rPr>
        <w:t>After gathering individuals into categories and attributing to those categories an independent existence in "the slave market" by which they could be compared to all other categories</w:t>
      </w:r>
      <w:r w:rsidRPr="007324D0">
        <w:rPr>
          <w:sz w:val="16"/>
        </w:rPr>
        <w:t xml:space="preserve"> (and all other goods), </w:t>
      </w:r>
      <w:r w:rsidRPr="007324D0">
        <w:rPr>
          <w:rStyle w:val="StyleUnderline"/>
        </w:rPr>
        <w:t>the traders turned those categories around and used them to evaluate the individuals of whom they were supposedly composed</w:t>
      </w:r>
      <w:r w:rsidRPr="007324D0">
        <w:rPr>
          <w:sz w:val="16"/>
        </w:rPr>
        <w:t>.4 Thus could slave trader J. M. Wilson walk into a Louisiana courtroom, declare himself "familiar with the prices of slaves in this market" (that is, with the price categories that traders used to do their business), and testify to the value of Clarissa and her family without ever having seen them. Similarly, slave trader J. W. Boazman could testify to the value of "Negroes bought about September 1851" in supporting a slaveholder's claim that the death of a woman he owned at the hands of a careless contractor had cost him a thousand dollars. Thus could slave trader David Wise testify to the value of a human eye: "Being asked if the girl had a filter on her eye if it would impair her value, he says it would impair its value from $25 to $4o."5 In switching the pronoun from "her" to "it," Wise revealed in a word what his business was about: turning people into prices. He used the tables of aggregates which reflected the market valuation of people to project that valuation.</w:t>
      </w:r>
    </w:p>
    <w:p w:rsidR="001C3C19" w:rsidRPr="00866062" w:rsidRDefault="001C3C19" w:rsidP="001C3C19">
      <w:pPr>
        <w:rPr>
          <w:sz w:val="16"/>
        </w:rPr>
      </w:pPr>
      <w:r w:rsidRPr="00866062">
        <w:rPr>
          <w:sz w:val="16"/>
        </w:rPr>
        <w:t xml:space="preserve">The price tables made traders like Boazman and Wise capable of extraordinary feats of comparison, but </w:t>
      </w:r>
      <w:r w:rsidRPr="00866062">
        <w:rPr>
          <w:rStyle w:val="StyleUnderline"/>
        </w:rPr>
        <w:t>it was their daily business to guide the buyers beyond comparison to selection: to get them to single out the one slave especially suited to their purposes from the many nominally similar slaves available in the market. In the daily practice of the slave pens</w:t>
      </w:r>
      <w:r w:rsidRPr="00866062">
        <w:rPr>
          <w:sz w:val="16"/>
        </w:rPr>
        <w:t xml:space="preserve">, then, real </w:t>
      </w:r>
      <w:r w:rsidRPr="00866062">
        <w:rPr>
          <w:rStyle w:val="StyleUnderline"/>
        </w:rPr>
        <w:t>slaves had a double relation to the abstract marke</w:t>
      </w:r>
      <w:r w:rsidRPr="00866062">
        <w:rPr>
          <w:sz w:val="16"/>
        </w:rPr>
        <w:t xml:space="preserve">t in the traders' imaginations. </w:t>
      </w:r>
      <w:r w:rsidRPr="00866062">
        <w:rPr>
          <w:rStyle w:val="StyleUnderline"/>
        </w:rPr>
        <w:t xml:space="preserve">On the one hand, they were to be transformed into exemplars of the category to which they had been assigned; but once the categories of comparison had been established and embodied, the </w:t>
      </w:r>
      <w:r w:rsidRPr="00896B37">
        <w:rPr>
          <w:rStyle w:val="Emphasis"/>
        </w:rPr>
        <w:t>slaves</w:t>
      </w:r>
      <w:r w:rsidRPr="00866062">
        <w:rPr>
          <w:rStyle w:val="StyleUnderline"/>
        </w:rPr>
        <w:t xml:space="preserve"> were supposed to </w:t>
      </w:r>
      <w:r w:rsidRPr="00896B37">
        <w:rPr>
          <w:rStyle w:val="Emphasis"/>
        </w:rPr>
        <w:t>become</w:t>
      </w:r>
      <w:r w:rsidRPr="00866062">
        <w:rPr>
          <w:rStyle w:val="StyleUnderline"/>
        </w:rPr>
        <w:t xml:space="preserve"> once again </w:t>
      </w:r>
      <w:r w:rsidRPr="00896B37">
        <w:rPr>
          <w:rStyle w:val="Emphasis"/>
        </w:rPr>
        <w:t>visible as individuals</w:t>
      </w:r>
      <w:r w:rsidRPr="00866062">
        <w:rPr>
          <w:sz w:val="16"/>
        </w:rPr>
        <w:t>-</w:t>
      </w:r>
      <w:r w:rsidRPr="00866062">
        <w:rPr>
          <w:rStyle w:val="StyleUnderline"/>
        </w:rPr>
        <w:t xml:space="preserve">comparable to all of those who inhabited the same category, yet different enough </w:t>
      </w:r>
      <w:r w:rsidRPr="00896B37">
        <w:rPr>
          <w:rStyle w:val="Emphasis"/>
        </w:rPr>
        <w:t>to attract a buyer's eye and seal the sale. This daily dialectic of categorization and differentiation was</w:t>
      </w:r>
      <w:r w:rsidRPr="00866062">
        <w:rPr>
          <w:sz w:val="16"/>
        </w:rPr>
        <w:t xml:space="preserve"> the magic </w:t>
      </w:r>
      <w:r w:rsidRPr="00896B37">
        <w:rPr>
          <w:rStyle w:val="Emphasis"/>
        </w:rPr>
        <w:t>by which the traders turned people</w:t>
      </w:r>
      <w:r w:rsidRPr="00866062">
        <w:rPr>
          <w:rStyle w:val="StyleUnderline"/>
        </w:rPr>
        <w:t xml:space="preserve"> into things and then </w:t>
      </w:r>
      <w:r w:rsidRPr="00896B37">
        <w:rPr>
          <w:rStyle w:val="Emphasis"/>
        </w:rPr>
        <w:t>into money</w:t>
      </w:r>
      <w:r w:rsidRPr="00866062">
        <w:rPr>
          <w:sz w:val="16"/>
        </w:rPr>
        <w:t>.</w:t>
      </w:r>
    </w:p>
    <w:p w:rsidR="001C3C19" w:rsidRPr="00866062" w:rsidRDefault="001C3C19" w:rsidP="001C3C19">
      <w:pPr>
        <w:rPr>
          <w:sz w:val="12"/>
          <w:szCs w:val="12"/>
        </w:rPr>
      </w:pPr>
      <w:r w:rsidRPr="00866062">
        <w:rPr>
          <w:sz w:val="12"/>
          <w:szCs w:val="12"/>
        </w:rPr>
        <w:t>Traders began to package their slaves for market before they ever reached the slave pens. As they neared their destination, the traders removed the heavy chains and galling cuffs from their slaves' arms and legs and allowed the slaves to wash and rest and heal. The traders shaved men's beards and combed their hair, they plucked gray hairs or blackened them with dye-the "blacking" that appears in their account books was perhaps intended for this purpose. Slave trader John White was clearer about what he did with the tallow he bought: it was "for the girls' hair."6 The rituals of preparation continued once slaves had reached the market. In the slave pens the traders increased rations of bacon, milk, and butter, a fattening diet one trader referred to as "feeding up."7 To keep the slaves' muscles toned, the traders set them to dancing and exercising, and to make their skin shine with the appearance of health, the traders greased the slaves' faces with "sweet oil" or washed them in "greasy water."8</w:t>
      </w:r>
    </w:p>
    <w:p w:rsidR="001C3C19" w:rsidRPr="00866062" w:rsidRDefault="001C3C19" w:rsidP="001C3C19">
      <w:pPr>
        <w:rPr>
          <w:sz w:val="12"/>
          <w:szCs w:val="12"/>
        </w:rPr>
      </w:pPr>
      <w:r w:rsidRPr="00866062">
        <w:rPr>
          <w:sz w:val="12"/>
          <w:szCs w:val="12"/>
        </w:rPr>
        <w:t>The traders also hired doctors to visit their pens regularly. "Scarcely a day passes... but what I go to his establishment, it being on the road to my office," testified Dr. J. H. Lewis ofJ. M. Wilson's slave pen. Dr. John Carr spoke similarly of the slave yard owned by Hope H. Slatter in the I84os: "is generally in the habit of calling there and sitting for an hour in the afternoon... he usually visited all the slaves." When Slatter's yard passed into the possession of Bernard and Walter Campbell, Carr continued as the yard's doctor: "was the attending physician at Campbell's establishment... is in the habit of visiting Campbell's establishment two or three times a day."9 These accounts may be exaggerated, for these doctors had as much experience in the courts as they did in the slave market, and it was part of their ongoing business relation with the traders to emphasize the good care received by slaves in the pens. But even if they overstated the frequency and quality of their slave-market ministrations, it is clear that sick slaves in the pens often received professional treatment. At the time of his death and estate settlement, slave dealer Elihu Cresswell was carrying debts for having slaves' teeth pulled and providing them with medicine. In his account book John White recorded the twenty-five dollars he paid a physician to look after his slaves in 1845, and regularly noted prescriptions and treatment for slaves in the pens-chloride of lime, capsules, cupping, medicine. The New Orleans slave yards kept by Cresswell and Benjamin Screws both had separate rooms set aside for the sick. Fear of contagion more than charity might have motivated the traders' concern, but the separation of the sick was often accompanied by medical care. Frank, for example, was "nursed" back to health from yellow fever in slave dealer Calvin Rutherford's "private house," and Solomon Northup was treated for small pox in the hospital, as, according to an 1841 city law, all slaves suffering from infectious disease were to be.10</w:t>
      </w:r>
    </w:p>
    <w:p w:rsidR="001C3C19" w:rsidRPr="00866062" w:rsidRDefault="001C3C19" w:rsidP="001C3C19">
      <w:pPr>
        <w:rPr>
          <w:sz w:val="12"/>
          <w:szCs w:val="12"/>
        </w:rPr>
      </w:pPr>
      <w:r w:rsidRPr="00866062">
        <w:rPr>
          <w:sz w:val="12"/>
          <w:szCs w:val="12"/>
        </w:rPr>
        <w:t>In the slave pens, however, medical treatment was a trick of the trade, nothing more. These expenditures were speculations like any others the traders made, tactical commitments to slaves' bodies that were underwritten by the hope of their sale. When that hope ran out, so seemingly did the traders' concern. John White's reckoning of his chances of curing and selling Harriet, for instance, can be tracked through the pages of his account book-capsules for Harriet on February third, cupping Harriet on the fifth, burial of her child on the fourteenth, brandy for Harriet on the sixteenth, burial for Harriet on the nineteenth, the sale of Harriet's surviving children on the twenty-first. Harriet was treated when it seemed possible to save her, comforted (or quieted) with alcohol when it did not, and buried when she died. Her children, less valuable than she had been, were not treated at all and were quickly sold when their care became the trader's responsibility and their presence in the yard a threat to his other property.11 There was always an alternative to caring for sick slaves: selling them quickly.</w:t>
      </w:r>
    </w:p>
    <w:p w:rsidR="001C3C19" w:rsidRPr="00866062" w:rsidRDefault="001C3C19" w:rsidP="001C3C19">
      <w:pPr>
        <w:rPr>
          <w:sz w:val="12"/>
          <w:szCs w:val="12"/>
        </w:rPr>
      </w:pPr>
      <w:r w:rsidRPr="00866062">
        <w:rPr>
          <w:sz w:val="12"/>
          <w:szCs w:val="12"/>
        </w:rPr>
        <w:t>Their bodies prepared, the slaves in the pens were packaged for sale. The traders' account books document their extensive daily attention to presentation: entries for dresses, shoes, stockings, and head coverings for the women; suits with undershirts, drawers, socks, boots, and some times a hat for the men. In October of I857 John White bought forty identical blue suits for the men in his yard.12 The clothes masked differences among the slaves; individual pasts and potential problems were covered over in uniform cloth. The sick and the well, those from far away and those from nearby, the eager, the unattached, and the angry-all looked alike in the trader's window-dressed version of slavery.</w:t>
      </w:r>
    </w:p>
    <w:p w:rsidR="001C3C19" w:rsidRPr="00866062" w:rsidRDefault="001C3C19" w:rsidP="001C3C19">
      <w:pPr>
        <w:rPr>
          <w:sz w:val="12"/>
          <w:szCs w:val="12"/>
        </w:rPr>
      </w:pPr>
      <w:r w:rsidRPr="00866062">
        <w:rPr>
          <w:sz w:val="12"/>
          <w:szCs w:val="12"/>
        </w:rPr>
        <w:t>The clothes suggested not only comparability but also cleanliness and chastity. Eyre Crowe's famous drawing of slaves lined out for sale in New Orleans shows women with long-sleeved blouses and covered heads, men in black suits with top hats. Noting the kerchiefs tied around their heads "in a mode peculiar to the Negress," northern writer Joseph Ingraham pronounced the women he saw in the market "extremely neat and 'tidy."' "Their appearance had little of the repulsiveness we are apt to associate with the slaves," wrote Robert Chambers, another northern visitor to the slave pens.13 None of the poverty and toil that characterized the daily life of American slaves, none of the bareness that contributed so powerfully to the historical sexualization of black bodies, was immediately apparent in the slave market. These people were dressed as ideal slaves, exaggerated in the typicality of their appearance, too uniform, too healthy, too clean. Through the daily practice of the pens, individual slaves were turned into physical symbols of their own salability-nothing else about them was immediately apparent.</w:t>
      </w:r>
    </w:p>
    <w:p w:rsidR="001C3C19" w:rsidRPr="00866062" w:rsidRDefault="001C3C19" w:rsidP="001C3C19">
      <w:pPr>
        <w:rPr>
          <w:sz w:val="12"/>
          <w:szCs w:val="12"/>
        </w:rPr>
      </w:pPr>
      <w:r w:rsidRPr="00866062">
        <w:rPr>
          <w:sz w:val="12"/>
          <w:szCs w:val="12"/>
        </w:rPr>
        <w:t>Except for the occasional whim or fancy. On the same page of the ledger book in which he recorded the prices of the steel rings and chain which he used to shackle the limbs of his slaves on the way south, Floyd Whitehead noted his purchases of the three gold rings and half-dozen "plated" ones he placed on their fingers when he sent them to market. John White bought a cravat and a "Boy's Fancy Suit" in 1857; in earlier years he had bought "trimmings" for men's pants and a shawl for a woman he was taking to Mobile to be sold. A. J. Walker sent enslaved women to sale wearing gloves.14 These conceits were meant to draw a buyer's eye as he scanned a line of slaves, to suggest uncommon gentility, a paternalism of the "his-master's-clothes" variety, or an exotic fantasy. These obviously contrived appearances-self-revealing in their pretense-both perplexed the buyers' gaze and invited further investigation.</w:t>
      </w:r>
    </w:p>
    <w:p w:rsidR="001C3C19" w:rsidRPr="00866062" w:rsidRDefault="001C3C19" w:rsidP="001C3C19">
      <w:pPr>
        <w:rPr>
          <w:sz w:val="12"/>
          <w:szCs w:val="12"/>
        </w:rPr>
      </w:pPr>
      <w:r w:rsidRPr="00866062">
        <w:rPr>
          <w:sz w:val="12"/>
          <w:szCs w:val="12"/>
        </w:rPr>
        <w:t>Their bodies treated and dressed, the slaves were turned out for sale divided by sex. "Men on one side, women on the other": the phrase runs through descriptions of the slave market like a leitmotif. "Here may be seen husbands separated from wives by only the width of the room, and children from parents, one or both," wrote John Brown, reenvisioning the family ties that were erased by the traders' practice.15 Even when the traders kept track of family ties, they often severed them in the slave market. Of the seven slaves bracketed with the label "Overton purchase" in John White's "slave record" for 1846, two were sold together, one sent home as unsalable, and the rest sold individually in Louisiana, Tennessee, and Alabama. Families were likewise carefully bracketed on the bill of lading for a shipment of slaves received by Seraphim Cucullu in the winter of I836. But they were indiscriminately separated as Cucullu sold them over the course of the spring. Cucullu's accountbook record of the buyers of his divided slaves is a testament to the commitment of his employees to his instructions "that price might be the guide and to sell for the best of his interests.16 That meant selling slaves the way the buyers wanted them, according to sex-specific demand rather than according to family ties.</w:t>
      </w:r>
    </w:p>
    <w:p w:rsidR="001C3C19" w:rsidRPr="00866062" w:rsidRDefault="001C3C19" w:rsidP="001C3C19">
      <w:pPr>
        <w:rPr>
          <w:sz w:val="12"/>
          <w:szCs w:val="12"/>
        </w:rPr>
      </w:pPr>
      <w:r w:rsidRPr="00866062">
        <w:rPr>
          <w:sz w:val="12"/>
          <w:szCs w:val="12"/>
        </w:rPr>
        <w:t>The lengths to which slave traders could go in dismantling and repackaging slave families in the image of the market were limited by Louisiana law. The original Code Noire forbade the separation by sale of children under the age of ten from their mothers, and in 1829 the law was explicitly extended to outlaw the importation of thusly separated slaves.17 While the 1829 law should not be ignored (it is a good example of slaveholders negotiating a hard bargain with their own consciences and of the tendency of paternalism to limit its already meager promises to protection of the very young), its effect should not be overemphasized. What the law did was to give legal credence to the categories according to which slave traders did their business. Who, after all, would favor a trade in motherless children? Not the slave traders. The vast majority of family-separating sales occurred in the upper South, out of the effective reach of the law. And the vast majority of these involved the removal of the parent; slave traders, especially those who traveled long distances, had little use for small children.18 By the 1850s, as single women became a featured category of trade, orphaned children became a recognizable portion of the population in upper South slave communities.19 Trader John White left four of Mary Cole's children (aged two to ten) behind when he took Cole and her three older children to New Orleans in 1846. Trader J. W. Boazman explained a similar choice this way: "servants are less valuable with children than without." But if the traders wanted to trade in children who had been separated from their mothers, there was little to keep them from adhering to the letter of the law by making orphans rather than finding them. It is hard to read slave trader David Wise's statement that "witness has often sold little children... " without wondering about his own role in the qualification he quickly added "... who had lost their mother."20 The 1829 law, then, provided the maximal rhetorical effect with the minimal practical disruption of the slave trade. It stripped "the slave family" of its existing members, their history, their ties and affinities and substituted a more salable definition-a mother and a young child.</w:t>
      </w:r>
    </w:p>
    <w:p w:rsidR="001C3C19" w:rsidRPr="00866062" w:rsidRDefault="001C3C19" w:rsidP="001C3C19">
      <w:pPr>
        <w:rPr>
          <w:sz w:val="12"/>
          <w:szCs w:val="12"/>
        </w:rPr>
      </w:pPr>
      <w:r w:rsidRPr="00866062">
        <w:rPr>
          <w:sz w:val="12"/>
          <w:szCs w:val="12"/>
        </w:rPr>
        <w:t>As well as packaging the slaves into salable lots, the traders packed them into racial categories. By the time they turned their slaves out for sale, the traders had transformed the market categories they used to talk to one another into the racial categories they used to talk to the buyers. In their back-and-forth market reports the traders described slaves as Prime, No. I, No. 2, and so on, but on ninety percent of the Acts of Sale recorded by New Orleans notaries they used words like Negro, Griffe, Mulatto, or Quadroon.21 These words were explicitly biological: they bespoke pasts that were not visible in the slave market by referring to parents and grandparents who had been left behind with old owners. But they did so by referring to something that the buyers would be able to see: skin color.</w:t>
      </w:r>
    </w:p>
    <w:p w:rsidR="001C3C19" w:rsidRPr="00866062" w:rsidRDefault="001C3C19" w:rsidP="001C3C19">
      <w:pPr>
        <w:rPr>
          <w:sz w:val="16"/>
        </w:rPr>
      </w:pPr>
      <w:r w:rsidRPr="00866062">
        <w:rPr>
          <w:rStyle w:val="StyleUnderline"/>
        </w:rPr>
        <w:t>Brushed, dressed, and polished, divided by sex</w:t>
      </w:r>
      <w:r w:rsidRPr="00866062">
        <w:rPr>
          <w:sz w:val="16"/>
        </w:rPr>
        <w:t xml:space="preserve"> (or lamely protected by law), </w:t>
      </w:r>
      <w:r w:rsidRPr="00866062">
        <w:rPr>
          <w:rStyle w:val="StyleUnderline"/>
        </w:rPr>
        <w:t>assigned a new history and a racial category, the people in the pens were lined out for sale by height:</w:t>
      </w:r>
      <w:r w:rsidRPr="00866062">
        <w:rPr>
          <w:sz w:val="16"/>
        </w:rPr>
        <w:t xml:space="preserve"> "The men were arranged on one side of the room, the women on the other, the tallest were placed at the head of the row, then the next tallest, and so on in order of their respective heights," remembered Solomon Northup.22 Around the walls of the slave pens, the slaves were arranged to reflect the traders' buyer-tracking tables. As the slaves were hectored into line at the beginning of every day, there were no husbands or wives apparent among them, no old lovers or new friends; there were only men and women, field hands and house servants, Negro, Griffe, and Mulatto, tall, medium, and short.</w:t>
      </w:r>
    </w:p>
    <w:p w:rsidR="001C3C19" w:rsidRPr="00866062" w:rsidRDefault="001C3C19" w:rsidP="001C3C19">
      <w:pPr>
        <w:rPr>
          <w:sz w:val="16"/>
        </w:rPr>
      </w:pPr>
      <w:r w:rsidRPr="00866062">
        <w:rPr>
          <w:rStyle w:val="StyleUnderline"/>
        </w:rPr>
        <w:t xml:space="preserve">Having done all they could to make real people represent the constructed categories of the marketplace, the traders began to try to turn them into money. </w:t>
      </w:r>
      <w:r w:rsidRPr="00896B37">
        <w:rPr>
          <w:rStyle w:val="Emphasis"/>
        </w:rPr>
        <w:t>Value in the slave market emerged out of</w:t>
      </w:r>
      <w:r w:rsidRPr="00866062">
        <w:rPr>
          <w:sz w:val="16"/>
        </w:rPr>
        <w:t xml:space="preserve"> the play of similarity with </w:t>
      </w:r>
      <w:r w:rsidRPr="00896B37">
        <w:rPr>
          <w:rStyle w:val="Emphasis"/>
        </w:rPr>
        <w:t>difference</w:t>
      </w:r>
      <w:r w:rsidRPr="00866062">
        <w:rPr>
          <w:rStyle w:val="StyleUnderline"/>
        </w:rPr>
        <w:t>, the choice of one slave from among many similar slaves made a sale. To sell a slave, the traders had to peel back their own representations of commodified similarity and slip beneath them a suggestion of personal distinction that would make one slave stand out to a buyer who was trying to distinguish himself from all of the other buyers in the market. The traders had to make a pitch</w:t>
      </w:r>
      <w:r w:rsidRPr="00866062">
        <w:rPr>
          <w:sz w:val="16"/>
        </w:rPr>
        <w:t xml:space="preserve">. In the slave pens, </w:t>
      </w:r>
      <w:r w:rsidRPr="00866062">
        <w:rPr>
          <w:rStyle w:val="StyleUnderline"/>
        </w:rPr>
        <w:t xml:space="preserve">the </w:t>
      </w:r>
      <w:r w:rsidRPr="00896B37">
        <w:rPr>
          <w:rStyle w:val="Emphasis"/>
        </w:rPr>
        <w:t>traders</w:t>
      </w:r>
      <w:r w:rsidRPr="00866062">
        <w:rPr>
          <w:rStyle w:val="StyleUnderline"/>
        </w:rPr>
        <w:t xml:space="preserve"> pitched their slaves by </w:t>
      </w:r>
      <w:r w:rsidRPr="00896B37">
        <w:rPr>
          <w:rStyle w:val="Emphasis"/>
        </w:rPr>
        <w:t>telling stories that</w:t>
      </w:r>
      <w:r w:rsidRPr="00866062">
        <w:rPr>
          <w:sz w:val="16"/>
        </w:rPr>
        <w:t xml:space="preserve"> seemed to </w:t>
      </w:r>
      <w:r w:rsidRPr="00896B37">
        <w:rPr>
          <w:rStyle w:val="Emphasis"/>
        </w:rPr>
        <w:t>individualize</w:t>
      </w:r>
      <w:r w:rsidRPr="00866062">
        <w:rPr>
          <w:sz w:val="16"/>
        </w:rPr>
        <w:t xml:space="preserve"> and even humanize </w:t>
      </w:r>
      <w:r w:rsidRPr="00896B37">
        <w:rPr>
          <w:rStyle w:val="Emphasis"/>
        </w:rPr>
        <w:t>the depersonalized slaves</w:t>
      </w:r>
      <w:r w:rsidRPr="00866062">
        <w:rPr>
          <w:sz w:val="16"/>
        </w:rPr>
        <w:t xml:space="preserve">. They breathed the life of the market into the bodies, histories, and identities of the people they were trying to sell, by </w:t>
      </w:r>
      <w:r w:rsidRPr="00866062">
        <w:rPr>
          <w:rStyle w:val="StyleUnderline"/>
        </w:rPr>
        <w:t>using a simulacrum of human singularity to do the work of product differentiation</w:t>
      </w:r>
      <w:r w:rsidRPr="00866062">
        <w:rPr>
          <w:sz w:val="16"/>
        </w:rPr>
        <w:t>.</w:t>
      </w:r>
    </w:p>
    <w:p w:rsidR="001C3C19" w:rsidRPr="00124FE3" w:rsidRDefault="001C3C19" w:rsidP="001C3C19"/>
    <w:p w:rsidR="001C3C19" w:rsidRPr="00124FE3" w:rsidRDefault="001C3C19" w:rsidP="001C3C19">
      <w:pPr>
        <w:pStyle w:val="Heading4"/>
      </w:pPr>
      <w:r>
        <w:t>Analysis of the slave market is key to deconstruct antiblackness</w:t>
      </w:r>
    </w:p>
    <w:p w:rsidR="001C3C19" w:rsidRPr="00124FE3" w:rsidRDefault="001C3C19" w:rsidP="001C3C19">
      <w:r w:rsidRPr="00124FE3">
        <w:rPr>
          <w:rStyle w:val="Style13ptBold"/>
        </w:rPr>
        <w:t>Johnson, ’99</w:t>
      </w:r>
      <w:r>
        <w:t xml:space="preserve"> Walter Johnson, Winthrop Professor of History and Professor of African and African American Studies at Harvard University, 1999, “Soul by soul: life inside the antebellum slave market”, Harvard University Press, </w:t>
      </w:r>
      <w:hyperlink r:id="rId15" w:history="1">
        <w:r w:rsidRPr="00B00B2B">
          <w:rPr>
            <w:rStyle w:val="Hyperlink"/>
          </w:rPr>
          <w:t>https://hdl-handle-net.proxy.lib.umich.edu/2027/heb.00050</w:t>
        </w:r>
      </w:hyperlink>
      <w:r>
        <w:t>, EO</w:t>
      </w:r>
    </w:p>
    <w:p w:rsidR="001C3C19" w:rsidRPr="004E3FCA" w:rsidRDefault="001C3C19" w:rsidP="001C3C19">
      <w:pPr>
        <w:rPr>
          <w:sz w:val="16"/>
        </w:rPr>
      </w:pPr>
      <w:r w:rsidRPr="004E3FCA">
        <w:rPr>
          <w:sz w:val="16"/>
        </w:rPr>
        <w:t xml:space="preserve">For all of the smoothing over and covering up that characterized their daily activities, the </w:t>
      </w:r>
      <w:r w:rsidRPr="00896B37">
        <w:rPr>
          <w:rStyle w:val="Emphasis"/>
        </w:rPr>
        <w:t>slave pens provide</w:t>
      </w:r>
      <w:r w:rsidRPr="004E3FCA">
        <w:rPr>
          <w:sz w:val="16"/>
        </w:rPr>
        <w:t xml:space="preserve">d </w:t>
      </w:r>
      <w:r w:rsidRPr="004E3FCA">
        <w:rPr>
          <w:rStyle w:val="StyleUnderline"/>
        </w:rPr>
        <w:t xml:space="preserve">a remarkably </w:t>
      </w:r>
      <w:r w:rsidRPr="00896B37">
        <w:rPr>
          <w:rStyle w:val="Emphasis"/>
        </w:rPr>
        <w:t>clear exposition of the nature of slavery</w:t>
      </w:r>
      <w:r w:rsidRPr="004E3FCA">
        <w:rPr>
          <w:rStyle w:val="StyleUnderline"/>
        </w:rPr>
        <w:t>-a person with a price</w:t>
      </w:r>
      <w:r w:rsidRPr="004E3FCA">
        <w:rPr>
          <w:sz w:val="16"/>
        </w:rPr>
        <w:t xml:space="preserve">. There were, of course, other available definitions, other answers to the question "What is slavery?" answers that emphasized production or paternalism or politics or violence. And there were other places to go to see slavery: plantations where the slave mode of production was visible in the fields; white churches and universities across the South where the spiritual and moral benefits of slavery were floridly proclaimed; northern and European cotton-finishing factories where the full reach of "the slave economy" was daily evident; the halls of Congress where the influence of the "Slave Power" was tallied in a series of compromises between "North" and "South" which outlined the political history of the antebellum period. </w:t>
      </w:r>
      <w:r w:rsidRPr="004E3FCA">
        <w:rPr>
          <w:rStyle w:val="StyleUnderline"/>
        </w:rPr>
        <w:t>Increasingly</w:t>
      </w:r>
      <w:r w:rsidRPr="004E3FCA">
        <w:rPr>
          <w:sz w:val="16"/>
        </w:rPr>
        <w:t xml:space="preserve">, however, </w:t>
      </w:r>
      <w:r w:rsidRPr="004E3FCA">
        <w:rPr>
          <w:rStyle w:val="StyleUnderline"/>
        </w:rPr>
        <w:t>and with revolutionary effect, opponents of slavery argue</w:t>
      </w:r>
      <w:r w:rsidRPr="004E3FCA">
        <w:rPr>
          <w:sz w:val="16"/>
        </w:rPr>
        <w:t xml:space="preserve">d </w:t>
      </w:r>
      <w:r w:rsidRPr="004E3FCA">
        <w:rPr>
          <w:rStyle w:val="StyleUnderline"/>
        </w:rPr>
        <w:t xml:space="preserve">that </w:t>
      </w:r>
      <w:r w:rsidRPr="00896B37">
        <w:rPr>
          <w:rStyle w:val="Emphasis"/>
        </w:rPr>
        <w:t>slavery was best seen in the slave market</w:t>
      </w:r>
      <w:r w:rsidRPr="004E3FCA">
        <w:rPr>
          <w:sz w:val="16"/>
        </w:rPr>
        <w:t>.</w:t>
      </w:r>
    </w:p>
    <w:p w:rsidR="001C3C19" w:rsidRPr="004E3FCA" w:rsidRDefault="001C3C19" w:rsidP="001C3C19">
      <w:pPr>
        <w:rPr>
          <w:sz w:val="12"/>
          <w:szCs w:val="12"/>
        </w:rPr>
      </w:pPr>
      <w:r w:rsidRPr="004E3FCA">
        <w:rPr>
          <w:sz w:val="12"/>
          <w:szCs w:val="12"/>
        </w:rPr>
        <w:t>It had not always been so. The central document of early abolitionism, Theodore Dwight Weld's American Slavery As It Is (I839), had very little to say about the slave market. It was, instead, a catalog of bodily tortures. Drawing upon southern newspapers and runaway advertisements which sought to identify escaped slaves by their mortifying injuries, Weld was able to draw back the veil that protected "the peculiar institution" from critical eyes. Slavery for Weld was a system of unchecked brutality, made grotesquely visible on the suffering bodies of the slaves.6 Even today, in an age inured to violence by movie-made brutality, American Slavery As It Is is hard to read. And yet nineteenthcentury slaveholders were quick to develop an answer to this critique of slavery's inhumane brutality. The maimings and the rapes were isolated episodes, they argued, and they set about publicizing the "paternalist" reforms that would restore to the system of slavery its good name. They broke the system of slavery into hundreds of thousands of isolated sets of human relations between individual masters and individual slaves and argued that the violence of slavery was a matter of generally benevolent human relations gone awry, of the personal failings of particular owners, of bad masters who gave slavery a bad name, not an inevitable feature of the system itself.</w:t>
      </w:r>
    </w:p>
    <w:p w:rsidR="001C3C19" w:rsidRPr="004E3FCA" w:rsidRDefault="001C3C19" w:rsidP="001C3C19">
      <w:pPr>
        <w:rPr>
          <w:sz w:val="16"/>
        </w:rPr>
      </w:pPr>
      <w:r w:rsidRPr="004E3FCA">
        <w:rPr>
          <w:rStyle w:val="StyleUnderline"/>
        </w:rPr>
        <w:t>Thinking about the slave trade</w:t>
      </w:r>
      <w:r w:rsidRPr="004E3FCA">
        <w:rPr>
          <w:sz w:val="16"/>
        </w:rPr>
        <w:t xml:space="preserve">, however, </w:t>
      </w:r>
      <w:r w:rsidRPr="004E3FCA">
        <w:rPr>
          <w:rStyle w:val="StyleUnderline"/>
        </w:rPr>
        <w:t>made possible an entirely different account of the relation between master and slave</w:t>
      </w:r>
      <w:r w:rsidRPr="004E3FCA">
        <w:rPr>
          <w:sz w:val="16"/>
        </w:rPr>
        <w:t>. J. W C. Pennington described his motivation for writing his narrative of slavery this way: "My feelings are always outraged when I hear them speak of 'kind masters,' 'Christian masters,' 'the mildest form of slavery, 'well fed and well clothed slaves' as extenuations of slavery." Pennington did not deny that such things existed, but he thought that they were misleading forms taken by a more fundamental relation: "</w:t>
      </w:r>
      <w:r w:rsidRPr="004E3FCA">
        <w:rPr>
          <w:rStyle w:val="StyleUnderline"/>
        </w:rPr>
        <w:t>The being of slavery, its soul and its body, lives and moves in the chattel principle, the property principle, the bill of sale principle; the cart-whip, starvation, and nakedness, are its inevitable consequences</w:t>
      </w:r>
      <w:r w:rsidRPr="004E3FCA">
        <w:rPr>
          <w:sz w:val="16"/>
        </w:rPr>
        <w:t>," he wrote. Sale from a good master to a bad one, from the "mildest form of slavery" to the "worst of which the system is possible," from the "favorable circumstances" of slavery in Maryland, Virginia, and Kentucky to the killing fields of Alabama, Mississippi, and Louisiana was, in Pennington's formulation, "the legitimate working of the great chattel principle." "</w:t>
      </w:r>
      <w:r w:rsidRPr="004E3FCA">
        <w:rPr>
          <w:rStyle w:val="StyleUnderline"/>
        </w:rPr>
        <w:t>It is no accidental result</w:t>
      </w:r>
      <w:r w:rsidRPr="004E3FCA">
        <w:rPr>
          <w:sz w:val="16"/>
        </w:rPr>
        <w:t>," he continued, "</w:t>
      </w:r>
      <w:r w:rsidRPr="004E3FCA">
        <w:rPr>
          <w:rStyle w:val="StyleUnderline"/>
        </w:rPr>
        <w:t>it is the fruit of the tree</w:t>
      </w:r>
      <w:r w:rsidRPr="004E3FCA">
        <w:rPr>
          <w:sz w:val="16"/>
        </w:rPr>
        <w:t xml:space="preserve">. You cannot constitute slavery without the chattel principle-and with the chattel principle you cannot save it from these results. Talk not about kind and Christian masters. They are not masters of the system. The system is master of them."7 </w:t>
      </w:r>
      <w:r w:rsidRPr="004E3FCA">
        <w:rPr>
          <w:rStyle w:val="StyleUnderline"/>
        </w:rPr>
        <w:t>Through an outline of the philosophy and practice of the slave trade</w:t>
      </w:r>
      <w:r w:rsidRPr="004E3FCA">
        <w:rPr>
          <w:sz w:val="16"/>
        </w:rPr>
        <w:t xml:space="preserve">, Pennington was </w:t>
      </w:r>
      <w:r w:rsidRPr="004E3FCA">
        <w:rPr>
          <w:rStyle w:val="StyleUnderline"/>
        </w:rPr>
        <w:t>able to convey the complicity of all slaveholders</w:t>
      </w:r>
      <w:r w:rsidRPr="004E3FCA">
        <w:rPr>
          <w:sz w:val="16"/>
        </w:rPr>
        <w:t xml:space="preserve"> (no matter their individual merits) </w:t>
      </w:r>
      <w:r w:rsidRPr="004E3FCA">
        <w:rPr>
          <w:rStyle w:val="StyleUnderline"/>
        </w:rPr>
        <w:t>in the most brutal results of the system of slavery</w:t>
      </w:r>
      <w:r w:rsidRPr="004E3FCA">
        <w:rPr>
          <w:sz w:val="16"/>
        </w:rPr>
        <w:t>.</w:t>
      </w:r>
    </w:p>
    <w:p w:rsidR="001C3C19" w:rsidRPr="00157610" w:rsidRDefault="001C3C19" w:rsidP="001C3C19">
      <w:pPr>
        <w:rPr>
          <w:sz w:val="16"/>
        </w:rPr>
      </w:pPr>
      <w:r w:rsidRPr="00157610">
        <w:rPr>
          <w:sz w:val="16"/>
        </w:rPr>
        <w:t xml:space="preserve">Through his exegesis of "the chattel principle" </w:t>
      </w:r>
      <w:r w:rsidRPr="00157610">
        <w:rPr>
          <w:rStyle w:val="StyleUnderline"/>
        </w:rPr>
        <w:t xml:space="preserve">Pennington placed </w:t>
      </w:r>
      <w:r w:rsidRPr="00896B37">
        <w:rPr>
          <w:rStyle w:val="Emphasis"/>
        </w:rPr>
        <w:t>the slave trade</w:t>
      </w:r>
      <w:r w:rsidRPr="00157610">
        <w:rPr>
          <w:rStyle w:val="StyleUnderline"/>
        </w:rPr>
        <w:t xml:space="preserve"> at </w:t>
      </w:r>
      <w:r w:rsidRPr="00896B37">
        <w:rPr>
          <w:rStyle w:val="Emphasis"/>
        </w:rPr>
        <w:t>the center of the abolitionist critique</w:t>
      </w:r>
      <w:r w:rsidRPr="00157610">
        <w:rPr>
          <w:rStyle w:val="StyleUnderline"/>
        </w:rPr>
        <w:t xml:space="preserve"> of slavery; other former slaves accomplished the same thing through telling the stories of their own experiences in the trade</w:t>
      </w:r>
      <w:r w:rsidRPr="00157610">
        <w:rPr>
          <w:sz w:val="16"/>
        </w:rPr>
        <w:t>. Charles Ball, William Wells Brown, Solomon Northup, and John Brown all included lengthy discussion of the slave trade in their published narratives. Lewis Clarke (along with William Wells Brown) lectured extensively about the trade. Henry Bibb concluded his narrative with a list of his owners and the prices they had paid for him: "In 1836 'Bro.' Albert Sibley of Bedford, Kentucky, sold me for $850 to 'Bro.' John Sibley, and in the same year he sold me to 'Bro.' William Gatewood of Bedford, for $850. In 1839 'Bro.' Gatewood sold me to Madison Garrison, a slave trader of Louisville, Kentucky, with my wife and child-at a depreciated price because I was a run away. In the same year he sold me with my family to 'Bro.' Whitfield, in the city of New Orleans, for $1200. In 1841 'Bro.' Whitfield sold me from my family to Thomas Wilson and Co., blacklegs. In the same year they sold me to a 'Bro.' in the Indian Territory. I think he was a member of the Presbyterian Church."8 Like Henry Bibb, who outlined his own history of slavery with a series of sales sealed between supposedly Christian slaveholders, these survivors put the slave trade at the center of their account of what slavery was and what was wrong with it.</w:t>
      </w:r>
    </w:p>
    <w:p w:rsidR="001C3C19" w:rsidRPr="00157610" w:rsidRDefault="001C3C19" w:rsidP="001C3C19">
      <w:pPr>
        <w:rPr>
          <w:sz w:val="12"/>
          <w:szCs w:val="12"/>
        </w:rPr>
      </w:pPr>
      <w:r w:rsidRPr="00157610">
        <w:rPr>
          <w:sz w:val="12"/>
          <w:szCs w:val="12"/>
        </w:rPr>
        <w:t>Join to their efforts those of white abolitionists like William Lloyd Garrison, who emblazoned the masthead of The Liberator with an engraving of an auction stand labeled with the sign "Slaves, Horses, and other Cattle to be sold at I2 0' Clock," of traveling observers like Fredrika Bremer, Charles Weld, and Frederick Law Olmsted, who went to the slave market rather than the cotton field or legislative chamber when they wanted to see "slavery," and, finally of Harriet Beecher Stowe, who, taking a page from Pennington, articulated the connection between the kindly but ineffectual Kentucky slaveholder Mr. Shelby"a man of humanity" she called him-and Louisiana's brutal Simon Legree by putting the family-separating trade plied by the heartless "slave driver" Haley at the center of Uncle Tom's Cabin.9 Carried north by the escapees, the indigenous antislavery of the enslaved South-the ideology of "the chattel principle" as it was represented in slaves' stories and songs about the trade-was reworked into a central element of the northern abolitionist critique of slavery.</w:t>
      </w:r>
    </w:p>
    <w:p w:rsidR="001C3C19" w:rsidRPr="000C0347" w:rsidRDefault="001C3C19" w:rsidP="001C3C19">
      <w:pPr>
        <w:rPr>
          <w:sz w:val="16"/>
        </w:rPr>
      </w:pPr>
      <w:r w:rsidRPr="00157610">
        <w:rPr>
          <w:rStyle w:val="StyleUnderline"/>
        </w:rPr>
        <w:t>The crude spectacle that was daily on view in the slave pen</w:t>
      </w:r>
      <w:r w:rsidRPr="00157610">
        <w:rPr>
          <w:sz w:val="16"/>
        </w:rPr>
        <w:t>-</w:t>
      </w:r>
      <w:r w:rsidRPr="00157610">
        <w:rPr>
          <w:rStyle w:val="StyleUnderline"/>
        </w:rPr>
        <w:t>a human body publicly stripped, examined, priced, and sold</w:t>
      </w:r>
      <w:r w:rsidRPr="00157610">
        <w:rPr>
          <w:sz w:val="16"/>
        </w:rPr>
        <w:t xml:space="preserve">-thus became </w:t>
      </w:r>
      <w:r w:rsidRPr="00157610">
        <w:rPr>
          <w:rStyle w:val="StyleUnderline"/>
        </w:rPr>
        <w:t>an image that stood for the whole of slavery</w:t>
      </w:r>
      <w:r w:rsidRPr="00157610">
        <w:rPr>
          <w:sz w:val="16"/>
        </w:rPr>
        <w:t xml:space="preserve">. The daily process of the trade provided a template through which opponents of slavery could establish the connections between the upper South and the Lower, between kind masters and brutal ones, between slaveholders' loose talk about their affection for their slaves and the unmistakable material reality of a person with a price. </w:t>
      </w:r>
      <w:r w:rsidRPr="00157610">
        <w:rPr>
          <w:rStyle w:val="StyleUnderline"/>
        </w:rPr>
        <w:t>By thinking their way through the slave trade, critics of slavery</w:t>
      </w:r>
      <w:r w:rsidRPr="00157610">
        <w:rPr>
          <w:sz w:val="16"/>
        </w:rPr>
        <w:t xml:space="preserve"> like Pennington </w:t>
      </w:r>
      <w:r w:rsidRPr="00157610">
        <w:rPr>
          <w:rStyle w:val="StyleUnderline"/>
        </w:rPr>
        <w:t xml:space="preserve">could articulate the links that joined individual slaveholders to the broader system and argue that the essence of slavery lay in the worst of its abuses rather than the rosiest of its promises. </w:t>
      </w:r>
      <w:r w:rsidRPr="00896B37">
        <w:rPr>
          <w:rStyle w:val="Emphasis"/>
        </w:rPr>
        <w:t>The daily process of the slave pens created a type of knowledge about the nature of slavery that was indispensable to its critics</w:t>
      </w:r>
      <w:r w:rsidRPr="00157610">
        <w:rPr>
          <w:sz w:val="16"/>
        </w:rPr>
        <w:t>-</w:t>
      </w:r>
      <w:r w:rsidRPr="00157610">
        <w:rPr>
          <w:rStyle w:val="StyleUnderline"/>
        </w:rPr>
        <w:t>the information necessary to dismantle the proslavery argument</w:t>
      </w:r>
      <w:r w:rsidRPr="00157610">
        <w:rPr>
          <w:sz w:val="16"/>
        </w:rPr>
        <w:t xml:space="preserve"> was produced along the leading edge of slavery's history. </w:t>
      </w:r>
    </w:p>
    <w:p w:rsidR="001C3C19" w:rsidRDefault="001C3C19" w:rsidP="001C3C19"/>
    <w:p w:rsidR="00D954F3" w:rsidRDefault="00D954F3" w:rsidP="00D954F3">
      <w:pPr>
        <w:pStyle w:val="Heading3"/>
      </w:pPr>
      <w:r>
        <w:t>link – identity</w:t>
      </w:r>
    </w:p>
    <w:p w:rsidR="00D954F3" w:rsidRPr="008D461F" w:rsidRDefault="00D954F3" w:rsidP="00D954F3">
      <w:pPr>
        <w:pStyle w:val="Heading4"/>
        <w:rPr>
          <w:rFonts w:cs="Times New Roman"/>
        </w:rPr>
      </w:pPr>
      <w:r w:rsidRPr="008D461F">
        <w:rPr>
          <w:rFonts w:cs="Times New Roman"/>
        </w:rPr>
        <w:t xml:space="preserve">Our identities are determined by political and economic consumption – capitalism makes the autonomous subject impossible. </w:t>
      </w:r>
    </w:p>
    <w:p w:rsidR="00D954F3" w:rsidRPr="008D461F" w:rsidRDefault="00D954F3" w:rsidP="00D954F3">
      <w:r w:rsidRPr="008D461F">
        <w:rPr>
          <w:rStyle w:val="Style13ptBold"/>
        </w:rPr>
        <w:t>Blühdorn 6</w:t>
      </w:r>
      <w:r w:rsidRPr="008D461F">
        <w:t xml:space="preserve">—Professor of Socioeconomics at Wirtschaftsuniversität Wien [Ingolfur, “Self-Experience in the Theme Park of Radical Action? Social Movements and Political Articulation in the Late-Modern Condition,” </w:t>
      </w:r>
      <w:r w:rsidRPr="008D461F">
        <w:rPr>
          <w:i/>
        </w:rPr>
        <w:t>European Journal of Social Theory</w:t>
      </w:r>
      <w:r w:rsidRPr="008D461F">
        <w:t>, Vol. 9, No. 1, p. 23-42]</w:t>
      </w:r>
    </w:p>
    <w:p w:rsidR="00D954F3" w:rsidRPr="008D461F" w:rsidRDefault="00D954F3" w:rsidP="00D954F3">
      <w:pPr>
        <w:tabs>
          <w:tab w:val="left" w:pos="2933"/>
          <w:tab w:val="left" w:pos="3990"/>
        </w:tabs>
      </w:pPr>
      <w:r w:rsidRPr="008D461F">
        <w:tab/>
      </w:r>
      <w:r w:rsidRPr="008D461F">
        <w:tab/>
      </w:r>
    </w:p>
    <w:p w:rsidR="00D954F3" w:rsidRPr="008D461F" w:rsidRDefault="00D954F3" w:rsidP="00D954F3">
      <w:pPr>
        <w:rPr>
          <w:sz w:val="16"/>
        </w:rPr>
      </w:pPr>
      <w:r w:rsidRPr="008D461F">
        <w:rPr>
          <w:sz w:val="16"/>
        </w:rPr>
        <w:t xml:space="preserve">The concept of late modernity has been used by Giddens (1991), Touraine (2000) and others. In the present context, the distinctive characteristic of latemodern society in comparison to earlier phases of </w:t>
      </w:r>
      <w:r w:rsidRPr="008D461F">
        <w:rPr>
          <w:rStyle w:val="StyleUnderline"/>
        </w:rPr>
        <w:t>modernity is understood to be the unprecedented extent to which economic rationality and the market system have colonized all other forms of thinking and permeated all other societal subsystems</w:t>
      </w:r>
      <w:r w:rsidRPr="008D461F">
        <w:rPr>
          <w:sz w:val="16"/>
        </w:rPr>
        <w:t xml:space="preserve">. </w:t>
      </w:r>
      <w:r w:rsidRPr="008D461F">
        <w:rPr>
          <w:rStyle w:val="StyleUnderline"/>
        </w:rPr>
        <w:t>Processes of commodiﬁcation and colonization have been observed</w:t>
      </w:r>
      <w:r w:rsidRPr="008D461F">
        <w:rPr>
          <w:sz w:val="16"/>
        </w:rPr>
        <w:t xml:space="preserve"> and criticized ever since the beginnings of the Marxian tradition. Yet, if the writings of best-selling authors such as Naomi Klein (2000), Noreena Hertz (2001) or Susan George (2004) are a standard to go by, there is a widespread perception that </w:t>
      </w:r>
      <w:r w:rsidRPr="008D461F">
        <w:rPr>
          <w:rStyle w:val="StyleUnderline"/>
        </w:rPr>
        <w:t>in the era of globalization</w:t>
      </w:r>
      <w:r w:rsidRPr="008D461F">
        <w:rPr>
          <w:sz w:val="16"/>
        </w:rPr>
        <w:t xml:space="preserve">, the breadth of </w:t>
      </w:r>
      <w:r w:rsidRPr="008D461F">
        <w:rPr>
          <w:rStyle w:val="StyleUnderline"/>
        </w:rPr>
        <w:t>marketization has reached unprecedented levels, signalling the end of any cultural diversity</w:t>
      </w:r>
      <w:r w:rsidRPr="008D461F">
        <w:rPr>
          <w:sz w:val="16"/>
        </w:rPr>
        <w:t xml:space="preserve">, the end of democratic politics </w:t>
      </w:r>
      <w:r w:rsidRPr="008D461F">
        <w:rPr>
          <w:rStyle w:val="StyleUnderline"/>
        </w:rPr>
        <w:t>and</w:t>
      </w:r>
      <w:r w:rsidRPr="008D461F">
        <w:rPr>
          <w:sz w:val="16"/>
        </w:rPr>
        <w:t xml:space="preserve"> indeed </w:t>
      </w:r>
      <w:r w:rsidRPr="008D461F">
        <w:rPr>
          <w:rStyle w:val="StyleUnderline"/>
        </w:rPr>
        <w:t>the end of authenticity</w:t>
      </w:r>
      <w:r w:rsidRPr="008D461F">
        <w:rPr>
          <w:sz w:val="16"/>
        </w:rPr>
        <w:t xml:space="preserve"> (Baudrillard, 2001; Boyle, 2004). Ecological (ecologist) thinking had, particularly in European countries, emerged as the single most important challenger of economic thinking (Dobson, 2000). Yet, as the </w:t>
      </w:r>
      <w:r w:rsidRPr="008D461F">
        <w:rPr>
          <w:rStyle w:val="StyleUnderline"/>
        </w:rPr>
        <w:t>discourses of environmental economics and ecological modernization are increasingly successful in repackaging ecological issues as economic, technical and managerial issues, thereby overcoming</w:t>
      </w:r>
      <w:r w:rsidRPr="008D461F">
        <w:rPr>
          <w:sz w:val="16"/>
        </w:rPr>
        <w:t xml:space="preserve"> the erstwhile assumed </w:t>
      </w:r>
      <w:r w:rsidRPr="008D461F">
        <w:rPr>
          <w:rStyle w:val="StyleUnderline"/>
        </w:rPr>
        <w:t>incompatibility between ecological and economic thinking</w:t>
      </w:r>
      <w:r w:rsidRPr="008D461F">
        <w:rPr>
          <w:sz w:val="16"/>
        </w:rPr>
        <w:t xml:space="preserve"> and inaugurating a debate on ‘the end of environmentalism’ (Blühdorn, 2000; Shellenberger and Nordhaus, 2004; Wissenburg and Levy, 2004), </w:t>
      </w:r>
      <w:r w:rsidRPr="008D461F">
        <w:rPr>
          <w:rStyle w:val="StyleUnderline"/>
        </w:rPr>
        <w:t>the economic system has developed into an ever more all-integrating and unchallenged coherence</w:t>
      </w:r>
      <w:r w:rsidRPr="008D461F">
        <w:rPr>
          <w:sz w:val="16"/>
        </w:rPr>
        <w:t>.</w:t>
      </w:r>
    </w:p>
    <w:p w:rsidR="00D954F3" w:rsidRPr="008D461F" w:rsidRDefault="00D954F3" w:rsidP="00D954F3">
      <w:pPr>
        <w:rPr>
          <w:sz w:val="16"/>
        </w:rPr>
      </w:pPr>
      <w:r w:rsidRPr="008D461F">
        <w:rPr>
          <w:sz w:val="16"/>
        </w:rPr>
        <w:t xml:space="preserve">Late-modern society is, thus, coming closer than at any earlier point in time to the realization of the modernist dream of an all-embracing systematic coherence. Yet </w:t>
      </w:r>
      <w:r w:rsidRPr="008D461F">
        <w:rPr>
          <w:rStyle w:val="StyleUnderline"/>
        </w:rPr>
        <w:t>the</w:t>
      </w:r>
      <w:r w:rsidRPr="008D461F">
        <w:rPr>
          <w:sz w:val="16"/>
        </w:rPr>
        <w:t xml:space="preserve"> emerging </w:t>
      </w:r>
      <w:r w:rsidRPr="008D461F">
        <w:rPr>
          <w:rStyle w:val="StyleUnderline"/>
        </w:rPr>
        <w:t>system is not the one that is integrated by the Kantian notion of</w:t>
      </w:r>
      <w:r w:rsidRPr="008D461F">
        <w:rPr>
          <w:sz w:val="16"/>
        </w:rPr>
        <w:t xml:space="preserve"> intrinsically meaningful </w:t>
      </w:r>
      <w:r w:rsidRPr="008D461F">
        <w:rPr>
          <w:rStyle w:val="StyleUnderline"/>
        </w:rPr>
        <w:t>absolute reason</w:t>
      </w:r>
      <w:r w:rsidRPr="008D461F">
        <w:rPr>
          <w:sz w:val="16"/>
        </w:rPr>
        <w:t xml:space="preserve">, and that centres on the ideal of the autonomous human subject. </w:t>
      </w:r>
      <w:r w:rsidRPr="008D461F">
        <w:rPr>
          <w:rStyle w:val="StyleUnderline"/>
        </w:rPr>
        <w:t>Instead</w:t>
      </w:r>
      <w:r w:rsidRPr="008D461F">
        <w:rPr>
          <w:sz w:val="16"/>
        </w:rPr>
        <w:t xml:space="preserve">, in line with the Marxian prediction that in the capitalist system Hegel’s world spirit would be replaced by the world market, </w:t>
      </w:r>
      <w:r w:rsidRPr="008D461F">
        <w:rPr>
          <w:rStyle w:val="StyleUnderline"/>
        </w:rPr>
        <w:t>this system is integrated by the formal logic of economic proﬁtability</w:t>
      </w:r>
      <w:r w:rsidRPr="008D461F">
        <w:rPr>
          <w:sz w:val="16"/>
        </w:rPr>
        <w:t xml:space="preserve">. </w:t>
      </w:r>
      <w:r w:rsidRPr="008D461F">
        <w:rPr>
          <w:rStyle w:val="StyleUnderline"/>
        </w:rPr>
        <w:t>It centres on a set of rules and imperatives that instrumentalizes and marginalizes human beings; which regards them as human resources, as a means rather than an end</w:t>
      </w:r>
      <w:r w:rsidRPr="008D461F">
        <w:rPr>
          <w:sz w:val="16"/>
        </w:rPr>
        <w:t>. ‘Within the commodiﬁed political economy life is, so to speak, only a coincidental side-effect’ (Turner and Brownhill, 2001: 107); or using Dierckxsens’ terms, ‘</w:t>
      </w:r>
      <w:r w:rsidRPr="008D461F">
        <w:rPr>
          <w:rStyle w:val="StyleUnderline"/>
        </w:rPr>
        <w:t>the principle of efﬁciency has replaced that of vitality’</w:t>
      </w:r>
      <w:r w:rsidRPr="008D461F">
        <w:rPr>
          <w:sz w:val="16"/>
        </w:rPr>
        <w:t xml:space="preserve"> (2000: 17).</w:t>
      </w:r>
    </w:p>
    <w:p w:rsidR="00D954F3" w:rsidRPr="008D461F" w:rsidRDefault="00D954F3" w:rsidP="00D954F3">
      <w:pPr>
        <w:rPr>
          <w:sz w:val="16"/>
        </w:rPr>
      </w:pPr>
      <w:r w:rsidRPr="008D461F">
        <w:rPr>
          <w:sz w:val="16"/>
        </w:rPr>
        <w:t xml:space="preserve">Of course, this does not mean that human beings or their needs and concerns have become completely irrelevant. It merely means that in late-modern society, </w:t>
      </w:r>
      <w:r w:rsidRPr="008D461F">
        <w:rPr>
          <w:rStyle w:val="StyleUnderline"/>
        </w:rPr>
        <w:t>despite all modernist pleas and reassurances to the contrary, the sociological category of the</w:t>
      </w:r>
      <w:r w:rsidRPr="008D461F">
        <w:rPr>
          <w:sz w:val="16"/>
        </w:rPr>
        <w:t xml:space="preserve"> (idealist) </w:t>
      </w:r>
      <w:r w:rsidRPr="008D461F">
        <w:rPr>
          <w:rStyle w:val="StyleUnderline"/>
        </w:rPr>
        <w:t xml:space="preserve">autonomous subject has de facto abdicated, and that the identity of human individuals is being </w:t>
      </w:r>
      <w:r w:rsidRPr="008D461F">
        <w:rPr>
          <w:rStyle w:val="Emphasis"/>
        </w:rPr>
        <w:t>redeﬁned in economic terms as the unique consumer proﬁle</w:t>
      </w:r>
      <w:r w:rsidRPr="008D461F">
        <w:rPr>
          <w:sz w:val="16"/>
        </w:rPr>
        <w:t xml:space="preserve">. As </w:t>
      </w:r>
      <w:r w:rsidRPr="008D461F">
        <w:rPr>
          <w:rStyle w:val="StyleUnderline"/>
        </w:rPr>
        <w:t xml:space="preserve">the market has entered and transformed even the most private spheres and dimensions of the lifeworlds of late-modern individuals, </w:t>
      </w:r>
      <w:r w:rsidRPr="008D461F">
        <w:rPr>
          <w:rStyle w:val="Emphasis"/>
        </w:rPr>
        <w:t>identity formation</w:t>
      </w:r>
      <w:r w:rsidRPr="008D461F">
        <w:rPr>
          <w:rStyle w:val="StyleUnderline"/>
        </w:rPr>
        <w:t xml:space="preserve"> and self-experience have become</w:t>
      </w:r>
      <w:r w:rsidRPr="008D461F">
        <w:rPr>
          <w:sz w:val="16"/>
        </w:rPr>
        <w:t xml:space="preserve">, ﬁrst and foremost, </w:t>
      </w:r>
      <w:r w:rsidRPr="008D461F">
        <w:rPr>
          <w:rStyle w:val="StyleUnderline"/>
        </w:rPr>
        <w:t xml:space="preserve">a matter of product choices and </w:t>
      </w:r>
      <w:r w:rsidRPr="008D461F">
        <w:rPr>
          <w:rStyle w:val="Emphasis"/>
        </w:rPr>
        <w:t>acts of consumption</w:t>
      </w:r>
      <w:r w:rsidRPr="008D461F">
        <w:rPr>
          <w:sz w:val="16"/>
        </w:rPr>
        <w:t xml:space="preserve"> (Featherstone, 1991; Du Gay, 1996; Baudrillard, 2001). </w:t>
      </w:r>
      <w:r w:rsidRPr="008D461F">
        <w:rPr>
          <w:rStyle w:val="StyleUnderline"/>
        </w:rPr>
        <w:t>Human thinking</w:t>
      </w:r>
      <w:r w:rsidRPr="008D461F">
        <w:rPr>
          <w:sz w:val="16"/>
        </w:rPr>
        <w:t xml:space="preserve"> and self-perception </w:t>
      </w:r>
      <w:r w:rsidRPr="008D461F">
        <w:rPr>
          <w:rStyle w:val="StyleUnderline"/>
        </w:rPr>
        <w:t>have been remoulded by the images and advertising campaigns of the consumer industry</w:t>
      </w:r>
      <w:r w:rsidRPr="008D461F">
        <w:rPr>
          <w:sz w:val="16"/>
        </w:rPr>
        <w:t xml:space="preserve">. </w:t>
      </w:r>
      <w:r w:rsidRPr="008D461F">
        <w:rPr>
          <w:rStyle w:val="StyleUnderline"/>
        </w:rPr>
        <w:t>Every imaginable, supposedly self-determined, human activity</w:t>
      </w:r>
      <w:r w:rsidRPr="008D461F">
        <w:rPr>
          <w:sz w:val="16"/>
        </w:rPr>
        <w:t xml:space="preserve">, ranging from sexuality or parenting to mobility or gardening, </w:t>
      </w:r>
      <w:r w:rsidRPr="008D461F">
        <w:rPr>
          <w:rStyle w:val="StyleUnderline"/>
        </w:rPr>
        <w:t xml:space="preserve">is governed by the </w:t>
      </w:r>
      <w:r w:rsidRPr="008D461F">
        <w:rPr>
          <w:rStyle w:val="Emphasis"/>
        </w:rPr>
        <w:t>range of options which the market has available</w:t>
      </w:r>
      <w:r w:rsidRPr="008D461F">
        <w:rPr>
          <w:rStyle w:val="StyleUnderline"/>
        </w:rPr>
        <w:t xml:space="preserve"> for the respective purpose</w:t>
      </w:r>
      <w:r w:rsidRPr="008D461F">
        <w:rPr>
          <w:sz w:val="16"/>
        </w:rPr>
        <w:t xml:space="preserve">; and </w:t>
      </w:r>
      <w:r w:rsidRPr="008D461F">
        <w:rPr>
          <w:rStyle w:val="StyleUnderline"/>
        </w:rPr>
        <w:t>the market itself</w:t>
      </w:r>
      <w:r w:rsidRPr="008D461F">
        <w:rPr>
          <w:sz w:val="16"/>
        </w:rPr>
        <w:t xml:space="preserve"> also </w:t>
      </w:r>
      <w:r w:rsidRPr="008D461F">
        <w:rPr>
          <w:rStyle w:val="StyleUnderline"/>
        </w:rPr>
        <w:t>generates the criteria by which product choices are supposed to be made</w:t>
      </w:r>
      <w:r w:rsidRPr="008D461F">
        <w:rPr>
          <w:sz w:val="16"/>
        </w:rPr>
        <w:t xml:space="preserve">. Accordingly, </w:t>
      </w:r>
      <w:r w:rsidRPr="008D461F">
        <w:rPr>
          <w:rStyle w:val="Emphasis"/>
        </w:rPr>
        <w:t>any emerging identity is assembled through product choices</w:t>
      </w:r>
      <w:r w:rsidRPr="008D461F">
        <w:rPr>
          <w:rStyle w:val="StyleUnderline"/>
        </w:rPr>
        <w:t xml:space="preserve">: it is no longer prior to, distinct from, and autonomous vis-à-vis the market, but </w:t>
      </w:r>
      <w:r w:rsidRPr="008D461F">
        <w:rPr>
          <w:rStyle w:val="Emphasis"/>
        </w:rPr>
        <w:t>identical with it</w:t>
      </w:r>
      <w:r w:rsidRPr="008D461F">
        <w:rPr>
          <w:sz w:val="16"/>
        </w:rPr>
        <w:t>. This speciﬁcally, i.e. the abdication of the autonomous subject and the dissolution of the distinction and dualism between the individual and its environment, the subject and the system, the Self and the Other, is the deﬁning criterion of what may be called denucleated modernity (Blühdorn, 2003, 2004).</w:t>
      </w:r>
    </w:p>
    <w:p w:rsidR="00D954F3" w:rsidRPr="008D461F" w:rsidRDefault="00D954F3" w:rsidP="00D954F3">
      <w:pPr>
        <w:rPr>
          <w:sz w:val="16"/>
        </w:rPr>
      </w:pPr>
      <w:r w:rsidRPr="008D461F">
        <w:rPr>
          <w:sz w:val="16"/>
        </w:rPr>
        <w:t xml:space="preserve">In denucleated modernity, </w:t>
      </w:r>
      <w:r w:rsidRPr="008D461F">
        <w:rPr>
          <w:rStyle w:val="StyleUnderline"/>
        </w:rPr>
        <w:t>the individual and the system are constituted and governed by the same logic</w:t>
      </w:r>
      <w:r w:rsidRPr="008D461F">
        <w:rPr>
          <w:sz w:val="16"/>
        </w:rPr>
        <w:t xml:space="preserve">. Denucleated modernity represents a systemic coherence that has lost its purpose, value and centre – its nucleus – which once was the idealist notion of the autonomous subject. Of course, the notion of denucleated modernity is – just like any other conceptualization of contemporary society – no more than a social-theoretical model. It offers an ideal-type description that consciously reduces complexity. </w:t>
      </w:r>
      <w:r w:rsidRPr="008D461F">
        <w:rPr>
          <w:rStyle w:val="StyleUnderline"/>
        </w:rPr>
        <w:t>It ought to be understood as a heuristic device</w:t>
      </w:r>
      <w:r w:rsidRPr="008D461F">
        <w:rPr>
          <w:sz w:val="16"/>
        </w:rPr>
        <w:t xml:space="preserve"> that aims to highlight particular characteristics and to draw attention to particular problems of advanced consumer democracies. </w:t>
      </w:r>
      <w:r w:rsidRPr="008D461F">
        <w:rPr>
          <w:rStyle w:val="StyleUnderline"/>
        </w:rPr>
        <w:t>It does not claim to offer an exhaustive description of advanced capitalist societies</w:t>
      </w:r>
      <w:r w:rsidRPr="008D461F">
        <w:rPr>
          <w:sz w:val="16"/>
        </w:rPr>
        <w:t xml:space="preserve">. </w:t>
      </w:r>
      <w:r w:rsidRPr="008D461F">
        <w:rPr>
          <w:rStyle w:val="StyleUnderline"/>
        </w:rPr>
        <w:t>But the speciﬁc condition that it aims to capture has grave implications for contemporary individuals living in these societies</w:t>
      </w:r>
      <w:r w:rsidRPr="008D461F">
        <w:rPr>
          <w:sz w:val="16"/>
        </w:rPr>
        <w:t>, as well as for democratic politics and the capitalist economy. With a view to the interpretation of contemporary social movements and nonconventional forms of political articulation, it is useful to at least brieﬂy sketch these implications:</w:t>
      </w:r>
    </w:p>
    <w:p w:rsidR="00D954F3" w:rsidRPr="008D461F" w:rsidRDefault="00D954F3" w:rsidP="00D954F3">
      <w:pPr>
        <w:rPr>
          <w:sz w:val="16"/>
        </w:rPr>
      </w:pPr>
      <w:r w:rsidRPr="008D461F">
        <w:rPr>
          <w:rStyle w:val="StyleUnderline"/>
        </w:rPr>
        <w:t>First</w:t>
      </w:r>
      <w:r w:rsidRPr="008D461F">
        <w:rPr>
          <w:sz w:val="16"/>
        </w:rPr>
        <w:t>, since the Enlightenment</w:t>
      </w:r>
      <w:r w:rsidRPr="008D461F">
        <w:t xml:space="preserve">, </w:t>
      </w:r>
      <w:r w:rsidRPr="008D461F">
        <w:rPr>
          <w:rStyle w:val="StyleUnderline"/>
        </w:rPr>
        <w:t>the notion of the autonomous individual as the ultimate source and subject of value</w:t>
      </w:r>
      <w:r w:rsidRPr="008D461F">
        <w:rPr>
          <w:sz w:val="16"/>
        </w:rPr>
        <w:t xml:space="preserve">, as the centre of modern society and the purpose of societal development </w:t>
      </w:r>
      <w:r w:rsidRPr="008D461F">
        <w:rPr>
          <w:rStyle w:val="StyleUnderline"/>
        </w:rPr>
        <w:t>has been deeply rooted in European and Western culture</w:t>
      </w:r>
      <w:r w:rsidRPr="008D461F">
        <w:rPr>
          <w:sz w:val="16"/>
        </w:rPr>
        <w:t xml:space="preserve">. </w:t>
      </w:r>
      <w:r w:rsidRPr="008D461F">
        <w:rPr>
          <w:rStyle w:val="StyleUnderline"/>
        </w:rPr>
        <w:t>It is the way in which</w:t>
      </w:r>
      <w:r w:rsidRPr="008D461F">
        <w:rPr>
          <w:sz w:val="16"/>
        </w:rPr>
        <w:t xml:space="preserve"> contemporary </w:t>
      </w:r>
      <w:r w:rsidRPr="008D461F">
        <w:rPr>
          <w:rStyle w:val="StyleUnderline"/>
        </w:rPr>
        <w:t>individuals</w:t>
      </w:r>
      <w:r w:rsidRPr="008D461F">
        <w:rPr>
          <w:sz w:val="16"/>
        </w:rPr>
        <w:t xml:space="preserve"> still </w:t>
      </w:r>
      <w:r w:rsidRPr="008D461F">
        <w:rPr>
          <w:rStyle w:val="StyleUnderline"/>
        </w:rPr>
        <w:t>like to conceive of themselves</w:t>
      </w:r>
      <w:r w:rsidRPr="008D461F">
        <w:rPr>
          <w:sz w:val="16"/>
        </w:rPr>
        <w:t xml:space="preserve">, and political campaigning strategists as well as </w:t>
      </w:r>
      <w:r w:rsidRPr="008D461F">
        <w:rPr>
          <w:rStyle w:val="StyleUnderline"/>
        </w:rPr>
        <w:t>consumer product marketing are eagerly reinforcing this self-perception</w:t>
      </w:r>
      <w:r w:rsidRPr="008D461F">
        <w:rPr>
          <w:sz w:val="16"/>
        </w:rPr>
        <w:t xml:space="preserve">. The opposite idea that the individual might be no more than an exploitable resource, i.e. a means rather than an end, is entirely unacceptable, even though in their everyday lives and social relations, contemporary </w:t>
      </w:r>
      <w:r w:rsidRPr="008D461F">
        <w:rPr>
          <w:rStyle w:val="StyleUnderline"/>
        </w:rPr>
        <w:t>individuals constantly experience themselves as marginalized, powerless and subject to systemic imperatives</w:t>
      </w:r>
      <w:r w:rsidRPr="008D461F">
        <w:rPr>
          <w:sz w:val="16"/>
        </w:rPr>
        <w:t xml:space="preserve">. </w:t>
      </w:r>
      <w:r w:rsidRPr="008D461F">
        <w:rPr>
          <w:rStyle w:val="StyleUnderline"/>
        </w:rPr>
        <w:t xml:space="preserve">In order to </w:t>
      </w:r>
      <w:r w:rsidRPr="008D461F">
        <w:rPr>
          <w:sz w:val="16"/>
        </w:rPr>
        <w:t xml:space="preserve">conﬁrm or </w:t>
      </w:r>
      <w:r w:rsidRPr="008D461F">
        <w:rPr>
          <w:rStyle w:val="StyleUnderline"/>
        </w:rPr>
        <w:t>regain their autonomy vis-à-vis the system</w:t>
      </w:r>
      <w:r w:rsidRPr="008D461F">
        <w:rPr>
          <w:sz w:val="16"/>
        </w:rPr>
        <w:t xml:space="preserve">, in order </w:t>
      </w:r>
      <w:r w:rsidRPr="008D461F">
        <w:rPr>
          <w:rStyle w:val="StyleUnderline"/>
        </w:rPr>
        <w:t xml:space="preserve">to reassure themselves of their subject-status and experience themselves as distinct from the market, individuals are constantly engaged in </w:t>
      </w:r>
      <w:r w:rsidRPr="008D461F">
        <w:rPr>
          <w:rStyle w:val="Emphasis"/>
        </w:rPr>
        <w:t>activities of self-construction</w:t>
      </w:r>
      <w:r w:rsidRPr="008D461F">
        <w:rPr>
          <w:rStyle w:val="StyleUnderline"/>
        </w:rPr>
        <w:t>, self-expression and self-experience</w:t>
      </w:r>
      <w:r w:rsidRPr="008D461F">
        <w:rPr>
          <w:sz w:val="16"/>
        </w:rPr>
        <w:t xml:space="preserve">. As noted above, </w:t>
      </w:r>
      <w:r w:rsidRPr="008D461F">
        <w:rPr>
          <w:rStyle w:val="StyleUnderline"/>
        </w:rPr>
        <w:t>in</w:t>
      </w:r>
      <w:r w:rsidRPr="008D461F">
        <w:rPr>
          <w:sz w:val="16"/>
        </w:rPr>
        <w:t xml:space="preserve"> advanced </w:t>
      </w:r>
      <w:r w:rsidRPr="008D461F">
        <w:rPr>
          <w:rStyle w:val="StyleUnderline"/>
        </w:rPr>
        <w:t>capitalist consumer democracies the</w:t>
      </w:r>
      <w:r w:rsidRPr="008D461F">
        <w:rPr>
          <w:sz w:val="16"/>
        </w:rPr>
        <w:t xml:space="preserve"> dominant </w:t>
      </w:r>
      <w:r w:rsidRPr="008D461F">
        <w:rPr>
          <w:rStyle w:val="StyleUnderline"/>
        </w:rPr>
        <w:t xml:space="preserve">strategy for this identity construction and self-experience is by means of </w:t>
      </w:r>
      <w:r w:rsidRPr="008D461F">
        <w:rPr>
          <w:rStyle w:val="Emphasis"/>
        </w:rPr>
        <w:t>acts of consumption</w:t>
      </w:r>
      <w:r w:rsidRPr="008D461F">
        <w:rPr>
          <w:sz w:val="16"/>
        </w:rPr>
        <w:t xml:space="preserve">. For obvious reasons, however, </w:t>
      </w:r>
      <w:r w:rsidRPr="008D461F">
        <w:rPr>
          <w:rStyle w:val="StyleUnderline"/>
        </w:rPr>
        <w:t>the hopes and expectations of the identity-seeking individual are constantly frustrated: acts of consumption</w:t>
      </w:r>
      <w:r w:rsidRPr="008D461F">
        <w:rPr>
          <w:sz w:val="16"/>
        </w:rPr>
        <w:t xml:space="preserve"> can at best </w:t>
      </w:r>
      <w:r w:rsidRPr="008D461F">
        <w:rPr>
          <w:rStyle w:val="StyleUnderline"/>
        </w:rPr>
        <w:t xml:space="preserve">provide evidence of an already existing autonomous identity </w:t>
      </w:r>
      <w:r w:rsidRPr="008D461F">
        <w:rPr>
          <w:rStyle w:val="Emphasis"/>
        </w:rPr>
        <w:t>but they can never constitute one</w:t>
      </w:r>
      <w:r w:rsidRPr="008D461F">
        <w:rPr>
          <w:sz w:val="16"/>
        </w:rPr>
        <w:t xml:space="preserve">. Nevertheless, </w:t>
      </w:r>
      <w:r w:rsidRPr="008D461F">
        <w:rPr>
          <w:rStyle w:val="StyleUnderline"/>
        </w:rPr>
        <w:t>ever more and ever accelerated consumption suggests itself as the only way forward</w:t>
      </w:r>
      <w:r w:rsidRPr="008D461F">
        <w:rPr>
          <w:sz w:val="16"/>
        </w:rPr>
        <w:t xml:space="preserve">. In a type of society where </w:t>
      </w:r>
      <w:r w:rsidRPr="008D461F">
        <w:rPr>
          <w:rStyle w:val="Emphasis"/>
        </w:rPr>
        <w:t>every human activity has been fully permeated by the market</w:t>
      </w:r>
      <w:r w:rsidRPr="008D461F">
        <w:rPr>
          <w:rStyle w:val="StyleUnderline"/>
        </w:rPr>
        <w:t>, alternative patterns of identity construction are neither readily available nor equally attractive</w:t>
      </w:r>
      <w:r w:rsidRPr="008D461F">
        <w:rPr>
          <w:sz w:val="16"/>
        </w:rPr>
        <w:t xml:space="preserve">. Yet, </w:t>
      </w:r>
      <w:r w:rsidRPr="008D461F">
        <w:rPr>
          <w:rStyle w:val="StyleUnderline"/>
        </w:rPr>
        <w:t>the</w:t>
      </w:r>
      <w:r w:rsidRPr="008D461F">
        <w:rPr>
          <w:sz w:val="16"/>
        </w:rPr>
        <w:t xml:space="preserve"> particular </w:t>
      </w:r>
      <w:r w:rsidRPr="008D461F">
        <w:rPr>
          <w:rStyle w:val="StyleUnderline"/>
        </w:rPr>
        <w:t>problem of this practice of ever more and ever accelerated consumption is not just that it</w:t>
      </w:r>
      <w:r w:rsidRPr="008D461F">
        <w:rPr>
          <w:sz w:val="16"/>
        </w:rPr>
        <w:t xml:space="preserve"> necessarily </w:t>
      </w:r>
      <w:r w:rsidRPr="008D461F">
        <w:rPr>
          <w:rStyle w:val="StyleUnderline"/>
        </w:rPr>
        <w:t>fails to reach its objective, but beyond this it is limited by the ﬁniteness of resources</w:t>
      </w:r>
      <w:r w:rsidRPr="008D461F">
        <w:rPr>
          <w:sz w:val="16"/>
        </w:rPr>
        <w:t xml:space="preserve">. </w:t>
      </w:r>
      <w:r w:rsidRPr="008D461F">
        <w:rPr>
          <w:rStyle w:val="StyleUnderline"/>
        </w:rPr>
        <w:t>For both the individual as well as society</w:t>
      </w:r>
      <w:r w:rsidRPr="008D461F">
        <w:rPr>
          <w:sz w:val="16"/>
        </w:rPr>
        <w:t xml:space="preserve"> at large, </w:t>
      </w:r>
      <w:r w:rsidRPr="008D461F">
        <w:rPr>
          <w:rStyle w:val="StyleUnderline"/>
        </w:rPr>
        <w:t>it quickly leads into problems of</w:t>
      </w:r>
      <w:r w:rsidRPr="008D461F">
        <w:rPr>
          <w:sz w:val="16"/>
        </w:rPr>
        <w:t xml:space="preserve"> economic and </w:t>
      </w:r>
      <w:r w:rsidRPr="008D461F">
        <w:rPr>
          <w:rStyle w:val="Emphasis"/>
        </w:rPr>
        <w:t>ecological unsustainability</w:t>
      </w:r>
      <w:r w:rsidRPr="008D461F">
        <w:rPr>
          <w:sz w:val="16"/>
        </w:rPr>
        <w:t>.</w:t>
      </w:r>
    </w:p>
    <w:p w:rsidR="00D954F3" w:rsidRPr="008D461F" w:rsidRDefault="00D954F3" w:rsidP="00D954F3">
      <w:pPr>
        <w:rPr>
          <w:sz w:val="16"/>
        </w:rPr>
      </w:pPr>
      <w:r w:rsidRPr="008D461F">
        <w:rPr>
          <w:rStyle w:val="StyleUnderline"/>
        </w:rPr>
        <w:t>Second</w:t>
      </w:r>
      <w:r w:rsidRPr="008D461F">
        <w:rPr>
          <w:sz w:val="16"/>
        </w:rPr>
        <w:t xml:space="preserve">, for democratic politics, </w:t>
      </w:r>
      <w:r w:rsidRPr="008D461F">
        <w:rPr>
          <w:rStyle w:val="StyleUnderline"/>
        </w:rPr>
        <w:t>the late-modern scenario</w:t>
      </w:r>
      <w:r w:rsidRPr="008D461F">
        <w:rPr>
          <w:sz w:val="16"/>
        </w:rPr>
        <w:t xml:space="preserve"> of the single all-embracing economic </w:t>
      </w:r>
      <w:r w:rsidRPr="008D461F">
        <w:rPr>
          <w:rStyle w:val="StyleUnderline"/>
        </w:rPr>
        <w:t>coherence implies that politics no longer centres on the</w:t>
      </w:r>
      <w:r w:rsidRPr="008D461F">
        <w:rPr>
          <w:sz w:val="16"/>
        </w:rPr>
        <w:t xml:space="preserve"> negotiation and </w:t>
      </w:r>
      <w:r w:rsidRPr="008D461F">
        <w:rPr>
          <w:rStyle w:val="StyleUnderline"/>
        </w:rPr>
        <w:t>implementation of social values and</w:t>
      </w:r>
      <w:r w:rsidRPr="008D461F">
        <w:rPr>
          <w:sz w:val="16"/>
        </w:rPr>
        <w:t xml:space="preserve"> societal </w:t>
      </w:r>
      <w:r w:rsidRPr="008D461F">
        <w:rPr>
          <w:rStyle w:val="StyleUnderline"/>
        </w:rPr>
        <w:t>visions</w:t>
      </w:r>
      <w:r w:rsidRPr="008D461F">
        <w:rPr>
          <w:sz w:val="16"/>
        </w:rPr>
        <w:t xml:space="preserve"> emerging from autonomous individuals and cultural communities. Instead, </w:t>
      </w:r>
      <w:r w:rsidRPr="008D461F">
        <w:rPr>
          <w:rStyle w:val="StyleUnderline"/>
        </w:rPr>
        <w:t>politics is reduced to the execution of market imperatives which the political system processes in accordance with its logic of power</w:t>
      </w:r>
      <w:r w:rsidRPr="008D461F">
        <w:rPr>
          <w:sz w:val="16"/>
        </w:rPr>
        <w:t xml:space="preserve">. This is the condition which radical critics of corporate globalization have described as the end of politics or the silent take-over (Boggs, 2000; Gamble, 2000; Hertz, 2001). Of course, different conceptions of the economically necessary and promising conﬂicts between different economic interests or priorities, and the mobilization of the marginalized or excluded continue to regenerate political competition. But in advanced consumer democracies, </w:t>
      </w:r>
      <w:r w:rsidRPr="008D461F">
        <w:rPr>
          <w:rStyle w:val="StyleUnderline"/>
        </w:rPr>
        <w:t xml:space="preserve">politics has turned into the competition between big campaigning budgets, election strategists and spin doctors rather than between </w:t>
      </w:r>
      <w:r w:rsidRPr="008D461F">
        <w:rPr>
          <w:rStyle w:val="Emphasis"/>
        </w:rPr>
        <w:t>alternative visions of the common good</w:t>
      </w:r>
      <w:r w:rsidRPr="008D461F">
        <w:rPr>
          <w:sz w:val="16"/>
        </w:rPr>
        <w:t xml:space="preserve">. In order to fend off suspicions that they are pursuing power for power’s sake, politicians undertake frantic efforts to convince the electorate that politics is still about competing ideals and visions for a better society. Untiringly, they reassure the public that politics has not been emasculated by economic imperatives, and that parliamentarians do listen to and represent the concerns of their voters. But </w:t>
      </w:r>
      <w:r w:rsidRPr="008D461F">
        <w:rPr>
          <w:rStyle w:val="StyleUnderline"/>
        </w:rPr>
        <w:t xml:space="preserve">by reproducing the belief in the autonomous subject </w:t>
      </w:r>
      <w:r w:rsidRPr="008D461F">
        <w:rPr>
          <w:sz w:val="16"/>
        </w:rPr>
        <w:t>(voter) which supposedly is its external point of reference,</w:t>
      </w:r>
      <w:r w:rsidRPr="008D461F">
        <w:rPr>
          <w:rStyle w:val="StyleUnderline"/>
          <w:sz w:val="16"/>
        </w:rPr>
        <w:t xml:space="preserve"> </w:t>
      </w:r>
      <w:r w:rsidRPr="008D461F">
        <w:rPr>
          <w:rStyle w:val="StyleUnderline"/>
        </w:rPr>
        <w:t xml:space="preserve">the system of politics is </w:t>
      </w:r>
      <w:r w:rsidRPr="008D461F">
        <w:rPr>
          <w:rStyle w:val="Emphasis"/>
        </w:rPr>
        <w:t>in danger of reinforcing rather than resolving the problem</w:t>
      </w:r>
      <w:r w:rsidRPr="008D461F">
        <w:rPr>
          <w:sz w:val="16"/>
        </w:rPr>
        <w:t xml:space="preserve">: </w:t>
      </w:r>
      <w:r w:rsidRPr="008D461F">
        <w:rPr>
          <w:rStyle w:val="StyleUnderline"/>
        </w:rPr>
        <w:t>Its promises heighten the horizon of expectations and, by implication, raise the potential for disappointment</w:t>
      </w:r>
      <w:r w:rsidRPr="008D461F">
        <w:rPr>
          <w:sz w:val="16"/>
        </w:rPr>
        <w:t xml:space="preserve">. </w:t>
      </w:r>
      <w:r w:rsidRPr="008D461F">
        <w:rPr>
          <w:rStyle w:val="StyleUnderline"/>
        </w:rPr>
        <w:t>In the effort to stabilize its own foundations, the system of politics may therefore even reinforce the experience of disempowerment and exclusion</w:t>
      </w:r>
      <w:r w:rsidRPr="008D461F">
        <w:rPr>
          <w:sz w:val="16"/>
        </w:rPr>
        <w:t>.</w:t>
      </w:r>
    </w:p>
    <w:p w:rsidR="00D954F3" w:rsidRPr="008D461F" w:rsidRDefault="00D954F3" w:rsidP="00D954F3">
      <w:pPr>
        <w:rPr>
          <w:sz w:val="16"/>
        </w:rPr>
      </w:pPr>
      <w:r w:rsidRPr="008D461F">
        <w:rPr>
          <w:rStyle w:val="StyleUnderline"/>
        </w:rPr>
        <w:t>Third</w:t>
      </w:r>
      <w:r w:rsidRPr="008D461F">
        <w:rPr>
          <w:sz w:val="16"/>
        </w:rPr>
        <w:t xml:space="preserve">, as regards the economic system, </w:t>
      </w:r>
      <w:r w:rsidRPr="008D461F">
        <w:rPr>
          <w:rStyle w:val="StyleUnderline"/>
        </w:rPr>
        <w:t>it is</w:t>
      </w:r>
      <w:r w:rsidRPr="008D461F">
        <w:rPr>
          <w:sz w:val="16"/>
        </w:rPr>
        <w:t xml:space="preserve"> becoming ever </w:t>
      </w:r>
      <w:r w:rsidRPr="008D461F">
        <w:rPr>
          <w:rStyle w:val="StyleUnderline"/>
        </w:rPr>
        <w:t>more difﬁcult to conceptualize and justify the contemporary race for competitiveness, efﬁciency and proﬁtability as the fulﬁlment of pre-existing values or goals</w:t>
      </w:r>
      <w:r w:rsidRPr="008D461F">
        <w:rPr>
          <w:sz w:val="16"/>
        </w:rPr>
        <w:t xml:space="preserve"> rooted in the autonomous individual or human communities. </w:t>
      </w:r>
      <w:r w:rsidRPr="008D461F">
        <w:rPr>
          <w:rStyle w:val="StyleUnderline"/>
        </w:rPr>
        <w:t>Economic innovation and modernization pursue efﬁciency and competitiveness as intrinsic values</w:t>
      </w:r>
      <w:r w:rsidRPr="008D461F">
        <w:rPr>
          <w:sz w:val="16"/>
        </w:rPr>
        <w:t xml:space="preserve">. The maximization of earning capacities and spending power provides late-modern individuals with the means to pursue their consumption-centred pattern of identity construction, yet it is the economic system itself which charges consumer products with the values which make them desirable and supposedly legitimize their price. In a way that is directly comparable to the efforts of the political system, </w:t>
      </w:r>
      <w:r w:rsidRPr="008D461F">
        <w:rPr>
          <w:rStyle w:val="StyleUnderline"/>
        </w:rPr>
        <w:t>the economic system</w:t>
      </w:r>
      <w:r w:rsidRPr="008D461F">
        <w:rPr>
          <w:sz w:val="16"/>
        </w:rPr>
        <w:t xml:space="preserve">, too, </w:t>
      </w:r>
      <w:r w:rsidRPr="008D461F">
        <w:rPr>
          <w:rStyle w:val="StyleUnderline"/>
        </w:rPr>
        <w:t xml:space="preserve">responds to these threats of systemic self-referentiality by undertaking major efforts to </w:t>
      </w:r>
      <w:r w:rsidRPr="008D461F">
        <w:rPr>
          <w:rStyle w:val="Emphasis"/>
        </w:rPr>
        <w:t>reassure consumers</w:t>
      </w:r>
      <w:r w:rsidRPr="008D461F">
        <w:rPr>
          <w:rStyle w:val="StyleUnderline"/>
        </w:rPr>
        <w:t xml:space="preserve"> that they are the real centre of power and control</w:t>
      </w:r>
      <w:r w:rsidRPr="008D461F">
        <w:rPr>
          <w:sz w:val="16"/>
        </w:rPr>
        <w:t xml:space="preserve">, i.e. that the economy is only serving their preexisting desires and needs, and that the market merely provides the means for the realization of the customer’s entirely autonomous self. At the macro-level, the ever repeated promises that economic innovation and growth are pursued primarily in order to combat poverty, famine or cancer represent prominent examples of the economic system’s desperate attempt to portray itself as serving the real needs of individuals and humanity at large. </w:t>
      </w:r>
      <w:r w:rsidRPr="008D461F">
        <w:rPr>
          <w:rStyle w:val="StyleUnderline"/>
        </w:rPr>
        <w:t>At the micro-level, advertising and marketing are fully focused on reconstructing the autonomous ego which is conscious of its entirely independent interests, values and needs, and determined to make producers and markets respond to them</w:t>
      </w:r>
      <w:r w:rsidRPr="008D461F">
        <w:rPr>
          <w:sz w:val="16"/>
        </w:rPr>
        <w:t>. Of course, as in the case of the political system, the tireless efforts of the economic system to stabilize the external legitimation for its logic of proﬁtability, and to highlight its service role and customer orientation can never really be convincing and invariably breed cynicism.</w:t>
      </w:r>
    </w:p>
    <w:p w:rsidR="00D954F3" w:rsidRPr="008D461F" w:rsidRDefault="00D954F3" w:rsidP="00D954F3">
      <w:pPr>
        <w:rPr>
          <w:sz w:val="16"/>
        </w:rPr>
      </w:pPr>
      <w:r w:rsidRPr="008D461F">
        <w:rPr>
          <w:sz w:val="16"/>
        </w:rPr>
        <w:t xml:space="preserve">Obviously, these simplifying sketches are not supposed to be fully adequate and exhaustive descriptions of the individual, politics and the economy in advanced consumer societies. They aim to capture and emphasize speciﬁc characteristics of these societies which are, however, regarded as sufﬁciently important to justify the talk of a distinctive late-modern condition and denucleated modernity. On the basis of these sketches, </w:t>
      </w:r>
      <w:r w:rsidRPr="008D461F">
        <w:rPr>
          <w:rStyle w:val="Emphasis"/>
        </w:rPr>
        <w:t>the speciﬁc condition of late-modern society can be described as a crisis of self-referentiality</w:t>
      </w:r>
      <w:r w:rsidRPr="008D461F">
        <w:rPr>
          <w:sz w:val="16"/>
        </w:rPr>
        <w:t xml:space="preserve">. </w:t>
      </w:r>
      <w:r w:rsidRPr="008D461F">
        <w:rPr>
          <w:rStyle w:val="StyleUnderline"/>
        </w:rPr>
        <w:t>This crisis is fundamental and inescapable</w:t>
      </w:r>
      <w:r w:rsidRPr="008D461F">
        <w:rPr>
          <w:sz w:val="16"/>
        </w:rPr>
        <w:t xml:space="preserve">. It could be resolved only by overcoming the late-modern uni-dimensionality and reinstating an external point of reference. For this, however, latemodern society does not seem to have the cultural resources. For the appropriate understanding of contemporary social movements and new forms of political articulation, the full appreciation of this fundamental crisis is, arguably, absolutely essential. </w:t>
      </w:r>
      <w:r w:rsidRPr="008D461F">
        <w:rPr>
          <w:rStyle w:val="StyleUnderline"/>
        </w:rPr>
        <w:t>Because of its self-referentiality, the system of denucleated modernity is highly fragile and vulnerable</w:t>
      </w:r>
      <w:r w:rsidRPr="008D461F">
        <w:rPr>
          <w:sz w:val="16"/>
        </w:rPr>
        <w:t xml:space="preserve">. </w:t>
      </w:r>
      <w:r w:rsidRPr="008D461F">
        <w:rPr>
          <w:rStyle w:val="StyleUnderline"/>
        </w:rPr>
        <w:t>It can be sustained only as long as its problems of self-referentiality</w:t>
      </w:r>
      <w:r w:rsidRPr="008D461F">
        <w:rPr>
          <w:sz w:val="16"/>
        </w:rPr>
        <w:t xml:space="preserve"> which obviously cannot be resolved, </w:t>
      </w:r>
      <w:r w:rsidRPr="008D461F">
        <w:rPr>
          <w:rStyle w:val="StyleUnderline"/>
        </w:rPr>
        <w:t>can</w:t>
      </w:r>
      <w:r w:rsidRPr="008D461F">
        <w:rPr>
          <w:sz w:val="16"/>
        </w:rPr>
        <w:t xml:space="preserve"> at least </w:t>
      </w:r>
      <w:r w:rsidRPr="008D461F">
        <w:rPr>
          <w:rStyle w:val="StyleUnderline"/>
        </w:rPr>
        <w:t>be managed</w:t>
      </w:r>
      <w:r w:rsidRPr="008D461F">
        <w:rPr>
          <w:sz w:val="16"/>
        </w:rPr>
        <w:t>, i.e</w:t>
      </w:r>
      <w:r w:rsidRPr="008D461F">
        <w:rPr>
          <w:rStyle w:val="StyleUnderline"/>
        </w:rPr>
        <w:t>. as long as the marginalization or even dissolution of the autonomous subject can be concealed</w:t>
      </w:r>
      <w:r w:rsidRPr="008D461F">
        <w:rPr>
          <w:sz w:val="16"/>
        </w:rPr>
        <w:t>. For sociological research that does not want to conﬁne itself either to the agendas of traditional critical theory or to the role of service provider to the established system, this raises important questions: How does late-modern society manage the problem of self-referentiality that it obviously cannot resolve? What strategies does it develop in order to stabilize or regenerate the external point of reference, the dualism of modernity on which it depends? In response to these questions, the next section will develop the argument that one such strategy is to cultivate designated spaces in which the central features of traditional modernity can be simulated (Blühdorn, 2003, 2004). Without asserting that this is an exhaustive interpretation of contemporary social movements and new forms of political articulation, it is suggested that they fulﬁl, inter alia, exactly this function.</w:t>
      </w:r>
    </w:p>
    <w:p w:rsidR="00D954F3" w:rsidRPr="008D461F" w:rsidRDefault="00D954F3" w:rsidP="00D954F3"/>
    <w:p w:rsidR="00D954F3" w:rsidRPr="008D461F" w:rsidRDefault="00D954F3" w:rsidP="00D954F3">
      <w:pPr>
        <w:pStyle w:val="Heading4"/>
      </w:pPr>
      <w:r w:rsidRPr="008D461F">
        <w:t>Radical political change provides the late modern subject with a rush of identity and agency severely lacking a world dominated by the market and consumer culture - it is these brief interludes of authentic experience that allow further integration and subordination into an inherently dehumanizing and destructive system in the long term.</w:t>
      </w:r>
    </w:p>
    <w:p w:rsidR="00D954F3" w:rsidRPr="008D461F" w:rsidRDefault="00D954F3" w:rsidP="00D954F3">
      <w:r w:rsidRPr="008D461F">
        <w:rPr>
          <w:rStyle w:val="Style13ptBold"/>
        </w:rPr>
        <w:t>Blühdorn 6</w:t>
      </w:r>
      <w:r w:rsidRPr="008D461F">
        <w:t xml:space="preserve">—Professor of Socioeconomics at Wirtschaftsuniversität Wien [Ingolfur, “Self-Experience in the Theme Park of Radical Action? Social Movements and Political Articulation in the Late-Modern Condition,” </w:t>
      </w:r>
      <w:r w:rsidRPr="008D461F">
        <w:rPr>
          <w:i/>
        </w:rPr>
        <w:t>European Journal of Social Theory</w:t>
      </w:r>
      <w:r w:rsidRPr="008D461F">
        <w:t>, Vol. 9, No. 1, p. 23-42, Emory Libraries]</w:t>
      </w:r>
    </w:p>
    <w:p w:rsidR="00D954F3" w:rsidRPr="008D461F" w:rsidRDefault="00D954F3" w:rsidP="00D954F3"/>
    <w:p w:rsidR="00D954F3" w:rsidRPr="008D461F" w:rsidRDefault="00D954F3" w:rsidP="00D954F3">
      <w:pPr>
        <w:rPr>
          <w:sz w:val="16"/>
        </w:rPr>
      </w:pPr>
      <w:r w:rsidRPr="008D461F">
        <w:rPr>
          <w:sz w:val="16"/>
        </w:rPr>
        <w:t xml:space="preserve">From this perspective, </w:t>
      </w:r>
      <w:r w:rsidRPr="008D461F">
        <w:rPr>
          <w:rStyle w:val="StyleUnderline"/>
        </w:rPr>
        <w:t>the</w:t>
      </w:r>
      <w:r w:rsidRPr="008D461F">
        <w:rPr>
          <w:sz w:val="16"/>
        </w:rPr>
        <w:t xml:space="preserve"> centre of </w:t>
      </w:r>
      <w:r w:rsidRPr="008D461F">
        <w:rPr>
          <w:rStyle w:val="StyleUnderline"/>
        </w:rPr>
        <w:t>social movement activity is</w:t>
      </w:r>
      <w:r w:rsidRPr="008D461F">
        <w:rPr>
          <w:sz w:val="16"/>
        </w:rPr>
        <w:t xml:space="preserve">, thus, </w:t>
      </w:r>
      <w:r w:rsidRPr="008D461F">
        <w:rPr>
          <w:rStyle w:val="StyleUnderline"/>
        </w:rPr>
        <w:t>no longer the political alternative, but alterity</w:t>
      </w:r>
      <w:r w:rsidRPr="008D461F">
        <w:rPr>
          <w:sz w:val="16"/>
        </w:rPr>
        <w:t xml:space="preserve">, i.e. </w:t>
      </w:r>
      <w:r w:rsidRPr="008D461F">
        <w:rPr>
          <w:rStyle w:val="StyleUnderline"/>
        </w:rPr>
        <w:t>the desire of individuals to be different from the system and experience themselves as autonomous subjects</w:t>
      </w:r>
      <w:r w:rsidRPr="008D461F">
        <w:rPr>
          <w:sz w:val="16"/>
        </w:rPr>
        <w:t xml:space="preserve">. It was noted above that </w:t>
      </w:r>
      <w:r w:rsidRPr="008D461F">
        <w:rPr>
          <w:rStyle w:val="StyleUnderline"/>
        </w:rPr>
        <w:t>the late-modern dilemma consists in the fact that within the all-embracing system of the market there are no means and opportunities for constructing an autonomous subject and identity</w:t>
      </w:r>
      <w:r w:rsidRPr="008D461F">
        <w:rPr>
          <w:sz w:val="16"/>
        </w:rPr>
        <w:t xml:space="preserve">. The idea of </w:t>
      </w:r>
      <w:r w:rsidRPr="008D461F">
        <w:rPr>
          <w:rStyle w:val="StyleUnderline"/>
        </w:rPr>
        <w:t xml:space="preserve">autonomy demands distinction from and opposition to this system, yet </w:t>
      </w:r>
      <w:r w:rsidRPr="008D461F">
        <w:rPr>
          <w:rStyle w:val="Emphasis"/>
        </w:rPr>
        <w:t>the required tools and spaces do not exist</w:t>
      </w:r>
      <w:r w:rsidRPr="008D461F">
        <w:rPr>
          <w:sz w:val="16"/>
        </w:rPr>
        <w:t xml:space="preserve">. Social movements, however, offer exactly such a space. The individual and social identity which is performed or enacted within this space is indeed generated by means of distinction from, and opposition to, the system. </w:t>
      </w:r>
      <w:r w:rsidRPr="008D461F">
        <w:rPr>
          <w:rStyle w:val="StyleUnderline"/>
        </w:rPr>
        <w:t>Social movements</w:t>
      </w:r>
      <w:r w:rsidRPr="008D461F">
        <w:rPr>
          <w:sz w:val="16"/>
        </w:rPr>
        <w:t xml:space="preserve"> and other kinds of non-conventional political articulation can thus be interpreted as offering a supplementary form of identity construction which helps to compensate for the shortcomings of consumption-centred identity formation. They </w:t>
      </w:r>
      <w:r w:rsidRPr="008D461F">
        <w:rPr>
          <w:rStyle w:val="StyleUnderline"/>
        </w:rPr>
        <w:t>provide late-modern individuals with an opportunity to experience themselves both within (compliant with) and at the same time outside of (in opposition to, i.e. autonomous from) the system</w:t>
      </w:r>
      <w:r w:rsidRPr="008D461F">
        <w:rPr>
          <w:sz w:val="16"/>
        </w:rPr>
        <w:t xml:space="preserve">. Exactly this is required to escape the late-modern dilemma, and it is the unique characteristic and attractiveness of the theme park. In the sense </w:t>
      </w:r>
      <w:r w:rsidRPr="008D461F">
        <w:rPr>
          <w:rStyle w:val="StyleUnderline"/>
        </w:rPr>
        <w:t>that the demonstration of autonomy, identity and political agency inside the theme park of radical action allows for full complicity with the status quo outside this arena</w:t>
      </w:r>
      <w:r w:rsidRPr="008D461F">
        <w:rPr>
          <w:sz w:val="16"/>
        </w:rPr>
        <w:t xml:space="preserve">, it may be described </w:t>
      </w:r>
      <w:r w:rsidRPr="008D461F">
        <w:rPr>
          <w:rStyle w:val="StyleUnderline"/>
        </w:rPr>
        <w:t>as a post-political and itself consumptive form of political articulation</w:t>
      </w:r>
      <w:r w:rsidRPr="008D461F">
        <w:rPr>
          <w:sz w:val="16"/>
        </w:rPr>
        <w:t>.</w:t>
      </w:r>
    </w:p>
    <w:p w:rsidR="00D954F3" w:rsidRPr="008D461F" w:rsidRDefault="00D954F3" w:rsidP="00D954F3">
      <w:pPr>
        <w:rPr>
          <w:sz w:val="16"/>
        </w:rPr>
      </w:pPr>
      <w:r w:rsidRPr="008D461F">
        <w:rPr>
          <w:sz w:val="16"/>
        </w:rPr>
        <w:t xml:space="preserve">If it is correct to say, as suggested above, that the reproduction of the autonomous Self is not just a desire of late-modern individuals but a requirement for the self-reproduction of the increasingly one-dimensional system, </w:t>
      </w:r>
      <w:r w:rsidRPr="008D461F">
        <w:rPr>
          <w:rStyle w:val="StyleUnderline"/>
        </w:rPr>
        <w:t>social movements</w:t>
      </w:r>
      <w:r w:rsidRPr="008D461F">
        <w:rPr>
          <w:sz w:val="16"/>
        </w:rPr>
        <w:t xml:space="preserve"> can thus be said to </w:t>
      </w:r>
      <w:r w:rsidRPr="008D461F">
        <w:rPr>
          <w:rStyle w:val="StyleUnderline"/>
        </w:rPr>
        <w:t xml:space="preserve">represent an </w:t>
      </w:r>
      <w:r w:rsidRPr="008D461F">
        <w:rPr>
          <w:rStyle w:val="Emphasis"/>
        </w:rPr>
        <w:t>essential resource for the stabilization</w:t>
      </w:r>
      <w:r w:rsidRPr="008D461F">
        <w:rPr>
          <w:rStyle w:val="StyleUnderline"/>
        </w:rPr>
        <w:t xml:space="preserve"> of late-modern society</w:t>
      </w:r>
      <w:r w:rsidRPr="008D461F">
        <w:rPr>
          <w:sz w:val="16"/>
        </w:rPr>
        <w:t xml:space="preserve">. It would certainly be almost nonsensical to suggest that social movements explicitly intend to stabilize the established system. No empirical research would ever support such a claim. On the contrary, it would reveal that social movements not only explicitly want to challenge the system, but that they are actually successful in doing so. </w:t>
      </w:r>
      <w:r w:rsidRPr="008D461F">
        <w:rPr>
          <w:rStyle w:val="StyleUnderline"/>
        </w:rPr>
        <w:t>The anti-war protests of 2003, GMO protests, anti-road movements, and so on provide plenty of evidence for this, even though none of these movements managed to achieve their respective radical goal</w:t>
      </w:r>
      <w:r w:rsidRPr="008D461F">
        <w:rPr>
          <w:sz w:val="16"/>
        </w:rPr>
        <w:t xml:space="preserve">. However, </w:t>
      </w:r>
      <w:r w:rsidRPr="008D461F">
        <w:rPr>
          <w:rStyle w:val="StyleUnderline"/>
        </w:rPr>
        <w:t xml:space="preserve">at a more profound level where the problem of self-referentiality is conceptualized as the central challenge to the established order, social movements do indeed have a system-stabilizing effect in that they </w:t>
      </w:r>
      <w:r w:rsidRPr="008D461F">
        <w:rPr>
          <w:rStyle w:val="Emphasis"/>
        </w:rPr>
        <w:t>reassert the autonomy and agency of the Self vis-à-vis the system</w:t>
      </w:r>
      <w:r w:rsidRPr="008D461F">
        <w:rPr>
          <w:sz w:val="16"/>
        </w:rPr>
        <w:t xml:space="preserve">. </w:t>
      </w:r>
      <w:r w:rsidRPr="008D461F">
        <w:rPr>
          <w:rStyle w:val="StyleUnderline"/>
        </w:rPr>
        <w:t xml:space="preserve">As a side effect of their politics of identity, social movements and non-conventional forms of political articulation are </w:t>
      </w:r>
      <w:r w:rsidRPr="008D461F">
        <w:rPr>
          <w:rStyle w:val="Emphasis"/>
        </w:rPr>
        <w:t>reconstituting</w:t>
      </w:r>
      <w:r w:rsidRPr="008D461F">
        <w:rPr>
          <w:rStyle w:val="StyleUnderline"/>
        </w:rPr>
        <w:t xml:space="preserve"> what the political and </w:t>
      </w:r>
      <w:r w:rsidRPr="008D461F">
        <w:rPr>
          <w:rStyle w:val="Emphasis"/>
        </w:rPr>
        <w:t>economic systems need for their self-reproduction</w:t>
      </w:r>
      <w:r w:rsidRPr="008D461F">
        <w:rPr>
          <w:sz w:val="16"/>
        </w:rPr>
        <w:t xml:space="preserve">. They are </w:t>
      </w:r>
      <w:r w:rsidRPr="008D461F">
        <w:rPr>
          <w:rStyle w:val="StyleUnderline"/>
        </w:rPr>
        <w:t>regenerating the autonomous Self which is a vital resource for the stabilization of the system</w:t>
      </w:r>
      <w:r w:rsidRPr="008D461F">
        <w:rPr>
          <w:sz w:val="16"/>
        </w:rPr>
        <w:t xml:space="preserve">. Once again, this idea is not entirely new. In the 1980s Habermas (1981) described social movements as ‘early warning systems’ of the established order, and Luhmann (1995) saw them </w:t>
      </w:r>
      <w:r w:rsidRPr="008D461F">
        <w:rPr>
          <w:rStyle w:val="StyleUnderline"/>
        </w:rPr>
        <w:t xml:space="preserve">as a kind of societal ‘immune system’. </w:t>
      </w:r>
      <w:r w:rsidRPr="008D461F">
        <w:rPr>
          <w:sz w:val="16"/>
        </w:rPr>
        <w:t xml:space="preserve">Beck (1997), Luhmann (1989, 1996) and others believed that social movements stabilize functionally differentiated societies by </w:t>
      </w:r>
      <w:r w:rsidRPr="008D461F">
        <w:rPr>
          <w:rStyle w:val="StyleUnderline"/>
        </w:rPr>
        <w:t>increasing their reﬂexivity and compensating for their lack of a strategic centre</w:t>
      </w:r>
      <w:r w:rsidRPr="008D461F">
        <w:rPr>
          <w:sz w:val="16"/>
        </w:rPr>
        <w:t xml:space="preserve"> (Blühdorn, 2005, 2006). And referring to societal reﬂexes against new waves of right-wing extremism, Rucht (2003a: 38) points out </w:t>
      </w:r>
      <w:r w:rsidRPr="008D461F">
        <w:rPr>
          <w:rStyle w:val="StyleUnderline"/>
        </w:rPr>
        <w:t>that ‘ex negativo, the protests of the radicals against the existing political and economic order thus serve the purpose to maintain this order’</w:t>
      </w:r>
      <w:r w:rsidRPr="008D461F">
        <w:rPr>
          <w:sz w:val="16"/>
        </w:rPr>
        <w:t>.</w:t>
      </w:r>
    </w:p>
    <w:p w:rsidR="00D954F3" w:rsidRPr="008D461F" w:rsidRDefault="00D954F3" w:rsidP="00D954F3">
      <w:pPr>
        <w:rPr>
          <w:sz w:val="16"/>
        </w:rPr>
      </w:pPr>
      <w:r w:rsidRPr="008D461F">
        <w:rPr>
          <w:sz w:val="16"/>
        </w:rPr>
        <w:t xml:space="preserve">Thus, the idea that </w:t>
      </w:r>
      <w:r w:rsidRPr="008D461F">
        <w:rPr>
          <w:rStyle w:val="StyleUnderline"/>
        </w:rPr>
        <w:t>the ‘unintended consequence of securing long-term stability of the political order may turn out to be the most important impact of today’s new social movements’</w:t>
      </w:r>
      <w:r w:rsidRPr="008D461F">
        <w:rPr>
          <w:sz w:val="16"/>
        </w:rPr>
        <w:t xml:space="preserve"> (Dalton and Kuechler, 1990: 298) </w:t>
      </w:r>
      <w:r w:rsidRPr="008D461F">
        <w:rPr>
          <w:rStyle w:val="StyleUnderline"/>
        </w:rPr>
        <w:t xml:space="preserve">has indeed often been </w:t>
      </w:r>
      <w:r w:rsidRPr="008D461F">
        <w:rPr>
          <w:rStyle w:val="Emphasis"/>
        </w:rPr>
        <w:t>rehearsed</w:t>
      </w:r>
      <w:r w:rsidRPr="008D461F">
        <w:rPr>
          <w:sz w:val="16"/>
        </w:rPr>
        <w:t xml:space="preserve">. Yet, </w:t>
      </w:r>
      <w:r w:rsidRPr="008D461F">
        <w:rPr>
          <w:rStyle w:val="StyleUnderline"/>
        </w:rPr>
        <w:t>in the late-modern condition</w:t>
      </w:r>
      <w:r w:rsidRPr="008D461F">
        <w:rPr>
          <w:sz w:val="16"/>
        </w:rPr>
        <w:t xml:space="preserve">, i.e. </w:t>
      </w:r>
      <w:r w:rsidRPr="008D461F">
        <w:rPr>
          <w:rStyle w:val="StyleUnderline"/>
        </w:rPr>
        <w:t>if seen against the background of the crisis of self-referentiality, the issue of system stabilization gains an entirely new quality and urgency</w:t>
      </w:r>
      <w:r w:rsidRPr="008D461F">
        <w:rPr>
          <w:sz w:val="16"/>
        </w:rPr>
        <w:t xml:space="preserve">. Within the framework of the outlined social theory, </w:t>
      </w:r>
      <w:r w:rsidRPr="008D461F">
        <w:rPr>
          <w:rStyle w:val="StyleUnderline"/>
        </w:rPr>
        <w:t xml:space="preserve">social movements can be seen as adopting the function of the </w:t>
      </w:r>
      <w:r w:rsidRPr="008D461F">
        <w:rPr>
          <w:rStyle w:val="Emphasis"/>
        </w:rPr>
        <w:t>performative reintroduction</w:t>
      </w:r>
      <w:r w:rsidRPr="008D461F">
        <w:rPr>
          <w:sz w:val="16"/>
        </w:rPr>
        <w:t xml:space="preserve"> (Blühdorn, 2005) </w:t>
      </w:r>
      <w:r w:rsidRPr="008D461F">
        <w:rPr>
          <w:rStyle w:val="StyleUnderline"/>
        </w:rPr>
        <w:t>of the dualisms of traditional modernity</w:t>
      </w:r>
      <w:r w:rsidRPr="008D461F">
        <w:rPr>
          <w:sz w:val="16"/>
        </w:rPr>
        <w:t xml:space="preserve">. For the system of denucleated modernity, </w:t>
      </w:r>
      <w:r w:rsidRPr="008D461F">
        <w:rPr>
          <w:rStyle w:val="StyleUnderline"/>
        </w:rPr>
        <w:t>this reintroduction of the modernist dualism is vitally important</w:t>
      </w:r>
      <w:r w:rsidRPr="008D461F">
        <w:rPr>
          <w:sz w:val="16"/>
        </w:rPr>
        <w:t xml:space="preserve">. From the perspective of systemic selfreproduction, </w:t>
      </w:r>
      <w:r w:rsidRPr="008D461F">
        <w:rPr>
          <w:rStyle w:val="StyleUnderline"/>
        </w:rPr>
        <w:t>the internal simulation</w:t>
      </w:r>
      <w:r w:rsidRPr="008D461F">
        <w:rPr>
          <w:sz w:val="16"/>
        </w:rPr>
        <w:t xml:space="preserve"> (Blühdorn, 2003, 2004, 2005, 2006) </w:t>
      </w:r>
      <w:r w:rsidRPr="008D461F">
        <w:rPr>
          <w:rStyle w:val="StyleUnderline"/>
        </w:rPr>
        <w:t>of a supposedly external point of reference is fully sufﬁcient</w:t>
      </w:r>
      <w:r w:rsidRPr="008D461F">
        <w:rPr>
          <w:sz w:val="16"/>
        </w:rPr>
        <w:t xml:space="preserve">; in fact, anything else would be undesirable </w:t>
      </w:r>
      <w:r w:rsidRPr="008D461F">
        <w:rPr>
          <w:rStyle w:val="StyleUnderline"/>
        </w:rPr>
        <w:t xml:space="preserve">– if only </w:t>
      </w:r>
      <w:r w:rsidRPr="008D461F">
        <w:rPr>
          <w:rStyle w:val="Emphasis"/>
        </w:rPr>
        <w:t>self-experience in the theme park of radical action</w:t>
      </w:r>
      <w:r w:rsidRPr="008D461F">
        <w:rPr>
          <w:rStyle w:val="StyleUnderline"/>
        </w:rPr>
        <w:t xml:space="preserve"> can reproduce the belief in the autonomous subject</w:t>
      </w:r>
      <w:r w:rsidRPr="008D461F">
        <w:rPr>
          <w:sz w:val="16"/>
        </w:rPr>
        <w:t>.</w:t>
      </w:r>
    </w:p>
    <w:p w:rsidR="00D954F3" w:rsidRPr="00660C59" w:rsidRDefault="00D954F3" w:rsidP="00D954F3">
      <w:pPr>
        <w:pStyle w:val="Heading3"/>
      </w:pPr>
      <w:r w:rsidRPr="00660C59">
        <w:t>link – identity politics</w:t>
      </w:r>
    </w:p>
    <w:p w:rsidR="00D954F3" w:rsidRPr="006715E2" w:rsidRDefault="00D954F3" w:rsidP="00D954F3">
      <w:pPr>
        <w:pStyle w:val="Heading4"/>
        <w:rPr>
          <w:rFonts w:cs="Calibri"/>
        </w:rPr>
      </w:pPr>
      <w:r w:rsidRPr="006715E2">
        <w:rPr>
          <w:rFonts w:cs="Calibri"/>
        </w:rPr>
        <w:t xml:space="preserve">Agenda politics, individualism, and procedural concerns over inclusivity cause </w:t>
      </w:r>
      <w:r w:rsidRPr="006715E2">
        <w:rPr>
          <w:rFonts w:cs="Calibri"/>
          <w:u w:val="single"/>
        </w:rPr>
        <w:t>class fragmentation</w:t>
      </w:r>
      <w:r w:rsidRPr="006715E2">
        <w:rPr>
          <w:rFonts w:cs="Calibri"/>
        </w:rPr>
        <w:t xml:space="preserve"> that makes collective resistance against capitalism </w:t>
      </w:r>
      <w:r w:rsidRPr="006715E2">
        <w:rPr>
          <w:rFonts w:cs="Calibri"/>
          <w:u w:val="single"/>
        </w:rPr>
        <w:t>impossible</w:t>
      </w:r>
      <w:r w:rsidRPr="006715E2">
        <w:rPr>
          <w:rFonts w:cs="Calibri"/>
        </w:rPr>
        <w:t>. It’s proven by the failures of Occupy Wall Street and the demise of most modern forms of resistance against capitalism.</w:t>
      </w:r>
    </w:p>
    <w:p w:rsidR="00D954F3" w:rsidRPr="006715E2" w:rsidRDefault="00D954F3" w:rsidP="00D954F3">
      <w:pPr>
        <w:rPr>
          <w:rFonts w:cs="Calibri"/>
        </w:rPr>
      </w:pPr>
    </w:p>
    <w:p w:rsidR="00D954F3" w:rsidRPr="006715E2" w:rsidRDefault="00D954F3" w:rsidP="00D954F3">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D954F3" w:rsidRPr="006715E2" w:rsidRDefault="00D954F3" w:rsidP="00D954F3">
      <w:pPr>
        <w:rPr>
          <w:rStyle w:val="StyleUnderline"/>
          <w:rFonts w:cs="Calibri"/>
        </w:rPr>
      </w:pPr>
      <w:r w:rsidRPr="006715E2">
        <w:rPr>
          <w:rStyle w:val="StyleUnderline"/>
          <w:rFonts w:cs="Calibri"/>
        </w:rPr>
        <w:t>The Right positions communism as a threat because communism names the defeat of and alternative to capitalism</w:t>
      </w:r>
      <w:r w:rsidRPr="006715E2">
        <w:rPr>
          <w:rFonts w:cs="Calibri"/>
          <w:sz w:val="16"/>
        </w:rPr>
        <w:t xml:space="preserve">. It recognizes the crisis in capitalism: </w:t>
      </w:r>
      <w:r w:rsidRPr="006715E2">
        <w:rPr>
          <w:rStyle w:val="StyleUnderline"/>
          <w:rFonts w:cs="Calibri"/>
        </w:rPr>
        <w:t>overaccumulation leaves the rich sitting on piles of cash they can't invest; industrial capacity remains unused and workers remain unemployed; global interconnections make unneeded skyscrapers, fiber-optic cables, malls, and housing developments as much a prut of China as the US.</w:t>
      </w:r>
      <w:r w:rsidRPr="006715E2">
        <w:rPr>
          <w:rFonts w:cs="Calibri"/>
          <w:sz w:val="16"/>
        </w:rPr>
        <w:t xml:space="preserve"> At the same time, scores of significant problems-whether linked to food shortages resulting from </w:t>
      </w:r>
      <w:r w:rsidRPr="006715E2">
        <w:rPr>
          <w:rStyle w:val="StyleUnderline"/>
          <w:rFonts w:cs="Calibri"/>
        </w:rPr>
        <w:t>climate change, energy shortages resulting from oil dependency, or dmg shortages resulting from the failure of private pharmaceutical companies to risk their own capital-remain unmet because they require the kinds of large-scale planning and cooperation that capitalism,</w:t>
      </w:r>
      <w:r w:rsidRPr="006715E2">
        <w:rPr>
          <w:rFonts w:cs="Calibri"/>
          <w:sz w:val="16"/>
        </w:rPr>
        <w:t xml:space="preserve"> particularly in its contemporary finance- and communications-driven incarnation, </w:t>
      </w:r>
      <w:r w:rsidRPr="006715E2">
        <w:rPr>
          <w:rStyle w:val="StyleUnderline"/>
          <w:rFonts w:cs="Calibri"/>
        </w:rPr>
        <w:t>subverts</w:t>
      </w:r>
      <w:r w:rsidRPr="006715E2">
        <w:rPr>
          <w:rFonts w:cs="Calibri"/>
          <w:sz w:val="16"/>
        </w:rPr>
        <w:t xml:space="preserve">. David Harvey explains that </w:t>
      </w:r>
      <w:r w:rsidRPr="006715E2">
        <w:rPr>
          <w:rStyle w:val="StyleUnderline"/>
          <w:rFonts w:cs="Calibri"/>
        </w:rPr>
        <w:t>capitalists these days construe a healthy economy as one that grows about 3 percent a year. The likelihood of continued 3 percent annual growth in the world economy, however, is small</w:t>
      </w:r>
      <w:r w:rsidRPr="006715E2">
        <w:rPr>
          <w:rFonts w:cs="Calibri"/>
          <w:sz w:val="16"/>
        </w:rPr>
        <w:t xml:space="preserve">. This is in part </w:t>
      </w:r>
      <w:r w:rsidRPr="006715E2">
        <w:rPr>
          <w:rStyle w:val="StyleUnderline"/>
          <w:rFonts w:cs="Calibri"/>
        </w:rPr>
        <w:t>because of the difficulty of reabsorbing surplus capital. By 2030 it would be necessary to find investment opportunities for three billion dollars, roughly twice what was needed in 2010.</w:t>
      </w:r>
      <w:r w:rsidRPr="006715E2">
        <w:rPr>
          <w:rFonts w:cs="Calibri"/>
          <w:sz w:val="16"/>
        </w:rPr>
        <w:t xml:space="preserve">1 1 </w:t>
      </w:r>
      <w:r w:rsidRPr="006715E2">
        <w:rPr>
          <w:rStyle w:val="Emphasis"/>
          <w:rFonts w:cs="Calibri"/>
        </w:rPr>
        <w:t>The future of capitalism is thus highly uncertain-and, for capitalists, grim</w:t>
      </w:r>
      <w:r w:rsidRPr="006715E2">
        <w:rPr>
          <w:rFonts w:cs="Calibri"/>
          <w:sz w:val="16"/>
        </w:rPr>
        <w:t xml:space="preserve">. </w:t>
      </w:r>
      <w:r w:rsidRPr="006715E2">
        <w:rPr>
          <w:rStyle w:val="StyleUnderline"/>
          <w:rFonts w:cs="Calibri"/>
        </w:rPr>
        <w:t>Neoliberals</w:t>
      </w:r>
      <w:r w:rsidRPr="006715E2">
        <w:rPr>
          <w:rFonts w:cs="Calibri"/>
          <w:sz w:val="16"/>
        </w:rPr>
        <w:t xml:space="preserve"> and neoconservatives </w:t>
      </w:r>
      <w:r w:rsidRPr="006715E2">
        <w:rPr>
          <w:rStyle w:val="StyleUnderline"/>
          <w:rFonts w:cs="Calibri"/>
        </w:rPr>
        <w:t>evoke the threat of communism because they sense the mortality of capitalism</w:t>
      </w:r>
      <w:r w:rsidRPr="006715E2">
        <w:rPr>
          <w:rFonts w:cs="Calibri"/>
          <w:sz w:val="16"/>
        </w:rPr>
        <w:t xml:space="preserve">. We shouldn't let the media screen deceive us. We shouldn't think that the charge that Obama is a communist and peace is communist fool us into thinking that communism is just an image covering up and distorting the more serious politics of global finance, trade, and currency regulation. That politics is hopeless, a fru·ce, the attempt of financial and economic elites to come to some temporary arrangements conducive to their continued exploitation of the work of the rest of us. I've focused thus far on the Right's relation to the communist threat, that is, on the assumptions underpinning anticommunist rhetoric and attacks on the people. What about the democratic Left? Whereas the Right treats communism as a present force, the Left is bent amund the force of loss, that is, the contorted shape it has found itself in as it has forfeited or beb·ayed the communist ideal. The contemporary Left claims not to exist. Whereas the Right sees left-wing threats everywhere, </w:t>
      </w:r>
      <w:r w:rsidRPr="006715E2">
        <w:rPr>
          <w:rStyle w:val="Emphasis"/>
          <w:rFonts w:cs="Calibri"/>
        </w:rPr>
        <w:t>those on the Left eschew any use of the term "we," emphasizing issue politics, identity politics, and their own fragmentation into a multitude of singularities.</w:t>
      </w:r>
      <w:r w:rsidRPr="006715E2">
        <w:rPr>
          <w:rFonts w:cs="Calibri"/>
          <w:sz w:val="16"/>
        </w:rPr>
        <w:t xml:space="preserve"> Writing in the wake of the announcement of the "death of communism," and challenging the adequacy of that description of the collapse of the Soviet Party-State, Badiou notes, "There is no longer a 'we,' there hasn't been one for a long time. The </w:t>
      </w:r>
      <w:r w:rsidRPr="006715E2">
        <w:rPr>
          <w:rStyle w:val="StyleUnderline"/>
          <w:rFonts w:cs="Calibri"/>
        </w:rPr>
        <w:t>'we' entered into its twilight well before the 'death of communism.</w:t>
      </w:r>
      <w:r w:rsidRPr="006715E2">
        <w:rPr>
          <w:rFonts w:cs="Calibri"/>
          <w:sz w:val="16"/>
        </w:rPr>
        <w:t xml:space="preserve">"'12 </w:t>
      </w:r>
      <w:r w:rsidRPr="006715E2">
        <w:rPr>
          <w:rStyle w:val="Emphasis"/>
          <w:rFonts w:cs="Calibri"/>
        </w:rPr>
        <w:t>Over thirty years of unbridled capitalism made egoism and individualism the order of the day such that collectivity was already viewed with suspicion.</w:t>
      </w:r>
      <w:r w:rsidRPr="006715E2">
        <w:rPr>
          <w:rFonts w:cs="Calibri"/>
          <w:sz w:val="16"/>
        </w:rPr>
        <w:t xml:space="preserve"> </w:t>
      </w:r>
      <w:r w:rsidRPr="006715E2">
        <w:rPr>
          <w:rStyle w:val="StyleUnderline"/>
          <w:rFonts w:cs="Calibri"/>
        </w:rPr>
        <w:t>The demise of the USSR didn't kill the "we." The absence of a common program or vision is generally lamented, even as this absence is disconnected from the setting in which it appears as an absence, namely, the loss of a Left that says "we" and "our" and "us" in the first place. There are issues, events, projects, demonstrations, and affinity groups, but the Left claims not to exist.</w:t>
      </w:r>
      <w:r w:rsidRPr="006715E2">
        <w:rPr>
          <w:rFonts w:cs="Calibri"/>
          <w:sz w:val="16"/>
        </w:rPr>
        <w:t xml:space="preserve"> Left melancholies lament the lack of political alternatives when the real political alternative is the one whose loss determines their aimlessness-communism. 1" Some on the Left view the lack of a common political vision or program as a strength. 14 They applaud what they construe as the freedom from the dictates of a party line and the opportunity to make individual choices with potentially radical political effects. The 2011 occupations of public squares in Spain and Greece are prime examples.1s Opposing high unemployment and the imposition of austerity measures, hundreds of thousands took to the streets in a massive mobilization. Multiple voices-participants as well as commentators -emphasized that no common line, platform, or orientation united the protesters; they were not political. For many, the intense, festive atmosphere and break from the constraints of the usual politics incited a new confidence in social change. At the same time, the refusal of representation and reluctance to implement decision mechanisms hampered actual debate, enabling charismatic individual speakers to move the crowd and acquire quasi-leadership positions (no matter what position they took), and constraining the possibilities of working through political divergences toward a collective plan. These same </w:t>
      </w:r>
      <w:r w:rsidRPr="006715E2">
        <w:rPr>
          <w:rStyle w:val="StyleUnderline"/>
          <w:rFonts w:cs="Calibri"/>
        </w:rPr>
        <w:t>patterns reappeared in Occupy Wall Street</w:t>
      </w:r>
      <w:r w:rsidRPr="006715E2">
        <w:rPr>
          <w:rFonts w:cs="Calibri"/>
          <w:sz w:val="16"/>
        </w:rPr>
        <w:t xml:space="preserve">. On the one hand, </w:t>
      </w:r>
      <w:r w:rsidRPr="006715E2">
        <w:rPr>
          <w:rStyle w:val="StyleUnderline"/>
          <w:rFonts w:cs="Calibri"/>
        </w:rPr>
        <w:t>the openness of the movement, its rejection of party identification, made it initially inviting to a wide array of those who were discontented with the continued unemployment, increasing inequality, and political stagnation</w:t>
      </w:r>
      <w:r w:rsidRPr="006715E2">
        <w:rPr>
          <w:rFonts w:cs="Calibri"/>
          <w:sz w:val="16"/>
        </w:rPr>
        <w:t xml:space="preserve"> in the US. On the other, </w:t>
      </w:r>
      <w:r w:rsidRPr="006715E2">
        <w:rPr>
          <w:rStyle w:val="StyleUnderline"/>
          <w:rFonts w:cs="Calibri"/>
        </w:rPr>
        <w:t>when combined with the consensus-based process characteristic</w:t>
      </w:r>
      <w:r w:rsidRPr="006715E2">
        <w:rPr>
          <w:rFonts w:cs="Calibri"/>
          <w:sz w:val="16"/>
        </w:rPr>
        <w:t xml:space="preserve"> of the General Assemblies (adopted from the Spanish and Greek occupations), this </w:t>
      </w:r>
      <w:r w:rsidRPr="006715E2">
        <w:rPr>
          <w:rStyle w:val="Emphasis"/>
          <w:rFonts w:cs="Calibri"/>
        </w:rPr>
        <w:t>inclusivity had detrimental effects</w:t>
      </w:r>
      <w:r w:rsidRPr="006715E2">
        <w:rPr>
          <w:rFonts w:cs="Calibri"/>
          <w:sz w:val="16"/>
        </w:rPr>
        <w:t xml:space="preserve">, </w:t>
      </w:r>
      <w:r w:rsidRPr="006715E2">
        <w:rPr>
          <w:rStyle w:val="StyleUnderline"/>
          <w:rFonts w:cs="Calibri"/>
        </w:rPr>
        <w:t>hindering the movement's ability to take a strong stand against capitalism and for collective control over common resources.</w:t>
      </w:r>
      <w:r w:rsidRPr="006715E2">
        <w:rPr>
          <w:rFonts w:cs="Calibri"/>
          <w:sz w:val="16"/>
        </w:rPr>
        <w:t xml:space="preserve"> </w:t>
      </w:r>
      <w:r w:rsidRPr="006715E2">
        <w:rPr>
          <w:rStyle w:val="Emphasis"/>
          <w:rFonts w:cs="Calibri"/>
        </w:rPr>
        <w:t>The disavowal of communism as a political ideal shapes the Left.</w:t>
      </w:r>
      <w:r w:rsidRPr="006715E2">
        <w:rPr>
          <w:rFonts w:cs="Calibri"/>
          <w:sz w:val="16"/>
        </w:rPr>
        <w:t xml:space="preserve"> Fragmented tributaries and currents, branches and networks of particular projects and partial objects, are the left form of the loss of communism. The "politics-of-no-politics" line seeking to trump class and economic struggle in the Spanish, Greek, and US protests wasn't new. For over thirty years, </w:t>
      </w:r>
      <w:r w:rsidRPr="006715E2">
        <w:rPr>
          <w:rStyle w:val="StyleUnderline"/>
          <w:rFonts w:cs="Calibri"/>
        </w:rPr>
        <w:t>many on the Left have argued that this partial, dispersed politics is an advance over previous emphases on class and militancy</w:t>
      </w:r>
      <w:r w:rsidRPr="006715E2">
        <w:rPr>
          <w:rFonts w:cs="Calibri"/>
          <w:sz w:val="16"/>
        </w:rPr>
        <w:t xml:space="preserve"> (indeed, this is perhaps the strongest legacy of 1968). </w:t>
      </w:r>
      <w:r w:rsidRPr="006715E2">
        <w:rPr>
          <w:rStyle w:val="StyleUnderline"/>
          <w:rFonts w:cs="Calibri"/>
        </w:rPr>
        <w:t xml:space="preserve">Avoiding the division and antagonism that comes with taking a political position, they displace their energies onto procedural concerns with </w:t>
      </w:r>
      <w:r w:rsidRPr="006715E2">
        <w:rPr>
          <w:rStyle w:val="Emphasis"/>
          <w:rFonts w:cs="Calibri"/>
        </w:rPr>
        <w:t>inclusion and participation</w:t>
      </w:r>
      <w:r w:rsidRPr="006715E2">
        <w:rPr>
          <w:rFonts w:cs="Calibri"/>
          <w:sz w:val="16"/>
        </w:rPr>
        <w:t>,</w:t>
      </w:r>
      <w:r w:rsidRPr="006715E2">
        <w:rPr>
          <w:rStyle w:val="StyleUnderline"/>
          <w:rFonts w:cs="Calibri"/>
        </w:rPr>
        <w:t xml:space="preserve"> as if the content of the politics were either given-a matter of identity-or secondary to the fact of inclusion, which makes the outcome of political struggle less significant than the process of struggle. </w:t>
      </w:r>
      <w:r w:rsidRPr="006715E2">
        <w:rPr>
          <w:rStyle w:val="Emphasis"/>
          <w:rFonts w:cs="Calibri"/>
        </w:rPr>
        <w:t xml:space="preserve">These leftists name their goal democracy. </w:t>
      </w:r>
      <w:r w:rsidRPr="006715E2">
        <w:rPr>
          <w:rStyle w:val="StyleUnderline"/>
          <w:rFonts w:cs="Calibri"/>
        </w:rPr>
        <w:t>They envision struggles on the Left specifically as struggles for democracy, rather than as sruggles for the abolition of capitalism, collective ownership of the means of production, and economic equality within an already democratic setting.</w:t>
      </w:r>
    </w:p>
    <w:p w:rsidR="00D954F3" w:rsidRPr="006715E2" w:rsidRDefault="00D954F3" w:rsidP="00D954F3">
      <w:pPr>
        <w:rPr>
          <w:rStyle w:val="StyleUnderline"/>
          <w:rFonts w:cs="Calibri"/>
        </w:rPr>
      </w:pPr>
    </w:p>
    <w:p w:rsidR="00D954F3" w:rsidRPr="006715E2" w:rsidRDefault="00D954F3" w:rsidP="00D954F3">
      <w:pPr>
        <w:pStyle w:val="Heading4"/>
        <w:rPr>
          <w:rFonts w:cs="Calibri"/>
        </w:rPr>
      </w:pPr>
      <w:r w:rsidRPr="006715E2">
        <w:rPr>
          <w:rFonts w:cs="Calibri"/>
        </w:rPr>
        <w:t xml:space="preserve">Identity politics uphold communicative capitalism by fracturing class via </w:t>
      </w:r>
      <w:r w:rsidRPr="006715E2">
        <w:rPr>
          <w:rFonts w:cs="Calibri"/>
          <w:u w:val="single"/>
        </w:rPr>
        <w:t>hyper-individualism</w:t>
      </w:r>
      <w:r w:rsidRPr="006715E2">
        <w:rPr>
          <w:rFonts w:cs="Calibri"/>
        </w:rPr>
        <w:t xml:space="preserve"> and </w:t>
      </w:r>
      <w:r w:rsidRPr="006715E2">
        <w:rPr>
          <w:rFonts w:cs="Calibri"/>
          <w:u w:val="single"/>
        </w:rPr>
        <w:t>liberal narcissism</w:t>
      </w:r>
      <w:r w:rsidRPr="006715E2">
        <w:rPr>
          <w:rFonts w:cs="Calibri"/>
        </w:rPr>
        <w:t>.</w:t>
      </w:r>
    </w:p>
    <w:p w:rsidR="00D954F3" w:rsidRPr="006715E2" w:rsidRDefault="00D954F3" w:rsidP="00D954F3">
      <w:pPr>
        <w:rPr>
          <w:rStyle w:val="StyleUnderline"/>
          <w:rFonts w:cs="Calibri"/>
          <w:b/>
        </w:rPr>
      </w:pPr>
      <w:r w:rsidRPr="006715E2">
        <w:rPr>
          <w:rFonts w:cs="Calibri"/>
          <w:b/>
          <w:bCs/>
          <w:sz w:val="26"/>
          <w:szCs w:val="26"/>
        </w:rPr>
        <w:t>Dean 16</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“Not Us, Me.” November 26</w:t>
      </w:r>
      <w:r w:rsidRPr="006715E2">
        <w:rPr>
          <w:rFonts w:cs="Calibri"/>
          <w:vertAlign w:val="superscript"/>
        </w:rPr>
        <w:t>th</w:t>
      </w:r>
      <w:r w:rsidRPr="006715E2">
        <w:rPr>
          <w:rFonts w:cs="Calibri"/>
        </w:rPr>
        <w:t xml:space="preserve"> 2016. https://www.versobooks.com/blogs/2970-not-us-me || COMRADE OES-SW</w:t>
      </w:r>
    </w:p>
    <w:p w:rsidR="00D954F3" w:rsidRPr="006715E2" w:rsidRDefault="00D954F3" w:rsidP="00D954F3">
      <w:pPr>
        <w:rPr>
          <w:rStyle w:val="StyleUnderline"/>
          <w:rFonts w:cs="Calibri"/>
        </w:rPr>
      </w:pPr>
      <w:r w:rsidRPr="006715E2">
        <w:rPr>
          <w:rStyle w:val="StyleUnderline"/>
          <w:rFonts w:cs="Calibri"/>
        </w:rPr>
        <w:t xml:space="preserve">Since Donald Trump’s electoral defeat of Hillary Clinton for President of the United States, liberal commentary has fixated on the problem of identity politics. </w:t>
      </w:r>
      <w:r w:rsidRPr="006715E2">
        <w:rPr>
          <w:rFonts w:cs="Calibri"/>
          <w:sz w:val="16"/>
        </w:rPr>
        <w:t xml:space="preserve">Like the incessant tonguing of a sore tooth, this fixation locates a problem but doesn’t address it. It doesn’t even analyze it. </w:t>
      </w:r>
      <w:r w:rsidRPr="006715E2">
        <w:rPr>
          <w:rStyle w:val="StyleUnderline"/>
          <w:rFonts w:cs="Calibri"/>
        </w:rPr>
        <w:t>It tells us nothing about the appeal of identity, attachments to it, investments in it</w:t>
      </w:r>
      <w:r w:rsidRPr="006715E2">
        <w:rPr>
          <w:rFonts w:cs="Calibri"/>
          <w:sz w:val="16"/>
        </w:rPr>
        <w:t xml:space="preserve">. At best, liberal commentary (such as has appeared in the New York Times) repeats conservative criticisms of political correctness, glossing them with erudite condescension. </w:t>
      </w:r>
      <w:r w:rsidRPr="006715E2">
        <w:rPr>
          <w:rStyle w:val="StyleUnderline"/>
          <w:rFonts w:cs="Calibri"/>
        </w:rPr>
        <w:t xml:space="preserve">Clinton’s most prominent campaign slogan was “I’m with Her.” The “I” in the slogan is the voter. The “Her” is Clinton. The slogan is the voter’s statement that they are voting not specifically for Clinton but for a woman. The voter is the kind of person to whom gender matters, whose vote is one that is first and foremost a vote for gender justice — it’s her turn. </w:t>
      </w:r>
      <w:r w:rsidRPr="006715E2">
        <w:rPr>
          <w:rFonts w:cs="Calibri"/>
          <w:sz w:val="16"/>
        </w:rPr>
        <w:t xml:space="preserve">Men have been president; it’s time for a woman. </w:t>
      </w:r>
      <w:r w:rsidRPr="006715E2">
        <w:rPr>
          <w:rStyle w:val="StyleUnderline"/>
          <w:rFonts w:cs="Calibri"/>
        </w:rPr>
        <w:t>The slogan tells us something about what the voter values, about who the voter is as a person. About the candidate the slogan tells us only her gender. The candidate’s gender is what is most distinctive, most politically salient, about her.</w:t>
      </w:r>
      <w:r w:rsidRPr="006715E2">
        <w:rPr>
          <w:rFonts w:cs="Calibri"/>
          <w:sz w:val="16"/>
        </w:rPr>
        <w:t xml:space="preserve"> </w:t>
      </w:r>
      <w:r w:rsidRPr="006715E2">
        <w:rPr>
          <w:rStyle w:val="Emphasis"/>
          <w:rFonts w:cs="Calibri"/>
        </w:rPr>
        <w:t>This slogan that tells us about the voter, not the candidate likely made sense to the Clinton campaign because the slogan inhabits so easily the affective networks of communicative capitalism.</w:t>
      </w:r>
      <w:r w:rsidRPr="006715E2">
        <w:rPr>
          <w:rFonts w:cs="Calibri"/>
          <w:sz w:val="16"/>
        </w:rPr>
        <w:t xml:space="preserve"> </w:t>
      </w:r>
      <w:r w:rsidRPr="006715E2">
        <w:rPr>
          <w:rStyle w:val="StyleUnderline"/>
          <w:rFonts w:cs="Calibri"/>
        </w:rPr>
        <w:t>Communicative capitalism names the merging of democracy and capitalism in mass personalized media</w:t>
      </w:r>
      <w:r w:rsidRPr="006715E2">
        <w:rPr>
          <w:rFonts w:cs="Calibri"/>
          <w:sz w:val="16"/>
        </w:rPr>
        <w:t xml:space="preserve">, the networks of mobile phones, wifi, social media, and mass distraction through which </w:t>
      </w:r>
      <w:r w:rsidRPr="006715E2">
        <w:rPr>
          <w:rStyle w:val="StyleUnderline"/>
          <w:rFonts w:cs="Calibri"/>
        </w:rPr>
        <w:t xml:space="preserve">we circulate our feelings and opinions in ways that make us feel important, engaged, political. </w:t>
      </w:r>
      <w:r w:rsidRPr="006715E2">
        <w:rPr>
          <w:rStyle w:val="Emphasis"/>
          <w:rFonts w:cs="Calibri"/>
        </w:rPr>
        <w:t xml:space="preserve">Communicative capitalism enjoins the cultivation of individual identity. </w:t>
      </w:r>
      <w:r w:rsidRPr="006715E2">
        <w:rPr>
          <w:rFonts w:cs="Calibri"/>
          <w:sz w:val="16"/>
        </w:rPr>
        <w:t xml:space="preserve">We are told, repeatedly, that </w:t>
      </w:r>
      <w:r w:rsidRPr="006715E2">
        <w:rPr>
          <w:rStyle w:val="StyleUnderline"/>
          <w:rFonts w:cs="Calibri"/>
        </w:rPr>
        <w:t>we are unique and special, that no one can speak for us, that we have to do it all ourselves.</w:t>
      </w:r>
      <w:r w:rsidRPr="006715E2">
        <w:rPr>
          <w:rFonts w:cs="Calibri"/>
          <w:sz w:val="16"/>
        </w:rPr>
        <w:t xml:space="preserve"> </w:t>
      </w:r>
      <w:r w:rsidRPr="006715E2">
        <w:rPr>
          <w:rStyle w:val="StyleUnderline"/>
          <w:rFonts w:cs="Calibri"/>
        </w:rPr>
        <w:t>Clinton’s slogan</w:t>
      </w:r>
      <w:r w:rsidRPr="006715E2">
        <w:rPr>
          <w:rFonts w:cs="Calibri"/>
          <w:sz w:val="16"/>
        </w:rPr>
        <w:t xml:space="preserve"> doesn’t speak for voters. It’s a registration of the voter speaking for themselves, </w:t>
      </w:r>
      <w:r w:rsidRPr="006715E2">
        <w:rPr>
          <w:rStyle w:val="StyleUnderline"/>
          <w:rFonts w:cs="Calibri"/>
        </w:rPr>
        <w:t>a hashtag-ready statement of identity. The injunction to assert one’s individual identity is unceasing in communicative capitalism.</w:t>
      </w:r>
      <w:r w:rsidRPr="006715E2">
        <w:rPr>
          <w:rFonts w:cs="Calibri"/>
          <w:sz w:val="16"/>
        </w:rPr>
        <w:t xml:space="preserve"> </w:t>
      </w:r>
      <w:r w:rsidRPr="006715E2">
        <w:rPr>
          <w:rStyle w:val="Emphasis"/>
          <w:rFonts w:cs="Calibri"/>
        </w:rPr>
        <w:t>Taking care of oneself now appears as a politically significant act, rather than as a symptom of the dismantled social welfare net and obscenely competitive labor market wherein we have no choice but to care for ourselves if we are going to keep up.</w:t>
      </w:r>
      <w:r w:rsidRPr="006715E2">
        <w:rPr>
          <w:rFonts w:cs="Calibri"/>
          <w:sz w:val="16"/>
        </w:rPr>
        <w:t xml:space="preserve"> </w:t>
      </w:r>
      <w:r w:rsidRPr="006715E2">
        <w:rPr>
          <w:rStyle w:val="StyleUnderline"/>
          <w:rFonts w:cs="Calibri"/>
        </w:rPr>
        <w:t>Clinton’s slogan is the neoliberal extension of second wave feminism’s insight that “the personal is political.” Because the personal is political, the political question is about me, what does my vote say about me?</w:t>
      </w:r>
      <w:r w:rsidRPr="006715E2">
        <w:rPr>
          <w:rFonts w:cs="Calibri"/>
          <w:sz w:val="16"/>
        </w:rPr>
        <w:t xml:space="preserve"> Against this individualist backdrop, the votes of others are also about me. The post-election anguish circulating among Clinton voters on social media, and repeated in those mainstream outlets that consider reporting on social media to be journalism, is deeply personal. People express their own individual fears and their fears for their children. They report deep anxiety and panic. Some extend this anxiety and panic such that they consider everyone who voted for Trump (or even everyone who did not vote for Clinton) to be racist, sexist, and homophobic. These extensions are not accounts of the structures of US society. They are projections of attitudes onto others, ways of imagining others as enemies and rivals. The votes (or non-votes) of all these others are really about the projector (the voter “with her”). Before the election, the one “with her” was safe. Now they are at risk. </w:t>
      </w:r>
      <w:r w:rsidRPr="006715E2">
        <w:rPr>
          <w:rStyle w:val="StyleUnderline"/>
          <w:rFonts w:cs="Calibri"/>
        </w:rPr>
        <w:t>In the affective networks of communicative capitalism, facts about the prevalence of raced violence and deportations under Obama, class differences within racial categories, and demographics of non-voters and Trump voters have little registration.</w:t>
      </w:r>
      <w:r w:rsidRPr="006715E2">
        <w:rPr>
          <w:rFonts w:cs="Calibri"/>
          <w:sz w:val="16"/>
        </w:rPr>
        <w:t xml:space="preserve"> With regard to circulatory power, truth and lies, fact and fiction, are indiscriminate</w:t>
      </w:r>
      <w:r w:rsidRPr="006715E2">
        <w:rPr>
          <w:rStyle w:val="StyleUnderline"/>
          <w:rFonts w:cs="Calibri"/>
        </w:rPr>
        <w:t>. Social media relies on intense statements of personal feeling. It thrives on the circulation of affect. Outrage gets more shares and likes than nuance</w:t>
      </w:r>
      <w:r w:rsidRPr="006715E2">
        <w:rPr>
          <w:rFonts w:cs="Calibri"/>
          <w:sz w:val="16"/>
        </w:rPr>
        <w:t xml:space="preserve">. </w:t>
      </w:r>
      <w:r w:rsidRPr="006715E2">
        <w:rPr>
          <w:rStyle w:val="Emphasis"/>
          <w:rFonts w:cs="Calibri"/>
        </w:rPr>
        <w:t>Righteousness registers as #courage.</w:t>
      </w:r>
      <w:r w:rsidRPr="006715E2">
        <w:rPr>
          <w:rFonts w:cs="Calibri"/>
          <w:sz w:val="16"/>
        </w:rPr>
        <w:t xml:space="preserve"> When our already fragile, conflicted, and never fully coherent identities are at stake, which is always (unless we are sharing cat photos), disagreement feels like bullying. During the 2016 election, </w:t>
      </w:r>
      <w:r w:rsidRPr="006715E2">
        <w:rPr>
          <w:rStyle w:val="Emphasis"/>
          <w:rFonts w:cs="Calibri"/>
        </w:rPr>
        <w:t>identity politics blended into communicative capitalism’s commanded individuality</w:t>
      </w:r>
      <w:r w:rsidRPr="006715E2">
        <w:rPr>
          <w:rFonts w:cs="Calibri"/>
          <w:sz w:val="16"/>
        </w:rPr>
        <w:t xml:space="preserve">. Demographic categories used by pollsters took on a fixity, a capacity to determine the views and preferences of all belonging to the category. </w:t>
      </w:r>
      <w:r w:rsidRPr="006715E2">
        <w:rPr>
          <w:rStyle w:val="StyleUnderline"/>
          <w:rFonts w:cs="Calibri"/>
        </w:rPr>
        <w:t>The complex array of factors that figure into political choices, the myriad ways such choices are not determined by an essence designated by and captured within demographic terms, the fact that political identities have to be constructed rather than assumed; all this was submerged under an ever-amplified insistence on a direct connection between identity categories and political commitment.</w:t>
      </w:r>
      <w:r w:rsidRPr="006715E2">
        <w:rPr>
          <w:rFonts w:cs="Calibri"/>
          <w:sz w:val="16"/>
        </w:rPr>
        <w:t xml:space="preserve"> </w:t>
      </w:r>
      <w:r w:rsidRPr="006715E2">
        <w:rPr>
          <w:rStyle w:val="StyleUnderline"/>
          <w:rFonts w:cs="Calibri"/>
        </w:rPr>
        <w:t xml:space="preserve">The blend of identity politics and commanded individuality was a hallmark of the Clinton campaign, from its opportunistic tweets on intersectionality, to its misrepresentations of Bernie Sanders, to its excoriation of left critics in personal terms — childish, purist, naïve, irresponsible. </w:t>
      </w:r>
      <w:r w:rsidRPr="006715E2">
        <w:rPr>
          <w:rFonts w:cs="Calibri"/>
          <w:sz w:val="16"/>
        </w:rPr>
        <w:t xml:space="preserve">For the most part, the cries and accusations were unmoored from policies, as disconnected from attention to the people who would benefit from free college tuition and single-payer health insurance as they were from those who politics exceeded the identitarian limits set by the Clinton’s camp. </w:t>
      </w:r>
      <w:r w:rsidRPr="006715E2">
        <w:rPr>
          <w:rStyle w:val="StyleUnderline"/>
          <w:rFonts w:cs="Calibri"/>
        </w:rPr>
        <w:t>They circulated as mood, as the election’s affective condition of attachment to voters in their individual specificity — as long as that specificity corresponded to expectations of sexed, gendered, and raced identity</w:t>
      </w:r>
      <w:r w:rsidRPr="006715E2">
        <w:rPr>
          <w:rFonts w:cs="Calibri"/>
          <w:sz w:val="16"/>
        </w:rPr>
        <w:t xml:space="preserve">. As I detail in Crowds and Party, </w:t>
      </w:r>
      <w:r w:rsidRPr="006715E2">
        <w:rPr>
          <w:rStyle w:val="StyleUnderline"/>
          <w:rFonts w:cs="Calibri"/>
        </w:rPr>
        <w:t>recent work by sociologists Jennifer Silva and Carrie Lane sets out the material conditions that have given rise to the intense attachment to individual identity. Mistrusting institutions, many people today believe that they can only rely on themselves.</w:t>
      </w:r>
      <w:r w:rsidRPr="006715E2">
        <w:rPr>
          <w:rFonts w:cs="Calibri"/>
          <w:sz w:val="16"/>
        </w:rPr>
        <w:t xml:space="preserve"> </w:t>
      </w:r>
      <w:r w:rsidRPr="006715E2">
        <w:rPr>
          <w:rStyle w:val="StyleUnderline"/>
          <w:rFonts w:cs="Calibri"/>
        </w:rPr>
        <w:t>Their sense of dignity and self-worth comes from being self-sufficient</w:t>
      </w:r>
      <w:r w:rsidRPr="006715E2">
        <w:rPr>
          <w:rFonts w:cs="Calibri"/>
          <w:sz w:val="16"/>
        </w:rPr>
        <w:t xml:space="preserve">. Skeptical of experts, they speak from their own experience, drawing legitimacy from the identity that makes them who they are. The more they have to combat, to overcome, the more valuable their identity. </w:t>
      </w:r>
      <w:r w:rsidRPr="006715E2">
        <w:rPr>
          <w:rStyle w:val="Emphasis"/>
          <w:rFonts w:cs="Calibri"/>
        </w:rPr>
        <w:t>Solidarity feels like a demand to sacrifice one’s own best thing, yet again, and for nothing. Identity politics weaponizes the feeling that one has to hold on to what is in them more than themselves.</w:t>
      </w:r>
      <w:r w:rsidRPr="006715E2">
        <w:rPr>
          <w:rFonts w:cs="Calibri"/>
          <w:sz w:val="16"/>
        </w:rPr>
        <w:t xml:space="preserve"> </w:t>
      </w:r>
      <w:r w:rsidRPr="006715E2">
        <w:rPr>
          <w:rStyle w:val="StyleUnderline"/>
          <w:rFonts w:cs="Calibri"/>
        </w:rPr>
        <w:t>It highlights one specific feature out of a given set of demographic features, turning this feature from a base to be defended into a launcher for new attacks</w:t>
      </w:r>
      <w:r w:rsidRPr="006715E2">
        <w:rPr>
          <w:rFonts w:cs="Calibri"/>
          <w:sz w:val="16"/>
        </w:rPr>
        <w:t xml:space="preserve">. </w:t>
      </w:r>
      <w:r w:rsidRPr="006715E2">
        <w:rPr>
          <w:rStyle w:val="Emphasis"/>
          <w:rFonts w:cs="Calibri"/>
        </w:rPr>
        <w:t>Weaponized identity politics lets me insist that this time I will not be sacrificed, I will survive.</w:t>
      </w:r>
      <w:r w:rsidRPr="006715E2">
        <w:rPr>
          <w:rFonts w:cs="Calibri"/>
          <w:sz w:val="16"/>
        </w:rPr>
        <w:t xml:space="preserve"> </w:t>
      </w:r>
      <w:r w:rsidRPr="006715E2">
        <w:rPr>
          <w:rStyle w:val="StyleUnderline"/>
          <w:rFonts w:cs="Calibri"/>
        </w:rPr>
        <w:t>Even more, it helps assuage some of the guilt of the privileged — they are on the correct side of history, for once.</w:t>
      </w:r>
      <w:r w:rsidRPr="006715E2">
        <w:rPr>
          <w:rFonts w:cs="Calibri"/>
          <w:sz w:val="16"/>
        </w:rPr>
        <w:t xml:space="preserve"> </w:t>
      </w:r>
      <w:r w:rsidRPr="006715E2">
        <w:rPr>
          <w:rStyle w:val="Emphasis"/>
          <w:rFonts w:cs="Calibri"/>
        </w:rPr>
        <w:t>The added bonus of this weaponized identity politics is how the privileged can use it against each other even as they leave communicative capitalism’s basic structure intact.</w:t>
      </w:r>
      <w:r w:rsidRPr="006715E2">
        <w:rPr>
          <w:rFonts w:cs="Calibri"/>
          <w:sz w:val="16"/>
        </w:rPr>
        <w:t xml:space="preserve"> We see this when </w:t>
      </w:r>
      <w:r w:rsidRPr="006715E2">
        <w:rPr>
          <w:rStyle w:val="StyleUnderline"/>
          <w:rFonts w:cs="Calibri"/>
        </w:rPr>
        <w:t xml:space="preserve">we look at the arsenal of identities — sex, race, gender, sexuality, ability, ethnicity, religion, citizenship — and recognize what is missing: class. </w:t>
      </w:r>
      <w:r w:rsidRPr="006715E2">
        <w:rPr>
          <w:rFonts w:cs="Calibri"/>
          <w:sz w:val="16"/>
        </w:rPr>
        <w:t xml:space="preserve">The </w:t>
      </w:r>
      <w:r w:rsidRPr="006715E2">
        <w:rPr>
          <w:rStyle w:val="StyleUnderline"/>
          <w:rFonts w:cs="Calibri"/>
        </w:rPr>
        <w:t>identities from which one can speak rely on the exclusion of class</w:t>
      </w:r>
      <w:r w:rsidRPr="006715E2">
        <w:rPr>
          <w:rFonts w:cs="Calibri"/>
          <w:sz w:val="16"/>
        </w:rPr>
        <w:t xml:space="preserve">. On the one hand, the assumption is that class means white. Yet </w:t>
      </w:r>
      <w:r w:rsidRPr="006715E2">
        <w:rPr>
          <w:rStyle w:val="StyleUnderline"/>
          <w:rFonts w:cs="Calibri"/>
        </w:rPr>
        <w:t>prevalent within the discourse of identity politics are accounts of the racialization of poverty, the feminization of work, important accounts that recognize and analyze the fact that class in the contemporary United States does not mean or signify white at all.</w:t>
      </w:r>
      <w:r w:rsidRPr="006715E2">
        <w:rPr>
          <w:rFonts w:cs="Calibri"/>
          <w:sz w:val="16"/>
        </w:rPr>
        <w:t xml:space="preserve"> What, then, is behind the attachment to identity that not only refuses to consider the impact of economic inequality on the election but that responds to any discussion of economics as if it were premised on an underlying racism? </w:t>
      </w:r>
      <w:r w:rsidRPr="006715E2">
        <w:rPr>
          <w:rStyle w:val="Emphasis"/>
          <w:rFonts w:cs="Calibri"/>
        </w:rPr>
        <w:t>The answer is capitalism</w:t>
      </w:r>
      <w:r w:rsidRPr="006715E2">
        <w:rPr>
          <w:rFonts w:cs="Calibri"/>
          <w:sz w:val="16"/>
        </w:rPr>
        <w:t xml:space="preserve">. </w:t>
      </w:r>
      <w:r w:rsidRPr="006715E2">
        <w:rPr>
          <w:rStyle w:val="StyleUnderline"/>
          <w:rFonts w:cs="Calibri"/>
        </w:rPr>
        <w:t xml:space="preserve">The identity politics that manifest during the election is premised on the continuation of capitalism, not its overturning. It is a liberal identity politics at odds with the long history of communist and socialist anti-racist, anti-sexist, and anti-colonialist struggle. </w:t>
      </w:r>
      <w:r w:rsidRPr="006715E2">
        <w:rPr>
          <w:rFonts w:cs="Calibri"/>
          <w:sz w:val="16"/>
        </w:rPr>
        <w:t xml:space="preserve">Suppressing the history and present of radical black anti-capitalist struggle, of communist feminism, of the leading role of people of color in working class movements, the politics of identity functioned in the 2016 election to demolish rather than build solidarity. The missing subtext of the Democratic Party’s embrace of diversity was that its was a diversity of the successful, of the winners, of the multicultural celebrities and photogenic talented tenth who appear as so many talking heads on MSNBC. </w:t>
      </w:r>
      <w:r w:rsidRPr="006715E2">
        <w:rPr>
          <w:rStyle w:val="StyleUnderline"/>
          <w:rFonts w:cs="Calibri"/>
        </w:rPr>
        <w:t xml:space="preserve">The Democratic substitution of entrepreneurs for workers under the guise of racial inclusion is class war, a war that leaves in its wake disproportionate numbers of black and brown bodies. White-washing the working class legitimizes policies that diminish the lives and futures of millions of working class people of color. </w:t>
      </w:r>
      <w:r w:rsidRPr="006715E2">
        <w:rPr>
          <w:rFonts w:cs="Calibri"/>
          <w:sz w:val="16"/>
        </w:rPr>
        <w:t>A non-white colleague recently said to me that he didn’t mind being called an elitist. Trump voters were the racist white working-class and he had no desire to reach them, be in coalition with them, or anything</w:t>
      </w:r>
      <w:r w:rsidRPr="006715E2">
        <w:rPr>
          <w:rStyle w:val="StyleUnderline"/>
          <w:rFonts w:cs="Calibri"/>
        </w:rPr>
        <w:t>. A reductive, individualist, affective approach to the election let him embrace a class position he might otherwise reject (at least publicly).</w:t>
      </w:r>
      <w:r w:rsidRPr="006715E2">
        <w:rPr>
          <w:rFonts w:cs="Calibri"/>
          <w:sz w:val="16"/>
        </w:rPr>
        <w:t xml:space="preserve"> Multiculturalism is the form his defense of capitalism takes. </w:t>
      </w:r>
      <w:r w:rsidRPr="006715E2">
        <w:rPr>
          <w:rStyle w:val="Emphasis"/>
          <w:rFonts w:cs="Calibri"/>
        </w:rPr>
        <w:t xml:space="preserve">The investment in identity is intense. It shores up a fragile individuality. It provides a location for political righteousness. It prevents the formation of the solidarities opposition to capitalism requires. </w:t>
      </w:r>
      <w:r w:rsidRPr="006715E2">
        <w:rPr>
          <w:rFonts w:cs="Calibri"/>
          <w:sz w:val="16"/>
        </w:rPr>
        <w:t xml:space="preserve">In the weeks and months to come, we can expect that </w:t>
      </w:r>
      <w:r w:rsidRPr="006715E2">
        <w:rPr>
          <w:rStyle w:val="StyleUnderline"/>
          <w:rFonts w:cs="Calibri"/>
        </w:rPr>
        <w:t>liberals will continue to amplify identity, consolidating into the single figure of Trump the histories and structures of racism, sexism, and homophobia. This Trump-washing will make regular Republicans look reasonable and Democrats look like champions of equality and diversity. The hatred the Trump candidacy legitimized will take on a liberal form of hatred for working class white people</w:t>
      </w:r>
      <w:r w:rsidRPr="006715E2">
        <w:rPr>
          <w:rFonts w:cs="Calibri"/>
          <w:sz w:val="16"/>
        </w:rPr>
        <w:t xml:space="preserve">, in the name of a multiculturalism that erases the fact of a multiracial working class. </w:t>
      </w:r>
      <w:r w:rsidRPr="006715E2">
        <w:rPr>
          <w:rStyle w:val="StyleUnderline"/>
          <w:rFonts w:cs="Calibri"/>
        </w:rPr>
        <w:t>Communicative capitalism will provide the field of response — the circulation of outrage and righteousness, individualized statements of fear and alliance.</w:t>
      </w:r>
      <w:r w:rsidRPr="006715E2">
        <w:rPr>
          <w:rFonts w:cs="Calibri"/>
          <w:sz w:val="16"/>
        </w:rPr>
        <w:t xml:space="preserve"> </w:t>
      </w:r>
      <w:r w:rsidRPr="006715E2">
        <w:rPr>
          <w:rStyle w:val="Emphasis"/>
          <w:rFonts w:cs="Calibri"/>
        </w:rPr>
        <w:t>The left must respond by building solidarity. Taking the side of the oppressed means that we have to make sure the struggles of the oppressed appear as a side, a side in the class war that cuts through them all.</w:t>
      </w:r>
      <w:r w:rsidRPr="006715E2">
        <w:rPr>
          <w:rFonts w:cs="Calibri"/>
          <w:sz w:val="16"/>
        </w:rPr>
        <w:t xml:space="preserve"> We do this by pushing forward the communist actuality of Bernie Sander’s slogan, “Not me, us.” Or as Jed Brandt said in the election’s immediate aftermath, </w:t>
      </w:r>
      <w:r w:rsidRPr="006715E2">
        <w:rPr>
          <w:rStyle w:val="StyleUnderline"/>
          <w:rFonts w:cs="Calibri"/>
        </w:rPr>
        <w:t>it’s time to be not allies, but comrades.</w:t>
      </w:r>
    </w:p>
    <w:p w:rsidR="00D954F3" w:rsidRPr="006715E2" w:rsidRDefault="00D954F3" w:rsidP="00D954F3">
      <w:pPr>
        <w:rPr>
          <w:rFonts w:cs="Calibri"/>
        </w:rPr>
      </w:pPr>
    </w:p>
    <w:p w:rsidR="00D954F3" w:rsidRPr="00660C59" w:rsidRDefault="00D954F3" w:rsidP="00D954F3">
      <w:pPr>
        <w:pStyle w:val="Heading3"/>
      </w:pPr>
      <w:r w:rsidRPr="00660C59">
        <w:t>link – individuality</w:t>
      </w:r>
    </w:p>
    <w:p w:rsidR="00D954F3" w:rsidRPr="006715E2" w:rsidRDefault="00D954F3" w:rsidP="00D954F3">
      <w:pPr>
        <w:pStyle w:val="Heading4"/>
        <w:rPr>
          <w:rFonts w:cs="Calibri"/>
        </w:rPr>
      </w:pPr>
      <w:r w:rsidRPr="006715E2">
        <w:rPr>
          <w:rFonts w:cs="Calibri"/>
        </w:rPr>
        <w:t xml:space="preserve">Individuality </w:t>
      </w:r>
      <w:r w:rsidRPr="006715E2">
        <w:rPr>
          <w:rFonts w:cs="Calibri"/>
          <w:u w:val="single"/>
        </w:rPr>
        <w:t>drives</w:t>
      </w:r>
      <w:r w:rsidRPr="006715E2">
        <w:rPr>
          <w:rFonts w:cs="Calibri"/>
        </w:rPr>
        <w:t xml:space="preserve"> capitalism.</w:t>
      </w:r>
    </w:p>
    <w:p w:rsidR="00D954F3" w:rsidRPr="006715E2" w:rsidRDefault="00D954F3" w:rsidP="00D954F3">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D954F3" w:rsidRPr="006715E2" w:rsidRDefault="00D954F3" w:rsidP="00D954F3">
      <w:pPr>
        <w:rPr>
          <w:rStyle w:val="StyleUnderline"/>
          <w:rFonts w:cs="Calibri"/>
        </w:rPr>
      </w:pPr>
      <w:r w:rsidRPr="006715E2">
        <w:rPr>
          <w:rFonts w:cs="Calibri"/>
          <w:sz w:val="16"/>
        </w:rPr>
        <w:t xml:space="preserve">Insofar as Badiou argues that "communist" can no longer "qualify a politics" or function as an adjective for a party or a state, it makes sense that he has to find another locus for communism's incorporation, that is, for an operation capable of connecting truth to history. Likewise, insofar as our contemporary setting is not one wherein the story of the historical mission of the industrial working class to usher in communism remains compelling, </w:t>
      </w:r>
      <w:r w:rsidRPr="006715E2">
        <w:rPr>
          <w:rStyle w:val="StyleUnderline"/>
          <w:rFonts w:cs="Calibri"/>
        </w:rPr>
        <w:t>the question of the subject of communism is open and pressing</w:t>
      </w:r>
      <w:r w:rsidRPr="006715E2">
        <w:rPr>
          <w:rFonts w:cs="Calibri"/>
          <w:sz w:val="16"/>
        </w:rPr>
        <w:t xml:space="preserve">. Yet Badiou's </w:t>
      </w:r>
      <w:r w:rsidRPr="006715E2">
        <w:rPr>
          <w:rStyle w:val="StyleUnderline"/>
          <w:rFonts w:cs="Calibri"/>
        </w:rPr>
        <w:t xml:space="preserve">choice of the individual as the locus of such a subject effaces the difference that matters in communist desire: it is and has to be collective, the common action and will of those who have undergone a certain proletaiianization or destitution, of those who </w:t>
      </w:r>
      <w:r w:rsidRPr="006715E2">
        <w:rPr>
          <w:rStyle w:val="Emphasis"/>
          <w:rFonts w:cs="Calibri"/>
        </w:rPr>
        <w:t>relinquish their attachment to an imaginary individuality.</w:t>
      </w:r>
      <w:r w:rsidRPr="006715E2">
        <w:rPr>
          <w:rFonts w:cs="Calibri"/>
          <w:sz w:val="16"/>
        </w:rPr>
        <w:t xml:space="preserve"> </w:t>
      </w:r>
      <w:r w:rsidRPr="006715E2">
        <w:rPr>
          <w:rStyle w:val="StyleUnderline"/>
          <w:rFonts w:cs="Calibri"/>
        </w:rPr>
        <w:t>If communism means anything at all, it means collective action, determination, and will.</w:t>
      </w:r>
      <w:r w:rsidRPr="006715E2">
        <w:rPr>
          <w:rFonts w:cs="Calibri"/>
          <w:sz w:val="16"/>
        </w:rPr>
        <w:t xml:space="preserve"> </w:t>
      </w:r>
      <w:r w:rsidRPr="006715E2">
        <w:rPr>
          <w:rStyle w:val="Emphasis"/>
          <w:rFonts w:cs="Calibri"/>
        </w:rPr>
        <w:t>Under conditions of capitalism's cult of individualism, to emphasize acts of individual decision and will reduces communism to one among any number of possible choices.</w:t>
      </w:r>
      <w:r w:rsidRPr="006715E2">
        <w:rPr>
          <w:rFonts w:cs="Calibri"/>
          <w:sz w:val="16"/>
        </w:rPr>
        <w:t xml:space="preserve"> Such </w:t>
      </w:r>
      <w:r w:rsidRPr="006715E2">
        <w:rPr>
          <w:rStyle w:val="StyleUnderline"/>
          <w:rFonts w:cs="Calibri"/>
        </w:rPr>
        <w:t>an emphasis thereby assents to capitalist form, rendering communism as just another content, an object of individual desire rather than the desire of a collective subject.</w:t>
      </w:r>
      <w:r w:rsidRPr="006715E2">
        <w:rPr>
          <w:rFonts w:cs="Calibri"/>
          <w:sz w:val="16"/>
        </w:rPr>
        <w:t xml:space="preserve"> In Badiou's version, the individual's active participation in a new subject doesn't even require any radical change on the part of the individual-he or she can remain "the individual that he or she is." </w:t>
      </w:r>
      <w:r w:rsidRPr="006715E2">
        <w:rPr>
          <w:rStyle w:val="StyleUnderline"/>
          <w:rFonts w:cs="Calibri"/>
        </w:rPr>
        <w:t>What gets lost is the common that gives communism its force.</w:t>
      </w:r>
      <w:r w:rsidRPr="006715E2">
        <w:rPr>
          <w:rFonts w:cs="Calibri"/>
          <w:sz w:val="16"/>
        </w:rPr>
        <w:t xml:space="preserve"> </w:t>
      </w:r>
      <w:r w:rsidRPr="006715E2">
        <w:rPr>
          <w:rStyle w:val="Emphasis"/>
          <w:rFonts w:cs="Calibri"/>
        </w:rPr>
        <w:t>This is the very loss that drives capitalism.</w:t>
      </w:r>
      <w:r w:rsidRPr="006715E2">
        <w:rPr>
          <w:rFonts w:cs="Calibri"/>
          <w:sz w:val="16"/>
        </w:rPr>
        <w:t xml:space="preserve"> Communism is subordinated to an individual's decision for it. </w:t>
      </w:r>
      <w:r w:rsidRPr="006715E2">
        <w:rPr>
          <w:rStyle w:val="StyleUnderline"/>
          <w:rFonts w:cs="Calibri"/>
        </w:rPr>
        <w:t>Desire remains individual, not communist; nothing happens to its basic structure.</w:t>
      </w:r>
      <w:r w:rsidRPr="006715E2">
        <w:rPr>
          <w:rFonts w:cs="Calibri"/>
          <w:sz w:val="16"/>
        </w:rPr>
        <w:t xml:space="preserve"> In effect, desire is sublimated within the larger circuits of drive which perpetually offer different objects, different nuggets to enjoy, different opportunities to get off on failure, repetition, and the immediate movement from one thing to another. Social, economic, and political conditions may well contribute to a setting wherein the choice for communism becomes more compelling to more individuals, but </w:t>
      </w:r>
      <w:r w:rsidRPr="006715E2">
        <w:rPr>
          <w:rStyle w:val="StyleUnderline"/>
          <w:rFonts w:cs="Calibri"/>
        </w:rPr>
        <w:t>the constitution of these individuals as something more, as a "we," has fallen out of the picture.</w:t>
      </w:r>
    </w:p>
    <w:p w:rsidR="00D954F3" w:rsidRPr="006715E2" w:rsidRDefault="00D954F3" w:rsidP="00D954F3">
      <w:pPr>
        <w:rPr>
          <w:rFonts w:cs="Calibri"/>
        </w:rPr>
      </w:pPr>
    </w:p>
    <w:p w:rsidR="00D954F3" w:rsidRPr="008D461F" w:rsidRDefault="00D954F3" w:rsidP="00D954F3">
      <w:pPr>
        <w:pStyle w:val="Heading4"/>
        <w:rPr>
          <w:rFonts w:cs="Times New Roman"/>
        </w:rPr>
      </w:pPr>
      <w:r>
        <w:rPr>
          <w:rFonts w:cs="Times New Roman"/>
        </w:rPr>
        <w:t>T</w:t>
      </w:r>
      <w:r w:rsidRPr="008D461F">
        <w:rPr>
          <w:rFonts w:cs="Times New Roman"/>
        </w:rPr>
        <w:t xml:space="preserve">he 1ac’s focus on the individual cannot address multipolar global politics, economic instability and climate change. </w:t>
      </w:r>
    </w:p>
    <w:p w:rsidR="00D954F3" w:rsidRPr="008D461F" w:rsidRDefault="00D954F3" w:rsidP="00D954F3">
      <w:r w:rsidRPr="008D461F">
        <w:t xml:space="preserve">Nick </w:t>
      </w:r>
      <w:r w:rsidRPr="008D461F">
        <w:rPr>
          <w:rStyle w:val="Style13ptBold"/>
        </w:rPr>
        <w:t>SRNICEK AND</w:t>
      </w:r>
      <w:r w:rsidRPr="008D461F">
        <w:t xml:space="preserve"> Alex </w:t>
      </w:r>
      <w:r w:rsidRPr="008D461F">
        <w:rPr>
          <w:rStyle w:val="Style13ptBold"/>
        </w:rPr>
        <w:t>WILLIAMS 15</w:t>
      </w:r>
      <w:r w:rsidRPr="008D461F">
        <w:t xml:space="preserve">. **Lecturer at City University London and a PhD from the London School of Economics. **Lecturer at City University London. </w:t>
      </w:r>
      <w:r w:rsidRPr="008D461F">
        <w:rPr>
          <w:i/>
        </w:rPr>
        <w:t>Inventing the Future: Postcapitalism and a World Without Work</w:t>
      </w:r>
      <w:r w:rsidRPr="008D461F">
        <w:t>. Verso Books. 34-40.</w:t>
      </w:r>
    </w:p>
    <w:p w:rsidR="00D954F3" w:rsidRPr="008D461F" w:rsidRDefault="00D954F3" w:rsidP="00D954F3">
      <w:pPr>
        <w:rPr>
          <w:sz w:val="16"/>
        </w:rPr>
      </w:pPr>
      <w:r w:rsidRPr="008D461F">
        <w:rPr>
          <w:sz w:val="16"/>
        </w:rPr>
        <w:t>OVERWHELMED</w:t>
      </w:r>
    </w:p>
    <w:p w:rsidR="00D954F3" w:rsidRPr="008D461F" w:rsidRDefault="00D954F3" w:rsidP="00D954F3">
      <w:pPr>
        <w:rPr>
          <w:sz w:val="16"/>
        </w:rPr>
      </w:pPr>
      <w:r w:rsidRPr="008D461F">
        <w:rPr>
          <w:sz w:val="16"/>
        </w:rPr>
        <w:t xml:space="preserve">Why did folk politics arise in the first place? Why is it that </w:t>
      </w:r>
      <w:r w:rsidRPr="008D461F">
        <w:rPr>
          <w:rStyle w:val="StyleUnderline"/>
        </w:rPr>
        <w:t>folk political tendencies</w:t>
      </w:r>
      <w:r w:rsidRPr="008D461F">
        <w:rPr>
          <w:sz w:val="16"/>
        </w:rPr>
        <w:t xml:space="preserve">, for all their manifest flaws, </w:t>
      </w:r>
      <w:r w:rsidRPr="008D461F">
        <w:rPr>
          <w:rStyle w:val="StyleUnderline"/>
        </w:rPr>
        <w:t xml:space="preserve">are so </w:t>
      </w:r>
      <w:r w:rsidRPr="008D461F">
        <w:rPr>
          <w:rStyle w:val="Emphasis"/>
        </w:rPr>
        <w:t>seductive</w:t>
      </w:r>
      <w:r w:rsidRPr="008D461F">
        <w:rPr>
          <w:rStyle w:val="StyleUnderline"/>
        </w:rPr>
        <w:t xml:space="preserve"> and appealing to</w:t>
      </w:r>
      <w:r w:rsidRPr="008D461F">
        <w:rPr>
          <w:sz w:val="16"/>
        </w:rPr>
        <w:t xml:space="preserve"> the </w:t>
      </w:r>
      <w:r w:rsidRPr="008D461F">
        <w:rPr>
          <w:rStyle w:val="StyleUnderline"/>
        </w:rPr>
        <w:t>movements</w:t>
      </w:r>
      <w:r w:rsidRPr="008D461F">
        <w:rPr>
          <w:sz w:val="16"/>
        </w:rPr>
        <w:t xml:space="preserve"> of today? At least three answers present themselves. The first explanation is to see folk </w:t>
      </w:r>
      <w:r w:rsidRPr="008D461F">
        <w:rPr>
          <w:rStyle w:val="StyleUnderline"/>
        </w:rPr>
        <w:t>politics as a response to the problem of how to interpret and act within an ever more complex world</w:t>
      </w:r>
      <w:r w:rsidRPr="008D461F">
        <w:rPr>
          <w:sz w:val="16"/>
        </w:rPr>
        <w:t>. The second, related explanation involves situating folk politics as a reaction to the historical experiences of the communist and social democratic left. Finally, folk politics is a more immediate response to the empty spectacle of contemporary party politics.</w:t>
      </w:r>
    </w:p>
    <w:p w:rsidR="00D954F3" w:rsidRPr="008D461F" w:rsidRDefault="00D954F3" w:rsidP="00D954F3">
      <w:pPr>
        <w:rPr>
          <w:sz w:val="16"/>
        </w:rPr>
      </w:pPr>
      <w:r w:rsidRPr="008D461F">
        <w:rPr>
          <w:rStyle w:val="StyleUnderline"/>
        </w:rPr>
        <w:t xml:space="preserve">Increasingly, </w:t>
      </w:r>
      <w:r w:rsidRPr="008D461F">
        <w:rPr>
          <w:rStyle w:val="Emphasis"/>
        </w:rPr>
        <w:t>multipolar global politics</w:t>
      </w:r>
      <w:r w:rsidRPr="008D461F">
        <w:rPr>
          <w:rStyle w:val="StyleUnderline"/>
        </w:rPr>
        <w:t xml:space="preserve">, </w:t>
      </w:r>
      <w:r w:rsidRPr="008D461F">
        <w:rPr>
          <w:rStyle w:val="Emphasis"/>
        </w:rPr>
        <w:t>economic instability</w:t>
      </w:r>
      <w:r w:rsidRPr="008D461F">
        <w:rPr>
          <w:rStyle w:val="StyleUnderline"/>
        </w:rPr>
        <w:t>, and</w:t>
      </w:r>
      <w:r w:rsidRPr="008D461F">
        <w:rPr>
          <w:sz w:val="16"/>
        </w:rPr>
        <w:t xml:space="preserve"> anthropogenic </w:t>
      </w:r>
      <w:r w:rsidRPr="008D461F">
        <w:rPr>
          <w:rStyle w:val="Emphasis"/>
        </w:rPr>
        <w:t>climate change</w:t>
      </w:r>
      <w:r w:rsidRPr="008D461F">
        <w:rPr>
          <w:rStyle w:val="StyleUnderline"/>
        </w:rPr>
        <w:t xml:space="preserve"> outpace the narratives we use to structure and make sense of our lives. Each</w:t>
      </w:r>
      <w:r w:rsidRPr="008D461F">
        <w:rPr>
          <w:sz w:val="16"/>
        </w:rPr>
        <w:t xml:space="preserve"> of </w:t>
      </w:r>
      <w:r w:rsidRPr="008D461F">
        <w:rPr>
          <w:rStyle w:val="StyleUnderline"/>
        </w:rPr>
        <w:t>these is an example</w:t>
      </w:r>
      <w:r w:rsidRPr="008D461F">
        <w:rPr>
          <w:sz w:val="16"/>
        </w:rPr>
        <w:t xml:space="preserve"> of what is termed </w:t>
      </w:r>
      <w:r w:rsidRPr="008D461F">
        <w:rPr>
          <w:rStyle w:val="StyleUnderline"/>
        </w:rPr>
        <w:t xml:space="preserve">a </w:t>
      </w:r>
      <w:r w:rsidRPr="008D461F">
        <w:rPr>
          <w:rStyle w:val="Emphasis"/>
        </w:rPr>
        <w:t>complex system</w:t>
      </w:r>
      <w:r w:rsidRPr="008D461F">
        <w:rPr>
          <w:rStyle w:val="StyleUnderline"/>
        </w:rPr>
        <w:t>, which features nonlinear dynamics, where marginally different inputs can cause dramatically divergent outputs, intricate sets of causes feedback on one another in unexpected ways, and which</w:t>
      </w:r>
      <w:r w:rsidRPr="008D461F">
        <w:rPr>
          <w:sz w:val="16"/>
        </w:rPr>
        <w:t xml:space="preserve"> characteristically </w:t>
      </w:r>
      <w:r w:rsidRPr="008D461F">
        <w:rPr>
          <w:rStyle w:val="StyleUnderline"/>
        </w:rPr>
        <w:t xml:space="preserve">operates on </w:t>
      </w:r>
      <w:r w:rsidRPr="008D461F">
        <w:rPr>
          <w:rStyle w:val="Emphasis"/>
        </w:rPr>
        <w:t>scales</w:t>
      </w:r>
      <w:r w:rsidRPr="008D461F">
        <w:rPr>
          <w:rStyle w:val="StyleUnderline"/>
        </w:rPr>
        <w:t xml:space="preserve"> of space and time that go </w:t>
      </w:r>
      <w:r w:rsidRPr="008D461F">
        <w:rPr>
          <w:rStyle w:val="Emphasis"/>
        </w:rPr>
        <w:t>far beyond any individual’s unaided perception</w:t>
      </w:r>
      <w:r w:rsidRPr="008D461F">
        <w:rPr>
          <w:sz w:val="16"/>
        </w:rPr>
        <w:t xml:space="preserve">.23 </w:t>
      </w:r>
      <w:r w:rsidRPr="008D461F">
        <w:rPr>
          <w:rStyle w:val="StyleUnderline"/>
        </w:rPr>
        <w:t>Globalisation, international politics, and climate change: each</w:t>
      </w:r>
      <w:r w:rsidRPr="008D461F">
        <w:rPr>
          <w:sz w:val="16"/>
        </w:rPr>
        <w:t xml:space="preserve"> of these systems </w:t>
      </w:r>
      <w:r w:rsidRPr="008D461F">
        <w:rPr>
          <w:rStyle w:val="StyleUnderline"/>
        </w:rPr>
        <w:t>shapes our world, but their effects are so extensive and complicated that it is difficult to place our own experience within them</w:t>
      </w:r>
      <w:r w:rsidRPr="008D461F">
        <w:rPr>
          <w:sz w:val="16"/>
        </w:rPr>
        <w:t xml:space="preserve">. The global economy is a good example of this. In simple terms, </w:t>
      </w:r>
      <w:r w:rsidRPr="008D461F">
        <w:rPr>
          <w:rStyle w:val="StyleUnderline"/>
        </w:rPr>
        <w:t xml:space="preserve">the economy is not an object amenable to direct perception; it is distributed across time and space (you will never meet ‘the economy’ in person); it incorporates a </w:t>
      </w:r>
      <w:r w:rsidRPr="008D461F">
        <w:rPr>
          <w:rStyle w:val="Emphasis"/>
        </w:rPr>
        <w:t>wide array of elements</w:t>
      </w:r>
      <w:r w:rsidRPr="008D461F">
        <w:rPr>
          <w:rStyle w:val="StyleUnderline"/>
        </w:rPr>
        <w:t xml:space="preserve">, from </w:t>
      </w:r>
      <w:r w:rsidRPr="008D461F">
        <w:rPr>
          <w:rStyle w:val="Emphasis"/>
        </w:rPr>
        <w:t>property laws</w:t>
      </w:r>
      <w:r w:rsidRPr="008D461F">
        <w:rPr>
          <w:rStyle w:val="StyleUnderline"/>
        </w:rPr>
        <w:t xml:space="preserve"> to </w:t>
      </w:r>
      <w:r w:rsidRPr="008D461F">
        <w:rPr>
          <w:rStyle w:val="Emphasis"/>
        </w:rPr>
        <w:t>biological needs</w:t>
      </w:r>
      <w:r w:rsidRPr="008D461F">
        <w:rPr>
          <w:rStyle w:val="StyleUnderline"/>
        </w:rPr>
        <w:t xml:space="preserve">, </w:t>
      </w:r>
      <w:r w:rsidRPr="008D461F">
        <w:rPr>
          <w:rStyle w:val="Emphasis"/>
        </w:rPr>
        <w:t>natural resources</w:t>
      </w:r>
      <w:r w:rsidRPr="008D461F">
        <w:rPr>
          <w:rStyle w:val="StyleUnderline"/>
        </w:rPr>
        <w:t xml:space="preserve"> to </w:t>
      </w:r>
      <w:r w:rsidRPr="008D461F">
        <w:rPr>
          <w:rStyle w:val="Emphasis"/>
        </w:rPr>
        <w:t>technological infrastructures</w:t>
      </w:r>
      <w:r w:rsidRPr="008D461F">
        <w:rPr>
          <w:rStyle w:val="StyleUnderline"/>
        </w:rPr>
        <w:t xml:space="preserve">, </w:t>
      </w:r>
      <w:r w:rsidRPr="008D461F">
        <w:rPr>
          <w:rStyle w:val="Emphasis"/>
        </w:rPr>
        <w:t>market stalls</w:t>
      </w:r>
      <w:r w:rsidRPr="008D461F">
        <w:rPr>
          <w:rStyle w:val="StyleUnderline"/>
        </w:rPr>
        <w:t xml:space="preserve"> and </w:t>
      </w:r>
      <w:r w:rsidRPr="008D461F">
        <w:rPr>
          <w:rStyle w:val="Emphasis"/>
        </w:rPr>
        <w:t>supercomputers</w:t>
      </w:r>
      <w:r w:rsidRPr="008D461F">
        <w:rPr>
          <w:rStyle w:val="StyleUnderline"/>
        </w:rPr>
        <w:t xml:space="preserve">; and it involves an enormous and intricately interacting set of </w:t>
      </w:r>
      <w:r w:rsidRPr="008D461F">
        <w:rPr>
          <w:rStyle w:val="Emphasis"/>
        </w:rPr>
        <w:t>feedback loops</w:t>
      </w:r>
      <w:r w:rsidRPr="008D461F">
        <w:rPr>
          <w:rStyle w:val="StyleUnderline"/>
        </w:rPr>
        <w:t xml:space="preserve">, all of which produce emergent effects that are </w:t>
      </w:r>
      <w:r w:rsidRPr="008D461F">
        <w:rPr>
          <w:rStyle w:val="Emphasis"/>
        </w:rPr>
        <w:t>irreducible</w:t>
      </w:r>
      <w:r w:rsidRPr="008D461F">
        <w:rPr>
          <w:rStyle w:val="StyleUnderline"/>
        </w:rPr>
        <w:t xml:space="preserve"> to its individual components</w:t>
      </w:r>
      <w:r w:rsidRPr="008D461F">
        <w:rPr>
          <w:sz w:val="16"/>
        </w:rPr>
        <w:t xml:space="preserve">.24 In other words, </w:t>
      </w:r>
      <w:r w:rsidRPr="008D461F">
        <w:rPr>
          <w:rStyle w:val="StyleUnderline"/>
        </w:rPr>
        <w:t>the interaction of an economy’s parts produces effects that cannot be understood just by knowing how those parts work in isolation – it is only in grasping the relations between them that the economy can be made sense of</w:t>
      </w:r>
      <w:r w:rsidRPr="008D461F">
        <w:rPr>
          <w:sz w:val="16"/>
        </w:rPr>
        <w:t xml:space="preserve">. While we might have an idea of what an economy consists of, </w:t>
      </w:r>
      <w:r w:rsidRPr="008D461F">
        <w:rPr>
          <w:rStyle w:val="StyleUnderline"/>
        </w:rPr>
        <w:t xml:space="preserve">we will </w:t>
      </w:r>
      <w:r w:rsidRPr="008D461F">
        <w:rPr>
          <w:rStyle w:val="Emphasis"/>
        </w:rPr>
        <w:t>never</w:t>
      </w:r>
      <w:r w:rsidRPr="008D461F">
        <w:rPr>
          <w:rStyle w:val="StyleUnderline"/>
        </w:rPr>
        <w:t xml:space="preserve"> be able to </w:t>
      </w:r>
      <w:r w:rsidRPr="008D461F">
        <w:rPr>
          <w:rStyle w:val="Emphasis"/>
        </w:rPr>
        <w:t>experience it directly</w:t>
      </w:r>
      <w:r w:rsidRPr="008D461F">
        <w:rPr>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rsidR="00D954F3" w:rsidRPr="008D461F" w:rsidRDefault="00D954F3" w:rsidP="00D954F3">
      <w:pPr>
        <w:rPr>
          <w:sz w:val="16"/>
        </w:rPr>
      </w:pPr>
      <w:r w:rsidRPr="008D461F">
        <w:rPr>
          <w:sz w:val="16"/>
        </w:rPr>
        <w:t xml:space="preserve">As a result, despite everything that has been written about capitalism, we still struggle to understand its dynamics and its mechanisms. Most importantly, </w:t>
      </w:r>
      <w:r w:rsidRPr="008D461F">
        <w:rPr>
          <w:rStyle w:val="StyleUnderline"/>
        </w:rPr>
        <w:t xml:space="preserve">we </w:t>
      </w:r>
      <w:r w:rsidRPr="008D461F">
        <w:rPr>
          <w:rStyle w:val="Emphasis"/>
        </w:rPr>
        <w:t>lack a ‘cognitive map’</w:t>
      </w:r>
      <w:r w:rsidRPr="008D461F">
        <w:rPr>
          <w:rStyle w:val="StyleUnderline"/>
        </w:rPr>
        <w:t xml:space="preserve"> of our socioeconomic system: a mental picture of how individual and collective human action can be situated within the unimaginable vastness of the global economy</w:t>
      </w:r>
      <w:r w:rsidRPr="008D461F">
        <w:rPr>
          <w:sz w:val="16"/>
        </w:rPr>
        <w:t>.25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rsidR="00D954F3" w:rsidRPr="008D461F" w:rsidRDefault="00D954F3" w:rsidP="00D954F3">
      <w:pPr>
        <w:rPr>
          <w:sz w:val="16"/>
        </w:rPr>
      </w:pPr>
      <w:r w:rsidRPr="008D461F">
        <w:rPr>
          <w:rStyle w:val="StyleUnderline"/>
        </w:rPr>
        <w:t xml:space="preserve">This separation between everyday experience and the system we live within results in increased </w:t>
      </w:r>
      <w:r w:rsidRPr="008D461F">
        <w:rPr>
          <w:rStyle w:val="Emphasis"/>
        </w:rPr>
        <w:t>alienation</w:t>
      </w:r>
      <w:r w:rsidRPr="008D461F">
        <w:rPr>
          <w:rStyle w:val="StyleUnderline"/>
        </w:rPr>
        <w:t>: we feel adrift in a world we do not understand</w:t>
      </w:r>
      <w:r w:rsidRPr="008D461F">
        <w:rPr>
          <w:sz w:val="16"/>
        </w:rPr>
        <w:t xml:space="preserve">. The cultural theorist Fredric Jameson notes that the </w:t>
      </w:r>
      <w:r w:rsidRPr="008D461F">
        <w:rPr>
          <w:rStyle w:val="StyleUnderline"/>
        </w:rPr>
        <w:t>proliferation of conspiracy theories is partly a response to this situation</w:t>
      </w:r>
      <w:r w:rsidRPr="008D461F">
        <w:rPr>
          <w:sz w:val="16"/>
        </w:rPr>
        <w:t xml:space="preserve">.26 </w:t>
      </w:r>
      <w:r w:rsidRPr="008D461F">
        <w:rPr>
          <w:rStyle w:val="StyleUnderline"/>
        </w:rPr>
        <w:t>Conspiracy theories act by narrowing the agency behind our world to a single figure of power</w:t>
      </w:r>
      <w:r w:rsidRPr="008D461F">
        <w:rPr>
          <w:sz w:val="16"/>
        </w:rPr>
        <w:t xml:space="preserve"> (the Bilderberg Group, the Freemasons or some other convenient scapegoat). Despite the extraordinary complexity of some of these theories, </w:t>
      </w:r>
      <w:r w:rsidRPr="008D461F">
        <w:rPr>
          <w:rStyle w:val="StyleUnderline"/>
        </w:rPr>
        <w:t>they</w:t>
      </w:r>
      <w:r w:rsidRPr="008D461F">
        <w:rPr>
          <w:sz w:val="16"/>
        </w:rPr>
        <w:t xml:space="preserve"> nevertheless </w:t>
      </w:r>
      <w:r w:rsidRPr="008D461F">
        <w:rPr>
          <w:rStyle w:val="StyleUnderline"/>
        </w:rPr>
        <w:t>provide a reassuringly simple answer to ‘who is behind it all’</w:t>
      </w:r>
      <w:r w:rsidRPr="008D461F">
        <w:rPr>
          <w:sz w:val="16"/>
        </w:rPr>
        <w:t>, and what our own role is in the situation. In other words, they act precisely as a (faulty) cognitive map.</w:t>
      </w:r>
    </w:p>
    <w:p w:rsidR="00D954F3" w:rsidRPr="008D461F" w:rsidRDefault="00D954F3" w:rsidP="00D954F3">
      <w:pPr>
        <w:rPr>
          <w:sz w:val="16"/>
        </w:rPr>
      </w:pPr>
      <w:r w:rsidRPr="008D461F">
        <w:rPr>
          <w:rStyle w:val="StyleUnderline"/>
        </w:rPr>
        <w:t>Folk politics presents itself as another</w:t>
      </w:r>
      <w:r w:rsidRPr="008D461F">
        <w:rPr>
          <w:sz w:val="16"/>
        </w:rPr>
        <w:t xml:space="preserve"> possible </w:t>
      </w:r>
      <w:r w:rsidRPr="008D461F">
        <w:rPr>
          <w:rStyle w:val="StyleUnderline"/>
        </w:rPr>
        <w:t>response to the problems of overwhelming complexity</w:t>
      </w:r>
      <w:r w:rsidRPr="008D461F">
        <w:rPr>
          <w:sz w:val="16"/>
        </w:rPr>
        <w:t xml:space="preserve">. </w:t>
      </w:r>
      <w:r w:rsidRPr="008D461F">
        <w:rPr>
          <w:rStyle w:val="StyleUnderline"/>
        </w:rPr>
        <w:t xml:space="preserve">If we do not understand how the world operates, the folk-political injunction is to </w:t>
      </w:r>
      <w:r w:rsidRPr="008D461F">
        <w:rPr>
          <w:rStyle w:val="Emphasis"/>
        </w:rPr>
        <w:t>reduce complexity down to a human scale</w:t>
      </w:r>
      <w:r w:rsidRPr="008D461F">
        <w:rPr>
          <w:sz w:val="16"/>
        </w:rPr>
        <w:t xml:space="preserve">. Indeed, </w:t>
      </w:r>
      <w:r w:rsidRPr="008D461F">
        <w:rPr>
          <w:rStyle w:val="StyleUnderline"/>
        </w:rPr>
        <w:t xml:space="preserve">folk-political writing is saturated with calls for a return to </w:t>
      </w:r>
      <w:r w:rsidRPr="008D461F">
        <w:rPr>
          <w:rStyle w:val="Emphasis"/>
        </w:rPr>
        <w:t>authenticity</w:t>
      </w:r>
      <w:r w:rsidRPr="008D461F">
        <w:rPr>
          <w:sz w:val="16"/>
        </w:rPr>
        <w:t xml:space="preserve">, to </w:t>
      </w:r>
      <w:r w:rsidRPr="008D461F">
        <w:rPr>
          <w:rStyle w:val="Emphasis"/>
        </w:rPr>
        <w:t>immediacy</w:t>
      </w:r>
      <w:r w:rsidRPr="008D461F">
        <w:rPr>
          <w:sz w:val="16"/>
        </w:rPr>
        <w:t xml:space="preserve">, to </w:t>
      </w:r>
      <w:r w:rsidRPr="008D461F">
        <w:rPr>
          <w:rStyle w:val="StyleUnderline"/>
        </w:rPr>
        <w:t>a world that is</w:t>
      </w:r>
      <w:r w:rsidRPr="008D461F">
        <w:rPr>
          <w:sz w:val="16"/>
        </w:rPr>
        <w:t xml:space="preserve"> ‘transparent’, </w:t>
      </w:r>
      <w:r w:rsidRPr="008D461F">
        <w:rPr>
          <w:rStyle w:val="Emphasis"/>
        </w:rPr>
        <w:t>‘human-scaled’</w:t>
      </w:r>
      <w:r w:rsidRPr="008D461F">
        <w:rPr>
          <w:rStyle w:val="StyleUnderline"/>
        </w:rPr>
        <w:t>, ‘tangible’,</w:t>
      </w:r>
      <w:r w:rsidRPr="008D461F">
        <w:rPr>
          <w:sz w:val="16"/>
        </w:rPr>
        <w:t xml:space="preserve"> ‘slow’, ‘harmonious’, ‘simple’, </w:t>
      </w:r>
      <w:r w:rsidRPr="008D461F">
        <w:rPr>
          <w:rStyle w:val="StyleUnderline"/>
        </w:rPr>
        <w:t>and ‘everyday’.</w:t>
      </w:r>
      <w:r w:rsidRPr="008D461F">
        <w:rPr>
          <w:sz w:val="16"/>
        </w:rPr>
        <w:t xml:space="preserve">27 </w:t>
      </w:r>
      <w:r w:rsidRPr="008D461F">
        <w:rPr>
          <w:rStyle w:val="StyleUnderline"/>
        </w:rPr>
        <w:t xml:space="preserve">Such thinking </w:t>
      </w:r>
      <w:r w:rsidRPr="008D461F">
        <w:rPr>
          <w:rStyle w:val="Emphasis"/>
        </w:rPr>
        <w:t>rejects</w:t>
      </w:r>
      <w:r w:rsidRPr="008D461F">
        <w:rPr>
          <w:rStyle w:val="StyleUnderline"/>
        </w:rPr>
        <w:t xml:space="preserve"> the </w:t>
      </w:r>
      <w:r w:rsidRPr="008D461F">
        <w:rPr>
          <w:rStyle w:val="Emphasis"/>
        </w:rPr>
        <w:t>complexity</w:t>
      </w:r>
      <w:r w:rsidRPr="008D461F">
        <w:rPr>
          <w:rStyle w:val="StyleUnderline"/>
        </w:rPr>
        <w:t xml:space="preserve"> of the contemporary world, and thereby </w:t>
      </w:r>
      <w:r w:rsidRPr="008D461F">
        <w:rPr>
          <w:rStyle w:val="Emphasis"/>
        </w:rPr>
        <w:t>rejects the possibility of a truly postcapitalist world</w:t>
      </w:r>
      <w:r w:rsidRPr="008D461F">
        <w:rPr>
          <w:sz w:val="16"/>
        </w:rPr>
        <w:t xml:space="preserve">. </w:t>
      </w:r>
      <w:r w:rsidRPr="008D461F">
        <w:rPr>
          <w:rStyle w:val="Emphasis"/>
        </w:rPr>
        <w:t>It attempts to give a human face to power; whereas what is truly terrifying</w:t>
      </w:r>
      <w:r w:rsidRPr="008D461F">
        <w:rPr>
          <w:rStyle w:val="StyleUnderline"/>
        </w:rPr>
        <w:t xml:space="preserve"> is the</w:t>
      </w:r>
      <w:r w:rsidRPr="008D461F">
        <w:rPr>
          <w:sz w:val="16"/>
        </w:rPr>
        <w:t xml:space="preserve"> generally </w:t>
      </w:r>
      <w:r w:rsidRPr="008D461F">
        <w:rPr>
          <w:rStyle w:val="Emphasis"/>
        </w:rPr>
        <w:t>asubjective nature of the system</w:t>
      </w:r>
      <w:r w:rsidRPr="008D461F">
        <w:rPr>
          <w:sz w:val="16"/>
        </w:rPr>
        <w:t xml:space="preserve">. </w:t>
      </w:r>
      <w:r w:rsidRPr="008D461F">
        <w:rPr>
          <w:rStyle w:val="StyleUnderline"/>
        </w:rPr>
        <w:t>The faces are interchangeable; the power remains the same</w:t>
      </w:r>
      <w:r w:rsidRPr="008D461F">
        <w:rPr>
          <w:sz w:val="16"/>
        </w:rPr>
        <w:t xml:space="preserve">. </w:t>
      </w:r>
      <w:r w:rsidRPr="008D461F">
        <w:rPr>
          <w:rStyle w:val="StyleUnderline"/>
        </w:rPr>
        <w:t>The turn towards localism, temporary moments of resistance, and the intuitive practices of direct action all effectively attempt to condense the problems of global capitalism into concrete figures and moments</w:t>
      </w:r>
      <w:r w:rsidRPr="008D461F">
        <w:rPr>
          <w:sz w:val="16"/>
        </w:rPr>
        <w:t>.</w:t>
      </w:r>
    </w:p>
    <w:p w:rsidR="00D954F3" w:rsidRPr="008D461F" w:rsidRDefault="00D954F3" w:rsidP="00D954F3">
      <w:pPr>
        <w:rPr>
          <w:sz w:val="16"/>
        </w:rPr>
      </w:pPr>
      <w:r w:rsidRPr="008D461F">
        <w:rPr>
          <w:sz w:val="16"/>
        </w:rPr>
        <w:t xml:space="preserve">In this process, </w:t>
      </w:r>
      <w:r w:rsidRPr="008D461F">
        <w:rPr>
          <w:rStyle w:val="StyleUnderline"/>
        </w:rPr>
        <w:t>folk politics</w:t>
      </w:r>
      <w:r w:rsidRPr="008D461F">
        <w:rPr>
          <w:sz w:val="16"/>
        </w:rPr>
        <w:t xml:space="preserve"> often </w:t>
      </w:r>
      <w:r w:rsidRPr="008D461F">
        <w:rPr>
          <w:rStyle w:val="Emphasis"/>
        </w:rPr>
        <w:t>reduces politics</w:t>
      </w:r>
      <w:r w:rsidRPr="008D461F">
        <w:rPr>
          <w:rStyle w:val="StyleUnderline"/>
        </w:rPr>
        <w:t xml:space="preserve"> to an </w:t>
      </w:r>
      <w:r w:rsidRPr="008D461F">
        <w:rPr>
          <w:rStyle w:val="Emphasis"/>
        </w:rPr>
        <w:t>ethical and individual struggle</w:t>
      </w:r>
      <w:r w:rsidRPr="008D461F">
        <w:rPr>
          <w:sz w:val="16"/>
        </w:rPr>
        <w:t xml:space="preserve">. There is a tendency sometimes to imagine that we simply need ‘good’ capitalists, or a ‘responsible’ capitalism. At the same time, </w:t>
      </w:r>
      <w:r w:rsidRPr="008D461F">
        <w:rPr>
          <w:rStyle w:val="StyleUnderline"/>
        </w:rPr>
        <w:t xml:space="preserve">the </w:t>
      </w:r>
      <w:r w:rsidRPr="008D461F">
        <w:rPr>
          <w:rStyle w:val="Emphasis"/>
        </w:rPr>
        <w:t>imperative to ‘make it local’</w:t>
      </w:r>
      <w:r w:rsidRPr="008D461F">
        <w:rPr>
          <w:rStyle w:val="StyleUnderline"/>
        </w:rPr>
        <w:t xml:space="preserve"> leads folk politics to </w:t>
      </w:r>
      <w:r w:rsidRPr="008D461F">
        <w:rPr>
          <w:rStyle w:val="Emphasis"/>
        </w:rPr>
        <w:t>fetishise immediate results</w:t>
      </w:r>
      <w:r w:rsidRPr="008D461F">
        <w:rPr>
          <w:rStyle w:val="StyleUnderline"/>
        </w:rPr>
        <w:t xml:space="preserve"> and the concrete appearance of action</w:t>
      </w:r>
      <w:r w:rsidRPr="008D461F">
        <w:rPr>
          <w:sz w:val="16"/>
        </w:rPr>
        <w:t xml:space="preserve">. </w:t>
      </w:r>
      <w:r w:rsidRPr="008D461F">
        <w:rPr>
          <w:rStyle w:val="StyleUnderline"/>
        </w:rPr>
        <w:t>Delaying a corporate attack on the environment</w:t>
      </w:r>
      <w:r w:rsidRPr="008D461F">
        <w:rPr>
          <w:sz w:val="16"/>
        </w:rPr>
        <w:t xml:space="preserve">, for instance, </w:t>
      </w:r>
      <w:r w:rsidRPr="008D461F">
        <w:rPr>
          <w:rStyle w:val="StyleUnderline"/>
        </w:rPr>
        <w:t>is lauded as a success – even if the company simply waits out public attention before returning once again</w:t>
      </w:r>
      <w:r w:rsidRPr="008D461F">
        <w:rPr>
          <w:sz w:val="16"/>
        </w:rPr>
        <w:t xml:space="preserve">. Moreover, as Rosa Luxemburg pointed out long ago, </w:t>
      </w:r>
      <w:r w:rsidRPr="008D461F">
        <w:rPr>
          <w:rStyle w:val="StyleUnderline"/>
        </w:rPr>
        <w:t xml:space="preserve">the fetishisation of ‘immediate results’ leads to an </w:t>
      </w:r>
      <w:r w:rsidRPr="008D461F">
        <w:rPr>
          <w:rStyle w:val="Emphasis"/>
        </w:rPr>
        <w:t>empty pragmatism</w:t>
      </w:r>
      <w:r w:rsidRPr="008D461F">
        <w:rPr>
          <w:rStyle w:val="StyleUnderline"/>
        </w:rPr>
        <w:t xml:space="preserve"> that struggles to maintain the present balance of power, rather than seeking to </w:t>
      </w:r>
      <w:r w:rsidRPr="008D461F">
        <w:rPr>
          <w:rStyle w:val="Emphasis"/>
        </w:rPr>
        <w:t>change structural conditions</w:t>
      </w:r>
      <w:r w:rsidRPr="008D461F">
        <w:rPr>
          <w:sz w:val="16"/>
        </w:rPr>
        <w:t xml:space="preserve">.28 </w:t>
      </w:r>
      <w:r w:rsidRPr="008D461F">
        <w:rPr>
          <w:rStyle w:val="StyleUnderline"/>
        </w:rPr>
        <w:t xml:space="preserve">Without the </w:t>
      </w:r>
      <w:r w:rsidRPr="008D461F">
        <w:rPr>
          <w:rStyle w:val="Emphasis"/>
        </w:rPr>
        <w:t>necessary abstraction of strategic thought</w:t>
      </w:r>
      <w:r w:rsidRPr="008D461F">
        <w:rPr>
          <w:rStyle w:val="StyleUnderline"/>
        </w:rPr>
        <w:t xml:space="preserve">, tactics are ultimately </w:t>
      </w:r>
      <w:r w:rsidRPr="008D461F">
        <w:rPr>
          <w:rStyle w:val="Emphasis"/>
        </w:rPr>
        <w:t>fleeting gestures</w:t>
      </w:r>
      <w:r w:rsidRPr="008D461F">
        <w:rPr>
          <w:sz w:val="16"/>
        </w:rPr>
        <w:t xml:space="preserve">. Finally, </w:t>
      </w:r>
      <w:r w:rsidRPr="008D461F">
        <w:rPr>
          <w:rStyle w:val="StyleUnderline"/>
        </w:rPr>
        <w:t xml:space="preserve">the abjuring of complexity </w:t>
      </w:r>
      <w:r w:rsidRPr="008D461F">
        <w:rPr>
          <w:rStyle w:val="Emphasis"/>
        </w:rPr>
        <w:t>dovetails with the neoliberal case for markets</w:t>
      </w:r>
      <w:r w:rsidRPr="008D461F">
        <w:rPr>
          <w:sz w:val="16"/>
        </w:rPr>
        <w:t xml:space="preserve">. </w:t>
      </w:r>
      <w:r w:rsidRPr="008D461F">
        <w:rPr>
          <w:rStyle w:val="StyleUnderline"/>
        </w:rPr>
        <w:t>One of the primary arguments made against planning has been that the economy is simply too complex to be guided</w:t>
      </w:r>
      <w:r w:rsidRPr="008D461F">
        <w:rPr>
          <w:sz w:val="16"/>
        </w:rPr>
        <w:t xml:space="preserve">.29 </w:t>
      </w:r>
      <w:r w:rsidRPr="008D461F">
        <w:rPr>
          <w:rStyle w:val="StyleUnderline"/>
        </w:rPr>
        <w:t>The only alternative is therefore to leave the distribution of resources to the market and reject any attempt to guide it rationally</w:t>
      </w:r>
      <w:r w:rsidRPr="008D461F">
        <w:rPr>
          <w:sz w:val="16"/>
        </w:rPr>
        <w:t xml:space="preserve">.30 Considered in all these ways, </w:t>
      </w:r>
      <w:r w:rsidRPr="008D461F">
        <w:rPr>
          <w:rStyle w:val="StyleUnderline"/>
        </w:rPr>
        <w:t>folk politics appears as an attempt to make global capitalism small enough to be thinkable</w:t>
      </w:r>
      <w:r w:rsidRPr="008D461F">
        <w:rPr>
          <w:sz w:val="16"/>
        </w:rPr>
        <w:t xml:space="preserve"> – and at the same time, to articulate how to act upon this restricted image of capitalism. By contrast, the argument of this book is that folk-political tendencies are mistaken. If complexity presently outstrips humanity’s capacities to think and control, there are two options: one is to reduce complexity down to a human scale; the other is to expand humanity’s capacities. We endorse the latter position. </w:t>
      </w:r>
      <w:r w:rsidRPr="008D461F">
        <w:rPr>
          <w:rStyle w:val="StyleUnderline"/>
        </w:rPr>
        <w:t xml:space="preserve">Any postcapitalist project will </w:t>
      </w:r>
      <w:r w:rsidRPr="008D461F">
        <w:rPr>
          <w:rStyle w:val="Emphasis"/>
        </w:rPr>
        <w:t>necessarily require</w:t>
      </w:r>
      <w:r w:rsidRPr="008D461F">
        <w:rPr>
          <w:rStyle w:val="StyleUnderline"/>
        </w:rPr>
        <w:t xml:space="preserve"> the creation of new cognitive maps, political narratives, technological interfaces, economic models, and mechanisms of collective control to be able to marshal complex phenomena for the betterment of humanity</w:t>
      </w:r>
      <w:r w:rsidRPr="008D461F">
        <w:rPr>
          <w:sz w:val="16"/>
        </w:rPr>
        <w:t>.</w:t>
      </w:r>
    </w:p>
    <w:p w:rsidR="00521C95" w:rsidRPr="00660C59" w:rsidRDefault="00660C59" w:rsidP="00660C59">
      <w:pPr>
        <w:pStyle w:val="Heading3"/>
      </w:pPr>
      <w:r w:rsidRPr="00660C59">
        <w:t xml:space="preserve">link – israel setcol </w:t>
      </w:r>
    </w:p>
    <w:p w:rsidR="00521C95" w:rsidRPr="0008521E" w:rsidRDefault="00521C95" w:rsidP="00521C95">
      <w:pPr>
        <w:pStyle w:val="Heading4"/>
      </w:pPr>
      <w:r>
        <w:t>Israel is not just a settler state – it is better understood through the lens of capitalist class development</w:t>
      </w:r>
    </w:p>
    <w:p w:rsidR="00521C95" w:rsidRPr="0008521E" w:rsidRDefault="00521C95" w:rsidP="00521C95">
      <w:r w:rsidRPr="0008521E">
        <w:rPr>
          <w:rStyle w:val="Style13ptBold"/>
        </w:rPr>
        <w:t>Locker-Biletzki 18</w:t>
      </w:r>
      <w:r w:rsidRPr="0008521E">
        <w:t xml:space="preserve"> – Amir, Post-Doc at the Concordia University Azrieli Institute for Israel Studies with a BA in History and Philosophy from Ben-Gurion University, Beer Sheba, an MA in History and Philosophy of Education from Tel Aviv University, and a PhD from the University of Guelph, “Rethinking Settler Colonialism: A Marxist Critique of Gershon Shafir”, Rethinking Marxism: A Journal of Economics, Culture &amp; Society, Volume 30, Issue 3, Taylor &amp; Francis Online //JSL</w:t>
      </w:r>
    </w:p>
    <w:p w:rsidR="00521C95" w:rsidRPr="0008521E" w:rsidRDefault="00521C95" w:rsidP="00521C95">
      <w:pPr>
        <w:rPr>
          <w:sz w:val="16"/>
        </w:rPr>
      </w:pPr>
      <w:r w:rsidRPr="0008521E">
        <w:rPr>
          <w:sz w:val="16"/>
        </w:rPr>
        <w:t xml:space="preserve">In recent years, settler colonialism has become a hotly debated concept. </w:t>
      </w:r>
      <w:r w:rsidRPr="0008521E">
        <w:rPr>
          <w:rStyle w:val="StyleUnderline"/>
        </w:rPr>
        <w:t xml:space="preserve">Within the controversies of its interpretation of the Zionist-Palestinian conflict, settler colonialism has developed into a focal point for critical thought. </w:t>
      </w:r>
      <w:r w:rsidRPr="0008521E">
        <w:rPr>
          <w:sz w:val="16"/>
        </w:rPr>
        <w:t xml:space="preserve">The purpose of this essay is to creatively reinterpret and critique the application of the settler-colonialism concept while preserving some of its explanatory force. It argues that </w:t>
      </w:r>
      <w:r w:rsidRPr="0008521E">
        <w:rPr>
          <w:rStyle w:val="StyleUnderline"/>
        </w:rPr>
        <w:t>while Marxian elements are present in the theories of students of settler colonialism, this research field as a whole has shied away from more overtly Marxist interpretations of the settler-colonial phenomenon</w:t>
      </w:r>
      <w:r w:rsidRPr="0008521E">
        <w:rPr>
          <w:sz w:val="16"/>
        </w:rPr>
        <w:t xml:space="preserve">. This can be seen in the case of settler colonialism in Palestine/Israel. I argue that </w:t>
      </w:r>
      <w:r w:rsidRPr="0008521E">
        <w:rPr>
          <w:rStyle w:val="Emphasis"/>
        </w:rPr>
        <w:t>the model of settler-colonial societies, particularly in the context of Palestine/Israel, disregards</w:t>
      </w:r>
      <w:r w:rsidRPr="0008521E">
        <w:rPr>
          <w:rStyle w:val="StyleUnderline"/>
        </w:rPr>
        <w:t xml:space="preserve"> one essential element for the interpretation of the conflict: </w:t>
      </w:r>
      <w:r w:rsidRPr="0008521E">
        <w:rPr>
          <w:rStyle w:val="Emphasis"/>
        </w:rPr>
        <w:t>the role of capitalist class development within colonial political economy</w:t>
      </w:r>
      <w:r w:rsidRPr="0008521E">
        <w:rPr>
          <w:sz w:val="16"/>
        </w:rPr>
        <w:t xml:space="preserve">. This essay maintains that </w:t>
      </w:r>
      <w:r w:rsidRPr="0008521E">
        <w:rPr>
          <w:rStyle w:val="StyleUnderline"/>
        </w:rPr>
        <w:t>the categories originating from the Marxist tradition have played an important part in creating the settler-colonial dynamics that have enabled both the depopulation Palestine's natives and the rise of the Jewish state</w:t>
      </w:r>
      <w:r w:rsidRPr="0008521E">
        <w:rPr>
          <w:sz w:val="16"/>
        </w:rPr>
        <w:t xml:space="preserve">. The main theoretical framework criticized in this essay is that advanced by Gershon Shafir in his seminal 1989 book Land, Labor and the Origins of the Israeli-Palestinian Conflict, 1882-1914. The essay will be based on Marxist concepts—mainly class within a capitalist mode of production. These concepts will be used in conjunction with the literature that interprets the economic and social development of Palestine/Israel in order to show that </w:t>
      </w:r>
      <w:r w:rsidRPr="0008521E">
        <w:rPr>
          <w:rStyle w:val="StyleUnderline"/>
        </w:rPr>
        <w:t>within the logic of separatism —which has characterized Zionist settler colonialism—capitalism was constructed by both Palestinians and Jews.</w:t>
      </w:r>
      <w:r w:rsidRPr="0008521E">
        <w:rPr>
          <w:sz w:val="16"/>
        </w:rPr>
        <w:t xml:space="preserve"> This capitalist development of the separate parts of Palestine's economy was characterized by the formation of both propertied and la-boring classes. It is my aim not to debunk settler colonialism as a way to frame the history of Palestine/Israel. I wish instead to reintroduce into the settler-colonial discourse Marxism as a historical point of reference and as an emancipatory force. This dual purpose is encapsulated well in the words of Rachel Busbridge (2017, 10), who writes that while Jamal Hilal's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[sic] between settler, who seeks to destroy and replace the native, and native, who can only ever push back. Indeed, if the settler colonial paradigm views history in similar teleological terms to the Marxist framework, it does not offer the same hopeful vision of a liberated future. The purpose of this essay is to reclaim these Marxist categories into the settler-co-lonial model by reintroducing the potential for liberation that Marxism offers through class struggle. In order to accomplish this twofold objective, the essay will briefly trace the Marxist origins of the settler-colonial model—mainly in the works of Maxime Rodinson and Jamil Hilal—as well as the Marxian elements of present-day scholars of settler colonialism. </w:t>
      </w:r>
      <w:r w:rsidRPr="0008521E">
        <w:rPr>
          <w:rStyle w:val="StyleUnderline"/>
        </w:rPr>
        <w:t>Marx and Engels were the first to historicize class as part of the historical development of society.</w:t>
      </w:r>
      <w:r w:rsidRPr="0008521E">
        <w:rPr>
          <w:sz w:val="16"/>
        </w:rPr>
        <w:t xml:space="preserve"> This element is seen most clearly in the opening of the Communist Manifesto: "The history of all hitherto existing society is the history of class struggles. Freeman and slave, patrician and plebeian, lord and serf, guild-master and journeyman, in a word, oppressor and oppressed, stood in constant opposition to one another, carried on an uninterrupted, now hidden, now open fight" (Marx and Engels 2004, 3). </w:t>
      </w:r>
      <w:r w:rsidRPr="0008521E">
        <w:rPr>
          <w:rStyle w:val="StyleUnderline"/>
        </w:rPr>
        <w:t>In Palestine/Israel the rise of a capitalist society</w:t>
      </w:r>
      <w:r w:rsidRPr="0008521E">
        <w:rPr>
          <w:sz w:val="16"/>
        </w:rPr>
        <w:t xml:space="preserve"> out of the ruins of the late Ottoman feudal system </w:t>
      </w:r>
      <w:r w:rsidRPr="0008521E">
        <w:rPr>
          <w:rStyle w:val="StyleUnderline"/>
        </w:rPr>
        <w:t>was accompanied by the formation of a type of class society and antagonism</w:t>
      </w:r>
      <w:r w:rsidRPr="0008521E">
        <w:rPr>
          <w:sz w:val="16"/>
        </w:rPr>
        <w:t xml:space="preserve"> (Ben-Porat 1999). </w:t>
      </w:r>
      <w:r w:rsidRPr="0008521E">
        <w:rPr>
          <w:rStyle w:val="StyleUnderline"/>
        </w:rPr>
        <w:t>By 1948, both Palestinian and Jewish societies possessed working and bourgeoisie classes. While these classes developed differently, they engaged in struggles that at times had a binational anticolonial</w:t>
      </w:r>
      <w:r w:rsidRPr="0008521E">
        <w:rPr>
          <w:sz w:val="16"/>
        </w:rPr>
        <w:t xml:space="preserve"> (i.e., anti-British) </w:t>
      </w:r>
      <w:r w:rsidRPr="0008521E">
        <w:rPr>
          <w:rStyle w:val="StyleUnderline"/>
        </w:rPr>
        <w:t>nature</w:t>
      </w:r>
      <w:r w:rsidRPr="0008521E">
        <w:rPr>
          <w:sz w:val="16"/>
        </w:rPr>
        <w:t xml:space="preserve"> (Seikaly 2016; Lockman 1995). </w:t>
      </w:r>
      <w:r w:rsidRPr="0008521E">
        <w:rPr>
          <w:rStyle w:val="Emphasis"/>
        </w:rPr>
        <w:t>These histories of joint class action, seen from a Marxist point of view, carry with them the possibility of emancipation for both nationalities</w:t>
      </w:r>
      <w:r w:rsidRPr="0008521E">
        <w:rPr>
          <w:sz w:val="16"/>
        </w:rPr>
        <w:t>. At the same time—as this essay's survey of class history in Palestine/Israel will show—</w:t>
      </w:r>
      <w:r w:rsidRPr="0008521E">
        <w:rPr>
          <w:rStyle w:val="StyleUnderline"/>
        </w:rPr>
        <w:t>class development was deeply bifurcated along ethnonational lines. Separation benefited the Jewish working class, which preferred to push Palestinians outside the labor market over engaging in class solidarity</w:t>
      </w:r>
      <w:r w:rsidRPr="0008521E">
        <w:rPr>
          <w:sz w:val="16"/>
        </w:rPr>
        <w:t xml:space="preserve"> (Shapira 1977). This essay is constructed around two main focal points. First is a Marxist critique of leading settler-colonial scholars, most notably Gershon Shafir. The second uses existing social historiography in order to portray—in conjunction with settler-colonial theory—the way capitalism and class intertwined in the development of Filastin and Israel. The timeframe of this essay surpasses that which underlines Shafir's work, which concentrates on the late Ottoman period. As he remarked by the time Britain took control of Palestine in the wake of World War I, the settler-colonial mechanisms of Zionism were in place. These were further institutionalized, in the Israeli state, after the 1948 war and the ethnic cleansing of Palestine (Shafir 1994). A comparable event is that of the development of capitalism in Palestine/ Israel. It emerged from Palestine's late Ottoman feudal system with the start of relatively large-scale Zionist colonization, to be fully developed as a state capitalist economy after 1948. Settler Colonialism: A Marxist Critical Engagement with Gershon Settler colonialism developed out of late-1920s debates as a critical concept about white pioneering societies outside Europe and as a criticism of colonialism and imperialism. It reentered active discourse in the wake of decolonization in the 1960s and 1970s (Veracini 2013). Developed in the Australian context by Patrick Wolfe and Lorenzo Veracini, settler colonialism analyzes a category of distinct European expansion within other imperial and colonial projects. (Veracini 2011). It is defined by Veracini (2010) as an amalgamation of practices aimed at an economy of population—the replacement of the native by the settler and the extinction of his title to the land, entailing the creation of a sovereign settler nation and the construction of a settler consciousness and narrative. While Veracini outlined the main elements of settler colonialism and expanded on them, Wolfe brought into sharp relief the structural practices of settler colonialism. He stated that settler societies—predicated as they are on taking control of the land rather than the extraction of surplus value—are aimed at the "elimination of the native" (Wolfe 2006, 387). He emphasized the embeddedness of the settler event in the colonizer society and state and indicated that "the colonizers came to stay—invasion is a structure not an event" (Wolfe 1999, 2). From these scholarly debates, settler colonialism arises as an interpretative concept that differentiates between imperial projects that sought to economically exploit colonies and white European settlements in the non-European world. In the latter cases, the white settlers attempted to eliminate the natives (not in all cases by physical annihilation) and to create a settler nation-state animated by the practice of invasion and removal of the native. </w:t>
      </w:r>
      <w:r w:rsidRPr="0008521E">
        <w:rPr>
          <w:rStyle w:val="StyleUnderline"/>
        </w:rPr>
        <w:t>Settler-colonial theory is not without its critics. Corey Snelgrove, Rita Kaur Dhamoon, and Jeff Corntassel</w:t>
      </w:r>
      <w:r w:rsidRPr="0008521E">
        <w:rPr>
          <w:sz w:val="16"/>
        </w:rPr>
        <w:t xml:space="preserve"> (2014, 7) have recognized the "important contributions, both theoretically and politically" that Veracini and Wolfe have made. However, they </w:t>
      </w:r>
      <w:r w:rsidRPr="0008521E">
        <w:rPr>
          <w:rStyle w:val="StyleUnderline"/>
        </w:rPr>
        <w:t>raise concerns about the field's greater concentration on the practices of the state and the centrality of the white settler experience than on the voices and experiences of the colonized.</w:t>
      </w:r>
      <w:r w:rsidRPr="0008521E">
        <w:rPr>
          <w:sz w:val="16"/>
        </w:rPr>
        <w:t xml:space="preserve"> A more sweeping criticism is voiced by South Africa-based Israeli historical sociologist Ran Greenstein. In a series of articles, Greenstein (forthcoming, 2016, 2017)—a comparative scholar who has dealt extensively with the histories of settler societies in South Africa and Palestine/ Israel—attacked the lack of specificity of the concept. In relation to Palestine/ Israel, he characterizes it as "apartheid of a special type" (Greenstein, forthcoming, 9). This term is meant to encompass the peculiarities of the Israeli case, such as the conduct of ethnic cleansing as well as an ethnicity-based discriminatory regime.1 The same critical view is voiced by the Australian sociologist Rachel Busbridge (2017, 2,18). She acknowledges that "settler colonialism as an interpretive paradigm holds powerful conceptual and pedagogical implications for reframing understandings of the conflict in Israel-Palestine." At the same time, like other critics she points to its "contextual point of origin flattening out important local historical and socio-political specificities." She finds the reason for this limited aspect of the paradigm in "the settler colonial paradigm's insistence on an ontology of absolute polarity of settler and Native." This rigidness of settler-colonial theory prevents it from fully acknowledging "the role of nationalism" in the dynamics of the Zionist-Palestinian conflict. Like many of the scholars presented here, </w:t>
      </w:r>
      <w:r w:rsidRPr="0008521E">
        <w:rPr>
          <w:rStyle w:val="StyleUnderline"/>
        </w:rPr>
        <w:t xml:space="preserve">this essay acknowledges the value and validity of the settler-colonialism concept. At the same time, the broad brush with which it paints varied settler-colonial experiences is reinterpreted by this essay as a </w:t>
      </w:r>
      <w:r w:rsidRPr="0008521E">
        <w:rPr>
          <w:rStyle w:val="Emphasis"/>
        </w:rPr>
        <w:t>lack of understanding of the role that class and capital play in the case of Palestine/ Israel</w:t>
      </w:r>
      <w:r w:rsidRPr="0008521E">
        <w:rPr>
          <w:rStyle w:val="StyleUnderline"/>
        </w:rPr>
        <w:t>.</w:t>
      </w:r>
      <w:r>
        <w:rPr>
          <w:rStyle w:val="StyleUnderline"/>
        </w:rPr>
        <w:t xml:space="preserve"> </w:t>
      </w:r>
      <w:r w:rsidRPr="0008521E">
        <w:rPr>
          <w:sz w:val="16"/>
        </w:rPr>
        <w:t xml:space="preserve">To date, as far as I am aware, a Marxist critique of the settler-colonial concept has not been attempted. Marxian thinking is vaguely implicit in settler-colonial theories and in their application to Palestine/Israel. Lorenzo Veracini (2010,1) finds one of </w:t>
      </w:r>
      <w:r w:rsidRPr="0008521E">
        <w:rPr>
          <w:rStyle w:val="StyleUnderline"/>
        </w:rPr>
        <w:t>the origins of settler-colonial discourse in the 1848 Communist Manifesto</w:t>
      </w:r>
      <w:r w:rsidRPr="0008521E">
        <w:rPr>
          <w:sz w:val="16"/>
        </w:rPr>
        <w:t xml:space="preserve">, in "Karl Marx and Friedrich Engels' remark that the 'need of a constantly expanding market for its product chases the bourgeoisie over the whole surface of the globe,' and that it 'must nestle everywhere, settle everywhere, establish connections everywhere.'" At the same time, Veracini and Wolfe argue against the presence of class conflicts and the extraction of value from the land when this is in itself a form of capital and a means of creating it that the settlers crave. </w:t>
      </w:r>
      <w:r w:rsidRPr="0008521E">
        <w:rPr>
          <w:rStyle w:val="StyleUnderline"/>
        </w:rPr>
        <w:t>The Marxian element is evident in the origins of settler-colonial discourse on Zionism.</w:t>
      </w:r>
      <w:r>
        <w:rPr>
          <w:rStyle w:val="StyleUnderline"/>
        </w:rPr>
        <w:t xml:space="preserve"> </w:t>
      </w:r>
      <w:r w:rsidRPr="0008521E">
        <w:rPr>
          <w:rStyle w:val="StyleUnderline"/>
        </w:rPr>
        <w:t>As a way to describe Zionist settlements in Palestine, the concept of colonialism has long been used by Palestinian and Jewish anti-Zionist intellectuals</w:t>
      </w:r>
      <w:r w:rsidRPr="0008521E">
        <w:rPr>
          <w:sz w:val="16"/>
        </w:rPr>
        <w:t xml:space="preserve">.2 However, one of the first manifestations of an understanding of the colonial logic of Zionism can be found in the work of the </w:t>
      </w:r>
      <w:r w:rsidRPr="0008521E">
        <w:rPr>
          <w:rStyle w:val="StyleUnderline"/>
        </w:rPr>
        <w:t>French Jewish Marxist Orientalist Maxime Rodinson</w:t>
      </w:r>
      <w:r w:rsidRPr="0008521E">
        <w:rPr>
          <w:sz w:val="16"/>
        </w:rPr>
        <w:t xml:space="preserve"> (1973). He argues that </w:t>
      </w:r>
      <w:r w:rsidRPr="0008521E">
        <w:rPr>
          <w:rStyle w:val="StyleUnderline"/>
        </w:rPr>
        <w:t>European Jews that opted for Zionism in the nineteenth century</w:t>
      </w:r>
      <w:r w:rsidRPr="0008521E">
        <w:rPr>
          <w:sz w:val="16"/>
        </w:rPr>
        <w:t xml:space="preserve">—motivated by escaping antisemitism— </w:t>
      </w:r>
      <w:r w:rsidRPr="0008521E">
        <w:rPr>
          <w:rStyle w:val="StyleUnderline"/>
        </w:rPr>
        <w:t>sought the help of the imperial powers</w:t>
      </w:r>
      <w:r w:rsidRPr="0008521E">
        <w:rPr>
          <w:sz w:val="16"/>
        </w:rPr>
        <w:t xml:space="preserve"> (mainly Britain) </w:t>
      </w:r>
      <w:r w:rsidRPr="0008521E">
        <w:rPr>
          <w:rStyle w:val="StyleUnderline"/>
        </w:rPr>
        <w:t>in order to overcome Palestinian resistance and effect Zionist settlement.</w:t>
      </w:r>
      <w:r w:rsidRPr="0008521E">
        <w:rPr>
          <w:sz w:val="16"/>
        </w:rPr>
        <w:t xml:space="preserve"> This Marxist explanation is for him the "one case where </w:t>
      </w:r>
      <w:r w:rsidRPr="0008521E">
        <w:rPr>
          <w:rStyle w:val="StyleUnderline"/>
        </w:rPr>
        <w:t>Marxist theorizing has come forward with the clearest response to the requirements of the 'implicit ideology' of the Third World</w:t>
      </w:r>
      <w:r w:rsidRPr="0008521E">
        <w:rPr>
          <w:sz w:val="16"/>
        </w:rPr>
        <w:t xml:space="preserve">" (27). Thus, for Rodinson </w:t>
      </w:r>
      <w:r w:rsidRPr="0008521E">
        <w:rPr>
          <w:rStyle w:val="StyleUnderline"/>
        </w:rPr>
        <w:t>the imperial-colonial nexus was only made explicit through Marxism</w:t>
      </w:r>
      <w:r w:rsidRPr="0008521E">
        <w:rPr>
          <w:sz w:val="16"/>
        </w:rPr>
        <w:t xml:space="preserve">. At the same time, Rodinson's portrayal does not include a detailed account of Zionist colonial practice—concerning land and labor—and mainly associates Zionism with Western imperialism. His rendition of the colonial process in Palestine/Israel does not include a depiction of class and capitalist dynamics within Palestinian and Jewish-Israeli societies. Zionist settlement and disinheritance practices have also been the subject of analysis by Palestinian Marxist intellectuals. In his 1976 essay "Imperialism and Settler Colonialism in West Asia: Israel and the Arab Palestinian Struggle," </w:t>
      </w:r>
      <w:r w:rsidRPr="0008521E">
        <w:rPr>
          <w:rStyle w:val="StyleUnderline"/>
        </w:rPr>
        <w:t>Palestinian Marxist sociologist Jamil Hilal</w:t>
      </w:r>
      <w:r w:rsidRPr="0008521E">
        <w:rPr>
          <w:sz w:val="16"/>
        </w:rPr>
        <w:t xml:space="preserve"> (1976, 52) </w:t>
      </w:r>
      <w:r w:rsidRPr="0008521E">
        <w:rPr>
          <w:rStyle w:val="StyleUnderline"/>
        </w:rPr>
        <w:t>starts from a similar point as Rodinson</w:t>
      </w:r>
      <w:r w:rsidRPr="0008521E">
        <w:rPr>
          <w:sz w:val="16"/>
        </w:rPr>
        <w:t xml:space="preserve">. Zionism is organically linked to the Western imperial project, and "since Zionism has no social base in Palestine, the Zionist movement had to ally itself with the imperialist powers. It approached and offered to serve the interests of the Ottoman rulers, German, French and British imperialism." However, in contrast to Rodinson, Hilal is more aware of the colonizing practices of Zionism: "Zionists strove not to exploit the indigenous Palestinian population but to displace it" (53). </w:t>
      </w:r>
      <w:r w:rsidRPr="0008521E">
        <w:rPr>
          <w:rStyle w:val="StyleUnderline"/>
        </w:rPr>
        <w:t>In contrast to the capitalist colonialism of South Africa and its seeking to exploit black labor, Zionism had no economic use for Palestinians. Despite the fact that Hilal allows elements that do not square with Marxist dogma, such as the absence of economic exploitation of native labor power, he keeps his perspective resolutely within the Marxist tradition</w:t>
      </w:r>
      <w:r w:rsidRPr="0008521E">
        <w:rPr>
          <w:sz w:val="16"/>
        </w:rPr>
        <w:t xml:space="preserve">. This element is obvious when he describes historical class formation. </w:t>
      </w:r>
      <w:r w:rsidRPr="0008521E">
        <w:rPr>
          <w:rStyle w:val="StyleUnderline"/>
        </w:rPr>
        <w:t>Zionism</w:t>
      </w:r>
      <w:r w:rsidRPr="0008521E">
        <w:rPr>
          <w:sz w:val="16"/>
        </w:rPr>
        <w:t>, he states, "</w:t>
      </w:r>
      <w:r w:rsidRPr="0008521E">
        <w:rPr>
          <w:rStyle w:val="StyleUnderline"/>
        </w:rPr>
        <w:t>pledged to create a fully-fledged class society of Jewish settlers</w:t>
      </w:r>
      <w:r w:rsidRPr="0008521E">
        <w:rPr>
          <w:sz w:val="16"/>
        </w:rPr>
        <w:t xml:space="preserve"> (i.e., a Jewish working class)" (53). </w:t>
      </w:r>
      <w:r w:rsidRPr="0008521E">
        <w:rPr>
          <w:rStyle w:val="StyleUnderline"/>
        </w:rPr>
        <w:t>Palestinians developed a class society made from a mixture of peasants and the landlord class as well as a nascent bourgeoisie and a radicalized working clas</w:t>
      </w:r>
      <w:r w:rsidRPr="0008521E">
        <w:rPr>
          <w:sz w:val="16"/>
        </w:rPr>
        <w:t>s: "The nascent but thwarted Arab bourgeoisie, the landlords fearful of Zionist competition and expansion, the peasantry who were becoming increasingly pauperized, the radicalized working class (a strong Arab communist party emerged in Palestine with the emergence of a working class there, mostly employed in the ports and railways of Palestine)" (54).</w:t>
      </w:r>
    </w:p>
    <w:p w:rsidR="00521C95" w:rsidRPr="00660C59" w:rsidRDefault="00660C59" w:rsidP="00660C59">
      <w:pPr>
        <w:pStyle w:val="Heading3"/>
      </w:pPr>
      <w:r w:rsidRPr="00660C59">
        <w:t xml:space="preserve">link – micropolitics </w:t>
      </w:r>
    </w:p>
    <w:p w:rsidR="00521C95" w:rsidRDefault="00521C95" w:rsidP="00521C95">
      <w:pPr>
        <w:pStyle w:val="Heading4"/>
      </w:pPr>
      <w:r>
        <w:t>Micropolitics’ individual focus trades off with the macropolitical focus necessary to challenge capitalism</w:t>
      </w:r>
    </w:p>
    <w:p w:rsidR="00521C95" w:rsidRPr="00184B66" w:rsidRDefault="00521C95" w:rsidP="00521C95">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45-49 //JSL **edited for ableist language</w:t>
      </w:r>
    </w:p>
    <w:p w:rsidR="00521C95" w:rsidRPr="00B66CF0" w:rsidRDefault="00521C95" w:rsidP="00521C95">
      <w:pPr>
        <w:rPr>
          <w:rStyle w:val="StyleUnderline"/>
        </w:rPr>
      </w:pPr>
      <w:r w:rsidRPr="00BF637F">
        <w:rPr>
          <w:sz w:val="16"/>
        </w:rPr>
        <w:t xml:space="preserve">Culture had been among other things a way of keeping radical politics warm, a continuation of it by other means. Increasingly, however, it was to become a substitute for it. In some ways, the 1980s were like the 1880s or 1960s without the politics. </w:t>
      </w:r>
      <w:r w:rsidRPr="00CF2FD6">
        <w:rPr>
          <w:rStyle w:val="StyleUnderline"/>
        </w:rPr>
        <w:t xml:space="preserve">As leftist political hopes faded, cultural studies came to the fore. </w:t>
      </w:r>
      <w:r w:rsidRPr="00847CBD">
        <w:rPr>
          <w:rStyle w:val="Emphasis"/>
        </w:rPr>
        <w:t>Dreams of ambitious social change were denounced as illicit 'grand narratives'</w:t>
      </w:r>
      <w:r w:rsidRPr="00BF637F">
        <w:rPr>
          <w:sz w:val="16"/>
        </w:rPr>
        <w:t xml:space="preserve">, more likely to lead to totalitarianism than to liberty. From Sydney to San Diego, Capetown to Tromso, </w:t>
      </w:r>
      <w:r w:rsidRPr="00CF2FD6">
        <w:rPr>
          <w:rStyle w:val="StyleUnderline"/>
        </w:rPr>
        <w:t>everyone was thinking small. Micropolitics broke out on a global scale</w:t>
      </w:r>
      <w:r w:rsidRPr="00BF637F">
        <w:rPr>
          <w:sz w:val="16"/>
        </w:rPr>
        <w:t xml:space="preserve">. A new epic fable of the end of epic fables unfurled across the globe. From one end of a diseased planet to the other, </w:t>
      </w:r>
      <w:r w:rsidRPr="00CF2FD6">
        <w:rPr>
          <w:rStyle w:val="StyleUnderline"/>
        </w:rPr>
        <w:t xml:space="preserve">there were calls to abandon planetary </w:t>
      </w:r>
      <w:r w:rsidRPr="00B66CF0">
        <w:rPr>
          <w:rStyle w:val="StyleUnderline"/>
        </w:rPr>
        <w:t>thinking. Whatever linked us</w:t>
      </w:r>
      <w:r w:rsidRPr="00BF637F">
        <w:rPr>
          <w:sz w:val="16"/>
        </w:rPr>
        <w:t xml:space="preserve"> whatever was the same - </w:t>
      </w:r>
      <w:r w:rsidRPr="00B66CF0">
        <w:rPr>
          <w:rStyle w:val="StyleUnderline"/>
        </w:rPr>
        <w:t>was noxious. Difference was the new catch-cry, in a world increasingly subject to the same indignities of starvation and disease, cloned cities, deadly weapons and CNN television.</w:t>
      </w:r>
    </w:p>
    <w:p w:rsidR="00521C95" w:rsidRPr="00BF637F" w:rsidRDefault="00521C95" w:rsidP="00521C95">
      <w:pPr>
        <w:rPr>
          <w:sz w:val="16"/>
        </w:rPr>
      </w:pPr>
      <w:r w:rsidRPr="00BF637F">
        <w:rPr>
          <w:sz w:val="16"/>
        </w:rPr>
        <w:t xml:space="preserve">It was ironic that postmodern thought should make such a fetish of difference, given that its own impulse was to erase the distinctions between image and reality, truth and fiction, history and fable, ethics and aesthetics, culture and economics, high and popular art, political left and right. Even so, </w:t>
      </w:r>
      <w:r w:rsidRPr="00847CBD">
        <w:rPr>
          <w:rStyle w:val="StyleUnderline"/>
        </w:rPr>
        <w:t>while the brokers and financiers were drawing Huddersfield and Hong Kong ever closer, the cultural theorists were struggling to wedge them apart</w:t>
      </w:r>
      <w:r w:rsidRPr="00BF637F">
        <w:rPr>
          <w:sz w:val="16"/>
        </w:rPr>
        <w:t>. Meanwhile, the End of History was complacently promulgated from a United States which looks increasingly in danger of ending it for real. There would be no more important world conflicts. It would become clear later that Islamic fundamentalists had not been paying sufficient attention when this announcement was broadcast.</w:t>
      </w:r>
    </w:p>
    <w:p w:rsidR="00521C95" w:rsidRPr="00BF637F" w:rsidRDefault="00521C95" w:rsidP="00521C95">
      <w:pPr>
        <w:rPr>
          <w:sz w:val="16"/>
        </w:rPr>
      </w:pPr>
      <w:r w:rsidRPr="00847CBD">
        <w:rPr>
          <w:rStyle w:val="StyleUnderline"/>
        </w:rPr>
        <w:t>'Cultural politics' had been born.</w:t>
      </w:r>
      <w:r w:rsidRPr="00BF637F">
        <w:rPr>
          <w:sz w:val="16"/>
        </w:rPr>
        <w:t xml:space="preserve"> But the phrase is deeply ambiguous. There had long been a recognition in radical circles that political change had to be 'cultural' to be effective. Any political change which does not embed itself in people's feelings and perceptions - which does not secure their consent, engage their desires and weave its way into their sense of identity - is unlikely to endure very long. This, roughly speaking, is what the Italian Marxist Antonio Gramsci meant by 'hegemony'. Socialist artists from the Bolsheviks to Bertolt Brecht spoke in briskly macho terms of dismantling the middle-class citizen and constructing the New Man in its place. </w:t>
      </w:r>
      <w:r w:rsidRPr="00276B8B">
        <w:rPr>
          <w:rStyle w:val="StyleUnderline"/>
        </w:rPr>
        <w:t>A whole new kind of human being was needed for the new political order</w:t>
      </w:r>
      <w:r w:rsidRPr="00BF637F">
        <w:rPr>
          <w:sz w:val="16"/>
        </w:rPr>
        <w:t xml:space="preserve">, with altered sense organs and bodily habits, a different kind of memory and set of drives. </w:t>
      </w:r>
      <w:r w:rsidRPr="00276B8B">
        <w:rPr>
          <w:rStyle w:val="StyleUnderline"/>
        </w:rPr>
        <w:t>And it was the task of culture to provide it.</w:t>
      </w:r>
    </w:p>
    <w:p w:rsidR="00521C95" w:rsidRPr="00276B8B" w:rsidRDefault="00521C95" w:rsidP="00521C95">
      <w:pPr>
        <w:rPr>
          <w:rStyle w:val="StyleUnderline"/>
        </w:rPr>
      </w:pPr>
      <w:r w:rsidRPr="00BF637F">
        <w:rPr>
          <w:sz w:val="16"/>
        </w:rPr>
        <w:t xml:space="preserve">Mao's grotesque cultural revolution had learned this lesson badly, cynically using 'culture' as a weapon in an internal power-struggle. Some </w:t>
      </w:r>
      <w:r w:rsidRPr="00276B8B">
        <w:rPr>
          <w:rStyle w:val="StyleUnderline"/>
        </w:rPr>
        <w:t>anti-colonial leaders</w:t>
      </w:r>
      <w:r w:rsidRPr="00BF637F">
        <w:rPr>
          <w:sz w:val="16"/>
        </w:rPr>
        <w:t xml:space="preserve">, however, had learned the lesson well: colonialist culture had to be ditched along with colonialist rule. There was no point in simply replacing wigged and robed white judges with wigged and robed black ones. But they </w:t>
      </w:r>
      <w:r w:rsidRPr="00276B8B">
        <w:rPr>
          <w:rStyle w:val="StyleUnderline"/>
        </w:rPr>
        <w:t>did not imagine that culture could be a substitute for social transformation. Irish nationalists were not just fighting for green mail boxes rather than red ones. Black South Africans were not just fighting for the right to be black South Africans. There was a great deal more at stake than so-called identity politics.</w:t>
      </w:r>
    </w:p>
    <w:p w:rsidR="00521C95" w:rsidRPr="00BF637F" w:rsidRDefault="00521C95" w:rsidP="00521C95">
      <w:pPr>
        <w:rPr>
          <w:sz w:val="16"/>
        </w:rPr>
      </w:pPr>
      <w:r w:rsidRPr="00A27020">
        <w:rPr>
          <w:rStyle w:val="StyleUnderline"/>
        </w:rPr>
        <w:t>There were movements like feminism, for which</w:t>
      </w:r>
      <w:r w:rsidRPr="00BF637F">
        <w:rPr>
          <w:sz w:val="16"/>
        </w:rPr>
        <w:t xml:space="preserve"> culture in the broad sense of the word is not an optional extra. On the contrary, it is central to feminism's political demands, the grammar in which they are framed</w:t>
      </w:r>
      <w:r w:rsidRPr="00A27020">
        <w:rPr>
          <w:rStyle w:val="StyleUnderline"/>
        </w:rPr>
        <w:t>. Value, speech, image, experience and identity are here the very language of political struggle</w:t>
      </w:r>
      <w:r w:rsidRPr="00BF637F">
        <w:rPr>
          <w:sz w:val="16"/>
        </w:rPr>
        <w:t xml:space="preserve">, as they are in all ethnic or sexual politics. Ways of feeling and forms of representation are in the long run quite as crucial as childcare provision or equal pay. </w:t>
      </w:r>
      <w:r w:rsidRPr="00A27020">
        <w:rPr>
          <w:rStyle w:val="StyleUnderline"/>
        </w:rPr>
        <w:t>They are a vital part of the project of political emancipation. This had not been quite so true of traditional class politics</w:t>
      </w:r>
      <w:r w:rsidRPr="00BF637F">
        <w:rPr>
          <w:sz w:val="16"/>
        </w:rPr>
        <w:t>. Mill workers in Victorian England might rise at dawn to study Shakespeare together before work, or keep precious transcripts of their working lives and local culture. But cultural activity of this kind was not integral to the struggle for better pay and conditions, in the sense that a struggle over sexist imagery is integral to feminism.</w:t>
      </w:r>
    </w:p>
    <w:p w:rsidR="00521C95" w:rsidRPr="00BF637F" w:rsidRDefault="00521C95" w:rsidP="00521C95">
      <w:pPr>
        <w:rPr>
          <w:sz w:val="16"/>
        </w:rPr>
      </w:pPr>
      <w:r w:rsidRPr="00BF637F">
        <w:rPr>
          <w:sz w:val="16"/>
        </w:rPr>
        <w:t xml:space="preserve">There were also, however, forms of </w:t>
      </w:r>
      <w:r w:rsidRPr="00935360">
        <w:rPr>
          <w:rStyle w:val="StyleUnderline"/>
        </w:rPr>
        <w:t>cultural politics</w:t>
      </w:r>
      <w:r w:rsidRPr="00BF637F">
        <w:rPr>
          <w:sz w:val="16"/>
        </w:rPr>
        <w:t xml:space="preserve"> which </w:t>
      </w:r>
      <w:r w:rsidRPr="00935360">
        <w:rPr>
          <w:rStyle w:val="StyleUnderline"/>
        </w:rPr>
        <w:t>divorced questions of experience and identity from their political contexts.</w:t>
      </w:r>
      <w:r w:rsidRPr="00BF637F">
        <w:rPr>
          <w:sz w:val="16"/>
        </w:rPr>
        <w:t xml:space="preserve"> </w:t>
      </w:r>
      <w:r w:rsidRPr="00935360">
        <w:rPr>
          <w:rStyle w:val="Emphasis"/>
        </w:rPr>
        <w:t>The point was not to change the political world, but to secure one's cultural niche within it.</w:t>
      </w:r>
      <w:r w:rsidRPr="00BF637F">
        <w:rPr>
          <w:sz w:val="16"/>
        </w:rPr>
        <w:t xml:space="preserve"> At times, cultural politics seemed to be what you were left with when you had no other kind of politics. In Northern Ireland, for example, a conflict between Catholics and Protestants, in which the latter had enjoyed a gerrymandered majority for decades, was gentrified as a question of respectful relations betwen two 'cultural traditions'. Unionists who only a few years previously had been shouting 'Kick the Pope!' and 'Burn the Taigs!'1 were suddenly defending British power in Ireland in terms of margins, vibrant minorities, cultural pluralism. </w:t>
      </w:r>
      <w:r w:rsidRPr="00523325">
        <w:rPr>
          <w:rStyle w:val="StyleUnderline"/>
        </w:rPr>
        <w:t>In the United States, ethnicity sometimes just meant minorities within the United States itself, rather than the millions throughout the world doomed to a wretched existence by the system the USA spearheaded. It meant domestic culture rather than international politics. Abroad was still something of an esoteric concept for the USA</w:t>
      </w:r>
      <w:r w:rsidRPr="00BF637F">
        <w:rPr>
          <w:sz w:val="16"/>
        </w:rPr>
        <w:t>, despite the fact that it had devoted considerable energy over the years to subduing various annoying bits of it.</w:t>
      </w:r>
    </w:p>
    <w:p w:rsidR="00521C95" w:rsidRPr="00BF637F" w:rsidRDefault="00521C95" w:rsidP="00521C95">
      <w:pPr>
        <w:rPr>
          <w:sz w:val="16"/>
          <w:szCs w:val="16"/>
        </w:rPr>
      </w:pPr>
      <w:r w:rsidRPr="00BF637F">
        <w:rPr>
          <w:sz w:val="16"/>
          <w:szCs w:val="16"/>
        </w:rPr>
        <w:t>'Culture' is a slippery term, which can be either trivial or momentous. A glossy colour supplement is culture, and so are the images of emaciated Africans it offers to our eye. In Belfast or the Basque country, culture can mean what you are prepared to kill for. Or - for the slightly less zealous - die for. It can also be a squabble over the merits of U2. You can be burnt to death because of culture, or it can be a question of whether to wear that rather fetching Pre-Raphaelite-style shirt. Like sex, culture is the kind of phenomenon which it seems one can avoid underrating only by overrating. In one sense it is what we live by, the act of sense-making itself, the very social air we breathe; in another sense it is far from what most profoundly shapes our lives.</w:t>
      </w:r>
    </w:p>
    <w:p w:rsidR="00521C95" w:rsidRPr="00BF637F" w:rsidRDefault="00521C95" w:rsidP="00521C95">
      <w:pPr>
        <w:rPr>
          <w:sz w:val="16"/>
        </w:rPr>
      </w:pPr>
      <w:r w:rsidRPr="00BF637F">
        <w:rPr>
          <w:sz w:val="16"/>
        </w:rPr>
        <w:t xml:space="preserve">There are, however, plenty of excuses for overrating the impor-tance of culture in our time. </w:t>
      </w:r>
      <w:r w:rsidRPr="00523325">
        <w:rPr>
          <w:rStyle w:val="StyleUnderline"/>
        </w:rPr>
        <w:t>If culture began to be more crucial to capitalism in the 1960s, it had become well-nigh indistinguishable from it by the 1990s</w:t>
      </w:r>
      <w:r w:rsidRPr="00BF637F">
        <w:rPr>
          <w:sz w:val="16"/>
        </w:rPr>
        <w:t>. This, indeed, is part of what we mean by postmodernism. In a world of film-actor Presidents, erotically alluring commodities, political spectaculars and a multi-billion-dollar culture industry, culture, economic production, political dominance and ideological propaganda seemed to have merged into a single featureless whole. Culture had always been about signs and representations; but now we had a whole society which performed permanently before the looking-glass, weaving everything it did into one vast mega-text, fashioning at every moment a ghostly mirror-image of its world which doubled it at every point. It was known as computerization.</w:t>
      </w:r>
    </w:p>
    <w:p w:rsidR="00521C95" w:rsidRPr="00BF637F" w:rsidRDefault="00521C95" w:rsidP="00521C95">
      <w:pPr>
        <w:rPr>
          <w:sz w:val="16"/>
          <w:szCs w:val="16"/>
        </w:rPr>
      </w:pPr>
      <w:r w:rsidRPr="00BF637F">
        <w:rPr>
          <w:sz w:val="16"/>
          <w:szCs w:val="16"/>
        </w:rPr>
        <w:t>At the same time, culture in the sense of identity had grown even more pressing. The more the system unfolded a drearily uniform culture across the planet, the more men and women aggressively championed the culture of their nation, region, neighbourhood or religion. At its bleakest, this meant that the narrower culture grew at one level, the more it was spread thin at another. Blandness found its response in bigotry. Rootless advertising executives jet-setted in the skies over those for whom not sharing the same piece of sky as themselves meant to be hardly human.</w:t>
      </w:r>
    </w:p>
    <w:p w:rsidR="00521C95" w:rsidRDefault="00521C95" w:rsidP="00521C95">
      <w:pPr>
        <w:rPr>
          <w:sz w:val="16"/>
        </w:rPr>
      </w:pPr>
      <w:r w:rsidRPr="00523325">
        <w:rPr>
          <w:rStyle w:val="StyleUnderline"/>
        </w:rPr>
        <w:t>Capitalism has always pitched diverse forms of life promiscuously together</w:t>
      </w:r>
      <w:r w:rsidRPr="00BF637F">
        <w:rPr>
          <w:sz w:val="16"/>
        </w:rPr>
        <w:t xml:space="preserve"> - a fact which should give pause to those unwary postmodernists for whom diversity, astonishingly, is somehow a virtue in itself. Those for whom 'dynamic' is always a positive term might also care to reconsider their opinion, in the light of the most dynamically destructive system of production which humanity has ever seen. But we are now witnessing a brutally quickened version of this melt-down, with the tearing up of traditional communities, the breaking down of national barriers, the generating of great tidal waves of migration. Culture in the form of fundamentalism has reared its head in reaction to these shattering upheavals. </w:t>
      </w:r>
      <w:r w:rsidRPr="0069375F">
        <w:rPr>
          <w:rStyle w:val="StyleUnderline"/>
        </w:rPr>
        <w:t>Everywhere you look, people are prepared to go to extraordinary lengths to be themselves.</w:t>
      </w:r>
      <w:r>
        <w:rPr>
          <w:rStyle w:val="StyleUnderline"/>
        </w:rPr>
        <w:t xml:space="preserve"> </w:t>
      </w:r>
      <w:r w:rsidRPr="00BF637F">
        <w:rPr>
          <w:sz w:val="16"/>
        </w:rPr>
        <w:t>This is partly because other people have abandoned the notion of being themselves as an undue restriction on their activities.</w:t>
      </w:r>
    </w:p>
    <w:p w:rsidR="00521C95" w:rsidRDefault="00521C95" w:rsidP="00521C95">
      <w:pPr>
        <w:rPr>
          <w:sz w:val="16"/>
        </w:rPr>
      </w:pPr>
    </w:p>
    <w:p w:rsidR="001C3C19" w:rsidRDefault="001C3C19" w:rsidP="001C3C19">
      <w:pPr>
        <w:pStyle w:val="Heading4"/>
      </w:pPr>
      <w:r>
        <w:t>Individual concerns fragment collectivity</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7F6CD1" w:rsidRDefault="001C3C19" w:rsidP="001C3C19">
      <w:pPr>
        <w:rPr>
          <w:sz w:val="16"/>
        </w:rPr>
      </w:pPr>
      <w:r w:rsidRPr="007F6CD1">
        <w:rPr>
          <w:sz w:val="16"/>
        </w:rPr>
        <w:t xml:space="preserve">The mood was broken. The next few speakers also </w:t>
      </w:r>
      <w:r w:rsidRPr="007F6CD1">
        <w:rPr>
          <w:rStyle w:val="StyleUnderline"/>
        </w:rPr>
        <w:t xml:space="preserve">affirmed their individuality, </w:t>
      </w:r>
      <w:r w:rsidRPr="00767B55">
        <w:rPr>
          <w:rStyle w:val="StyleUnderline"/>
        </w:rPr>
        <w:t>describing</w:t>
      </w:r>
      <w:r w:rsidRPr="007F6CD1">
        <w:rPr>
          <w:rStyle w:val="StyleUnderline"/>
        </w:rPr>
        <w:t xml:space="preserve"> some of the </w:t>
      </w:r>
      <w:r w:rsidRPr="00767B55">
        <w:rPr>
          <w:rStyle w:val="StyleUnderline"/>
        </w:rPr>
        <w:t>problems</w:t>
      </w:r>
      <w:r w:rsidRPr="007F6CD1">
        <w:rPr>
          <w:rStyle w:val="StyleUnderline"/>
        </w:rPr>
        <w:t xml:space="preserve"> they would encounter</w:t>
      </w:r>
      <w:r w:rsidRPr="007F6CD1">
        <w:rPr>
          <w:sz w:val="16"/>
        </w:rPr>
        <w:t xml:space="preserve"> if they had to deal with security from NYU or if they got arrested. </w:t>
      </w:r>
      <w:r w:rsidRPr="00534065">
        <w:rPr>
          <w:rStyle w:val="Emphasis"/>
        </w:rPr>
        <w:t xml:space="preserve">We were no longer </w:t>
      </w:r>
      <w:r w:rsidRPr="00767B55">
        <w:rPr>
          <w:rStyle w:val="StyleUnderline"/>
        </w:rPr>
        <w:t xml:space="preserve">a </w:t>
      </w:r>
      <w:r w:rsidRPr="007F6CD1">
        <w:rPr>
          <w:rStyle w:val="StyleUnderline"/>
        </w:rPr>
        <w:t xml:space="preserve">“we,” </w:t>
      </w:r>
      <w:r w:rsidRPr="00534065">
        <w:rPr>
          <w:rStyle w:val="Emphasis"/>
        </w:rPr>
        <w:t>a collective</w:t>
      </w:r>
      <w:r w:rsidRPr="007F6CD1">
        <w:rPr>
          <w:rStyle w:val="StyleUnderline"/>
        </w:rPr>
        <w:t xml:space="preserve">. Asserting ourselves as individuals, we became individuated, </w:t>
      </w:r>
      <w:r w:rsidRPr="00534065">
        <w:rPr>
          <w:rStyle w:val="Emphasis"/>
        </w:rPr>
        <w:t>concerned first with our own particular preoccupations</w:t>
      </w:r>
      <w:r w:rsidRPr="007F6CD1">
        <w:rPr>
          <w:rStyle w:val="StyleUnderline"/>
        </w:rPr>
        <w:t>. Collective strength devolved into the problem of individuals aggregating by choices and interests that may or may not converge. Reducing autonomy to individual decision, we destroyed the freedom of action we had as a crowd</w:t>
      </w:r>
      <w:r w:rsidRPr="007F6CD1">
        <w:rPr>
          <w:sz w:val="16"/>
        </w:rPr>
        <w:t>.</w:t>
      </w:r>
    </w:p>
    <w:p w:rsidR="001C3C19" w:rsidRDefault="001C3C19" w:rsidP="001C3C19">
      <w:pPr>
        <w:rPr>
          <w:sz w:val="16"/>
        </w:rPr>
      </w:pPr>
      <w:r w:rsidRPr="00515CC4">
        <w:rPr>
          <w:sz w:val="16"/>
        </w:rPr>
        <w:t xml:space="preserve">Crowds and Party comes out of this moment of collective de-subjectivation. Occupy Wall Street foundered against a contradiction at its core. </w:t>
      </w:r>
      <w:r w:rsidRPr="007F6CD1">
        <w:rPr>
          <w:rStyle w:val="StyleUnderline"/>
        </w:rPr>
        <w:t xml:space="preserve">The </w:t>
      </w:r>
      <w:r w:rsidRPr="00767B55">
        <w:rPr>
          <w:rStyle w:val="StyleUnderline"/>
        </w:rPr>
        <w:t>individualism</w:t>
      </w:r>
      <w:r w:rsidRPr="00515CC4">
        <w:rPr>
          <w:sz w:val="16"/>
        </w:rPr>
        <w:t xml:space="preserve"> of its democratic, </w:t>
      </w:r>
      <w:r w:rsidRPr="007F6CD1">
        <w:rPr>
          <w:rStyle w:val="StyleUnderline"/>
        </w:rPr>
        <w:t xml:space="preserve">anarchist, and horizontalist ideological currents </w:t>
      </w:r>
      <w:r w:rsidRPr="00534065">
        <w:rPr>
          <w:rStyle w:val="Emphasis"/>
        </w:rPr>
        <w:t xml:space="preserve">undermined the </w:t>
      </w:r>
      <w:r w:rsidRPr="00767B55">
        <w:rPr>
          <w:rStyle w:val="StyleUnderline"/>
        </w:rPr>
        <w:t>collective</w:t>
      </w:r>
      <w:r w:rsidRPr="00534065">
        <w:rPr>
          <w:rStyle w:val="Emphasis"/>
        </w:rPr>
        <w:t xml:space="preserve"> power</w:t>
      </w:r>
      <w:r w:rsidRPr="00767B55">
        <w:rPr>
          <w:rStyle w:val="StyleUnderline"/>
        </w:rPr>
        <w:t xml:space="preserve"> the movement was building</w:t>
      </w:r>
      <w:r w:rsidRPr="007F6CD1">
        <w:rPr>
          <w:rStyle w:val="StyleUnderline"/>
        </w:rPr>
        <w:t>. Making collective political action dependent on individual choice</w:t>
      </w:r>
      <w:r w:rsidRPr="00515CC4">
        <w:rPr>
          <w:sz w:val="16"/>
        </w:rPr>
        <w:t xml:space="preserve">, the “theology of consensus” </w:t>
      </w:r>
      <w:r w:rsidRPr="00534065">
        <w:rPr>
          <w:rStyle w:val="Emphasis"/>
        </w:rPr>
        <w:t>fragmented the</w:t>
      </w:r>
      <w:r w:rsidRPr="007F6CD1">
        <w:rPr>
          <w:rStyle w:val="StyleUnderline"/>
        </w:rPr>
        <w:t xml:space="preserve"> provisional </w:t>
      </w:r>
      <w:r w:rsidRPr="00534065">
        <w:rPr>
          <w:rStyle w:val="Emphasis"/>
        </w:rPr>
        <w:t>unity of the crowd back into disempowered singularities</w:t>
      </w:r>
      <w:r w:rsidRPr="00515CC4">
        <w:rPr>
          <w:sz w:val="16"/>
        </w:rPr>
        <w:t xml:space="preserve">. 3 </w:t>
      </w:r>
      <w:r w:rsidRPr="00515CC4">
        <w:rPr>
          <w:rStyle w:val="StyleUnderline"/>
        </w:rPr>
        <w:t>The movement’s decline</w:t>
      </w:r>
      <w:r w:rsidRPr="00515CC4">
        <w:rPr>
          <w:sz w:val="16"/>
        </w:rPr>
        <w:t xml:space="preserve"> (which began well before Occupiers were evicted) </w:t>
      </w:r>
      <w:r w:rsidRPr="00515CC4">
        <w:rPr>
          <w:rStyle w:val="StyleUnderline"/>
        </w:rPr>
        <w:t>exposes the impasse confronting the Left. The celebration of autonomous individuality prevents us from foregrounding our commonality and organizing ourselves politically</w:t>
      </w:r>
      <w:r w:rsidRPr="00515CC4">
        <w:rPr>
          <w:sz w:val="16"/>
        </w:rPr>
        <w:t>.</w:t>
      </w:r>
    </w:p>
    <w:p w:rsidR="001C3C19" w:rsidRDefault="001C3C19" w:rsidP="001C3C19">
      <w:pPr>
        <w:rPr>
          <w:sz w:val="16"/>
        </w:rPr>
      </w:pPr>
    </w:p>
    <w:p w:rsidR="001C3C19" w:rsidRDefault="001C3C19" w:rsidP="001C3C19">
      <w:pPr>
        <w:pStyle w:val="Heading4"/>
      </w:pPr>
      <w:r>
        <w:t>Identity focus makes capitalism seem inevitable and distracts from communist politics</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DB5FDC" w:rsidRDefault="001C3C19" w:rsidP="001C3C19">
      <w:pPr>
        <w:rPr>
          <w:sz w:val="16"/>
        </w:rPr>
      </w:pPr>
      <w:r w:rsidRPr="00DB5FDC">
        <w:rPr>
          <w:sz w:val="16"/>
        </w:rPr>
        <w:t xml:space="preserve">Rosalind Brunt similarly pushed a </w:t>
      </w:r>
      <w:r w:rsidRPr="00CC1A4D">
        <w:rPr>
          <w:rStyle w:val="StyleUnderline"/>
        </w:rPr>
        <w:t>left individualism</w:t>
      </w:r>
      <w:r w:rsidRPr="00DB5FDC">
        <w:rPr>
          <w:sz w:val="16"/>
        </w:rPr>
        <w:t xml:space="preserve">. 35 For her, the “new times” demand a </w:t>
      </w:r>
      <w:r w:rsidRPr="00DB5FDC">
        <w:rPr>
          <w:rStyle w:val="StyleUnderline"/>
        </w:rPr>
        <w:t>politics of identity. The examination of one’s personal history, a beginning from oneself</w:t>
      </w:r>
      <w:r w:rsidRPr="00DB5FDC">
        <w:rPr>
          <w:sz w:val="16"/>
        </w:rPr>
        <w:t xml:space="preserve">, is what made sexual politics exciting and what the Communist Party needs to embrace. Brunt </w:t>
      </w:r>
      <w:r w:rsidRPr="00DB5FDC">
        <w:rPr>
          <w:rStyle w:val="StyleUnderline"/>
        </w:rPr>
        <w:t>argues that identity politics should be at the heart of a transformative politics</w:t>
      </w:r>
      <w:r w:rsidRPr="00DB5FDC">
        <w:rPr>
          <w:sz w:val="16"/>
        </w:rPr>
        <w:t xml:space="preserve"> because it gives a sense of difference, of the many identities offered in and by contemporary culture. It helps people think about how they relate to others, how they live and directly experience ideology. Instead of the Party providing a critical perspective from which to look at the world, breaking from the hegemonic capitalist culture and installing a gap within it, lived experience would be the perspective brought to bear on politics. In Brunt’s version, which prefigures what would become a key feature of left thought for several decades, politics itself turns inward, the task of changing the world preceded by that of understanding oneself. Having listed the identities and relations important to belonging—race, class, gender, nation and colleagues, friends, children, lovers—Brunt writes, “And then there is the bedrock sense of the ‘real me’, the feeling that, however precarious these other identities, there is a secret hidden core, a completely unsocialised and essential self somewhere private and inside.” 36 The implication is that this secret core should be the bedrock of a new politics of “unity-in-difference,” a Bolshevik principle reimagined through an identity politics that refuses talk of priorities and socialism as a greater good. </w:t>
      </w:r>
      <w:r w:rsidRPr="00DB5FDC">
        <w:rPr>
          <w:rStyle w:val="StyleUnderline"/>
        </w:rPr>
        <w:t xml:space="preserve">The effect is a </w:t>
      </w:r>
      <w:r w:rsidRPr="00DB5FDC">
        <w:rPr>
          <w:rStyle w:val="Emphasis"/>
        </w:rPr>
        <w:t>resonance</w:t>
      </w:r>
      <w:r w:rsidRPr="00DB5FDC">
        <w:rPr>
          <w:sz w:val="16"/>
        </w:rPr>
        <w:t xml:space="preserve"> both </w:t>
      </w:r>
      <w:r w:rsidRPr="00DB5FDC">
        <w:rPr>
          <w:rStyle w:val="Emphasis"/>
        </w:rPr>
        <w:t>with capitalist society</w:t>
      </w:r>
      <w:r w:rsidRPr="00DB5FDC">
        <w:rPr>
          <w:rStyle w:val="StyleUnderline"/>
        </w:rPr>
        <w:t xml:space="preserve">’s marketplace demographics </w:t>
      </w:r>
      <w:r w:rsidRPr="00DB5FDC">
        <w:rPr>
          <w:rStyle w:val="Emphasis"/>
        </w:rPr>
        <w:t>and therapy culture</w:t>
      </w:r>
      <w:r w:rsidRPr="00DB5FDC">
        <w:rPr>
          <w:rStyle w:val="StyleUnderline"/>
        </w:rPr>
        <w:t xml:space="preserve">’s emphasis on an authentic self. The result is a </w:t>
      </w:r>
      <w:r w:rsidRPr="00DB5FDC">
        <w:rPr>
          <w:rStyle w:val="Emphasis"/>
        </w:rPr>
        <w:t>change in the focus of communist politics</w:t>
      </w:r>
      <w:r w:rsidRPr="00DB5FDC">
        <w:rPr>
          <w:rStyle w:val="StyleUnderline"/>
        </w:rPr>
        <w:t xml:space="preserve"> such that it </w:t>
      </w:r>
      <w:r w:rsidRPr="00DB5FDC">
        <w:rPr>
          <w:rStyle w:val="Emphasis"/>
        </w:rPr>
        <w:t>contracts rather than enlarges</w:t>
      </w:r>
      <w:r w:rsidRPr="00DB5FDC">
        <w:rPr>
          <w:sz w:val="16"/>
        </w:rPr>
        <w:t>.</w:t>
      </w:r>
    </w:p>
    <w:p w:rsidR="001C3C19" w:rsidRDefault="001C3C19" w:rsidP="001C3C19">
      <w:pPr>
        <w:rPr>
          <w:sz w:val="16"/>
        </w:rPr>
      </w:pPr>
      <w:r w:rsidRPr="00DB5FDC">
        <w:rPr>
          <w:sz w:val="16"/>
        </w:rPr>
        <w:t xml:space="preserve">Although they voice themes that will come to dominate the post-Marxist and post-structuralist Left, Leadbeater’s and Brunt’s are of course not the only positions taken in Marxism Today’s debate over the “new times.” Ellen Meiksins Wood, to use but one example, offered a powerful critique of the “new times” hypothesis, particularly as set out in the programmatic Manifesto For New Times. Wood rejects the premise of postmodern fragmentation underpinning </w:t>
      </w:r>
      <w:r w:rsidRPr="00DB5FDC">
        <w:rPr>
          <w:rStyle w:val="StyleUnderline"/>
        </w:rPr>
        <w:t>emphases on personal identity, flexibility, and diversity</w:t>
      </w:r>
      <w:r w:rsidRPr="00DB5FDC">
        <w:rPr>
          <w:sz w:val="16"/>
        </w:rPr>
        <w:t xml:space="preserve">. Such emphases </w:t>
      </w:r>
      <w:r w:rsidRPr="00DB5FDC">
        <w:rPr>
          <w:rStyle w:val="Emphasis"/>
        </w:rPr>
        <w:t>give the impression that capitalism</w:t>
      </w:r>
      <w:r w:rsidRPr="00DB5FDC">
        <w:rPr>
          <w:sz w:val="16"/>
        </w:rPr>
        <w:t xml:space="preserve"> “</w:t>
      </w:r>
      <w:r w:rsidRPr="00DB5FDC">
        <w:rPr>
          <w:rStyle w:val="StyleUnderline"/>
        </w:rPr>
        <w:t xml:space="preserve">has </w:t>
      </w:r>
      <w:r w:rsidRPr="00DB5FDC">
        <w:rPr>
          <w:rStyle w:val="Emphasis"/>
        </w:rPr>
        <w:t>become</w:t>
      </w:r>
      <w:r w:rsidRPr="00DB5FDC">
        <w:rPr>
          <w:rStyle w:val="StyleUnderline"/>
        </w:rPr>
        <w:t xml:space="preserve"> infinitely </w:t>
      </w:r>
      <w:r w:rsidRPr="00DB5FDC">
        <w:rPr>
          <w:rStyle w:val="Emphasis"/>
        </w:rPr>
        <w:t>more permeable</w:t>
      </w:r>
      <w:r w:rsidRPr="00DB5FDC">
        <w:rPr>
          <w:sz w:val="16"/>
        </w:rPr>
        <w:t xml:space="preserve">, opening up huge spaces for people to carve out their own autonomous social realities.” 37 The reality, she argues, is that capitalism has become more of “a total global system” than ever before. Subjection to the “expansionary logic of capitalism” and its coercive market forces is growing. Under Thatcher, class politics is more blatant, more extreme. Drawing from Michael Ruskin in New Left Review, Wood asks </w:t>
      </w:r>
      <w:r w:rsidRPr="00DB5FDC">
        <w:rPr>
          <w:rStyle w:val="StyleUnderline"/>
        </w:rPr>
        <w:t>whose world-view is given expression</w:t>
      </w:r>
      <w:r w:rsidRPr="00DB5FDC">
        <w:rPr>
          <w:sz w:val="16"/>
        </w:rPr>
        <w:t xml:space="preserve"> in the Manifesto. </w:t>
      </w:r>
      <w:r w:rsidRPr="00DB5FDC">
        <w:rPr>
          <w:rStyle w:val="StyleUnderline"/>
        </w:rPr>
        <w:t>The answer: those who attempt to manage capitalism in a project of modernization</w:t>
      </w:r>
      <w:r w:rsidRPr="00DB5FDC">
        <w:rPr>
          <w:sz w:val="16"/>
        </w:rPr>
        <w:t xml:space="preserve">. The new times aren’t new: </w:t>
      </w:r>
      <w:r w:rsidRPr="00DB5FDC">
        <w:rPr>
          <w:rStyle w:val="StyleUnderline"/>
        </w:rPr>
        <w:t>the Left in retreat always presents itself as capitalist managers. And the</w:t>
      </w:r>
      <w:r w:rsidRPr="00DB5FDC">
        <w:rPr>
          <w:sz w:val="16"/>
        </w:rPr>
        <w:t xml:space="preserve"> Manifesto’s </w:t>
      </w:r>
      <w:r w:rsidRPr="00DB5FDC">
        <w:rPr>
          <w:rStyle w:val="StyleUnderline"/>
        </w:rPr>
        <w:t>perspective isn’t innovative: it’s capitalism’s own</w:t>
      </w:r>
      <w:r w:rsidRPr="00DB5FDC">
        <w:rPr>
          <w:sz w:val="16"/>
        </w:rPr>
        <w:t>. Retroactively, no one can deny that Wood was right.</w:t>
      </w:r>
    </w:p>
    <w:p w:rsidR="001C3C19" w:rsidRDefault="001C3C19" w:rsidP="001C3C19">
      <w:pPr>
        <w:rPr>
          <w:sz w:val="16"/>
        </w:rPr>
      </w:pPr>
    </w:p>
    <w:p w:rsidR="001C3C19" w:rsidRPr="00C21AE2" w:rsidRDefault="001C3C19" w:rsidP="001C3C19">
      <w:pPr>
        <w:pStyle w:val="Heading4"/>
      </w:pPr>
      <w:r>
        <w:t>The affs individuality gets consumed by and feeds communicative capitalism – turns case</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Default="001C3C19" w:rsidP="001C3C19">
      <w:pPr>
        <w:rPr>
          <w:sz w:val="16"/>
        </w:rPr>
      </w:pPr>
      <w:r w:rsidRPr="00426161">
        <w:rPr>
          <w:sz w:val="16"/>
        </w:rPr>
        <w:t xml:space="preserve">A quarter century since Ross’s initial publication of her reading of Rimbaud, </w:t>
      </w:r>
      <w:r w:rsidRPr="00540561">
        <w:rPr>
          <w:rStyle w:val="StyleUnderline"/>
        </w:rPr>
        <w:t>emphases on individuality</w:t>
      </w:r>
      <w:r w:rsidRPr="00426161">
        <w:rPr>
          <w:sz w:val="16"/>
        </w:rPr>
        <w:t xml:space="preserve"> and potentiality </w:t>
      </w:r>
      <w:r w:rsidRPr="00426161">
        <w:rPr>
          <w:rStyle w:val="StyleUnderline"/>
        </w:rPr>
        <w:t>resonate less with freedom than</w:t>
      </w:r>
      <w:r w:rsidRPr="00426161">
        <w:rPr>
          <w:sz w:val="16"/>
        </w:rPr>
        <w:t xml:space="preserve"> they do </w:t>
      </w:r>
      <w:r w:rsidRPr="00426161">
        <w:rPr>
          <w:rStyle w:val="StyleUnderline"/>
        </w:rPr>
        <w:t>with</w:t>
      </w:r>
      <w:r w:rsidRPr="00540561">
        <w:rPr>
          <w:rStyle w:val="StyleUnderline"/>
        </w:rPr>
        <w:t xml:space="preserve"> the dominion of capital. </w:t>
      </w:r>
      <w:r w:rsidRPr="00426161">
        <w:rPr>
          <w:rStyle w:val="StyleUnderline"/>
        </w:rPr>
        <w:t>Individuality is communicative capitalism’s primary value.</w:t>
      </w:r>
      <w:r w:rsidRPr="00540561">
        <w:rPr>
          <w:rStyle w:val="StyleUnderline"/>
        </w:rPr>
        <w:t xml:space="preserve"> We are told that each of us is unique, and enjoined to amplify, advertise, and accelerate this uniqueness. Our media is personalized, and we are encouraged to personalize it even more</w:t>
      </w:r>
      <w:r w:rsidRPr="00426161">
        <w:rPr>
          <w:sz w:val="16"/>
        </w:rPr>
        <w:t xml:space="preserve">, for example, with apps and mobile phone cases that meet our singular needs and express our singular brands. </w:t>
      </w:r>
      <w:r w:rsidRPr="00426161">
        <w:rPr>
          <w:rStyle w:val="StyleUnderline"/>
        </w:rPr>
        <w:t xml:space="preserve">Those looking for work are advised to make themselves stand out from the crowd, to distinguish themselves from others by offering that special something that will catch an employer’s eye. </w:t>
      </w:r>
      <w:r w:rsidRPr="00426161">
        <w:rPr>
          <w:rStyle w:val="Emphasis"/>
        </w:rPr>
        <w:t>Capital accumulation depends on cultivating and monetizing the new and different</w:t>
      </w:r>
      <w:r w:rsidRPr="00426161">
        <w:rPr>
          <w:rStyle w:val="StyleUnderline"/>
        </w:rPr>
        <w:t xml:space="preserve">. In an informational milieu in which images and </w:t>
      </w:r>
      <w:r w:rsidRPr="00426161">
        <w:rPr>
          <w:rStyle w:val="Emphasis"/>
        </w:rPr>
        <w:t>events are quickly absorbed in an infinite media flow</w:t>
      </w:r>
      <w:r w:rsidRPr="00426161">
        <w:rPr>
          <w:rStyle w:val="StyleUnderline"/>
        </w:rPr>
        <w:t>, attracting and retaining attention is extraordinarily difficult</w:t>
      </w:r>
      <w:r w:rsidRPr="00426161">
        <w:rPr>
          <w:sz w:val="16"/>
        </w:rPr>
        <w:t xml:space="preserve">. Social media experts and data analytics attempt to harvest and harness future possibilities, reminding us that coming up with a unique personal brand, getting noticed, getting heard is no simple matter. “Potential” is entrepreneurial buzzword and securitizable wager. Corporations capture it and hedge funds bet on its algorithmic variations. </w:t>
      </w:r>
      <w:r w:rsidRPr="00426161">
        <w:rPr>
          <w:rStyle w:val="Emphasis"/>
        </w:rPr>
        <w:t>Individuality</w:t>
      </w:r>
      <w:r w:rsidRPr="00426161">
        <w:rPr>
          <w:sz w:val="16"/>
          <w:szCs w:val="16"/>
        </w:rPr>
        <w:t xml:space="preserve"> and potentiality </w:t>
      </w:r>
      <w:r w:rsidRPr="00426161">
        <w:rPr>
          <w:rStyle w:val="StyleUnderline"/>
        </w:rPr>
        <w:t xml:space="preserve">point less to new experiences of freedom than to </w:t>
      </w:r>
      <w:r w:rsidRPr="00426161">
        <w:rPr>
          <w:rStyle w:val="Emphasis"/>
        </w:rPr>
        <w:t>new means of entrapment within capitalist circuits</w:t>
      </w:r>
      <w:r w:rsidRPr="00426161">
        <w:rPr>
          <w:sz w:val="16"/>
        </w:rPr>
        <w:t>.</w:t>
      </w:r>
    </w:p>
    <w:p w:rsidR="001C3C19" w:rsidRDefault="001C3C19" w:rsidP="001C3C19"/>
    <w:p w:rsidR="001C3C19" w:rsidRDefault="001C3C19" w:rsidP="001C3C19">
      <w:pPr>
        <w:pStyle w:val="Heading4"/>
      </w:pPr>
      <w:r>
        <w:t>The aff’s micropolitical action reifies Left fragmentation and impedes attempts at large-scale organized collective action – that ensures the demise of communism</w:t>
      </w:r>
    </w:p>
    <w:p w:rsidR="001C3C19" w:rsidRPr="00CB3B35" w:rsidRDefault="001C3C19" w:rsidP="001C3C19">
      <w:r w:rsidRPr="00A31FC4">
        <w:rPr>
          <w:rStyle w:val="Style13ptBold"/>
        </w:rPr>
        <w:t>Dean ’12</w:t>
      </w:r>
      <w:r>
        <w:t xml:space="preserve"> – political theorist and professor in the Political Science department at Hobart and William Smith Colleges. She has also held the position of Erasmus Professor of the Humanities in the Faculty of Philosophy at Erasmus University Rotterdam. She is the author </w:t>
      </w:r>
      <w:r w:rsidRPr="00A31FC4">
        <w:t>of</w:t>
      </w:r>
      <w:r w:rsidRPr="00A31FC4">
        <w:rPr>
          <w:i/>
        </w:rPr>
        <w:t xml:space="preserve"> Solidarity of Strangers: Feminism after Identity Politics, Feminism and the New Democracy: Resisting the Political, Aliens in America: Conspiracy Cultures from Outerspace to Cyberspace, Political Theory and Cultural Studies, Publicity's Secret: How Technoculture Capitalizes on Democracy, Empire's New Clothes: Reading Hardt and Negri, Žižek's Politics, Reformatting Politics: Information Technology and Global Civil Society, Democracy and Other Neoliberal Fantasies, Blog Theory, </w:t>
      </w:r>
      <w:r w:rsidRPr="00A31FC4">
        <w:t>and</w:t>
      </w:r>
      <w:r>
        <w:rPr>
          <w:i/>
        </w:rPr>
        <w:t xml:space="preserve"> </w:t>
      </w:r>
      <w:r w:rsidRPr="00A31FC4">
        <w:rPr>
          <w:i/>
        </w:rPr>
        <w:t>Crowds and Party</w:t>
      </w:r>
      <w:r>
        <w:t xml:space="preserve">. (Jodi, </w:t>
      </w:r>
      <w:r w:rsidRPr="00A31FC4">
        <w:rPr>
          <w:i/>
        </w:rPr>
        <w:t>The Communist Horizon</w:t>
      </w:r>
      <w:r>
        <w:t>, Verso Books, 2012, 12-16) //AL</w:t>
      </w:r>
    </w:p>
    <w:p w:rsidR="001C3C19" w:rsidRDefault="001C3C19" w:rsidP="001C3C19">
      <w:r>
        <w:t xml:space="preserve">Some might object to my use of the second-person plural "we" and "us"—what do you mean "we"? This objection is symptomatic of the </w:t>
      </w:r>
      <w:r w:rsidRPr="000C32F1">
        <w:rPr>
          <w:rStyle w:val="StyleUnderline"/>
        </w:rPr>
        <w:t>fragmentation</w:t>
      </w:r>
      <w:r>
        <w:t xml:space="preserve"> that </w:t>
      </w:r>
      <w:r w:rsidRPr="000C32F1">
        <w:rPr>
          <w:rStyle w:val="StyleUnderline"/>
        </w:rPr>
        <w:t>has pervaded the Left in Europe, the UK, and North America</w:t>
      </w:r>
      <w:r>
        <w:t xml:space="preserve">. </w:t>
      </w:r>
      <w:r w:rsidRPr="000C32F1">
        <w:rPr>
          <w:rStyle w:val="StyleUnderline"/>
        </w:rPr>
        <w:t xml:space="preserve">Reducing invocations of "we" and "us" to sociological statements </w:t>
      </w:r>
      <w:r w:rsidRPr="000C32F1">
        <w:t xml:space="preserve">requiring a concrete, delineable, empirical referent, it </w:t>
      </w:r>
      <w:r w:rsidRPr="000C32F1">
        <w:rPr>
          <w:rStyle w:val="StyleUnderline"/>
        </w:rPr>
        <w:t xml:space="preserve">erases the division necessary for politics as if interest and will were only </w:t>
      </w:r>
      <w:r w:rsidRPr="000C32F1">
        <w:t>and automatically</w:t>
      </w:r>
      <w:r w:rsidRPr="000C32F1">
        <w:rPr>
          <w:rStyle w:val="StyleUnderline"/>
        </w:rPr>
        <w:t xml:space="preserve"> attributes of a fixed social position</w:t>
      </w:r>
      <w:r>
        <w:t xml:space="preserve">. </w:t>
      </w:r>
      <w:r w:rsidRPr="000C32F1">
        <w:rPr>
          <w:rStyle w:val="StyleUnderline"/>
        </w:rPr>
        <w:t xml:space="preserve">We-skepticism </w:t>
      </w:r>
      <w:r>
        <w:t xml:space="preserve">displaces the performative component of the second-person plural as it </w:t>
      </w:r>
      <w:r w:rsidRPr="000C32F1">
        <w:rPr>
          <w:rStyle w:val="StyleUnderline"/>
        </w:rPr>
        <w:t>treats collectivity with suspicion and privileges a fantasy of individual singularity and autonomy</w:t>
      </w:r>
      <w:r>
        <w:t xml:space="preserve">. I write "we" hoping to enhance a partisan sense of collectivity. My break with conventions of writing that reinforce individualism by admonishing attempts to think and speak as part of a larger collective subject is deliberate. </w:t>
      </w:r>
    </w:p>
    <w:p w:rsidR="001C3C19" w:rsidRDefault="001C3C19" w:rsidP="001C3C19">
      <w:r>
        <w:t>The boundaries to what can be thought as politics in certain segments of the post-structuralist and anarchist Left only benefit capital</w:t>
      </w:r>
      <w:r w:rsidRPr="000C32F1">
        <w:rPr>
          <w:rStyle w:val="StyleUnderline"/>
        </w:rPr>
        <w:t>. Some activists and theorists think</w:t>
      </w:r>
      <w:r>
        <w:t xml:space="preserve"> that </w:t>
      </w:r>
      <w:r w:rsidRPr="000C32F1">
        <w:rPr>
          <w:rStyle w:val="StyleUnderline"/>
        </w:rPr>
        <w:t>micropolitical activities</w:t>
      </w:r>
      <w:r>
        <w:t xml:space="preserve">, </w:t>
      </w:r>
      <w:r w:rsidRPr="000C32F1">
        <w:rPr>
          <w:rStyle w:val="StyleUnderline"/>
        </w:rPr>
        <w:t>whether practices of self-cultivation or individual consumer choices, are more important loci of action than large-scale organized movement</w:t>
      </w:r>
      <w:r>
        <w:t xml:space="preserve">—an assumption which </w:t>
      </w:r>
      <w:r w:rsidRPr="000C32F1">
        <w:rPr>
          <w:rStyle w:val="StyleUnderline"/>
        </w:rPr>
        <w:t>adds to the difficulty of building new types of organizations</w:t>
      </w:r>
      <w:r>
        <w:t xml:space="preserve"> because </w:t>
      </w:r>
      <w:r w:rsidRPr="000C32F1">
        <w:rPr>
          <w:rStyle w:val="StyleUnderline"/>
        </w:rPr>
        <w:t xml:space="preserve">it makes and thinking in terms of collectivity rarer, harder, seemingly less "fresh." Similarly, some activists and theorists treat aesthetic objects </w:t>
      </w:r>
      <w:r w:rsidRPr="000C32F1">
        <w:t>and creative works</w:t>
      </w:r>
      <w:r w:rsidRPr="000C32F1">
        <w:rPr>
          <w:rStyle w:val="StyleUnderline"/>
        </w:rPr>
        <w:t xml:space="preserve"> as displaying a political potentiality missing from </w:t>
      </w:r>
      <w:r w:rsidRPr="000C32F1">
        <w:t>classes</w:t>
      </w:r>
      <w:r w:rsidRPr="000C32F1">
        <w:rPr>
          <w:rStyle w:val="StyleUnderline"/>
        </w:rPr>
        <w:t>, parties</w:t>
      </w:r>
      <w:r w:rsidRPr="000C32F1">
        <w:t>, and unions</w:t>
      </w:r>
      <w:r>
        <w:t xml:space="preserve">. </w:t>
      </w:r>
      <w:r w:rsidRPr="000C32F1">
        <w:rPr>
          <w:rStyle w:val="StyleUnderline"/>
        </w:rPr>
        <w:t>This aesthetic focus disconnects politics from the organized struggle of working people, making politics into what spectators see</w:t>
      </w:r>
      <w:r>
        <w:t xml:space="preserve">. </w:t>
      </w:r>
      <w:r w:rsidRPr="000C32F1">
        <w:rPr>
          <w:rStyle w:val="StyleUnderline"/>
        </w:rPr>
        <w:t>Artistic products</w:t>
      </w:r>
      <w:r>
        <w:t xml:space="preserve">, whether actual commodities or commodified experiences, thereby buttress capital as they </w:t>
      </w:r>
      <w:r w:rsidRPr="000C32F1">
        <w:rPr>
          <w:rStyle w:val="StyleUnderline"/>
        </w:rPr>
        <w:t>circulate political affects while displacing political struggles from the streets to the galleries.</w:t>
      </w:r>
      <w:r>
        <w:t xml:space="preserve"> </w:t>
      </w:r>
      <w:r w:rsidRPr="000C32F1">
        <w:rPr>
          <w:rStyle w:val="StyleUnderline"/>
        </w:rPr>
        <w:t>Spectators can pay</w:t>
      </w:r>
      <w:r>
        <w:t xml:space="preserve"> (or donate) </w:t>
      </w:r>
      <w:r w:rsidRPr="000C32F1">
        <w:rPr>
          <w:rStyle w:val="StyleUnderline"/>
        </w:rPr>
        <w:t>to feel radical without having to get their hands dirty</w:t>
      </w:r>
      <w:r>
        <w:t xml:space="preserve">. </w:t>
      </w:r>
      <w:r w:rsidRPr="000C32F1">
        <w:rPr>
          <w:rStyle w:val="StyleUnderline"/>
        </w:rPr>
        <w:t>The dominant class retains its position and the contradiction</w:t>
      </w:r>
      <w:r>
        <w:t xml:space="preserve"> between this class and the rest of us </w:t>
      </w:r>
      <w:r w:rsidRPr="000C32F1">
        <w:rPr>
          <w:rStyle w:val="StyleUnderline"/>
        </w:rPr>
        <w:t>doesn't make itself felt as such</w:t>
      </w:r>
      <w:r>
        <w:t xml:space="preserve">. </w:t>
      </w:r>
      <w:r w:rsidRPr="000C32F1">
        <w:rPr>
          <w:rStyle w:val="StyleUnderline"/>
        </w:rPr>
        <w:t>The celebration of momentary actions and singular happenings—the playful disruption, the temporarily controversial film or novel—</w:t>
      </w:r>
      <w:r>
        <w:t xml:space="preserve">works the same </w:t>
      </w:r>
      <w:r w:rsidRPr="000C32F1">
        <w:t xml:space="preserve">way. Some on the anarchist and post-structuralist Left treat these flickers as the only proper instances of a contemporary left politics. </w:t>
      </w:r>
      <w:r w:rsidRPr="000C32F1">
        <w:rPr>
          <w:rStyle w:val="StyleUnderline"/>
        </w:rPr>
        <w:t>A pointless action involving the momentary expenditure of enormous effort</w:t>
      </w:r>
      <w:r>
        <w:t xml:space="preserve">—the </w:t>
      </w:r>
      <w:r w:rsidRPr="00237103">
        <w:t>artistic equivalent of the 5k and 10k runs to fight cancer, that is to say, to increase awareness of cancer without actually doing much else</w:t>
      </w:r>
      <w:r>
        <w:t>—</w:t>
      </w:r>
      <w:r w:rsidRPr="00237103">
        <w:rPr>
          <w:rStyle w:val="StyleUnderline"/>
        </w:rPr>
        <w:t>the singular happening disconnects task from goal.</w:t>
      </w:r>
      <w:r>
        <w:t xml:space="preserve"> Any "sense" it makes, any meaning or relevance it has, is up to the spectator (perhaps with a bit of guidance from curators and theorists). </w:t>
      </w:r>
    </w:p>
    <w:p w:rsidR="001C3C19" w:rsidRDefault="001C3C19" w:rsidP="001C3C19">
      <w:r w:rsidRPr="00237103">
        <w:rPr>
          <w:rStyle w:val="StyleUnderline"/>
        </w:rPr>
        <w:t>Occupation contrasts sharply with the singular hap- pening. Even as specific occupations emerge from below rather than through a coordinated strategy, their common form</w:t>
      </w:r>
      <w:r>
        <w:t>—including its images, slogans, terms, and practices—</w:t>
      </w:r>
      <w:r w:rsidRPr="00237103">
        <w:rPr>
          <w:rStyle w:val="StyleUnderline"/>
        </w:rPr>
        <w:t xml:space="preserve">links them together </w:t>
      </w:r>
      <w:r>
        <w:t xml:space="preserve">in a mass struggle. </w:t>
      </w:r>
    </w:p>
    <w:p w:rsidR="001C3C19" w:rsidRDefault="001C3C19" w:rsidP="001C3C19">
      <w:r w:rsidRPr="00237103">
        <w:rPr>
          <w:rStyle w:val="StyleUnderline"/>
        </w:rPr>
        <w:t>The power of the return of communism stands or falls on its capacity to inspire large-scale organized collective struggle toward a goal. For over thirty years, the Left has eschewed such a goal, accepting instead liberal notions that goals are strictly individual life- style choices or social-democratic claims that history already solved basic problems</w:t>
      </w:r>
      <w:r>
        <w:t xml:space="preserve"> of distribution </w:t>
      </w:r>
      <w:r w:rsidRPr="00237103">
        <w:rPr>
          <w:rStyle w:val="StyleUnderline"/>
        </w:rPr>
        <w:t xml:space="preserve">with the compromise of regulated markets and welfare states— a solution the Right rejected and capitalism destroyed. The Left failed to defend a </w:t>
      </w:r>
      <w:r w:rsidRPr="00237103">
        <w:t>vision of a</w:t>
      </w:r>
      <w:r w:rsidRPr="00237103">
        <w:rPr>
          <w:rStyle w:val="StyleUnderline"/>
        </w:rPr>
        <w:t xml:space="preserve"> better world</w:t>
      </w:r>
      <w:r>
        <w:t xml:space="preserve">, an egalitarian world of common production by and for the collective people. </w:t>
      </w:r>
      <w:r w:rsidRPr="00237103">
        <w:rPr>
          <w:rStyle w:val="StyleUnderline"/>
        </w:rPr>
        <w:t>Instead, it accommodated capital, succumbing to the lures of individualism</w:t>
      </w:r>
      <w:r>
        <w:t xml:space="preserve">, consumer- ism, competition, and privilege, and proceeding as if there really were no alternative to states that rule in the interests of markets. </w:t>
      </w:r>
    </w:p>
    <w:p w:rsidR="001C3C19" w:rsidRPr="00237103" w:rsidRDefault="001C3C19" w:rsidP="001C3C19">
      <w:pPr>
        <w:rPr>
          <w:rStyle w:val="StyleUnderline"/>
        </w:rPr>
      </w:pPr>
      <w:r w:rsidRPr="00237103">
        <w:rPr>
          <w:rStyle w:val="StyleUnderline"/>
        </w:rPr>
        <w:t>Marx expressed the</w:t>
      </w:r>
      <w:r>
        <w:t xml:space="preserve"> basic principle of the alterna- tive over a hundred years ago: from each according to ability, to each according to need. This principle contains the </w:t>
      </w:r>
      <w:r w:rsidRPr="00237103">
        <w:rPr>
          <w:rStyle w:val="StyleUnderline"/>
        </w:rPr>
        <w:t>urgency of the struggle for its own realization</w:t>
      </w:r>
      <w:r>
        <w:t xml:space="preserve">. We </w:t>
      </w:r>
      <w:r w:rsidRPr="00237103">
        <w:rPr>
          <w:rStyle w:val="StyleUnderline"/>
        </w:rPr>
        <w:t>don't have to continue to live in the wake of left failure, stuck in the repetitions of crises and spectacle</w:t>
      </w:r>
      <w:r>
        <w:t xml:space="preserve">. </w:t>
      </w:r>
      <w:r w:rsidRPr="00237103">
        <w:rPr>
          <w:rStyle w:val="StyleUnderline"/>
        </w:rPr>
        <w:t>In light of the planetary climate disaster and the</w:t>
      </w:r>
      <w:r>
        <w:t xml:space="preserve"> ever-intensifying </w:t>
      </w:r>
      <w:r w:rsidRPr="00237103">
        <w:rPr>
          <w:rStyle w:val="StyleUnderline"/>
        </w:rPr>
        <w:t>global class war</w:t>
      </w:r>
      <w:r>
        <w:t xml:space="preserve"> as states redistrib- ute wealth to the rich in the name of austerity, </w:t>
      </w:r>
      <w:r w:rsidRPr="00237103">
        <w:rPr>
          <w:rStyle w:val="StyleUnderline"/>
        </w:rPr>
        <w:t>the absence of a common goal is the absence of a future</w:t>
      </w:r>
      <w:r>
        <w:t xml:space="preserve"> (other than the ones imagined in post-apocalyptic sce- narios like Mad Max). </w:t>
      </w:r>
      <w:r w:rsidRPr="00237103">
        <w:t>The premise of</w:t>
      </w:r>
      <w:r w:rsidRPr="00237103">
        <w:rPr>
          <w:rStyle w:val="StyleUnderline"/>
        </w:rPr>
        <w:t xml:space="preserve"> communism </w:t>
      </w:r>
      <w:r w:rsidRPr="00237103">
        <w:t>is that</w:t>
      </w:r>
      <w:r w:rsidRPr="00237103">
        <w:rPr>
          <w:rStyle w:val="StyleUnderline"/>
        </w:rPr>
        <w:t xml:space="preserve"> collective determination of collective conditions is possible, if we want it. </w:t>
      </w:r>
    </w:p>
    <w:p w:rsidR="001C3C19" w:rsidRDefault="001C3C19" w:rsidP="001C3C19"/>
    <w:p w:rsidR="001C3C19" w:rsidRPr="002D07AE" w:rsidRDefault="001C3C19" w:rsidP="001C3C19">
      <w:pPr>
        <w:pStyle w:val="Heading4"/>
      </w:pPr>
      <w:r>
        <w:t>The aff’s refusal to engage in politics re-entrenches capitalism</w:t>
      </w:r>
    </w:p>
    <w:p w:rsidR="001C3C19" w:rsidRPr="00CB3B35" w:rsidRDefault="001C3C19" w:rsidP="001C3C19">
      <w:r w:rsidRPr="00A31FC4">
        <w:rPr>
          <w:rStyle w:val="Style13ptBold"/>
        </w:rPr>
        <w:t>Dean ’12</w:t>
      </w:r>
      <w:r>
        <w:t xml:space="preserve"> – political theorist and professor in the Political Science department at Hobart and William Smith Colleges. She has also held the position of Erasmus Professor of the Humanities in the Faculty of Philosophy at Erasmus University Rotterdam. She is the author </w:t>
      </w:r>
      <w:r w:rsidRPr="00A31FC4">
        <w:t>of</w:t>
      </w:r>
      <w:r w:rsidRPr="00A31FC4">
        <w:rPr>
          <w:i/>
        </w:rPr>
        <w:t xml:space="preserve"> Solidarity of Strangers: Feminism after Identity Politics, Feminism and the New Democracy: Resisting the Political, Aliens in America: Conspiracy Cultures from Outerspace to Cyberspace, Political Theory and Cultural Studies, Publicity's Secret: How Technoculture Capitalizes on Democracy, Empire's New Clothes: Reading Hardt and Negri, Žižek's Politics, Reformatting Politics: Information Technology and Global Civil Society, Democracy and Other Neoliberal Fantasies, Blog Theory, </w:t>
      </w:r>
      <w:r w:rsidRPr="00A31FC4">
        <w:t>and</w:t>
      </w:r>
      <w:r>
        <w:rPr>
          <w:i/>
        </w:rPr>
        <w:t xml:space="preserve"> </w:t>
      </w:r>
      <w:r w:rsidRPr="00A31FC4">
        <w:rPr>
          <w:i/>
        </w:rPr>
        <w:t>Crowds and Party</w:t>
      </w:r>
      <w:r>
        <w:t xml:space="preserve">. (Jodi, </w:t>
      </w:r>
      <w:r w:rsidRPr="00A31FC4">
        <w:rPr>
          <w:i/>
        </w:rPr>
        <w:t>The Communist Horizon</w:t>
      </w:r>
      <w:r>
        <w:t>, Verso Books, 2012, 53-61) //AL</w:t>
      </w:r>
    </w:p>
    <w:p w:rsidR="001C3C19" w:rsidRDefault="001C3C19" w:rsidP="001C3C19">
      <w:r w:rsidRPr="004C1AEB">
        <w:t>The contemporary Left claims not to exist. Whereas the Right sees left-wing threats everywhere,</w:t>
      </w:r>
      <w:r>
        <w:t xml:space="preserve"> </w:t>
      </w:r>
      <w:r w:rsidRPr="004C1AEB">
        <w:rPr>
          <w:rStyle w:val="StyleUnderline"/>
        </w:rPr>
        <w:t>those on the Left eschew any use of the term "we," emphasizing issue politics, identity politics, and their own frag- mentation into a multitude of singularities</w:t>
      </w:r>
      <w:r>
        <w:t xml:space="preserve">. Writing in the wake of the </w:t>
      </w:r>
      <w:r w:rsidRPr="004C1AEB">
        <w:rPr>
          <w:rStyle w:val="StyleUnderline"/>
        </w:rPr>
        <w:t>announcement of the "death of communism</w:t>
      </w:r>
      <w:r>
        <w:t xml:space="preserve">," and challenging the adequacy of that description of the collapse of the Soviet Party-State, </w:t>
      </w:r>
      <w:r w:rsidRPr="004C1AEB">
        <w:rPr>
          <w:rStyle w:val="StyleUnderline"/>
        </w:rPr>
        <w:t>Badiou notes, 'There is no longer a 'we,'</w:t>
      </w:r>
      <w:r>
        <w:t xml:space="preserve"> there hasn't been one for a long time. The 'we' entered into its twi- light well before the 'death of communism.' "12 </w:t>
      </w:r>
      <w:r w:rsidRPr="004C1AEB">
        <w:rPr>
          <w:rStyle w:val="StyleUnderline"/>
        </w:rPr>
        <w:t>Over thirty years of unbridled capitalism made egoism and individualism the order of the day such that collectivity was already viewed with suspicion</w:t>
      </w:r>
      <w:r>
        <w:t xml:space="preserve">. The demise of the USSR didn't kill the "we." The absence of a common program or vision is generally lamented, even as this absence is disconnected from the setting in which it appears as an absence, namely, the loss of a Left that says "we" and "our" and "us" in the first place. </w:t>
      </w:r>
      <w:r w:rsidRPr="004C1AEB">
        <w:rPr>
          <w:rStyle w:val="StyleUnderline"/>
        </w:rPr>
        <w:t>There are issues, events, projects, demonstrations, and affmity groups, but the Left claims not to exist. Left melancholics lament the lack of political alternatives when the real politi- cal alternative is the one whose loss determines their aimlessness—communism</w:t>
      </w:r>
      <w:r>
        <w:t xml:space="preserve">. </w:t>
      </w:r>
    </w:p>
    <w:p w:rsidR="001C3C19" w:rsidRDefault="001C3C19" w:rsidP="001C3C19">
      <w:r w:rsidRPr="00B67A5B">
        <w:rPr>
          <w:rStyle w:val="StyleUnderline"/>
        </w:rPr>
        <w:t>Some on the Left</w:t>
      </w:r>
      <w:r>
        <w:t xml:space="preserve"> view the lack of a common political vision or program as a strength.14 They </w:t>
      </w:r>
      <w:r w:rsidRPr="00B67A5B">
        <w:rPr>
          <w:rStyle w:val="StyleUnderline"/>
        </w:rPr>
        <w:t>applaud</w:t>
      </w:r>
      <w:r>
        <w:t xml:space="preserve"> what they construe as the </w:t>
      </w:r>
      <w:r w:rsidRPr="00B67A5B">
        <w:rPr>
          <w:rStyle w:val="StyleUnderline"/>
        </w:rPr>
        <w:t>freedom from the dictates of a party line and</w:t>
      </w:r>
      <w:r>
        <w:t xml:space="preserve"> the opportunity to make </w:t>
      </w:r>
      <w:r w:rsidRPr="00B67A5B">
        <w:rPr>
          <w:rStyle w:val="StyleUnderline"/>
        </w:rPr>
        <w:t>individual choices</w:t>
      </w:r>
      <w:r>
        <w:t xml:space="preserve"> with potentially radical political effects. </w:t>
      </w:r>
      <w:r w:rsidRPr="00B67A5B">
        <w:rPr>
          <w:rStyle w:val="StyleUnderline"/>
        </w:rPr>
        <w:t>The 2011 occupations of public squares in Spain and Greece are prime examples</w:t>
      </w:r>
      <w:r>
        <w:t xml:space="preserve">.15 Opposing high unemployment and the imposition of austerity measures, hundreds of thousands took to the streets in a massive mobilization. Multiple voices—participants as well as commentators —emphasized that </w:t>
      </w:r>
      <w:r w:rsidRPr="00B67A5B">
        <w:rPr>
          <w:rStyle w:val="StyleUnderline"/>
        </w:rPr>
        <w:t>no common line, platform, or orien- tation united the protesters</w:t>
      </w:r>
      <w:r>
        <w:t xml:space="preserve">; they were not political. For many, </w:t>
      </w:r>
      <w:r w:rsidRPr="00B67A5B">
        <w:rPr>
          <w:rStyle w:val="StyleUnderline"/>
        </w:rPr>
        <w:t>the intense, festive atmosphere and break from the constraints of the usual politics incited</w:t>
      </w:r>
      <w:r>
        <w:t xml:space="preserve"> a new </w:t>
      </w:r>
      <w:r w:rsidRPr="00B67A5B">
        <w:rPr>
          <w:rStyle w:val="StyleUnderline"/>
        </w:rPr>
        <w:t>confidence</w:t>
      </w:r>
      <w:r>
        <w:t xml:space="preserve"> in social change. </w:t>
      </w:r>
      <w:r w:rsidRPr="00B67A5B">
        <w:rPr>
          <w:rStyle w:val="StyleUnderline"/>
        </w:rPr>
        <w:t>At the same time, the refusal of representation</w:t>
      </w:r>
      <w:r>
        <w:t xml:space="preserve"> </w:t>
      </w:r>
      <w:r w:rsidRPr="00B67A5B">
        <w:rPr>
          <w:rStyle w:val="StyleUnderline"/>
        </w:rPr>
        <w:t>and reluctance to implement decision mechanisms hampered actual debate, enabling char-ismatic individual speakers to move the crowd</w:t>
      </w:r>
      <w:r>
        <w:t xml:space="preserve"> andacquire quasi-leadership positions (no matter what position they took), and </w:t>
      </w:r>
      <w:r w:rsidRPr="00B67A5B">
        <w:rPr>
          <w:rStyle w:val="StyleUnderline"/>
        </w:rPr>
        <w:t>constraining the possibili- ties of working through political divergences toward a collective plan</w:t>
      </w:r>
      <w:r>
        <w:t xml:space="preserve">. </w:t>
      </w:r>
    </w:p>
    <w:p w:rsidR="001C3C19" w:rsidRDefault="001C3C19" w:rsidP="001C3C19">
      <w:r>
        <w:t xml:space="preserve">These </w:t>
      </w:r>
      <w:r w:rsidRPr="00B67A5B">
        <w:rPr>
          <w:rStyle w:val="StyleUnderline"/>
        </w:rPr>
        <w:t>same patterns reappeared in Occupy Wall Street</w:t>
      </w:r>
      <w:r>
        <w:t xml:space="preserve">. On the one hand, </w:t>
      </w:r>
      <w:r w:rsidRPr="00B67A5B">
        <w:rPr>
          <w:rStyle w:val="StyleUnderline"/>
        </w:rPr>
        <w:t>the openness of the movement</w:t>
      </w:r>
      <w:r>
        <w:t xml:space="preserve">, its rejection of party identification, </w:t>
      </w:r>
      <w:r w:rsidRPr="00B67A5B">
        <w:rPr>
          <w:rStyle w:val="StyleUnderline"/>
        </w:rPr>
        <w:t>made it initially inviting to a wide array of those who were discontented with the continued unemployment, increasing inequal- ity, and political stagnation</w:t>
      </w:r>
      <w:r>
        <w:t xml:space="preserve"> in the US. On the other, when combined with the consensus-based process characteristic of the General Assemblies (adopted from the Spanish and Greek occupations), </w:t>
      </w:r>
      <w:r w:rsidRPr="00B67A5B">
        <w:rPr>
          <w:rStyle w:val="StyleUnderline"/>
        </w:rPr>
        <w:t>this inclusiv- ity had detrimental effects, hindering the movement's ability to take a strong stand against capitalism and for collective control</w:t>
      </w:r>
      <w:r>
        <w:t xml:space="preserve"> over common resources. </w:t>
      </w:r>
    </w:p>
    <w:p w:rsidR="001C3C19" w:rsidRDefault="001C3C19" w:rsidP="001C3C19">
      <w:r>
        <w:t xml:space="preserve">The </w:t>
      </w:r>
      <w:r w:rsidRPr="00B67A5B">
        <w:rPr>
          <w:rStyle w:val="StyleUnderline"/>
        </w:rPr>
        <w:t>disavowal of communism</w:t>
      </w:r>
      <w:r>
        <w:t xml:space="preserve"> as a political ideal </w:t>
      </w:r>
      <w:r w:rsidRPr="00B67A5B">
        <w:rPr>
          <w:rStyle w:val="StyleUnderline"/>
        </w:rPr>
        <w:t>shapes the Left</w:t>
      </w:r>
      <w:r>
        <w:t xml:space="preserve">. </w:t>
      </w:r>
      <w:r w:rsidRPr="00B67A5B">
        <w:rPr>
          <w:rStyle w:val="StyleUnderline"/>
        </w:rPr>
        <w:t>Fragmented tributaries and currents, branches and networks of particular projects and partial objects, are the left form of the loss of communism</w:t>
      </w:r>
      <w:r>
        <w:t xml:space="preserve">. The "politics-of-no-politics" line seeking to trump class and economic struggle in the Spanish, Greek, and US protests wasn't new. For over thirty years, </w:t>
      </w:r>
      <w:r w:rsidRPr="00B67A5B">
        <w:rPr>
          <w:rStyle w:val="StyleUnderline"/>
        </w:rPr>
        <w:t>many on the Left have argued</w:t>
      </w:r>
      <w:r>
        <w:t xml:space="preserve"> that </w:t>
      </w:r>
      <w:r w:rsidRPr="00B67A5B">
        <w:rPr>
          <w:rStyle w:val="StyleUnderline"/>
        </w:rPr>
        <w:t>this</w:t>
      </w:r>
      <w:r>
        <w:t xml:space="preserve"> partial, </w:t>
      </w:r>
      <w:r w:rsidRPr="00B67A5B">
        <w:rPr>
          <w:rStyle w:val="StyleUnderline"/>
        </w:rPr>
        <w:t>dispersed politics is an advance over previous emphases on class and militancy</w:t>
      </w:r>
      <w:r>
        <w:t xml:space="preserve"> (indeed, this is perhaps the strongest legacy of 1968). </w:t>
      </w:r>
      <w:r w:rsidRPr="00B67A5B">
        <w:rPr>
          <w:rStyle w:val="StyleUnderline"/>
        </w:rPr>
        <w:t>Avoiding</w:t>
      </w:r>
      <w:r>
        <w:t xml:space="preserve"> the division and </w:t>
      </w:r>
      <w:r w:rsidRPr="00B67A5B">
        <w:rPr>
          <w:rStyle w:val="StyleUnderline"/>
        </w:rPr>
        <w:t>antagonism</w:t>
      </w:r>
      <w:r>
        <w:t xml:space="preserve"> that comes with taking a political position, </w:t>
      </w:r>
      <w:r w:rsidRPr="00B67A5B">
        <w:rPr>
          <w:rStyle w:val="StyleUnderline"/>
        </w:rPr>
        <w:t>they displace their energies onto procedural concerns with inclusion and participation, as if the content of the politics were either given</w:t>
      </w:r>
      <w:r>
        <w:t>—a matter of identity—</w:t>
      </w:r>
      <w:r w:rsidRPr="00B67A5B">
        <w:rPr>
          <w:rStyle w:val="StyleUnderline"/>
        </w:rPr>
        <w:t>or secondary to</w:t>
      </w:r>
      <w:r>
        <w:t xml:space="preserve"> the fact of </w:t>
      </w:r>
      <w:r w:rsidRPr="00B67A5B">
        <w:rPr>
          <w:rStyle w:val="StyleUnderline"/>
        </w:rPr>
        <w:t>inclusion</w:t>
      </w:r>
      <w:r>
        <w:t xml:space="preserve">, which makes the outcome of political struggle less significant than the process of struggle. </w:t>
      </w:r>
    </w:p>
    <w:p w:rsidR="001C3C19" w:rsidRDefault="001C3C19" w:rsidP="001C3C19">
      <w:r w:rsidRPr="00B67A5B">
        <w:rPr>
          <w:rStyle w:val="StyleUnderline"/>
        </w:rPr>
        <w:t>These leftists name their goal democracy</w:t>
      </w:r>
      <w:r>
        <w:t xml:space="preserve">. They envi-sion struggles on the Left specifically as struggles for democracy, rather than as struggles for the abolition of capitalism, collective ownership of the meas of production, and economic equality within an already democratic setting. </w:t>
      </w:r>
    </w:p>
    <w:p w:rsidR="001C3C19" w:rsidRDefault="001C3C19" w:rsidP="001C3C19">
      <w:r w:rsidRPr="00B67A5B">
        <w:rPr>
          <w:rStyle w:val="StyleUnderline"/>
        </w:rPr>
        <w:t>An emphasis on democracy is radical in some set- tings, like in the French Revolution</w:t>
      </w:r>
      <w:r>
        <w:t xml:space="preserve">, the </w:t>
      </w:r>
      <w:r w:rsidRPr="00B67A5B">
        <w:rPr>
          <w:rStyle w:val="StyleUnderline"/>
        </w:rPr>
        <w:t>Haitian Revolution</w:t>
      </w:r>
      <w:r>
        <w:t xml:space="preserve">, the initial fight for political freedom that led to the </w:t>
      </w:r>
      <w:r w:rsidRPr="00B67A5B">
        <w:rPr>
          <w:rStyle w:val="StyleUnderline"/>
        </w:rPr>
        <w:t>Russian February Revolution</w:t>
      </w:r>
      <w:r>
        <w:t>, as well as in struggles against colonialism and imperialism, and even in opposition to the authoritarianism of the party- state bureaucracies of the former East. To stand for democracy was to stand against an order constituted through the exclusion of democracy.</w:t>
      </w:r>
      <w:r w:rsidRPr="00B67A5B">
        <w:rPr>
          <w:rStyle w:val="StyleUnderline"/>
        </w:rPr>
        <w:t xml:space="preserve"> In contempo- rary parliamentary democracies, however, for leftists to refer to their goals as a struggle for democracy is strange. It is a defense of the status quo, a call for more of the same.</w:t>
      </w:r>
      <w:r>
        <w:t xml:space="preserve"> Democracy is our ambient milieu, the hegemonic form of contemporary politics (which is yet another reason that the Right can use communism as a name for what opposes it). </w:t>
      </w:r>
      <w:r w:rsidRPr="00B67A5B">
        <w:rPr>
          <w:rStyle w:val="StyleUnderline"/>
        </w:rPr>
        <w:t>Left use of the language of democracy</w:t>
      </w:r>
      <w:r>
        <w:t xml:space="preserve"> now </w:t>
      </w:r>
      <w:r w:rsidRPr="00B67A5B">
        <w:rPr>
          <w:rStyle w:val="StyleUnderline"/>
        </w:rPr>
        <w:t>avoids the fundamental antagonism between the 1 percent and the rest of us by acting as if the only thing really missing was participation</w:t>
      </w:r>
      <w:r>
        <w:t xml:space="preserve">. </w:t>
      </w:r>
    </w:p>
    <w:p w:rsidR="001C3C19" w:rsidRDefault="001C3C19" w:rsidP="001C3C19">
      <w:r w:rsidRPr="00B67A5B">
        <w:rPr>
          <w:rStyle w:val="StyleUnderline"/>
        </w:rPr>
        <w:t>Rather than recognizing that</w:t>
      </w:r>
      <w:r>
        <w:t xml:space="preserve"> for the Left democ- racy is </w:t>
      </w:r>
      <w:r w:rsidRPr="00B67A5B">
        <w:rPr>
          <w:rStyle w:val="StyleUnderline"/>
        </w:rPr>
        <w:t>the form that the loss of communism takes</w:t>
      </w:r>
      <w:r>
        <w:t xml:space="preserve">, the form of communism's displacement, radical democrats treat democracy as itself replacing communism. </w:t>
      </w:r>
      <w:r w:rsidRPr="00B67A5B">
        <w:rPr>
          <w:rStyle w:val="StyleUnderline"/>
        </w:rPr>
        <w:t>The repercussion of the sublimation of communism in dem- ocratic preoccupations with process and participation IS acquiescence to capitalism</w:t>
      </w:r>
      <w:r>
        <w:t xml:space="preserve"> as the best system for the production and distribution of resources, labor, and goods. </w:t>
      </w:r>
    </w:p>
    <w:p w:rsidR="001C3C19" w:rsidRPr="00D0273D" w:rsidRDefault="001C3C19" w:rsidP="001C3C19">
      <w:pPr>
        <w:rPr>
          <w:rStyle w:val="StyleUnderline"/>
        </w:rPr>
      </w:pPr>
      <w:r w:rsidRPr="00B67A5B">
        <w:rPr>
          <w:rStyle w:val="StyleUnderline"/>
        </w:rPr>
        <w:t>Although the contemporary Left might seem to agree with the mainstream story of communism's failure</w:t>
      </w:r>
      <w:r>
        <w:t xml:space="preserve">—it doesn't work, where "it" holds the place for a wide variety of unspecified political endeavors— </w:t>
      </w:r>
      <w:r w:rsidRPr="00B67A5B">
        <w:rPr>
          <w:rStyle w:val="StyleUnderline"/>
        </w:rPr>
        <w:t>the language of failure covers over a more dangerous, anxiety-provoking idea—communism succeeded.</w:t>
      </w:r>
      <w:r>
        <w:t xml:space="preserve"> </w:t>
      </w:r>
      <w:r w:rsidRPr="00B67A5B">
        <w:rPr>
          <w:rStyle w:val="StyleUnderline"/>
        </w:rPr>
        <w:t>The Left isn't afraid of failure</w:t>
      </w:r>
      <w:r>
        <w:t xml:space="preserve">. </w:t>
      </w:r>
      <w:r w:rsidRPr="00B67A5B">
        <w:rPr>
          <w:rStyle w:val="StyleUnderline"/>
        </w:rPr>
        <w:t>It is afraid of success</w:t>
      </w:r>
      <w:r>
        <w:t xml:space="preserve">, the successful mobilization of the energy and rage of the people. </w:t>
      </w:r>
      <w:r w:rsidRPr="00B67A5B">
        <w:rPr>
          <w:rStyle w:val="StyleUnderline"/>
        </w:rPr>
        <w:t>Leftists</w:t>
      </w:r>
      <w:r>
        <w:t xml:space="preserve"> really </w:t>
      </w:r>
      <w:r w:rsidRPr="00B67A5B">
        <w:rPr>
          <w:rStyle w:val="StyleUnderline"/>
        </w:rPr>
        <w:t>fear the bloody violence of revolution, and</w:t>
      </w:r>
      <w:r>
        <w:t xml:space="preserve"> </w:t>
      </w:r>
      <w:r w:rsidRPr="00B67A5B">
        <w:rPr>
          <w:rStyle w:val="StyleUnderline"/>
        </w:rPr>
        <w:t>hence</w:t>
      </w:r>
      <w:r>
        <w:t xml:space="preserve"> they </w:t>
      </w:r>
      <w:r w:rsidRPr="00B67A5B">
        <w:rPr>
          <w:rStyle w:val="StyleUnderline"/>
        </w:rPr>
        <w:t xml:space="preserve">focus on displacing anger into safer procedural, consumerist, and aesthetic chan- nels. </w:t>
      </w:r>
      <w:r>
        <w:t xml:space="preserve">As Peter Hallward emphasizes, the legacy of anti-Jacobinism is a preference for the condemnation of some kinds of violence but not others: </w:t>
      </w:r>
      <w:r w:rsidRPr="00761580">
        <w:rPr>
          <w:rStyle w:val="StyleUnderline"/>
        </w:rPr>
        <w:t>leftists join democrats, liberals, and conservatives in denouncing the revolutionary Terror while they virtually ignore the "far more bloody repression of the 1871 Commune</w:t>
      </w:r>
      <w:r>
        <w:t xml:space="preserve">." 16 Even those who see themselves as part of some open and varied constellation of the Left </w:t>
      </w:r>
      <w:r w:rsidRPr="00761580">
        <w:rPr>
          <w:rStyle w:val="StyleUnderline"/>
        </w:rPr>
        <w:t>condemn</w:t>
      </w:r>
      <w:r>
        <w:t xml:space="preserve"> </w:t>
      </w:r>
      <w:r w:rsidRPr="00761580">
        <w:rPr>
          <w:rStyle w:val="StyleUnderline"/>
        </w:rPr>
        <w:t>the vio- lence of the people against those who would oppress them. State violence</w:t>
      </w:r>
      <w:r>
        <w:t xml:space="preserve"> and the force of counterrevolu- tion </w:t>
      </w:r>
      <w:r w:rsidRPr="00761580">
        <w:rPr>
          <w:rStyle w:val="StyleUnderline"/>
        </w:rPr>
        <w:t>is</w:t>
      </w:r>
      <w:r>
        <w:t xml:space="preserve"> taken for granted, assumed, </w:t>
      </w:r>
      <w:r w:rsidRPr="00761580">
        <w:rPr>
          <w:rStyle w:val="StyleUnderline"/>
        </w:rPr>
        <w:t>cloaked in a prior legitimacy or presumed to be justified</w:t>
      </w:r>
      <w:r>
        <w:t xml:space="preserve"> </w:t>
      </w:r>
      <w:r w:rsidRPr="00761580">
        <w:rPr>
          <w:rStyle w:val="StyleUnderline"/>
        </w:rPr>
        <w:t>in the inter- est of order</w:t>
      </w:r>
      <w:r>
        <w:t xml:space="preserve">. Hallward writes, "From the perspective of what is already established, notes Saint-Just, 'that which produces the general good is always terrible.' The Jacobin terror was more defensive than aggressive, more a matter of restraining than of unleashing popular violence. 'Let us be terrible,' Danton said, 'so that the people need not be."'17 </w:t>
      </w:r>
      <w:r w:rsidRPr="00D0273D">
        <w:rPr>
          <w:rStyle w:val="StyleUnderline"/>
        </w:rPr>
        <w:t xml:space="preserve">What is voiced on the Left as opposition to top-down organizing, vanguards, and elites, </w:t>
      </w:r>
      <w:r w:rsidRPr="00D0273D">
        <w:t>then</w:t>
      </w:r>
      <w:r w:rsidRPr="00D0273D">
        <w:rPr>
          <w:rStyle w:val="StyleUnderline"/>
        </w:rPr>
        <w:t xml:space="preserve">, may well be the form taken by opposi-tion to the unleashed fury of the people. </w:t>
      </w:r>
    </w:p>
    <w:p w:rsidR="001C3C19" w:rsidRPr="00761580" w:rsidRDefault="001C3C19" w:rsidP="001C3C19">
      <w:pPr>
        <w:rPr>
          <w:rStyle w:val="StyleUnderline"/>
        </w:rPr>
      </w:pPr>
      <w:r w:rsidRPr="00761580">
        <w:rPr>
          <w:rStyle w:val="StyleUnderline"/>
        </w:rPr>
        <w:t>Why would leftists fear a party in which we partici- pate,</w:t>
      </w:r>
      <w:r>
        <w:t xml:space="preserve"> rather than, say, understanding our participation as influencing the shape, program, and actions of such a party? </w:t>
      </w:r>
      <w:r w:rsidRPr="00761580">
        <w:rPr>
          <w:rStyle w:val="StyleUnderline"/>
        </w:rPr>
        <w:t>Do we fear our own capacity for violence</w:t>
      </w:r>
      <w:r>
        <w:t xml:space="preserve">? Or do we fear </w:t>
      </w:r>
      <w:r w:rsidRPr="00761580">
        <w:rPr>
          <w:rStyle w:val="StyleUnderline"/>
        </w:rPr>
        <w:t>the uncontrollable force of the people mobi- lized against the system that exploits them</w:t>
      </w:r>
      <w:r>
        <w:t xml:space="preserve">, </w:t>
      </w:r>
      <w:r w:rsidRPr="00761580">
        <w:rPr>
          <w:rStyle w:val="StyleUnderline"/>
        </w:rPr>
        <w:t>a force</w:t>
      </w:r>
      <w:r>
        <w:t xml:space="preserve"> that </w:t>
      </w:r>
      <w:r w:rsidRPr="00761580">
        <w:rPr>
          <w:rStyle w:val="StyleUnderline"/>
        </w:rPr>
        <w:t>university gates are incapable of blocking</w:t>
      </w:r>
      <w:r>
        <w:t xml:space="preserve">? </w:t>
      </w:r>
      <w:r w:rsidRPr="00761580">
        <w:t>Perhaps</w:t>
      </w:r>
      <w:r w:rsidRPr="00761580">
        <w:rPr>
          <w:rStyle w:val="StyleUnderline"/>
        </w:rPr>
        <w:t xml:space="preserve"> by recognizing this fear, leftists can concentrate it into strength, </w:t>
      </w:r>
      <w:r w:rsidRPr="00761580">
        <w:t>that is,</w:t>
      </w:r>
      <w:r w:rsidRPr="00761580">
        <w:rPr>
          <w:rStyle w:val="StyleUnderline"/>
        </w:rPr>
        <w:t xml:space="preserve"> toward a confidence in the collective power of the people to wipe out and remake. </w:t>
      </w:r>
    </w:p>
    <w:p w:rsidR="001C3C19" w:rsidRPr="00761580" w:rsidRDefault="001C3C19" w:rsidP="001C3C19">
      <w:pPr>
        <w:rPr>
          <w:rStyle w:val="StyleUnderline"/>
        </w:rPr>
      </w:pPr>
      <w:r w:rsidRPr="00761580">
        <w:rPr>
          <w:rStyle w:val="StyleUnderline"/>
        </w:rPr>
        <w:t>The relation to collective power is the fundamental difference between Right and Left. The Right empha- sizes the individual,</w:t>
      </w:r>
      <w:r>
        <w:t xml:space="preserve"> individual survival, individual capacity, individual rights. </w:t>
      </w:r>
      <w:r w:rsidRPr="00761580">
        <w:rPr>
          <w:rStyle w:val="StyleUnderline"/>
        </w:rPr>
        <w:t>The Left should be commit- ted to the collective power of the people. As long as it restricts itself to the conceptual vocabulary of individ- ualism and democracy inhabited by the Right</w:t>
      </w:r>
      <w:r>
        <w:t xml:space="preserve">, as long as it </w:t>
      </w:r>
      <w:r w:rsidRPr="00761580">
        <w:rPr>
          <w:rStyle w:val="StyleUnderline"/>
        </w:rPr>
        <w:t>disperses collective energy into fleeting aesthetic experiences and procedural accomplishments</w:t>
      </w:r>
      <w:r>
        <w:t xml:space="preserve">, the </w:t>
      </w:r>
      <w:r w:rsidRPr="00761580">
        <w:rPr>
          <w:rStyle w:val="StyleUnderline"/>
        </w:rPr>
        <w:t xml:space="preserve">Left will continue to lose the battle for equality. </w:t>
      </w:r>
    </w:p>
    <w:p w:rsidR="001C3C19" w:rsidRDefault="001C3C19" w:rsidP="001C3C19">
      <w:r>
        <w:t xml:space="preserve">The </w:t>
      </w:r>
      <w:r w:rsidRPr="00761580">
        <w:rPr>
          <w:rStyle w:val="StyleUnderline"/>
        </w:rPr>
        <w:t>mistake leftists make when we turn into liberals and democrats is thinking that we are beyond the communist horizon</w:t>
      </w:r>
      <w:r>
        <w:t xml:space="preserve">, that democracy replaced communism when it </w:t>
      </w:r>
      <w:r w:rsidRPr="00761580">
        <w:rPr>
          <w:rStyle w:val="StyleUnderline"/>
        </w:rPr>
        <w:t>serves as the contemporary form of communism's displacement</w:t>
      </w:r>
      <w:r>
        <w:t xml:space="preserve">. </w:t>
      </w:r>
      <w:r w:rsidRPr="00761580">
        <w:rPr>
          <w:rStyle w:val="StyleUnderline"/>
        </w:rPr>
        <w:t>We</w:t>
      </w:r>
      <w:r>
        <w:t xml:space="preserve"> don't see, </w:t>
      </w:r>
      <w:r w:rsidRPr="00761580">
        <w:rPr>
          <w:rStyle w:val="StyleUnderline"/>
        </w:rPr>
        <w:t>can't acknowledge, our own complicity in class struggle</w:t>
      </w:r>
      <w:r>
        <w:t xml:space="preserve">, in capital's advances over the rest of us as working people. </w:t>
      </w:r>
      <w:r w:rsidRPr="00761580">
        <w:rPr>
          <w:rStyle w:val="StyleUnderline"/>
        </w:rPr>
        <w:t>It's as if we've forgotten that political struggle is an irreducible dimension of capitalism</w:t>
      </w:r>
      <w:r>
        <w:t>—cap</w:t>
      </w:r>
      <w:r w:rsidRPr="00D0273D">
        <w:rPr>
          <w:rStyle w:val="StyleUnderline"/>
        </w:rPr>
        <w:t>ital doesn't cease pursuit of its own interests out of the goodness of its cold and nonexistent heart</w:t>
      </w:r>
      <w:r>
        <w:t xml:space="preserve">. Capitalism always and neces---sarily interlinks with conflict, resistance, accommodation, and demands. </w:t>
      </w:r>
      <w:r w:rsidRPr="00D0273D">
        <w:rPr>
          <w:rStyle w:val="StyleUnderline"/>
        </w:rPr>
        <w:t xml:space="preserve">Refusal to engage in these struggles, rejection of the terms of these strug- gles, affects the form that capitalism takes. Absent the discipline of unionized workers and an organized Left, </w:t>
      </w:r>
      <w:r>
        <w:t xml:space="preserve">capital—particularly its strongest and most vicious corporate and finance sectors—subsumes, appropriates, and exploits everything it can. </w:t>
      </w:r>
    </w:p>
    <w:p w:rsidR="001C3C19" w:rsidRDefault="001C3C19" w:rsidP="001C3C19"/>
    <w:p w:rsidR="001C3C19" w:rsidRDefault="001C3C19" w:rsidP="001C3C19">
      <w:pPr>
        <w:pStyle w:val="Heading4"/>
      </w:pPr>
      <w:r>
        <w:t>There’s only a risk of a link, not a turn – even if their performance counters the capitalist superstructure, it doesn’t attack the base</w:t>
      </w:r>
    </w:p>
    <w:p w:rsidR="001C3C19" w:rsidRPr="0087522D" w:rsidRDefault="001C3C19" w:rsidP="001C3C19">
      <w:r>
        <w:rPr>
          <w:rStyle w:val="Style13ptBold"/>
        </w:rPr>
        <w:t>E</w:t>
      </w:r>
      <w:r w:rsidRPr="00CA062F">
        <w:rPr>
          <w:rStyle w:val="Style13ptBold"/>
        </w:rPr>
        <w:t>scalante ‘18</w:t>
      </w:r>
      <w:r>
        <w:t>, - a Marxist-Leninist, Materialist Feminist and Anti-Imperialist activist. (Alyson, "Transcript: Marxism 101 – Base and Superstructure" Forge News, 11-13-2018, https://theforgenews.org/2018/11/13/transcript-marxism-101-base-and-superstructure/) //AL</w:t>
      </w:r>
    </w:p>
    <w:p w:rsidR="001C3C19" w:rsidRDefault="001C3C19" w:rsidP="001C3C19">
      <w:r>
        <w:t xml:space="preserve">In order </w:t>
      </w:r>
      <w:r w:rsidRPr="008235B2">
        <w:rPr>
          <w:rStyle w:val="StyleUnderline"/>
        </w:rPr>
        <w:t>to understand society, we divide society into base and superstructure</w:t>
      </w:r>
      <w:r>
        <w:t xml:space="preserve">. </w:t>
      </w:r>
      <w:r w:rsidRPr="008235B2">
        <w:rPr>
          <w:rStyle w:val="StyleUnderline"/>
        </w:rPr>
        <w:t>The base of a society is basically the material and economic relations which societies are founded upon.</w:t>
      </w:r>
      <w:r>
        <w:t xml:space="preserve"> </w:t>
      </w:r>
      <w:r w:rsidRPr="00964E52">
        <w:rPr>
          <w:rStyle w:val="StyleUnderline"/>
        </w:rPr>
        <w:t>For Marx</w:t>
      </w:r>
      <w:r>
        <w:t xml:space="preserve">, all </w:t>
      </w:r>
      <w:r w:rsidRPr="00964E52">
        <w:rPr>
          <w:rStyle w:val="StyleUnderline"/>
        </w:rPr>
        <w:t>humans have to eat and reproduce</w:t>
      </w:r>
      <w:r>
        <w:t xml:space="preserve"> and sustain life, and </w:t>
      </w:r>
      <w:r w:rsidRPr="00964E52">
        <w:rPr>
          <w:rStyle w:val="StyleUnderline"/>
        </w:rPr>
        <w:t xml:space="preserve">these </w:t>
      </w:r>
      <w:r w:rsidRPr="008235B2">
        <w:rPr>
          <w:rStyle w:val="StyleUnderline"/>
        </w:rPr>
        <w:t>needs create social formations that are central to human life</w:t>
      </w:r>
      <w:r>
        <w:t xml:space="preserve">. </w:t>
      </w:r>
      <w:r w:rsidRPr="008235B2">
        <w:rPr>
          <w:rStyle w:val="StyleUnderline"/>
        </w:rPr>
        <w:t>How we feed ourselves,</w:t>
      </w:r>
      <w:r>
        <w:t xml:space="preserve"> how we </w:t>
      </w:r>
      <w:r w:rsidRPr="008235B2">
        <w:rPr>
          <w:rStyle w:val="StyleUnderline"/>
        </w:rPr>
        <w:t>produce goods</w:t>
      </w:r>
      <w:r>
        <w:t xml:space="preserve">, </w:t>
      </w:r>
      <w:r w:rsidRPr="008235B2">
        <w:rPr>
          <w:rStyle w:val="StyleUnderline"/>
        </w:rPr>
        <w:t>who does what work</w:t>
      </w:r>
      <w:r>
        <w:t xml:space="preserve"> in </w:t>
      </w:r>
      <w:r w:rsidRPr="008235B2">
        <w:t>making food and goods</w:t>
      </w:r>
      <w:r>
        <w:t xml:space="preserve">, </w:t>
      </w:r>
      <w:r w:rsidRPr="008235B2">
        <w:rPr>
          <w:rStyle w:val="StyleUnderline"/>
        </w:rPr>
        <w:t>and</w:t>
      </w:r>
      <w:r>
        <w:t xml:space="preserve"> </w:t>
      </w:r>
      <w:r w:rsidRPr="008235B2">
        <w:rPr>
          <w:rStyle w:val="StyleUnderline"/>
        </w:rPr>
        <w:t>what forms of activity make this all possible</w:t>
      </w:r>
      <w:r>
        <w:t xml:space="preserve">, are all questions that </w:t>
      </w:r>
      <w:r w:rsidRPr="00964E52">
        <w:rPr>
          <w:rStyle w:val="StyleUnderline"/>
        </w:rPr>
        <w:t>relate to the economic base</w:t>
      </w:r>
      <w:r>
        <w:t xml:space="preserve">. </w:t>
      </w:r>
    </w:p>
    <w:p w:rsidR="001C3C19" w:rsidRDefault="001C3C19" w:rsidP="001C3C19">
      <w:r>
        <w:t xml:space="preserve">So </w:t>
      </w:r>
      <w:r w:rsidRPr="00964E52">
        <w:rPr>
          <w:rStyle w:val="StyleUnderline"/>
        </w:rPr>
        <w:t>in capitalist society, the</w:t>
      </w:r>
      <w:r>
        <w:t xml:space="preserve"> economic </w:t>
      </w:r>
      <w:r w:rsidRPr="00964E52">
        <w:rPr>
          <w:rStyle w:val="StyleUnderline"/>
        </w:rPr>
        <w:t>base describes</w:t>
      </w:r>
      <w:r w:rsidRPr="008235B2">
        <w:rPr>
          <w:rStyle w:val="StyleUnderline"/>
        </w:rPr>
        <w:t xml:space="preserve"> the way that labor is divided, </w:t>
      </w:r>
      <w:r w:rsidRPr="00964E52">
        <w:rPr>
          <w:rStyle w:val="StyleUnderline"/>
        </w:rPr>
        <w:t>the way private property functions, and</w:t>
      </w:r>
      <w:r>
        <w:t xml:space="preserve"> the </w:t>
      </w:r>
      <w:r w:rsidRPr="00964E52">
        <w:rPr>
          <w:rStyle w:val="StyleUnderline"/>
        </w:rPr>
        <w:t>conditions which make capitalist society possible</w:t>
      </w:r>
      <w:r>
        <w:t xml:space="preserve">. The base therefore </w:t>
      </w:r>
      <w:r w:rsidRPr="00964E52">
        <w:rPr>
          <w:rStyle w:val="StyleUnderline"/>
        </w:rPr>
        <w:t>includes</w:t>
      </w:r>
      <w:r>
        <w:t xml:space="preserve"> the </w:t>
      </w:r>
      <w:r w:rsidRPr="00964E52">
        <w:rPr>
          <w:rStyle w:val="StyleUnderline"/>
        </w:rPr>
        <w:t>division between workers</w:t>
      </w:r>
      <w:r>
        <w:t xml:space="preserve"> who sell their labor </w:t>
      </w:r>
      <w:r w:rsidRPr="00964E52">
        <w:rPr>
          <w:rStyle w:val="StyleUnderline"/>
        </w:rPr>
        <w:t>and capitalists</w:t>
      </w:r>
      <w:r>
        <w:t xml:space="preserve"> who purchase labor and make a profit off of it. The base also includes the </w:t>
      </w:r>
      <w:r w:rsidRPr="00964E52">
        <w:rPr>
          <w:rStyle w:val="StyleUnderline"/>
        </w:rPr>
        <w:t>property relations which ensure</w:t>
      </w:r>
      <w:r>
        <w:t xml:space="preserve"> that </w:t>
      </w:r>
      <w:r w:rsidRPr="00964E52">
        <w:rPr>
          <w:rStyle w:val="StyleUnderline"/>
        </w:rPr>
        <w:t>capitalists manage to maintain control</w:t>
      </w:r>
      <w:r>
        <w:t xml:space="preserve"> over productive property like factories. The base also includes </w:t>
      </w:r>
      <w:r w:rsidRPr="00964E52">
        <w:rPr>
          <w:rStyle w:val="StyleUnderline"/>
        </w:rPr>
        <w:t>the material realities</w:t>
      </w:r>
      <w:r>
        <w:t xml:space="preserve"> which make this possible </w:t>
      </w:r>
      <w:r w:rsidRPr="00964E52">
        <w:rPr>
          <w:rStyle w:val="StyleUnderline"/>
        </w:rPr>
        <w:t>such as: the natural resources a society has access too</w:t>
      </w:r>
      <w:r>
        <w:t xml:space="preserve">, as well as the </w:t>
      </w:r>
      <w:r w:rsidRPr="00964E52">
        <w:rPr>
          <w:rStyle w:val="StyleUnderline"/>
        </w:rPr>
        <w:t>factories, tools, and machines used i</w:t>
      </w:r>
      <w:r>
        <w:t>n gaining access to the resources.</w:t>
      </w:r>
    </w:p>
    <w:p w:rsidR="001C3C19" w:rsidRPr="00964E52" w:rsidRDefault="001C3C19" w:rsidP="001C3C19">
      <w:pPr>
        <w:rPr>
          <w:rStyle w:val="StyleUnderline"/>
        </w:rPr>
      </w:pPr>
      <w:r>
        <w:t xml:space="preserve">If the base represents the material reality which society is built upon, then </w:t>
      </w:r>
      <w:r w:rsidRPr="00964E52">
        <w:rPr>
          <w:rStyle w:val="StyleUnderline"/>
        </w:rPr>
        <w:t xml:space="preserve">the superstructure represents </w:t>
      </w:r>
      <w:r w:rsidRPr="00964E52">
        <w:t>all the other parts of society that emerge as a result of the base. Once humans manage to feed ourselves, clothe, and house ours</w:t>
      </w:r>
      <w:r>
        <w:t xml:space="preserve">elves, we tend to move on to </w:t>
      </w:r>
      <w:r w:rsidRPr="00964E52">
        <w:rPr>
          <w:rStyle w:val="StyleUnderline"/>
        </w:rPr>
        <w:t>cultural development. Art, philosophy, culture, ideas, the law, religion, etc, can only exist once our material needs are met,</w:t>
      </w:r>
      <w:r>
        <w:t xml:space="preserve"> and it is </w:t>
      </w:r>
      <w:r w:rsidRPr="00964E52">
        <w:rPr>
          <w:rStyle w:val="StyleUnderline"/>
        </w:rPr>
        <w:t>these social phenomena</w:t>
      </w:r>
      <w:r>
        <w:t xml:space="preserve"> which </w:t>
      </w:r>
      <w:r w:rsidRPr="00964E52">
        <w:rPr>
          <w:rStyle w:val="StyleUnderline"/>
        </w:rPr>
        <w:t>make up the superstructure.</w:t>
      </w:r>
    </w:p>
    <w:p w:rsidR="001C3C19" w:rsidRDefault="001C3C19" w:rsidP="001C3C19">
      <w:r>
        <w:t>So if the base is all the material stuff that makes a society function and the superstructure is all the more cultural or ideological stuff that structures our lives, whats the relationship between the two?</w:t>
      </w:r>
    </w:p>
    <w:p w:rsidR="001C3C19" w:rsidRPr="00964E52" w:rsidRDefault="001C3C19" w:rsidP="001C3C19">
      <w:pPr>
        <w:rPr>
          <w:rStyle w:val="StyleUnderline"/>
        </w:rPr>
      </w:pPr>
      <w:r w:rsidRPr="00E40596">
        <w:rPr>
          <w:rStyle w:val="StyleUnderline"/>
        </w:rPr>
        <w:t>Well the base has to exist for the superstructure to exist. If we aren’t having our most basic needs met, we don’t have the ability to produce the social superstructure at all</w:t>
      </w:r>
      <w:r w:rsidRPr="00964E52">
        <w:t>. Its in this sense that Marxists will often talk about the way that the superstructure produces the base, or has a more primary function</w:t>
      </w:r>
      <w:r>
        <w:t xml:space="preserve"> in the relationship between the two. Its important to recognize, however, that while the base does lead to the creation of the superstructure, </w:t>
      </w:r>
      <w:r w:rsidRPr="00964E52">
        <w:rPr>
          <w:rStyle w:val="StyleUnderline"/>
        </w:rPr>
        <w:t>the superstructure reflects the conditions of the base, and helps to reinforce those conditions.</w:t>
      </w:r>
    </w:p>
    <w:p w:rsidR="001C3C19" w:rsidRPr="00964E52" w:rsidRDefault="001C3C19" w:rsidP="001C3C19">
      <w:pPr>
        <w:rPr>
          <w:rStyle w:val="StyleUnderline"/>
        </w:rPr>
      </w:pPr>
      <w:r>
        <w:t xml:space="preserve">Lets try to look at this a bit more concretely. </w:t>
      </w:r>
      <w:r w:rsidRPr="00964E52">
        <w:rPr>
          <w:rStyle w:val="StyleUnderline"/>
        </w:rPr>
        <w:t>The capitalist base requires</w:t>
      </w:r>
      <w:r>
        <w:t xml:space="preserve"> that </w:t>
      </w:r>
      <w:r w:rsidRPr="00964E52">
        <w:rPr>
          <w:rStyle w:val="StyleUnderline"/>
        </w:rPr>
        <w:t>workers sell their labor, and</w:t>
      </w:r>
      <w:r>
        <w:t xml:space="preserve"> in doing so requires workers to </w:t>
      </w:r>
      <w:r w:rsidRPr="00964E52">
        <w:rPr>
          <w:rStyle w:val="StyleUnderline"/>
        </w:rPr>
        <w:t>compete</w:t>
      </w:r>
      <w:r>
        <w:t xml:space="preserve"> with each </w:t>
      </w:r>
      <w:r w:rsidRPr="00964E52">
        <w:t>other</w:t>
      </w:r>
      <w:r w:rsidRPr="00964E52">
        <w:rPr>
          <w:rStyle w:val="StyleUnderline"/>
        </w:rPr>
        <w:t xml:space="preserve"> for job openings</w:t>
      </w:r>
      <w:r>
        <w:t xml:space="preserve">. Additionally, </w:t>
      </w:r>
      <w:r w:rsidRPr="00964E52">
        <w:rPr>
          <w:rStyle w:val="StyleUnderline"/>
        </w:rPr>
        <w:t>the capitalist base ensures that only a very few people can achieve major economic and social success, and only at the cost of exploiting others.</w:t>
      </w:r>
      <w:r>
        <w:t xml:space="preserve"> </w:t>
      </w:r>
      <w:r w:rsidRPr="00964E52">
        <w:rPr>
          <w:rStyle w:val="StyleUnderline"/>
        </w:rPr>
        <w:t>This causes the superstructure of capitalism to focus on hyperindividualism.</w:t>
      </w:r>
      <w:r>
        <w:t xml:space="preserve"> In western capitalist societies, </w:t>
      </w:r>
      <w:r w:rsidRPr="00964E52">
        <w:rPr>
          <w:rStyle w:val="StyleUnderline"/>
        </w:rPr>
        <w:t>we</w:t>
      </w:r>
      <w:r>
        <w:t xml:space="preserve"> are told to </w:t>
      </w:r>
      <w:r w:rsidRPr="00964E52">
        <w:rPr>
          <w:rStyle w:val="StyleUnderline"/>
        </w:rPr>
        <w:t>put ourselves first</w:t>
      </w:r>
      <w:r>
        <w:t xml:space="preserve">, to </w:t>
      </w:r>
      <w:r w:rsidRPr="00964E52">
        <w:rPr>
          <w:rStyle w:val="StyleUnderline"/>
        </w:rPr>
        <w:t>worship successful individuals,</w:t>
      </w:r>
      <w:r>
        <w:t xml:space="preserve"> to </w:t>
      </w:r>
      <w:r w:rsidRPr="00964E52">
        <w:rPr>
          <w:rStyle w:val="StyleUnderline"/>
        </w:rPr>
        <w:t>pull ourselves up by our bootstraps</w:t>
      </w:r>
      <w:r>
        <w:t xml:space="preserve">, and to </w:t>
      </w:r>
      <w:r w:rsidRPr="00964E52">
        <w:rPr>
          <w:rStyle w:val="StyleUnderline"/>
        </w:rPr>
        <w:t>embrace personal overcoming</w:t>
      </w:r>
      <w:r>
        <w:t xml:space="preserve">. </w:t>
      </w:r>
      <w:r w:rsidRPr="00964E52">
        <w:rPr>
          <w:rStyle w:val="StyleUnderline"/>
        </w:rPr>
        <w:t xml:space="preserve">All those cultural norms, expectations, and beliefs are part of the capitalist superstructure. </w:t>
      </w:r>
    </w:p>
    <w:p w:rsidR="001C3C19" w:rsidRPr="00964E52" w:rsidRDefault="001C3C19" w:rsidP="001C3C19">
      <w:pPr>
        <w:rPr>
          <w:rStyle w:val="Emphasis"/>
        </w:rPr>
      </w:pPr>
      <w:r>
        <w:t xml:space="preserve">Whats important to recognize is that while </w:t>
      </w:r>
      <w:r w:rsidRPr="00964E52">
        <w:rPr>
          <w:rStyle w:val="StyleUnderline"/>
        </w:rPr>
        <w:t>those norms</w:t>
      </w:r>
      <w:r>
        <w:t xml:space="preserve"> reflect and are shaped by the base, </w:t>
      </w:r>
      <w:r w:rsidRPr="00964E52">
        <w:t>they</w:t>
      </w:r>
      <w:r>
        <w:t xml:space="preserve"> also help </w:t>
      </w:r>
      <w:r w:rsidRPr="00964E52">
        <w:rPr>
          <w:rStyle w:val="StyleUnderline"/>
        </w:rPr>
        <w:t xml:space="preserve">protect and solidify the base. If we spend our whole lives being told we are all in this for ourselves and that individualism is good, we are not very likely to </w:t>
      </w:r>
      <w:r>
        <w:t xml:space="preserve">begin to </w:t>
      </w:r>
      <w:r w:rsidRPr="00964E52">
        <w:rPr>
          <w:rStyle w:val="StyleUnderline"/>
        </w:rPr>
        <w:t xml:space="preserve">band together or understand our interests as a class. This is </w:t>
      </w:r>
      <w:r>
        <w:t xml:space="preserve">a </w:t>
      </w:r>
      <w:r w:rsidRPr="00964E52">
        <w:rPr>
          <w:rStyle w:val="StyleUnderline"/>
        </w:rPr>
        <w:t>good</w:t>
      </w:r>
      <w:r>
        <w:t xml:space="preserve"> thing </w:t>
      </w:r>
      <w:r w:rsidRPr="00964E52">
        <w:rPr>
          <w:rStyle w:val="StyleUnderline"/>
        </w:rPr>
        <w:t>for the capitalist base, because it means we will probably not revolt and try to change the material conditions in which we live</w:t>
      </w:r>
      <w:r>
        <w:t>. This means that</w:t>
      </w:r>
      <w:r w:rsidRPr="00E40596">
        <w:rPr>
          <w:rStyle w:val="StyleUnderline"/>
        </w:rPr>
        <w:t xml:space="preserve"> the superstructure exists not only to reflect the base but to support it, make it stronger, and to make sure that it is reinforced.</w:t>
      </w:r>
    </w:p>
    <w:p w:rsidR="001C3C19" w:rsidRDefault="001C3C19" w:rsidP="001C3C19">
      <w:r>
        <w:t>So, now that we have a sense of what the base and superstructure are, we can dive a bit more into why this whole model matters.</w:t>
      </w:r>
    </w:p>
    <w:p w:rsidR="001C3C19" w:rsidRDefault="001C3C19" w:rsidP="001C3C19">
      <w:r>
        <w:t xml:space="preserve">The first reason that </w:t>
      </w:r>
      <w:r w:rsidRPr="00E40596">
        <w:rPr>
          <w:rStyle w:val="StyleUnderline"/>
        </w:rPr>
        <w:t>this</w:t>
      </w:r>
      <w:r>
        <w:t xml:space="preserve"> model </w:t>
      </w:r>
      <w:r w:rsidRPr="00E40596">
        <w:rPr>
          <w:rStyle w:val="StyleUnderline"/>
        </w:rPr>
        <w:t>matters</w:t>
      </w:r>
      <w:r>
        <w:t xml:space="preserve"> is </w:t>
      </w:r>
      <w:r w:rsidRPr="00E40596">
        <w:rPr>
          <w:rStyle w:val="StyleUnderline"/>
        </w:rPr>
        <w:t>because it helps us understand how we can best resist capitalism.</w:t>
      </w:r>
      <w:r w:rsidRPr="00E40596">
        <w:t xml:space="preserve"> If we dislike the stunning inequality, the exploitation, and the cruelty of our capitalist society, then its not enough to change our society’s ideas. </w:t>
      </w:r>
      <w:r w:rsidRPr="00E40596">
        <w:rPr>
          <w:rStyle w:val="StyleUnderline"/>
        </w:rPr>
        <w:t>Encouraging people to care for others, to be less selfish, and to think more as a collective are all good, but they don’t actually challenge the material base of capitalism</w:t>
      </w:r>
      <w:r>
        <w:t xml:space="preserve">. </w:t>
      </w:r>
      <w:r w:rsidRPr="00E40596">
        <w:rPr>
          <w:rStyle w:val="StyleUnderline"/>
        </w:rPr>
        <w:t>They simply take on the superstructural values of individuality and competition</w:t>
      </w:r>
      <w:r>
        <w:t xml:space="preserve">. So, the base superstructure model lets us realize that </w:t>
      </w:r>
      <w:r w:rsidRPr="00E40596">
        <w:rPr>
          <w:rStyle w:val="StyleUnderline"/>
        </w:rPr>
        <w:t>while re-assesing our values and beliefs is an important process, its not enough</w:t>
      </w:r>
      <w:r>
        <w:t>. We have to pair it with material action designed to overthrow the base as well. As long as the capitalist base exists, no ideas we come up with can be sufficient to create justice and end exploitation.</w:t>
      </w:r>
    </w:p>
    <w:p w:rsidR="001C3C19" w:rsidRDefault="001C3C19" w:rsidP="001C3C19">
      <w:r>
        <w:t xml:space="preserve">The second reason that this model matters is because it lets us understand where ideas come from. </w:t>
      </w:r>
      <w:r w:rsidRPr="00E40596">
        <w:rPr>
          <w:rStyle w:val="StyleUnderline"/>
        </w:rPr>
        <w:t>Art, film, and culture</w:t>
      </w:r>
      <w:r>
        <w:t xml:space="preserve"> sometimes </w:t>
      </w:r>
      <w:r w:rsidRPr="00E40596">
        <w:rPr>
          <w:rStyle w:val="StyleUnderline"/>
        </w:rPr>
        <w:t>get understood as apolitical expressions of individuals, but the base superstructure model lets us realize that all these things are political and that they function to reinforce capitalism</w:t>
      </w:r>
      <w:r>
        <w:t>. The ideas we hear in music or see on TV are in fact really important to the maintenance of capitalism. There is a reason that the imperialist US military dumps so much money into film and video games: it is because these parts of the superstructure naturalize and make it easier for us to accept the conditions of capitalism as good and inevitable.</w:t>
      </w:r>
    </w:p>
    <w:p w:rsidR="001C3C19" w:rsidRDefault="001C3C19" w:rsidP="001C3C19"/>
    <w:p w:rsidR="00D954F3" w:rsidRPr="00660C59" w:rsidRDefault="00D954F3" w:rsidP="00D954F3">
      <w:pPr>
        <w:pStyle w:val="Heading3"/>
      </w:pPr>
      <w:r w:rsidRPr="00660C59">
        <w:t>link – nihilism</w:t>
      </w:r>
    </w:p>
    <w:p w:rsidR="00D954F3" w:rsidRDefault="00D954F3" w:rsidP="00D954F3">
      <w:pPr>
        <w:pStyle w:val="Heading4"/>
        <w:rPr>
          <w:rFonts w:cs="Calibri"/>
        </w:rPr>
      </w:pPr>
      <w:r>
        <w:rPr>
          <w:rFonts w:cs="Calibri"/>
        </w:rPr>
        <w:t>Apolitical nihilism reinforces the status quo and prevents effective analysis of political solutions.</w:t>
      </w:r>
      <w:r w:rsidRPr="00B3584B">
        <w:rPr>
          <w:rFonts w:cs="Calibri"/>
        </w:rPr>
        <w:t xml:space="preserve"> </w:t>
      </w:r>
      <w:r>
        <w:rPr>
          <w:rFonts w:cs="Calibri"/>
        </w:rPr>
        <w:t>T</w:t>
      </w:r>
      <w:r w:rsidRPr="00B3584B">
        <w:rPr>
          <w:rFonts w:cs="Calibri"/>
        </w:rPr>
        <w:t xml:space="preserve">he failure of the Left to create </w:t>
      </w:r>
      <w:r>
        <w:rPr>
          <w:rFonts w:cs="Calibri"/>
        </w:rPr>
        <w:t>meaningful</w:t>
      </w:r>
      <w:r w:rsidRPr="00B3584B">
        <w:rPr>
          <w:rFonts w:cs="Calibri"/>
        </w:rPr>
        <w:t xml:space="preserve"> change </w:t>
      </w:r>
      <w:r>
        <w:rPr>
          <w:rFonts w:cs="Calibri"/>
        </w:rPr>
        <w:t>is a result of their failure to mobilize collective power against capitalism — it’s not indicative of the death of the political.</w:t>
      </w:r>
    </w:p>
    <w:p w:rsidR="00D954F3" w:rsidRPr="00AA4306" w:rsidRDefault="00D954F3" w:rsidP="00D954F3">
      <w:pPr>
        <w:rPr>
          <w:rFonts w:cs="Calibri"/>
        </w:rPr>
      </w:pPr>
      <w:r w:rsidRPr="006715E2">
        <w:rPr>
          <w:rFonts w:cs="Calibri"/>
          <w:b/>
          <w:bCs/>
          <w:sz w:val="26"/>
          <w:szCs w:val="26"/>
        </w:rPr>
        <w:t xml:space="preserve">Dean </w:t>
      </w:r>
      <w:r>
        <w:rPr>
          <w:rFonts w:cs="Calibri"/>
          <w:b/>
          <w:bCs/>
          <w:sz w:val="26"/>
          <w:szCs w:val="26"/>
        </w:rPr>
        <w:t>9</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w:t>
      </w:r>
      <w:r>
        <w:rPr>
          <w:rFonts w:cs="Calibri"/>
        </w:rPr>
        <w:t>“</w:t>
      </w:r>
      <w:r w:rsidRPr="00AA4306">
        <w:rPr>
          <w:rFonts w:cs="Calibri"/>
        </w:rPr>
        <w:t>Politics without Politic</w:t>
      </w:r>
      <w:r>
        <w:rPr>
          <w:rFonts w:cs="Calibri"/>
        </w:rPr>
        <w:t>s.” July 3</w:t>
      </w:r>
      <w:r w:rsidRPr="00AA4306">
        <w:rPr>
          <w:rFonts w:cs="Calibri"/>
          <w:vertAlign w:val="superscript"/>
        </w:rPr>
        <w:t>rd</w:t>
      </w:r>
      <w:r>
        <w:rPr>
          <w:rFonts w:cs="Calibri"/>
        </w:rPr>
        <w:t xml:space="preserve"> 2009</w:t>
      </w:r>
      <w:r w:rsidRPr="006715E2">
        <w:rPr>
          <w:rFonts w:cs="Calibri"/>
        </w:rPr>
        <w:t xml:space="preserve">. </w:t>
      </w:r>
      <w:hyperlink r:id="rId16" w:history="1">
        <w:r w:rsidRPr="003E3D18">
          <w:rPr>
            <w:rStyle w:val="Hyperlink"/>
            <w:rFonts w:cs="Calibri"/>
          </w:rPr>
          <w:t>https://www.tandfonline.com/doi/abs/10.1080/13534640902982579</w:t>
        </w:r>
      </w:hyperlink>
      <w:r>
        <w:rPr>
          <w:rFonts w:cs="Calibri"/>
        </w:rPr>
        <w:t xml:space="preserve"> </w:t>
      </w:r>
      <w:r w:rsidRPr="006715E2">
        <w:rPr>
          <w:rFonts w:cs="Calibri"/>
        </w:rPr>
        <w:t>|| COMRADE OES-SW</w:t>
      </w:r>
    </w:p>
    <w:p w:rsidR="00D954F3" w:rsidRPr="00AA4306" w:rsidRDefault="00D954F3" w:rsidP="00D954F3">
      <w:pPr>
        <w:rPr>
          <w:rStyle w:val="Emphasis"/>
        </w:rPr>
      </w:pPr>
      <w:r w:rsidRPr="00AA4306">
        <w:rPr>
          <w:sz w:val="16"/>
        </w:rPr>
        <w:t>L</w:t>
      </w:r>
      <w:r w:rsidRPr="00A116E3">
        <w:rPr>
          <w:rStyle w:val="StyleUnderline"/>
        </w:rPr>
        <w:t xml:space="preserve">eft embrace of democracy denies democracy’s limits. It wants to hide itself from the ways </w:t>
      </w:r>
      <w:r w:rsidRPr="00A116E3">
        <w:rPr>
          <w:rStyle w:val="Emphasis"/>
        </w:rPr>
        <w:t>democracy necessarily depends on and requires exclusion.</w:t>
      </w:r>
      <w:r w:rsidRPr="00AA4306">
        <w:rPr>
          <w:sz w:val="16"/>
        </w:rPr>
        <w:t xml:space="preserve"> Insofar as </w:t>
      </w:r>
      <w:r w:rsidRPr="00A116E3">
        <w:rPr>
          <w:rStyle w:val="StyleUnderline"/>
        </w:rPr>
        <w:t>left political theory adopts democracy as its primary aspiration, it disavows the fundamental antagonism conditioning politics as such.</w:t>
      </w:r>
      <w:r w:rsidRPr="00AA4306">
        <w:rPr>
          <w:sz w:val="16"/>
        </w:rPr>
        <w:t xml:space="preserve"> For the left (in the United States and in parts of the European Union), </w:t>
      </w:r>
      <w:r w:rsidRPr="00A116E3">
        <w:rPr>
          <w:rStyle w:val="StyleUnderline"/>
        </w:rPr>
        <w:t>democracy thus takes the form of a fantasy of politics without politics (like fascism is a form of capitalism without capitalism): everyone and everything is included, respected, valued, and entitled. No one is made to feel uncomfortable. Everyone is heard and seen and recognized and has a place at the table</w:t>
      </w:r>
      <w:r w:rsidRPr="00AA4306">
        <w:rPr>
          <w:sz w:val="16"/>
        </w:rPr>
        <w:t xml:space="preserve"> (George Lakoff identifies Barak Obama as a key figure in the new politics, which is precisely this “politics” of unity, empathy, and understanding).2 The criticisms of left embrace of democracy I raise here are part of a broadly shared frustration with and on the contemporary left. Indeed, </w:t>
      </w:r>
      <w:r w:rsidRPr="00A116E3">
        <w:rPr>
          <w:rStyle w:val="Emphasis"/>
        </w:rPr>
        <w:t>left complaining or whining might even be the primary mode of left theorizing today.</w:t>
      </w:r>
      <w:r w:rsidRPr="00AA4306">
        <w:rPr>
          <w:sz w:val="16"/>
        </w:rPr>
        <w:t xml:space="preserve"> </w:t>
      </w:r>
      <w:r w:rsidRPr="00A116E3">
        <w:rPr>
          <w:rStyle w:val="StyleUnderline"/>
        </w:rPr>
        <w:t>We wallow in misery, in the deadlock in which we find ourselves. But whereas my emphasis is on democracy as the name of left deadlock, of the fantasy of politics without politics, others view the current problem as a crisis of dedemocratization</w:t>
      </w:r>
      <w:r w:rsidRPr="00AA4306">
        <w:rPr>
          <w:sz w:val="16"/>
        </w:rPr>
        <w:t xml:space="preserve"> (Wendy Brown) </w:t>
      </w:r>
      <w:r w:rsidRPr="00A116E3">
        <w:rPr>
          <w:rStyle w:val="StyleUnderline"/>
        </w:rPr>
        <w:t>or de-politicization</w:t>
      </w:r>
      <w:r w:rsidRPr="00AA4306">
        <w:rPr>
          <w:sz w:val="16"/>
        </w:rPr>
        <w:t xml:space="preserve"> (Jacques Ranciere). As Ranciere makes clear in his writings from the nineties , elements of the depoliticization thesis resonate with mainstream political discussions of the end of ideology, the rise of consensus politics, and even the neoliberal withering away of the state, that is, the revisioning of the state as just another contractor of economic services—we were told that the era of big government was over. Financial crises that manifest themselves in the U.S. in 2008 and led to what the Bush administration presented as a necessary 700 billion dollar bailout of banks and institutions “too big to fail” quickly made this notion seem quaint and unconvincing. Nonetheless, </w:t>
      </w:r>
      <w:r w:rsidRPr="00AA4306">
        <w:rPr>
          <w:rStyle w:val="StyleUnderline"/>
        </w:rPr>
        <w:t>the theme of depoliticization has been a pronounced one</w:t>
      </w:r>
      <w:r w:rsidRPr="00AA4306">
        <w:rPr>
          <w:sz w:val="16"/>
        </w:rPr>
        <w:t xml:space="preserve"> in the United States and Europe since the collapse of the Soviet Union. It makes sense, then, to consider this theme more closely, interrogating its suppositions and their applicability in the contemporary setting. </w:t>
      </w:r>
      <w:r w:rsidRPr="00AA4306">
        <w:rPr>
          <w:rStyle w:val="StyleUnderline"/>
        </w:rPr>
        <w:t>If the diagnosis of dedemocraticization and de-politicization is correct, then left politics should seek more democracy, should attempt re-politicization.</w:t>
      </w:r>
      <w:r w:rsidRPr="00AA4306">
        <w:rPr>
          <w:sz w:val="16"/>
        </w:rPr>
        <w:t xml:space="preserve"> But </w:t>
      </w:r>
      <w:r w:rsidRPr="00AA4306">
        <w:rPr>
          <w:rStyle w:val="StyleUnderline"/>
        </w:rPr>
        <w:t>if I am right about the contemporary democratic deadlock, then a politics that reasserts democracy as the solution to all our problems will continue to entrap us in the same old circuits of defeat. It will fail, moreover, to attend to the politicizations already conditioning the current conjuncture.</w:t>
      </w:r>
      <w:r w:rsidRPr="00AA4306">
        <w:rPr>
          <w:sz w:val="16"/>
        </w:rPr>
        <w:t xml:space="preserve"> In On the Shores of Politics (originally published in French in 1992; English translation published in 1995), Ranciere offers a version of the end of ideology thesis that affiliates this end with a kind of triumph of democracy (a triumph he criticizes). Democracy, Ranciere writes, is “no longer perceived as the object of a choice but lived as an ambient milieu, as the natural habitat of postmodern individuality, no longer imposing struggles and sacrifices in sharp contradiction with the pleasures of the egalitarian age” (22). Such lived democracy is habitat rather than struggle; it is the setting in which we find ourselves rather a position requiring sacrifice and decision. As habitat, democracy is not itself political. Although this “becoming modest” of the state appears as a quintessentially modern adoption of the “same modes of management, communication, and consultation as the business enterprise” (106), depoliticization, Ranciere argues, is actually the “oldest task of politics” (19). Politics itself brings about depoliticization. Indeed, “politics is the art of suppressing the political” (11). Ranciere’s arguments here are elegant and persuasive. They result, however, in an analysis that hinders our ability to think clearly about the current conjuncture. Ranciere accounts for the cause of depoliticization, politics itself, but he can’t explain the specificity of the present combination of neoliberalism and democracy as ambient milieu. Contemporary depoliticization, then, is but another appearance of the same old problem of politics. In Disagreement (published in French in 1995; English 1999), Ranciere attends to some of these specificities. He claims that “</w:t>
      </w:r>
      <w:r w:rsidRPr="00AA4306">
        <w:rPr>
          <w:rStyle w:val="Emphasis"/>
        </w:rPr>
        <w:t>the state today legitimizes itself by declaring that politics is impossible</w:t>
      </w:r>
      <w:r w:rsidRPr="00AA4306">
        <w:rPr>
          <w:sz w:val="16"/>
        </w:rPr>
        <w:t xml:space="preserve">” (110). </w:t>
      </w:r>
      <w:r w:rsidRPr="00AA4306">
        <w:rPr>
          <w:rStyle w:val="StyleUnderline"/>
        </w:rPr>
        <w:t>The present is thus marked by more than politics’ paradoxical essence— the suppression of the political. It is characterized by the explicit acknowledgement of depoliticization as the contemporary state’s legitimizing ideal.</w:t>
      </w:r>
      <w:r w:rsidRPr="00AA4306">
        <w:rPr>
          <w:sz w:val="16"/>
        </w:rPr>
        <w:t xml:space="preserve"> Accordingly, Ranciere identifies several </w:t>
      </w:r>
      <w:r w:rsidRPr="00AA4306">
        <w:rPr>
          <w:rStyle w:val="StyleUnderline"/>
        </w:rPr>
        <w:t>elements of contemporary post-politics as they confirm the impossibility of politics and hence legitimize the state: the spread of law, the generalization of expertise, and the practice of polling for opinion</w:t>
      </w:r>
      <w:r w:rsidRPr="00AA4306">
        <w:rPr>
          <w:sz w:val="16"/>
        </w:rPr>
        <w:t xml:space="preserve"> (112). Polling, for example, renders the people as “identical to the sum of its parts” (105). “Their count is always even and with nothing left over,” he writes, “And this people absolutely equal to itself can always be broken down into its reality: its socioprofessional categories and its age brackets,” (105). It is worth nothing that Ranciere’s emphasis on law repeats the “juridification” thesis Habermas offered already in the nineteen eighties. For Habermas, the problem was law’s encroachment on the lifeworld. Excess regulation risked supplanting the communicative engagement of participants in socio-political interaction. For Ranciere, the problem is a legal resolution of conflict that forecloses the possibility of politicization. </w:t>
      </w:r>
      <w:r w:rsidRPr="00AA4306">
        <w:rPr>
          <w:rStyle w:val="StyleUnderline"/>
        </w:rPr>
        <w:t xml:space="preserve">The arguments for post-politics and de-democratization are at best unconvincing and at worst misleading to a left seeking to undo thirty years of neoliberalization. </w:t>
      </w:r>
      <w:r w:rsidRPr="00AA4306">
        <w:rPr>
          <w:rStyle w:val="Emphasis"/>
        </w:rPr>
        <w:t xml:space="preserve">The claim that we are in a post-political time, that politics has been foreclosed, excluded, prevented from emerging, is childishly petulant. </w:t>
      </w:r>
      <w:r w:rsidRPr="00AA4306">
        <w:rPr>
          <w:rStyle w:val="StyleUnderline"/>
        </w:rPr>
        <w:t>It’s like the left is saying, “if we don’t get to play what we want, we’re not going to play.”</w:t>
      </w:r>
      <w:r w:rsidRPr="00AA4306">
        <w:rPr>
          <w:sz w:val="16"/>
        </w:rPr>
        <w:t xml:space="preserve"> </w:t>
      </w:r>
      <w:r w:rsidRPr="00AA4306">
        <w:rPr>
          <w:rStyle w:val="StyleUnderline"/>
        </w:rPr>
        <w:t xml:space="preserve">The failure of left politics to win, or even score, is equated with a failure of politics as such, rather than acknowledged in the specificity of left defeat. </w:t>
      </w:r>
      <w:r w:rsidRPr="00AA4306">
        <w:rPr>
          <w:rStyle w:val="Emphasis"/>
        </w:rPr>
        <w:t xml:space="preserve">Leftists assume that our lack of good ideas means the end of the political. </w:t>
      </w:r>
      <w:r w:rsidRPr="00AA4306">
        <w:rPr>
          <w:rStyle w:val="StyleUnderline"/>
        </w:rPr>
        <w:t xml:space="preserve">If the game isn’t played on our terms, we aren’t going to play at all. </w:t>
      </w:r>
      <w:r w:rsidRPr="00AA4306">
        <w:rPr>
          <w:rStyle w:val="Emphasis"/>
        </w:rPr>
        <w:t xml:space="preserve">We aren’t even going to recognize that a game is being played. </w:t>
      </w:r>
      <w:r w:rsidRPr="00AA4306">
        <w:rPr>
          <w:sz w:val="16"/>
        </w:rPr>
        <w:t xml:space="preserve">To this extent, the claim for post-politics erases its own standpoint of enunciation. Why refer to a formation as post-political if one does not have political grounds for doing so? If one already has such grounds, then how exactly is the situation post-political? If one lacks them, then what is the purpose of the claim if not to draw attention to or figure this lack for the sake of political struggle? </w:t>
      </w:r>
      <w:r w:rsidRPr="00AA4306">
        <w:rPr>
          <w:rStyle w:val="StyleUnderline"/>
        </w:rPr>
        <w:t>Given the successes of the right, moreover, the claim that we live in a post-political time doesn’t ring true. In the United States, the right has worked actively to reframe the constitution according to a theory of the unitary executive, to reverse the steps taken toward racial equality by undercutting Brown v. the Board of Education, to facilitate the redistribution of wealth to the top one percent of the population, to undermine the Geneva conventions as well as habeas corpus, to empower unwarranted state surveillance of the population, and to install a narrow, extreme, version of fundamentalist Christian doctrine into scientific discussions of evolution and climate change so as to disable any supposition of a common world or reality for which we might share responsibility.</w:t>
      </w:r>
      <w:r w:rsidRPr="00AA4306">
        <w:rPr>
          <w:sz w:val="16"/>
        </w:rPr>
        <w:t xml:space="preserve"> </w:t>
      </w:r>
      <w:r w:rsidRPr="00AA4306">
        <w:rPr>
          <w:rStyle w:val="Emphasis"/>
        </w:rPr>
        <w:t>These are political achievements. To emphasize post-politics prevents us from understanding them as such.</w:t>
      </w:r>
    </w:p>
    <w:p w:rsidR="00D954F3" w:rsidRPr="00A116E3" w:rsidRDefault="00D954F3" w:rsidP="00D954F3"/>
    <w:p w:rsidR="001C3C19" w:rsidRDefault="001C3C19" w:rsidP="001C3C19">
      <w:pPr>
        <w:pStyle w:val="Heading3"/>
      </w:pPr>
      <w:r>
        <w:t xml:space="preserve">link – personal experience </w:t>
      </w:r>
    </w:p>
    <w:p w:rsidR="001C3C19" w:rsidRPr="00652D45" w:rsidRDefault="001C3C19" w:rsidP="001C3C19">
      <w:pPr>
        <w:pStyle w:val="Heading4"/>
      </w:pPr>
      <w:r>
        <w:t>Emphasis on personal experiences makes you into a vehicle for communicative capitalism</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Default="001C3C19" w:rsidP="001C3C19">
      <w:pPr>
        <w:rPr>
          <w:sz w:val="16"/>
        </w:rPr>
      </w:pPr>
      <w:r w:rsidRPr="00652D45">
        <w:rPr>
          <w:sz w:val="16"/>
        </w:rPr>
        <w:t xml:space="preserve">When the Left echoes injunctions to individuality, </w:t>
      </w:r>
      <w:r w:rsidRPr="00652D45">
        <w:rPr>
          <w:rStyle w:val="Emphasis"/>
        </w:rPr>
        <w:t>when we emphasize</w:t>
      </w:r>
      <w:r w:rsidRPr="00652D45">
        <w:rPr>
          <w:rStyle w:val="StyleUnderline"/>
        </w:rPr>
        <w:t xml:space="preserve"> unique perspectives and </w:t>
      </w:r>
      <w:r w:rsidRPr="00652D45">
        <w:rPr>
          <w:rStyle w:val="Emphasis"/>
        </w:rPr>
        <w:t>personal experiences, we function as vehicles for communicative capitalist</w:t>
      </w:r>
      <w:r w:rsidRPr="00652D45">
        <w:rPr>
          <w:rStyle w:val="StyleUnderline"/>
        </w:rPr>
        <w:t xml:space="preserve"> ideology. “Left” becomes nothing but a name on a bottle, the shape of which is determined for us and which relies on us for its circulation. Making individual difference the basis of our politics, we fail to distinguish between communicative capitalism and emancipatory egalitarian politics</w:t>
      </w:r>
      <w:r w:rsidRPr="00652D45">
        <w:rPr>
          <w:sz w:val="16"/>
        </w:rPr>
        <w:t xml:space="preserve">. Even worse, </w:t>
      </w:r>
      <w:r w:rsidRPr="00652D45">
        <w:rPr>
          <w:rStyle w:val="StyleUnderline"/>
        </w:rPr>
        <w:t xml:space="preserve">we strengthen the ideology that impedes the cultivation of politically powerful collectivities. </w:t>
      </w:r>
      <w:r w:rsidRPr="00652D45">
        <w:rPr>
          <w:rStyle w:val="Emphasis"/>
        </w:rPr>
        <w:t>To call on people to ground their politics in the personal experiences</w:t>
      </w:r>
      <w:r w:rsidRPr="00652D45">
        <w:rPr>
          <w:rStyle w:val="StyleUnderline"/>
        </w:rPr>
        <w:t xml:space="preserve"> that differentiate them from others is to </w:t>
      </w:r>
      <w:r w:rsidRPr="00652D45">
        <w:rPr>
          <w:rStyle w:val="Emphasis"/>
        </w:rPr>
        <w:t>reinforce capitalist dynamics of individuation</w:t>
      </w:r>
      <w:r w:rsidRPr="00652D45">
        <w:rPr>
          <w:rStyle w:val="StyleUnderline"/>
        </w:rPr>
        <w:t>. Offering the fantasy of customizable politics</w:t>
      </w:r>
      <w:r w:rsidRPr="00652D45">
        <w:rPr>
          <w:sz w:val="16"/>
        </w:rPr>
        <w:t xml:space="preserve">, such a call says: look at yourself from the specific position and interests given to you by capitalism and do what you want. In so doing, it </w:t>
      </w:r>
      <w:r w:rsidRPr="00652D45">
        <w:rPr>
          <w:rStyle w:val="StyleUnderline"/>
        </w:rPr>
        <w:t>pushes away from the collectivity on which left politics depends</w:t>
      </w:r>
      <w:r w:rsidRPr="00652D45">
        <w:rPr>
          <w:sz w:val="16"/>
        </w:rPr>
        <w:t>.</w:t>
      </w:r>
    </w:p>
    <w:p w:rsidR="001C3C19" w:rsidRDefault="001C3C19" w:rsidP="001C3C19">
      <w:pPr>
        <w:rPr>
          <w:sz w:val="16"/>
        </w:rPr>
      </w:pPr>
    </w:p>
    <w:p w:rsidR="00D954F3" w:rsidRPr="00660C59" w:rsidRDefault="00D954F3" w:rsidP="00D954F3">
      <w:pPr>
        <w:pStyle w:val="Heading3"/>
      </w:pPr>
      <w:r w:rsidRPr="00660C59">
        <w:t>link – performances</w:t>
      </w:r>
    </w:p>
    <w:p w:rsidR="00D954F3" w:rsidRPr="006715E2" w:rsidRDefault="00D954F3" w:rsidP="00D954F3">
      <w:pPr>
        <w:pStyle w:val="Heading4"/>
        <w:rPr>
          <w:rFonts w:cs="Calibri"/>
        </w:rPr>
      </w:pPr>
      <w:r w:rsidRPr="006715E2">
        <w:rPr>
          <w:rFonts w:cs="Calibri"/>
        </w:rPr>
        <w:t>Their performance of individualism and catchiness causes Leftist melancholy. Capitalism coopts their movement.</w:t>
      </w:r>
    </w:p>
    <w:p w:rsidR="00D954F3" w:rsidRPr="006715E2" w:rsidRDefault="00D954F3" w:rsidP="00D954F3">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D954F3" w:rsidRPr="006715E2" w:rsidRDefault="00D954F3" w:rsidP="00D954F3">
      <w:pPr>
        <w:rPr>
          <w:rStyle w:val="StyleUnderline"/>
          <w:rFonts w:cs="Calibri"/>
        </w:rPr>
      </w:pPr>
      <w:r w:rsidRPr="006715E2">
        <w:rPr>
          <w:rFonts w:cs="Calibri"/>
          <w:sz w:val="16"/>
        </w:rPr>
        <w:t xml:space="preserve">There is occupation and there is its politicization. </w:t>
      </w:r>
      <w:r w:rsidRPr="006715E2">
        <w:rPr>
          <w:rStyle w:val="StyleUnderline"/>
          <w:rFonts w:cs="Calibri"/>
        </w:rPr>
        <w:t>As organized opposition to capitalism, the political form of occupation inscribes a gap that makes antagonism appear and forces this inscription as the division between the 1 percent and the rest of us.</w:t>
      </w:r>
      <w:r w:rsidRPr="006715E2">
        <w:rPr>
          <w:rFonts w:cs="Calibri"/>
          <w:sz w:val="16"/>
        </w:rPr>
        <w:t xml:space="preserve"> Failing to recognize how the event of the movement breaks with its setting, some have been reluctant to acknowledge the force of division and thus resistant to the very politics it enables. They prefer to insist that Occupy is nonpartisan, post-political. </w:t>
      </w:r>
      <w:r w:rsidRPr="006715E2">
        <w:rPr>
          <w:rStyle w:val="StyleUnderline"/>
          <w:rFonts w:cs="Calibri"/>
        </w:rPr>
        <w:t>This imbues the movement with liberal and capitalist</w:t>
      </w:r>
      <w:r w:rsidRPr="006715E2">
        <w:rPr>
          <w:rFonts w:cs="Calibri"/>
          <w:sz w:val="16"/>
        </w:rPr>
        <w:t xml:space="preserve"> (Lukacs and Lenin would say "bourgeois") </w:t>
      </w:r>
      <w:r w:rsidRPr="006715E2">
        <w:rPr>
          <w:rStyle w:val="StyleUnderline"/>
          <w:rFonts w:cs="Calibri"/>
        </w:rPr>
        <w:t>elements because that is our default mode, our immediate way of thinking, doing, and responding.</w:t>
      </w:r>
      <w:r w:rsidRPr="006715E2">
        <w:rPr>
          <w:rFonts w:cs="Calibri"/>
          <w:sz w:val="16"/>
        </w:rPr>
        <w:t xml:space="preserve"> </w:t>
      </w:r>
      <w:r w:rsidRPr="006715E2">
        <w:rPr>
          <w:rStyle w:val="Emphasis"/>
          <w:rFonts w:cs="Calibri"/>
        </w:rPr>
        <w:t>Underplaying the crisis of capitalism and overplaying the capacity for democracy to produce political change, voices in the movement try to deny the division they enact.</w:t>
      </w:r>
      <w:r w:rsidRPr="006715E2">
        <w:rPr>
          <w:rFonts w:cs="Calibri"/>
          <w:sz w:val="16"/>
        </w:rPr>
        <w:t xml:space="preserve"> </w:t>
      </w:r>
      <w:r w:rsidRPr="006715E2">
        <w:rPr>
          <w:rStyle w:val="StyleUnderline"/>
          <w:rFonts w:cs="Calibri"/>
        </w:rPr>
        <w:t>The role of the party is to insist on division. A party politicizes a part. The communist party politicizes the part that is not a part, claiming the gap constitutive of the people and subjectifying it as the collective desire for collectivity.</w:t>
      </w:r>
      <w:r w:rsidRPr="006715E2">
        <w:rPr>
          <w:rFonts w:cs="Calibri"/>
          <w:sz w:val="16"/>
        </w:rPr>
        <w:t xml:space="preserve"> Its task is not to fulfill or satisfy this desire (an impossibility), hut to maintain it, to cultivate it as a desire. In our present setting, communicative capitalism attempts to absorb our political efforts into its circuits. Conforming to its terms seems natural, necessary, the only way to struggle: </w:t>
      </w:r>
      <w:r w:rsidRPr="006715E2">
        <w:rPr>
          <w:rStyle w:val="Emphasis"/>
          <w:rFonts w:cs="Calibri"/>
        </w:rPr>
        <w:t>we must engage in elections; our actions must provide good media content; we need a catch phrase that will go viral. This is movement as commodity and fashion choice.</w:t>
      </w:r>
      <w:r w:rsidRPr="006715E2">
        <w:rPr>
          <w:rFonts w:cs="Calibri"/>
          <w:sz w:val="16"/>
        </w:rPr>
        <w:t xml:space="preserve"> </w:t>
      </w:r>
      <w:r w:rsidRPr="006715E2">
        <w:rPr>
          <w:rStyle w:val="StyleUnderline"/>
          <w:rFonts w:cs="Calibri"/>
        </w:rPr>
        <w:t>The party provides a form for resisting these terms, the false choice of compromise or nothing (inexistence, failure, irrelevance) that has resulted in left-wing melancholia.</w:t>
      </w:r>
      <w:r w:rsidRPr="006715E2">
        <w:rPr>
          <w:rFonts w:cs="Calibri"/>
          <w:sz w:val="16"/>
        </w:rPr>
        <w:t xml:space="preserve"> As the organization of lack, it lets the choice for a gap be the choice for the power of collective desire. Only by reading Occupy Wall Street through an insistence on the gap of desire, that is to say, in terms of the communist pa1ty as a f01m, is the communist horizon of the movement visible. To what crime does the movement respond? To which processes does it react? </w:t>
      </w:r>
      <w:r w:rsidRPr="006715E2">
        <w:rPr>
          <w:rStyle w:val="StyleUnderline"/>
          <w:rFonts w:cs="Calibri"/>
        </w:rPr>
        <w:t>The remarkable rupture the movement effects arises out of its organization of a radical collective response to capitalism. Reading the movement any other way resubmerges it in what was already circulating through, and as individual contributions to, the affective networks of communicative capitalism.</w:t>
      </w:r>
    </w:p>
    <w:p w:rsidR="00D954F3" w:rsidRPr="006715E2" w:rsidRDefault="00D954F3" w:rsidP="00D954F3">
      <w:pPr>
        <w:rPr>
          <w:rFonts w:cs="Calibri"/>
        </w:rPr>
      </w:pPr>
    </w:p>
    <w:p w:rsidR="00521C95" w:rsidRPr="00660C59" w:rsidRDefault="00660C59" w:rsidP="00660C59">
      <w:pPr>
        <w:pStyle w:val="Heading3"/>
      </w:pPr>
      <w:r w:rsidRPr="00660C59">
        <w:t>link – pomo</w:t>
      </w:r>
    </w:p>
    <w:p w:rsidR="00521C95" w:rsidRDefault="00521C95" w:rsidP="00521C95">
      <w:pPr>
        <w:pStyle w:val="Heading4"/>
      </w:pPr>
      <w:r>
        <w:t xml:space="preserve">A wholesale rejection of norms prevents effective political action </w:t>
      </w:r>
    </w:p>
    <w:p w:rsidR="00521C95" w:rsidRPr="00184B66" w:rsidRDefault="00521C95" w:rsidP="00521C95">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14-17 //JSL **edited for ableist language</w:t>
      </w:r>
    </w:p>
    <w:p w:rsidR="00521C95" w:rsidRPr="003C4F7C" w:rsidRDefault="00521C95" w:rsidP="00521C95">
      <w:pPr>
        <w:rPr>
          <w:sz w:val="16"/>
        </w:rPr>
      </w:pPr>
      <w:r w:rsidRPr="003C4F7C">
        <w:rPr>
          <w:sz w:val="16"/>
        </w:rPr>
        <w:t xml:space="preserve">By contrast, </w:t>
      </w:r>
      <w:r w:rsidRPr="00D20EDA">
        <w:rPr>
          <w:rStyle w:val="StyleUnderline"/>
        </w:rPr>
        <w:t>pessimistic</w:t>
      </w:r>
      <w:r w:rsidRPr="003C4F7C">
        <w:rPr>
          <w:sz w:val="16"/>
        </w:rPr>
        <w:t xml:space="preserve"> or shamefaced </w:t>
      </w:r>
      <w:r w:rsidRPr="00D20EDA">
        <w:rPr>
          <w:rStyle w:val="StyleUnderline"/>
        </w:rPr>
        <w:t>libertarians</w:t>
      </w:r>
      <w:r w:rsidRPr="003C4F7C">
        <w:rPr>
          <w:sz w:val="16"/>
        </w:rPr>
        <w:t xml:space="preserve"> like Jacques Derrida and Michel Foucault </w:t>
      </w:r>
      <w:r w:rsidRPr="00D20EDA">
        <w:rPr>
          <w:rStyle w:val="StyleUnderline"/>
        </w:rPr>
        <w:t>see that norms are inescapable as soon as we open our mouths</w:t>
      </w:r>
      <w:r w:rsidRPr="003C4F7C">
        <w:rPr>
          <w:sz w:val="16"/>
        </w:rPr>
        <w:t>. The word 'ketch', which as the reader will know means a two-masted fore-and-aft rigged sailing boat with a mizzen mast stepped forward of the rudder and smaller than its foremast, sounds precise enough, but it has to stretch to cover all sorts of individual crafts of this general kind, each with its own peculiarities. Language levels things down. It is normative ail the way down. To say 'leaf implies that two incomparably different bits of vegetable matter are one and the same. To say 'here' homogenizes all sorts of richly diverse places.</w:t>
      </w:r>
    </w:p>
    <w:p w:rsidR="00521C95" w:rsidRPr="003C4F7C" w:rsidRDefault="00521C95" w:rsidP="00521C95">
      <w:pPr>
        <w:rPr>
          <w:sz w:val="16"/>
        </w:rPr>
      </w:pPr>
      <w:r w:rsidRPr="00D20EDA">
        <w:rPr>
          <w:rStyle w:val="StyleUnderline"/>
        </w:rPr>
        <w:t>Thinkers like Foucault and Derrida</w:t>
      </w:r>
      <w:r w:rsidRPr="003C4F7C">
        <w:rPr>
          <w:sz w:val="16"/>
        </w:rPr>
        <w:t xml:space="preserve"> chafe against these equiva-lences, even if they accept them as unavoidable. They </w:t>
      </w:r>
      <w:r w:rsidRPr="00D20EDA">
        <w:rPr>
          <w:rStyle w:val="StyleUnderline"/>
        </w:rPr>
        <w:t>would like a world made entirely out of differences</w:t>
      </w:r>
      <w:r w:rsidRPr="003C4F7C">
        <w:rPr>
          <w:sz w:val="16"/>
        </w:rPr>
        <w:t xml:space="preserve">. Indeed, like their great mentor Nietzsche, </w:t>
      </w:r>
      <w:r w:rsidRPr="00D20EDA">
        <w:rPr>
          <w:rStyle w:val="StyleUnderline"/>
        </w:rPr>
        <w:t>they think the world is made entirely out of differences</w:t>
      </w:r>
      <w:r w:rsidRPr="003C4F7C">
        <w:rPr>
          <w:sz w:val="16"/>
        </w:rPr>
        <w:t>, but that we need to fashion identities in order to get by. It is true that nobody in a world of pure differences would be able to say anything intelligible - that there could be no poetry, road signs, love letters or log sheets, as well as no statements that everything is uniquely different from everything else. But this is simply the price one would have to pay for not being constrained by the behaviour of others, like paying that little bit extra for a first-class rail ticket.</w:t>
      </w:r>
    </w:p>
    <w:p w:rsidR="00521C95" w:rsidRPr="003220C7" w:rsidRDefault="00521C95" w:rsidP="00521C95">
      <w:pPr>
        <w:rPr>
          <w:rStyle w:val="StyleUnderline"/>
        </w:rPr>
      </w:pPr>
      <w:r w:rsidRPr="008A3D99">
        <w:rPr>
          <w:rStyle w:val="Emphasis"/>
        </w:rPr>
        <w:t>It is a mistake</w:t>
      </w:r>
      <w:r w:rsidRPr="003C4F7C">
        <w:rPr>
          <w:sz w:val="16"/>
        </w:rPr>
        <w:t xml:space="preserve">, however, </w:t>
      </w:r>
      <w:r w:rsidRPr="008A3D99">
        <w:rPr>
          <w:rStyle w:val="Emphasis"/>
        </w:rPr>
        <w:t>to believe that norms are always restrictive</w:t>
      </w:r>
      <w:r w:rsidRPr="003C4F7C">
        <w:rPr>
          <w:sz w:val="16"/>
        </w:rPr>
        <w:t xml:space="preserve">. In fact it is a crass Romantic delusion. </w:t>
      </w:r>
      <w:r w:rsidRPr="004D3487">
        <w:rPr>
          <w:rStyle w:val="StyleUnderline"/>
        </w:rPr>
        <w:t>It is normative in our kind of society that people do not throw themselves with a hoarse cry on total strangers</w:t>
      </w:r>
      <w:r w:rsidRPr="003C4F7C">
        <w:rPr>
          <w:sz w:val="16"/>
        </w:rPr>
        <w:t xml:space="preserve"> and amputate their legs. </w:t>
      </w:r>
      <w:r w:rsidRPr="004D3487">
        <w:rPr>
          <w:rStyle w:val="StyleUnderline"/>
        </w:rPr>
        <w:t>It is conventional that child murderers are punished, that working men and women may withdraw their labour, and that ambulances speeding to a traffic accident should not be impeded</w:t>
      </w:r>
      <w:r w:rsidRPr="003C4F7C">
        <w:rPr>
          <w:sz w:val="16"/>
        </w:rPr>
        <w:t xml:space="preserve"> just for the hell of it. </w:t>
      </w:r>
      <w:r w:rsidRPr="004D3487">
        <w:rPr>
          <w:rStyle w:val="StyleUnderline"/>
        </w:rPr>
        <w:t xml:space="preserve">Anyone who feels oppressed by all this must be seriously </w:t>
      </w:r>
      <w:r w:rsidRPr="003220C7">
        <w:rPr>
          <w:rStyle w:val="StyleUnderline"/>
        </w:rPr>
        <w:t>oversensitive. Only an intellectual who has overdosed on abstraction could be dim enough to imagine that whatever bends a norm is politically radical.</w:t>
      </w:r>
    </w:p>
    <w:p w:rsidR="00521C95" w:rsidRPr="003C4F7C" w:rsidRDefault="00521C95" w:rsidP="00521C95">
      <w:pPr>
        <w:rPr>
          <w:sz w:val="16"/>
        </w:rPr>
      </w:pPr>
      <w:r w:rsidRPr="000C490E">
        <w:rPr>
          <w:rStyle w:val="StyleUnderline"/>
        </w:rPr>
        <w:t>Those who believe that normativity is always negative are also likely to hold that authority is always suspect. In this, they differ from radicals, who respect the authority of those with long experience of fighting injustice, or of laws which safeguard people's physical integrity or working conditions</w:t>
      </w:r>
      <w:r w:rsidRPr="003C4F7C">
        <w:rPr>
          <w:sz w:val="16"/>
        </w:rPr>
        <w:t>. Similarly, some modern-day cultural thinkers seem to believe that minorities are always more vibrant than majorities. It is not the most popular of beliefs among the disfigured victims of Basque separatism. Some fascist groups, however, may be flattered to hear it, along with UFO buffs and Seventh Day Adventists. It was majorities, not minorities, which confounded imperial power in India and brought down apartheid. Those who oppose norms, authority and majorities as such are abstract universalists, even though most of them oppose abstract universalism as well.</w:t>
      </w:r>
    </w:p>
    <w:p w:rsidR="00521C95" w:rsidRPr="003C4F7C" w:rsidRDefault="00521C95" w:rsidP="00521C95">
      <w:pPr>
        <w:rPr>
          <w:rStyle w:val="StyleUnderline"/>
        </w:rPr>
      </w:pPr>
      <w:r w:rsidRPr="003220C7">
        <w:rPr>
          <w:rStyle w:val="Emphasis"/>
        </w:rPr>
        <w:t>The postmodern prejudice against norms, unities and consensuses is a politically catastrophic one</w:t>
      </w:r>
      <w:r w:rsidRPr="003C4F7C">
        <w:rPr>
          <w:sz w:val="16"/>
        </w:rPr>
        <w:t xml:space="preserve">. It is also remarkably dim-witted. But it does not only spring from having precious few examples of political solidarity to remember. It also reflects a real social change. </w:t>
      </w:r>
      <w:r w:rsidRPr="0023456B">
        <w:rPr>
          <w:rStyle w:val="StyleUnderline"/>
        </w:rPr>
        <w:t>It is one result of the apparent disintegration of old-fashioned bourgeois society into a host of sub-cultures</w:t>
      </w:r>
      <w:r w:rsidRPr="003C4F7C">
        <w:rPr>
          <w:sz w:val="16"/>
        </w:rPr>
        <w:t xml:space="preserve">. One of the historic developments of our age has been the decline of the traditional middle class. As Perry Anderson has argued, the solid, civilized, morally upright bourgeoisie which managed to survive the Second World War has given way in our time to 'starlet princesses and slcazcball presidents, beds for rent in the official residence and bribes for killer ads, disneyfication of protocols and tarantinization of practices'. The 'solid (bourgeois) amphitheatre', Anderson writes with colourful contempt, has yielded to 'an aquarium of floating, evanescent forms - the projectors and managers, auditors and janitors, administrators and speculators of contemporary capital: functions of a monetary universe that knows no social fixities and stable identities'.* </w:t>
      </w:r>
      <w:r w:rsidRPr="003C4F7C">
        <w:rPr>
          <w:rStyle w:val="StyleUnderline"/>
        </w:rPr>
        <w:t>It is this lack of stable identities which for some cultural theory today is the last word in radicalism. Instability of identity is 'subversive' - a claim which it would be interesting to test out among the socially dumped and disregarded.</w:t>
      </w:r>
    </w:p>
    <w:p w:rsidR="00521C95" w:rsidRDefault="00521C95" w:rsidP="00521C95">
      <w:pPr>
        <w:rPr>
          <w:rStyle w:val="StyleUnderline"/>
        </w:rPr>
      </w:pPr>
      <w:r w:rsidRPr="003C4F7C">
        <w:rPr>
          <w:rStyle w:val="StyleUnderline"/>
        </w:rPr>
        <w:t>In this social order</w:t>
      </w:r>
      <w:r w:rsidRPr="003C4F7C">
        <w:rPr>
          <w:sz w:val="16"/>
        </w:rPr>
        <w:t xml:space="preserve">, then, </w:t>
      </w:r>
      <w:r w:rsidRPr="003C4F7C">
        <w:rPr>
          <w:rStyle w:val="StyleUnderline"/>
        </w:rPr>
        <w:t>you can no longer have bohemian rebels or revolutionary avant-gardes because they no longer have anything to blow up</w:t>
      </w:r>
      <w:r w:rsidRPr="003C4F7C">
        <w:rPr>
          <w:sz w:val="16"/>
        </w:rPr>
        <w:t xml:space="preserve">. Their top-hatted, frock-coated, easily outraged enemy has evaporated. Instead, the non-normative has become the norm. Nowadays, it is not just anarchists for whom anything goes, but starlets, newspaper editors, stockbrokers and corporation executives. The norm now is money; but since money has absolutely no principles or identity of its own, it is no kind of norm at all. It is utterly promiscuous, and will happily tag along with the highest bidder. </w:t>
      </w:r>
      <w:r w:rsidRPr="003C4F7C">
        <w:rPr>
          <w:rStyle w:val="StyleUnderline"/>
        </w:rPr>
        <w:t>It is infinitely adaptive to the most bizarre or extremist of situations, and</w:t>
      </w:r>
      <w:r w:rsidRPr="003C4F7C">
        <w:rPr>
          <w:sz w:val="16"/>
        </w:rPr>
        <w:t xml:space="preserve"> like the Queen </w:t>
      </w:r>
      <w:r w:rsidRPr="003C4F7C">
        <w:rPr>
          <w:rStyle w:val="StyleUnderline"/>
        </w:rPr>
        <w:t>has no opinions of its own about anything.</w:t>
      </w:r>
    </w:p>
    <w:p w:rsidR="00521C95" w:rsidRDefault="00521C95" w:rsidP="00521C95">
      <w:pPr>
        <w:rPr>
          <w:rStyle w:val="StyleUnderline"/>
        </w:rPr>
      </w:pPr>
    </w:p>
    <w:p w:rsidR="00521C95" w:rsidRDefault="00521C95" w:rsidP="00521C95">
      <w:pPr>
        <w:rPr>
          <w:rStyle w:val="StyleUnderline"/>
        </w:rPr>
      </w:pPr>
    </w:p>
    <w:p w:rsidR="00D954F3" w:rsidRPr="00660C59" w:rsidRDefault="00D954F3" w:rsidP="00D954F3">
      <w:pPr>
        <w:pStyle w:val="Heading3"/>
      </w:pPr>
      <w:r w:rsidRPr="00660C59">
        <w:t>link – pomo/identity</w:t>
      </w:r>
    </w:p>
    <w:p w:rsidR="00D954F3" w:rsidRPr="006715E2" w:rsidRDefault="00D954F3" w:rsidP="00D954F3">
      <w:pPr>
        <w:pStyle w:val="Heading4"/>
        <w:rPr>
          <w:rFonts w:cs="Calibri"/>
        </w:rPr>
      </w:pPr>
      <w:r w:rsidRPr="006715E2">
        <w:rPr>
          <w:rFonts w:cs="Calibri"/>
          <w:u w:val="single"/>
        </w:rPr>
        <w:t>Postmodern philosophies</w:t>
      </w:r>
      <w:r w:rsidRPr="006715E2">
        <w:rPr>
          <w:rFonts w:cs="Calibri"/>
        </w:rPr>
        <w:t xml:space="preserve"> and </w:t>
      </w:r>
      <w:r w:rsidRPr="006715E2">
        <w:rPr>
          <w:rFonts w:cs="Calibri"/>
          <w:u w:val="single"/>
        </w:rPr>
        <w:t>identity politics</w:t>
      </w:r>
      <w:r w:rsidRPr="006715E2">
        <w:rPr>
          <w:rFonts w:cs="Calibri"/>
        </w:rPr>
        <w:t xml:space="preserve"> cause </w:t>
      </w:r>
      <w:r w:rsidRPr="006715E2">
        <w:rPr>
          <w:rFonts w:cs="Calibri"/>
          <w:u w:val="single"/>
        </w:rPr>
        <w:t>class fragmentation</w:t>
      </w:r>
      <w:r w:rsidRPr="006715E2">
        <w:rPr>
          <w:rFonts w:cs="Calibri"/>
        </w:rPr>
        <w:t xml:space="preserve"> that precludes collective action against capitalism which </w:t>
      </w:r>
      <w:r w:rsidRPr="006715E2">
        <w:rPr>
          <w:rFonts w:cs="Calibri"/>
          <w:u w:val="single"/>
        </w:rPr>
        <w:t>structures every system of oppression</w:t>
      </w:r>
      <w:r w:rsidRPr="006715E2">
        <w:rPr>
          <w:rFonts w:cs="Calibri"/>
        </w:rPr>
        <w:t xml:space="preserve"> they criticize. That </w:t>
      </w:r>
      <w:r w:rsidRPr="006715E2">
        <w:rPr>
          <w:rFonts w:cs="Calibri"/>
          <w:u w:val="single"/>
        </w:rPr>
        <w:t>turns case</w:t>
      </w:r>
      <w:r w:rsidRPr="006715E2">
        <w:rPr>
          <w:rFonts w:cs="Calibri"/>
        </w:rPr>
        <w:t xml:space="preserve"> and </w:t>
      </w:r>
      <w:r w:rsidRPr="006715E2">
        <w:rPr>
          <w:rFonts w:cs="Calibri"/>
          <w:u w:val="single"/>
        </w:rPr>
        <w:t>moots solvency</w:t>
      </w:r>
      <w:r w:rsidRPr="006715E2">
        <w:rPr>
          <w:rFonts w:cs="Calibri"/>
        </w:rPr>
        <w:t xml:space="preserve"> — the impact is </w:t>
      </w:r>
      <w:r w:rsidRPr="006715E2">
        <w:rPr>
          <w:rFonts w:cs="Calibri"/>
          <w:u w:val="single"/>
        </w:rPr>
        <w:t>fascism</w:t>
      </w:r>
      <w:r w:rsidRPr="006715E2">
        <w:rPr>
          <w:rFonts w:cs="Calibri"/>
        </w:rPr>
        <w:t xml:space="preserve"> and </w:t>
      </w:r>
      <w:r w:rsidRPr="006715E2">
        <w:rPr>
          <w:rFonts w:cs="Calibri"/>
          <w:u w:val="single"/>
        </w:rPr>
        <w:t>serial policy failure</w:t>
      </w:r>
      <w:r w:rsidRPr="006715E2">
        <w:rPr>
          <w:rFonts w:cs="Calibri"/>
        </w:rPr>
        <w:t>.</w:t>
      </w:r>
    </w:p>
    <w:p w:rsidR="00D954F3" w:rsidRPr="006715E2" w:rsidRDefault="00D954F3" w:rsidP="00D954F3">
      <w:pPr>
        <w:rPr>
          <w:rFonts w:cs="Calibri"/>
        </w:rPr>
      </w:pPr>
      <w:r w:rsidRPr="006715E2">
        <w:rPr>
          <w:rFonts w:cs="Calibri"/>
          <w:b/>
          <w:bCs/>
          <w:sz w:val="26"/>
          <w:szCs w:val="26"/>
        </w:rPr>
        <w:t>Robinson 19</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“Global Capitalist Crisis and Twenty-First Century Fascism: Beyond the Trump Hype.” April 2019. </w:t>
      </w:r>
      <w:hyperlink r:id="rId17" w:history="1">
        <w:r w:rsidRPr="006715E2">
          <w:rPr>
            <w:rStyle w:val="Hyperlink"/>
            <w:rFonts w:cs="Calibri"/>
          </w:rPr>
          <w:t>http://robinson.faculty.soc.ucsb.edu/Assets/pdf/FascismbeyondTrump.pdf</w:t>
        </w:r>
      </w:hyperlink>
      <w:r w:rsidRPr="006715E2">
        <w:rPr>
          <w:rFonts w:cs="Calibri"/>
        </w:rPr>
        <w:t xml:space="preserve"> || COMRADE OES-SW</w:t>
      </w:r>
    </w:p>
    <w:p w:rsidR="00D954F3" w:rsidRPr="006715E2" w:rsidRDefault="00D954F3" w:rsidP="00D954F3">
      <w:pPr>
        <w:rPr>
          <w:rStyle w:val="StyleUnderline"/>
          <w:rFonts w:cs="Calibri"/>
        </w:rPr>
      </w:pPr>
      <w:r w:rsidRPr="006715E2">
        <w:rPr>
          <w:rFonts w:cs="Calibri"/>
          <w:sz w:val="16"/>
        </w:rPr>
        <w:t xml:space="preserve">There is a broader discussion on why </w:t>
      </w:r>
      <w:r w:rsidRPr="006715E2">
        <w:rPr>
          <w:rStyle w:val="StyleUnderline"/>
          <w:rFonts w:cs="Calibri"/>
        </w:rPr>
        <w:t>the left response to crisis has been so weak relative to that of the far-right</w:t>
      </w:r>
      <w:r w:rsidRPr="006715E2">
        <w:rPr>
          <w:rFonts w:cs="Calibri"/>
          <w:sz w:val="16"/>
        </w:rPr>
        <w:t xml:space="preserve"> that I cannot explore here. Suffice it to note that, in my view, </w:t>
      </w:r>
      <w:r w:rsidRPr="006715E2">
        <w:rPr>
          <w:rStyle w:val="StyleUnderline"/>
          <w:rFonts w:cs="Calibri"/>
        </w:rPr>
        <w:t>an important part of the story is that the political class that has been in power in recent decades as an agent of the TCC is more than bankrupt — it is feeding the turn to the far right</w:t>
      </w:r>
      <w:r w:rsidRPr="006715E2">
        <w:rPr>
          <w:rFonts w:cs="Calibri"/>
          <w:sz w:val="16"/>
        </w:rPr>
        <w:t xml:space="preserve">. </w:t>
      </w:r>
      <w:r w:rsidRPr="006715E2">
        <w:rPr>
          <w:rStyle w:val="StyleUnderline"/>
          <w:rFonts w:cs="Calibri"/>
        </w:rPr>
        <w:t>As the corporate, political, and cultural elite came to embrace “multiculturalism” and “diversity,” their strategy aimed to neuter through a politics of cooptation the demands for social justice and anti-capitalist transformation.</w:t>
      </w:r>
      <w:r w:rsidRPr="006715E2">
        <w:rPr>
          <w:rFonts w:cs="Calibri"/>
          <w:sz w:val="16"/>
        </w:rPr>
        <w:t xml:space="preserve"> The strategy has served to eclipse the language of the working and popular classes and of anti-capitalism. </w:t>
      </w:r>
      <w:r w:rsidRPr="006715E2">
        <w:rPr>
          <w:rStyle w:val="StyleUnderline"/>
          <w:rFonts w:cs="Calibri"/>
        </w:rPr>
        <w:t>It helps to derail ongoing revolts from below, has helped push white workers into an “identity” of white nationalism and helped the neofascist right organize them politically</w:t>
      </w:r>
      <w:r w:rsidRPr="006715E2">
        <w:rPr>
          <w:rFonts w:cs="Calibri"/>
          <w:sz w:val="16"/>
        </w:rPr>
        <w:t xml:space="preserve"> (among the extensive literature on these matters, see, i.a., Haider, 2018; Historical Materialism, 2018; Johnson, 2017; Michaels, 2016; Reed, 2001; Kelley, 2016; Darder and Torres, 2004; Street, 2017). And </w:t>
      </w:r>
      <w:r w:rsidRPr="006715E2">
        <w:rPr>
          <w:rStyle w:val="Emphasis"/>
          <w:rFonts w:cs="Calibri"/>
        </w:rPr>
        <w:t xml:space="preserve">what about the academy? </w:t>
      </w:r>
      <w:r w:rsidRPr="006715E2">
        <w:rPr>
          <w:rStyle w:val="StyleUnderline"/>
          <w:rFonts w:cs="Calibri"/>
        </w:rPr>
        <w:t>Any counter-hegemony requires organic intellectuals committed to emancipatory projects that challenge the power of global capital.</w:t>
      </w:r>
      <w:r w:rsidRPr="006715E2">
        <w:rPr>
          <w:rFonts w:cs="Calibri"/>
          <w:sz w:val="16"/>
        </w:rPr>
        <w:t xml:space="preserve"> </w:t>
      </w:r>
      <w:r w:rsidRPr="006715E2">
        <w:rPr>
          <w:rStyle w:val="Emphasis"/>
          <w:rFonts w:cs="Calibri"/>
        </w:rPr>
        <w:t>Much of the intellectual elite, certainly in the West, turned to a post-modernism in the late 20th century that celebrated a world of “differences” and endless fragmentation, out of which came the new identity politics in which capitalism became “just another” among the multiplicity of oppressive systems</w:t>
      </w:r>
      <w:r w:rsidRPr="006715E2">
        <w:rPr>
          <w:rFonts w:cs="Calibri"/>
          <w:sz w:val="16"/>
        </w:rPr>
        <w:t xml:space="preserve">. This </w:t>
      </w:r>
      <w:r w:rsidRPr="006715E2">
        <w:rPr>
          <w:rStyle w:val="StyleUnderline"/>
          <w:rFonts w:cs="Calibri"/>
        </w:rPr>
        <w:t xml:space="preserve">postmodern identity politics should not be confused with struggles against particular forms of exploitation and oppression that different groups face. </w:t>
      </w:r>
      <w:r w:rsidRPr="006715E2">
        <w:rPr>
          <w:rStyle w:val="Emphasis"/>
          <w:rFonts w:cs="Calibri"/>
        </w:rPr>
        <w:t>Ethnic, racial, gender and sexual oppression are not tangential but constitutive of capitalism.</w:t>
      </w:r>
      <w:r w:rsidRPr="006715E2">
        <w:rPr>
          <w:rFonts w:cs="Calibri"/>
          <w:sz w:val="16"/>
        </w:rPr>
        <w:t xml:space="preserve"> </w:t>
      </w:r>
      <w:r w:rsidRPr="006715E2">
        <w:rPr>
          <w:rStyle w:val="StyleUnderline"/>
          <w:rFonts w:cs="Calibri"/>
        </w:rPr>
        <w:t>There can be no general emancipation without liberation from these forms of oppression.</w:t>
      </w:r>
      <w:r w:rsidRPr="006715E2">
        <w:rPr>
          <w:rFonts w:cs="Calibri"/>
          <w:sz w:val="16"/>
        </w:rPr>
        <w:t xml:space="preserve"> It is equally true that </w:t>
      </w:r>
      <w:r w:rsidRPr="006715E2">
        <w:rPr>
          <w:rStyle w:val="StyleUnderline"/>
          <w:rFonts w:cs="Calibri"/>
        </w:rPr>
        <w:t>all the particular forms of oppression are grounded in the larger social order of global capitalism that perpetually regenerates these oppressions</w:t>
      </w:r>
      <w:r w:rsidRPr="006715E2">
        <w:rPr>
          <w:rFonts w:cs="Calibri"/>
          <w:sz w:val="16"/>
        </w:rPr>
        <w:t xml:space="preserve">. While any united front has as its target the proto-fascist right, we cannot triumph against this right under the hegemony of a liberal elite and their organic intellectuals, who are hostile to a radical critique of capitalism. </w:t>
      </w:r>
      <w:r w:rsidRPr="006715E2">
        <w:rPr>
          <w:rStyle w:val="Emphasis"/>
          <w:rFonts w:cs="Calibri"/>
        </w:rPr>
        <w:t>Postmodern narratives and identitarian politics alienated a whole generation of young people in the late 20th and early 21st centuries from embracing a desperately needed Marxist critique of capitalism at the moment of its globalization.</w:t>
      </w:r>
      <w:r w:rsidRPr="006715E2">
        <w:rPr>
          <w:rFonts w:cs="Calibri"/>
          <w:sz w:val="16"/>
        </w:rPr>
        <w:t xml:space="preserve"> </w:t>
      </w:r>
      <w:r w:rsidRPr="006715E2">
        <w:rPr>
          <w:rStyle w:val="StyleUnderline"/>
          <w:rFonts w:cs="Calibri"/>
        </w:rPr>
        <w:t xml:space="preserve">The best identitarian politics can aspire to are symbolic vindication, diversity (often meaning diversity in the ruling bloc), non-discrimination in the dominant social institutions and equitable inclusion and representation within global capitalism. </w:t>
      </w:r>
      <w:r w:rsidRPr="006715E2">
        <w:rPr>
          <w:rFonts w:cs="Calibri"/>
          <w:sz w:val="16"/>
        </w:rPr>
        <w:t>The transnational elite was all too willing to embrace such a politics of “</w:t>
      </w:r>
      <w:r w:rsidRPr="006715E2">
        <w:rPr>
          <w:rStyle w:val="StyleUnderline"/>
          <w:rFonts w:cs="Calibri"/>
        </w:rPr>
        <w:t>diversity” and “multiculturalism” as a strategy that proved effective in channeling mass struggles into non-threatening demands for inclusion, if not into outright cooptation.</w:t>
      </w:r>
      <w:r w:rsidRPr="006715E2">
        <w:rPr>
          <w:rFonts w:cs="Calibri"/>
          <w:sz w:val="16"/>
        </w:rPr>
        <w:t xml:space="preserve"> Lest the point be misunderstood, </w:t>
      </w:r>
      <w:r w:rsidRPr="006715E2">
        <w:rPr>
          <w:rStyle w:val="StyleUnderline"/>
          <w:rFonts w:cs="Calibri"/>
        </w:rPr>
        <w:t>identitarian politics</w:t>
      </w:r>
      <w:r w:rsidRPr="006715E2">
        <w:rPr>
          <w:rFonts w:cs="Calibri"/>
          <w:sz w:val="16"/>
        </w:rPr>
        <w:t xml:space="preserve">, as I and others cited above understand them, </w:t>
      </w:r>
      <w:r w:rsidRPr="006715E2">
        <w:rPr>
          <w:rStyle w:val="StyleUnderline"/>
          <w:rFonts w:cs="Calibri"/>
        </w:rPr>
        <w:t>have their origins in a strategy of dominant groups from above to tame radical movements from below and to coopt emerging elites from oppressed communities</w:t>
      </w:r>
      <w:r w:rsidRPr="006715E2">
        <w:rPr>
          <w:rFonts w:cs="Calibri"/>
          <w:sz w:val="16"/>
        </w:rPr>
        <w:t xml:space="preserve">. Yet those communities cannot be contained. Vital rebellion is breaking out everywhere; </w:t>
      </w:r>
      <w:r w:rsidRPr="006715E2">
        <w:rPr>
          <w:rStyle w:val="StyleUnderline"/>
          <w:rFonts w:cs="Calibri"/>
        </w:rPr>
        <w:t>in order to move beyond the multiplicity of fragmented struggles and spontaneity, to beat back the descent into a global police state and to establish working-class hegemony over such resistance, we must put forward a revitalized Marxist critique of global capitalism and its crisis as a guide to an emancipatory working-class politics that can win over the would-be social bases of 21st-century fascism.</w:t>
      </w:r>
    </w:p>
    <w:p w:rsidR="00D954F3" w:rsidRDefault="00D954F3" w:rsidP="00D954F3">
      <w:pPr>
        <w:rPr>
          <w:rFonts w:cs="Calibri"/>
        </w:rPr>
      </w:pPr>
    </w:p>
    <w:p w:rsidR="00D954F3" w:rsidRDefault="00D954F3" w:rsidP="00D954F3">
      <w:pPr>
        <w:pStyle w:val="Heading4"/>
      </w:pPr>
      <w:r>
        <w:t>Post-Marxist analysis instates a culture of difference which props up capitalist socialist organization by dividing class and de-emphasizing the economy as the locus of oppression.</w:t>
      </w:r>
    </w:p>
    <w:p w:rsidR="00D954F3" w:rsidRPr="00ED59C3" w:rsidRDefault="00D954F3" w:rsidP="00D954F3">
      <w:r>
        <w:t>--link to pomo, identity, affs not based on an analysis of class</w:t>
      </w:r>
    </w:p>
    <w:p w:rsidR="00D954F3" w:rsidRPr="004D6303" w:rsidRDefault="00D954F3" w:rsidP="00D954F3">
      <w:r w:rsidRPr="003147E1">
        <w:rPr>
          <w:b/>
          <w:bCs/>
          <w:sz w:val="26"/>
          <w:szCs w:val="26"/>
        </w:rPr>
        <w:t>McLaren &amp; D’Annibale 4</w:t>
      </w:r>
      <w:r>
        <w:t xml:space="preserve"> </w:t>
      </w:r>
      <w:r w:rsidRPr="003147E1">
        <w:t>Peter McLaren is Distinguished Professor in Critical Studies, College of Educational Studies, Chapman University, where he is Co-Director of the Paulo Freire Democratic Project and International Ambassador for Global Ethics and Social Justice.</w:t>
      </w:r>
      <w:r>
        <w:t xml:space="preserve"> </w:t>
      </w:r>
      <w:r w:rsidRPr="003147E1">
        <w:t xml:space="preserve">Dr. Valerie Scatamburlo-D'Annibale has a Combined Honours BA in Communication Studies and Sociology and an MA in Communication Studies from the University of Windsor. She earned her PhD at York University in Toronto. </w:t>
      </w:r>
      <w:r>
        <w:t>“</w:t>
      </w:r>
      <w:r w:rsidRPr="003147E1">
        <w:t>Class Dismissed? Historical materialism and the politics of ‘difference’</w:t>
      </w:r>
      <w:r>
        <w:t>.” March 17</w:t>
      </w:r>
      <w:r w:rsidRPr="003147E1">
        <w:rPr>
          <w:vertAlign w:val="superscript"/>
        </w:rPr>
        <w:t>th</w:t>
      </w:r>
      <w:r>
        <w:t xml:space="preserve"> 2004. || COMRADE OES-SW</w:t>
      </w:r>
    </w:p>
    <w:p w:rsidR="00D954F3" w:rsidRPr="00ED59C3" w:rsidRDefault="00D954F3" w:rsidP="00D954F3">
      <w:pPr>
        <w:rPr>
          <w:b/>
          <w:u w:val="single"/>
        </w:rPr>
      </w:pPr>
      <w:r w:rsidRPr="00ED59C3">
        <w:rPr>
          <w:rStyle w:val="Emphasis"/>
        </w:rPr>
        <w:t>Perhaps one of the most taken-for-granted features of contemporary social theory is the ritual and increasingly generic critique of Marxism in terms of its alleged failure to address forms of oppression other than that of ‘class.’</w:t>
      </w:r>
      <w:r w:rsidRPr="00ED59C3">
        <w:rPr>
          <w:sz w:val="16"/>
        </w:rPr>
        <w:t xml:space="preserve"> Marxism is considered to be theoretically bankrupt and intellectually passé, and class analysis is often savagely lampooned as a rusty weapon wielded clumsily by those mind-locked in the jejune factories of the nineteenth and twentieth centuries. </w:t>
      </w:r>
      <w:r w:rsidRPr="00ED59C3">
        <w:rPr>
          <w:rStyle w:val="StyleUnderline"/>
        </w:rPr>
        <w:t>When Marxist class analysis has not been distorted or equated with some crude version of ‘economic determinism,’ it has been attacked for diverting attention away from the categories of ‘difference’—including ‘race’</w:t>
      </w:r>
      <w:r w:rsidRPr="00ED59C3">
        <w:rPr>
          <w:sz w:val="16"/>
        </w:rPr>
        <w:t xml:space="preserve"> (Gimenez, 2001). </w:t>
      </w:r>
      <w:r w:rsidRPr="00ED59C3">
        <w:rPr>
          <w:rStyle w:val="StyleUnderline"/>
        </w:rPr>
        <w:t>To overcome the presumed inadequacies of Marxism, an entire discursive apparatus, sometimes called ‘post-Marxism’, has arisen to fill the void.</w:t>
      </w:r>
      <w:r w:rsidRPr="00ED59C3">
        <w:rPr>
          <w:sz w:val="16"/>
        </w:rPr>
        <w:t xml:space="preserve"> Serving as academic pallbearers at the funeral of the old bearded devil, </w:t>
      </w:r>
      <w:r w:rsidRPr="00ED59C3">
        <w:rPr>
          <w:rStyle w:val="StyleUnderline"/>
        </w:rPr>
        <w:t>postMarxists (who often go by other names such as postmodernists, radical multiculturalists, etc.) have tried to entomb Marx’s legacy while simultaneously benefiting from it.</w:t>
      </w:r>
      <w:r w:rsidRPr="00ED59C3">
        <w:rPr>
          <w:sz w:val="16"/>
        </w:rPr>
        <w:t xml:space="preserve"> Yet, the crypt designed for Marx, reverential in its grand austerity, has never quite been able to contain his impact on history. </w:t>
      </w:r>
      <w:r w:rsidRPr="00ED59C3">
        <w:rPr>
          <w:rStyle w:val="StyleUnderline"/>
        </w:rPr>
        <w:t>For someone presumably dead, Marx has a way of escaping from his final resting place and reappearing with an uncanny regularity in the world of ideas.</w:t>
      </w:r>
      <w:r w:rsidRPr="00ED59C3">
        <w:rPr>
          <w:sz w:val="16"/>
        </w:rPr>
        <w:t xml:space="preserve"> His ghost, as Greider (1998) notes, ‘hovers over the global landscape’ as he continues to shape our understandings of the current crises of capitalism that haunt the living present. </w:t>
      </w:r>
      <w:r w:rsidRPr="00ED59C3">
        <w:rPr>
          <w:rStyle w:val="StyleUnderline"/>
        </w:rPr>
        <w:t>Regardless of Marx’s enduring relevance and even though much of post-Marxism is actually an outlandish ‘caricature’ of Marx and the entire Marxist tradition, it has eaten through the Left ‘like a cancer’ and has ‘established itself as the new common sense’</w:t>
      </w:r>
      <w:r w:rsidRPr="00ED59C3">
        <w:rPr>
          <w:sz w:val="16"/>
        </w:rPr>
        <w:t xml:space="preserve"> (Johnson, 2002, p. 129). </w:t>
      </w:r>
      <w:r w:rsidRPr="00ED59C3">
        <w:rPr>
          <w:rStyle w:val="StyleUnderline"/>
        </w:rPr>
        <w:t>What has been produced is a discourse eminently more digestible to the academic ‘Left’ whose steady embourgeoisement appears to be altering the political palate of career social theorists. Eager to take a wide detour around political economy, post-Marxists tend to assume that the principal political points of departure in the current ‘postmodern’ world must necessarily be ‘cultural.’</w:t>
      </w:r>
      <w:r w:rsidRPr="00ED59C3">
        <w:rPr>
          <w:sz w:val="16"/>
        </w:rPr>
        <w:t xml:space="preserve"> As such, most, but not all </w:t>
      </w:r>
      <w:r w:rsidRPr="00ED59C3">
        <w:rPr>
          <w:rStyle w:val="Emphasis"/>
        </w:rPr>
        <w:t>post-Marxists have gravitated towards a politics of ‘difference’ which is largely premised on uncovering relations of power that reside in the arrangement and deployment of subjectivity in cultural and ideological practices</w:t>
      </w:r>
      <w:r w:rsidRPr="00ED59C3">
        <w:rPr>
          <w:sz w:val="16"/>
        </w:rPr>
        <w:t xml:space="preserve"> (cf. Jordan &amp; Weedon, 1995). </w:t>
      </w:r>
      <w:r w:rsidRPr="00ED59C3">
        <w:rPr>
          <w:rStyle w:val="StyleUnderline"/>
        </w:rPr>
        <w:t>Advocates of ‘difference’ politics therefore posit their ideas as bold steps forward in advancing the interests of those historically marginalized by ‘dominant’ social and cultural narratives</w:t>
      </w:r>
      <w:r w:rsidRPr="00ED59C3">
        <w:rPr>
          <w:sz w:val="16"/>
        </w:rPr>
        <w:t xml:space="preserve">. There is no doubt that post-Marxism has advanced our knowledge of the hidden trajectories of power within the processes of representation and that it remains useful in adumbrating the formation of subjectivity and its expressive dimensions as well as complementing our understandings of the relationships between ‘difference,’ language, and cultural configurations. However, </w:t>
      </w:r>
      <w:r w:rsidRPr="00ED59C3">
        <w:rPr>
          <w:rStyle w:val="Emphasis"/>
        </w:rPr>
        <w:t>post-Marxists have been woefully remiss in addressing the constitution of class formations and the machinations of capitalist social organization. In some instances, capitalism and class relations have been thoroughly ‘otherized;’ in others, class is summoned only as part of the triumvirate of ‘race, class, and gender’ in which class is reduced to merely another form of ‘difference.’</w:t>
      </w:r>
      <w:r w:rsidRPr="00ED59C3">
        <w:rPr>
          <w:sz w:val="16"/>
        </w:rPr>
        <w:t xml:space="preserve"> </w:t>
      </w:r>
      <w:r w:rsidRPr="00ED59C3">
        <w:rPr>
          <w:rStyle w:val="StyleUnderline"/>
        </w:rPr>
        <w:t>Enamored with the ‘cultural’ and seemingly blind to the ‘economic,’ the rhetorical excesses of post-Marxists have also prevented them from considering the stark reality of contemporary class conditions under global capitalism.</w:t>
      </w:r>
      <w:r w:rsidRPr="00ED59C3">
        <w:rPr>
          <w:sz w:val="16"/>
        </w:rPr>
        <w:t xml:space="preserve"> As we hope to show, </w:t>
      </w:r>
      <w:r w:rsidRPr="00ED59C3">
        <w:rPr>
          <w:rStyle w:val="StyleUnderline"/>
        </w:rPr>
        <w:t>the radical displacement of class analysis in contemporary theoretical narratives and the concomitant decentering of capitalism, the anointing of ‘difference’ as a primary explanatory construct, and the ‘culturalization’ of politics, have had detrimental effects on ‘left’ theory and practice.</w:t>
      </w:r>
      <w:r>
        <w:rPr>
          <w:rStyle w:val="StyleUnderline"/>
        </w:rPr>
        <w:t xml:space="preserve"> </w:t>
      </w:r>
      <w:r w:rsidRPr="00ED59C3">
        <w:rPr>
          <w:sz w:val="16"/>
        </w:rPr>
        <w:t xml:space="preserve">Reconceptualizing ‘Difference’ The manner in which ‘difference’ has been taken up within ‘post-al’ frameworks has tended to stress its cultural dimensions while marginalizing and, in some cases, completely ignoring the economic and material dimensions of difference. This posturing has been quite evident in many ‘post-al’ theories of ‘race’ and in the realm of ‘ludic’1 cultural studies that have valorized an account of difference—particularly ‘racial difference’—in almost exclusively ‘superstructuralist’ terms (Sahay, 1998). </w:t>
      </w:r>
      <w:r w:rsidRPr="00ED59C3">
        <w:rPr>
          <w:rStyle w:val="StyleUnderline"/>
        </w:rPr>
        <w:t>But this treatment of ‘difference’ and claims about ‘the “relative autonomy” of “race”’ have been ‘enabled by a reduction and distortion of Marxian class analysis’ which ‘involves equating class analysis with some version of economic determinism.</w:t>
      </w:r>
      <w:r w:rsidRPr="00ED59C3">
        <w:rPr>
          <w:sz w:val="16"/>
        </w:rPr>
        <w:t xml:space="preserve">’ </w:t>
      </w:r>
      <w:r w:rsidRPr="00ED59C3">
        <w:rPr>
          <w:rStyle w:val="StyleUnderline"/>
        </w:rPr>
        <w:t>The key move in this distorting gesture depends on the ‘view that the economic is the base, the cultural/political/ideological the superstructure.’ It is then ‘relatively easy to show that the (presumably non-political) economic base does not cause the political/cultural/ideological superstructure, that the latter is/are not epiphenomenal but relatively autonomous or autonomous causal categories’</w:t>
      </w:r>
      <w:r w:rsidRPr="00ED59C3">
        <w:rPr>
          <w:sz w:val="16"/>
        </w:rPr>
        <w:t xml:space="preserve"> (Meyerson, 2000, p. 2). In such formulations the ‘cultural’ is treated as a separate and autonomous sphere, severed from its embeddedness within sociopolitical and economic arrangements. As a result, many of these ‘</w:t>
      </w:r>
      <w:r w:rsidRPr="00ED59C3">
        <w:rPr>
          <w:rStyle w:val="StyleUnderline"/>
        </w:rPr>
        <w:t>culturalist’ narratives have produced autonomist and reified conceptualizations of difference which ‘far from enabling those subjects most marginalized by racial difference’ have, in effect, reduced ‘difference to a question of knowledge/power relations’ that can presumably be ‘dealt with (negotiated) on a discursive level without a fundamental change in the relations of production’</w:t>
      </w:r>
      <w:r w:rsidRPr="00ED59C3">
        <w:rPr>
          <w:sz w:val="16"/>
        </w:rPr>
        <w:t xml:space="preserve"> (Sahay, 1998). At this juncture, it is necessary to point out that arguing that ‘culture’ is generally conditioned/shaped by material forces does not reinscribe the simplistic and presumably ‘deterministic’ base/superstructure metaphor which has plagued some strands of Marxist theory. Rather, we invoke Marx’s own writings from both the Grundrisse and Capital in which he contends that there is a consolidating logic in the relations of production that permeates society in the complex variety of its ‘empirical’ reality. </w:t>
      </w:r>
      <w:r w:rsidRPr="00ED59C3">
        <w:rPr>
          <w:rStyle w:val="StyleUnderline"/>
        </w:rPr>
        <w:t>This emphasizes Marx’s understanding of capitalism and capital as a ‘social’ relation—one which stresses the interpenetration of these categories, the realities which they reflect, and one which therefore offers a unified and dialectical analysis of history, ideology, culture, politics, economics and society</w:t>
      </w:r>
      <w:r w:rsidRPr="00ED59C3">
        <w:rPr>
          <w:sz w:val="16"/>
        </w:rPr>
        <w:t xml:space="preserve"> (see also Marx, 1972, 1976, 1977).2 </w:t>
      </w:r>
      <w:r w:rsidRPr="00ED59C3">
        <w:rPr>
          <w:rStyle w:val="Emphasis"/>
        </w:rPr>
        <w:t xml:space="preserve">Foregrounding the limitations of ‘difference’ and ‘representational’ politics does not suggest a disavowal of the importance of cultural and/or discursive arena(s) as sites of contestation and struggle. </w:t>
      </w:r>
      <w:r w:rsidRPr="00ED59C3">
        <w:rPr>
          <w:rStyle w:val="StyleUnderline"/>
        </w:rPr>
        <w:t>We readily acknowledge the significance of contemporary theorizations that have sought to valorize precisely those forms of ‘difference’ that have historically been denigrated. This has undoubtedly been an important development since they have enabled subordinated groups to reconstruct their own histories and give voice to their individual and collective identities</w:t>
      </w:r>
      <w:r w:rsidRPr="00ED59C3">
        <w:rPr>
          <w:sz w:val="16"/>
        </w:rPr>
        <w:t xml:space="preserve">. However, </w:t>
      </w:r>
      <w:r w:rsidRPr="00ED59C3">
        <w:rPr>
          <w:rStyle w:val="Emphasis"/>
        </w:rPr>
        <w:t>they have also tended to redefine politics as a signifying activity generally confined to the realm of ‘representation’ while displacing a politics grounded in the mobilization of forces against the material sources of political and economic marginalization.</w:t>
      </w:r>
      <w:r w:rsidRPr="00ED59C3">
        <w:rPr>
          <w:sz w:val="16"/>
        </w:rPr>
        <w:t xml:space="preserve"> In their rush to avoid the ‘capital’ sin of ‘economism,’ many post-Marxists (who often ignore their own class privilege) have fallen prey to an ahistorical form of culturalism which holds, among other things, </w:t>
      </w:r>
      <w:r w:rsidRPr="00ED59C3">
        <w:rPr>
          <w:rStyle w:val="StyleUnderline"/>
        </w:rPr>
        <w:t xml:space="preserve">that cultural struggles external to class organizing provide the cutting edge of emancipatory politics.3 In many respects, this posturing, has yielded an ‘intellectual pseudopolitics’ that has served to empower ‘the theorist while </w:t>
      </w:r>
      <w:r w:rsidRPr="00ED59C3">
        <w:rPr>
          <w:rStyle w:val="Emphasis"/>
        </w:rPr>
        <w:t>explicitly disempowering’ real citizens</w:t>
      </w:r>
      <w:r w:rsidRPr="00ED59C3">
        <w:rPr>
          <w:sz w:val="16"/>
        </w:rPr>
        <w:t xml:space="preserve"> (Turner, 1994, p. 410). We do not discount concerns over representation; rather our point is that progressive educators and theorists should not be straightjacketed by struggles that fail to move beyond the politics of difference and representation in the cultural realm. While space limitations prevent us from elaborating this point, we contend that culturalist arguments are deeply problematic both in terms of their penchant for de-emphasizing the totalizing (yes totalizing!) power and function of capital and for their attempts to employ culture as a construct that would diminish the centrality of class. In a proper historical materialist account, ‘culture’ is not the ‘other’ of class but, rather, constitutes part of a more comprehensive theorization of class rule in different contexts.4 ‘Post-al’ theorizations of ‘difference’ circumvent and undermine any systematic knowledge of the material dimensions of difference and tend to segregate questions of ‘difference’ from class formation and capitalist social relations. </w:t>
      </w:r>
      <w:r w:rsidRPr="00ED59C3">
        <w:rPr>
          <w:rStyle w:val="StyleUnderline"/>
        </w:rPr>
        <w:t>We therefore believe that it is necessary to (re)conceptualize ‘difference’ by drawing upon Marx’s materialist and historical formulations.</w:t>
      </w:r>
      <w:r w:rsidRPr="00ED59C3">
        <w:rPr>
          <w:sz w:val="16"/>
        </w:rPr>
        <w:t xml:space="preserve"> </w:t>
      </w:r>
      <w:r w:rsidRPr="00ED59C3">
        <w:rPr>
          <w:rStyle w:val="Emphasis"/>
        </w:rPr>
        <w:t>‘Difference’ needs to be understood as the product of social contradictions and in relation to political and economic organization. We need to acknowledge that ‘otherness’ and/or difference is not something that passively happens, but, rather, is actively produced. In other words, since systems of differences almost always involve relations of domination and oppression, we must concern ourselves with the economies of relations of difference that exist in specific contexts</w:t>
      </w:r>
      <w:r w:rsidRPr="00ED59C3">
        <w:rPr>
          <w:sz w:val="16"/>
        </w:rPr>
        <w:t xml:space="preserve">. Drawing upon the Marxist concept of mediation enables us to unsettle our categorical approaches to both class and difference, for </w:t>
      </w:r>
      <w:r w:rsidRPr="00ED59C3">
        <w:rPr>
          <w:rStyle w:val="StyleUnderline"/>
        </w:rPr>
        <w:t>it was Marx himself who warned against creating false dichotomies in the situation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w:t>
      </w:r>
      <w:r w:rsidRPr="00ED59C3">
        <w:rPr>
          <w:sz w:val="16"/>
        </w:rPr>
        <w:t xml:space="preserve"> (Bannerji, 1995, p. 30). Bannerji points to the need to historicize ‘difference’ in relation to the history and social organization of capital and class (inclusive of imperialist and colonialist legacies). </w:t>
      </w:r>
      <w:r w:rsidRPr="00ED59C3">
        <w:rPr>
          <w:rStyle w:val="StyleUnderline"/>
        </w:rPr>
        <w:t>Apprehending the meaning and function of difference in this manner necessarily highlights the importance of exploring (1) the institutional and structural aspects of difference; (2) the meanings that get attached to categories of difference; and (3) how differences are produced out of, and lived within specific historical formations</w:t>
      </w:r>
      <w:r w:rsidRPr="00ED59C3">
        <w:rPr>
          <w:sz w:val="16"/>
        </w:rPr>
        <w:t>.5</w:t>
      </w:r>
    </w:p>
    <w:p w:rsidR="00D954F3" w:rsidRPr="006715E2" w:rsidRDefault="00D954F3" w:rsidP="00D954F3">
      <w:pPr>
        <w:rPr>
          <w:rFonts w:cs="Calibri"/>
        </w:rPr>
      </w:pPr>
    </w:p>
    <w:p w:rsidR="00D954F3" w:rsidRPr="008D461F" w:rsidRDefault="00D954F3" w:rsidP="00D954F3">
      <w:pPr>
        <w:pStyle w:val="Heading3"/>
      </w:pPr>
      <w:r>
        <w:t>link – “politics bad”</w:t>
      </w:r>
    </w:p>
    <w:p w:rsidR="00D954F3" w:rsidRPr="008D461F" w:rsidRDefault="00D954F3" w:rsidP="00D954F3">
      <w:pPr>
        <w:pStyle w:val="Heading4"/>
      </w:pPr>
      <w:r w:rsidRPr="008D461F">
        <w:t xml:space="preserve">Their </w:t>
      </w:r>
      <w:r w:rsidRPr="008D461F">
        <w:rPr>
          <w:u w:val="single"/>
        </w:rPr>
        <w:t>radical indifference</w:t>
      </w:r>
      <w:r w:rsidRPr="008D461F">
        <w:t xml:space="preserve"> towards electoral politics </w:t>
      </w:r>
      <w:r w:rsidRPr="008D461F">
        <w:rPr>
          <w:u w:val="single"/>
        </w:rPr>
        <w:t>empowers Clintonian dems and the Trumpian right</w:t>
      </w:r>
      <w:r w:rsidRPr="008D461F">
        <w:t xml:space="preserve"> – Only the alternative’s class struggle can reclaim the mainstream</w:t>
      </w:r>
    </w:p>
    <w:p w:rsidR="00D954F3" w:rsidRPr="008D461F" w:rsidRDefault="00D954F3" w:rsidP="00D954F3">
      <w:r w:rsidRPr="008D461F">
        <w:rPr>
          <w:rStyle w:val="Style13ptBold"/>
        </w:rPr>
        <w:t>Reed 18</w:t>
      </w:r>
      <w:r w:rsidRPr="008D461F">
        <w:t xml:space="preserve"> Adolph Reed May 1, 2018, Forward written by Reed, Heather Gautney wrote the rest of the book, Adolph Leonard Reed Jr. is an American professor of political science at the University of Pennsylvania, specializing in race and American politics. He has taught at Yale, Northwestern, and the New School for Social Research and he has written on racial and economic inequality "Crashing the Party: From the Bernie Sanders Campaign to a Progressive Movement: Heather Gautney, Adolph L. Reed Jr.:: BooksVerso, </w:t>
      </w:r>
      <w:hyperlink r:id="rId18" w:history="1">
        <w:r w:rsidRPr="008D461F">
          <w:rPr>
            <w:rStyle w:val="Hyperlink"/>
          </w:rPr>
          <w:t>https://www.versobooks.com/books/2549-crashing-the-party //</w:t>
        </w:r>
      </w:hyperlink>
      <w:r w:rsidRPr="008D461F">
        <w:t xml:space="preserve"> comrade dbw</w:t>
      </w:r>
    </w:p>
    <w:p w:rsidR="00D954F3" w:rsidRPr="008D461F" w:rsidRDefault="00D954F3" w:rsidP="00D954F3">
      <w:pPr>
        <w:rPr>
          <w:sz w:val="16"/>
        </w:rPr>
      </w:pPr>
      <w:r w:rsidRPr="008D461F">
        <w:rPr>
          <w:sz w:val="16"/>
        </w:rPr>
        <w:t xml:space="preserve">How to think about and approach going forward is the key. As I write three months into the Trump presidency, </w:t>
      </w:r>
      <w:r w:rsidRPr="008D461F">
        <w:rPr>
          <w:u w:val="single"/>
        </w:rPr>
        <w:t>the internet- and identity-based Left is by and large doing what it does—issuing and squabbling over grand pronouncements, as often as not onanistically self-indulgent; rooting around for putative evidence of a sellout and expatiating on whether “we” should align with corporate Democrats or Democrats at all as a question of high principle; urging cautions or hurling accusations, commonly driven by anachronistic analogies, about capitulating to racism and sexism within the white working class and self-righteously rehearsing poll data purported to prove that those were white workers’ essential motivations for voting for Trump; and spinning off into affront-seeking ersatz politics such as mobilizing against ads for Pepsi and shea butter. One might have thought that Trump’s election would have a bracing effect against persisting in such pointless and counterproductive idiocies</w:t>
      </w:r>
      <w:r w:rsidRPr="008D461F">
        <w:rPr>
          <w:sz w:val="16"/>
        </w:rPr>
        <w:t xml:space="preserve">. For some who frequent that ersatz left world it has; for many others, however, </w:t>
      </w:r>
      <w:r w:rsidRPr="008D461F">
        <w:rPr>
          <w:u w:val="single"/>
        </w:rPr>
        <w:t>the election and its likely consequences have not led to critical reflection, and for all too many it has led to doubling down on the interpretive pathologies that have deepened its irrelevance over the past generation.</w:t>
      </w:r>
      <w:r w:rsidRPr="008D461F">
        <w:rPr>
          <w:sz w:val="16"/>
        </w:rPr>
        <w:t xml:space="preserve"> It would be wise to recall that reality as we filter through the skeins of breathless controversy over one or another blog posting or Twitter war.</w:t>
      </w:r>
    </w:p>
    <w:p w:rsidR="00D954F3" w:rsidRPr="008D461F" w:rsidRDefault="00D954F3" w:rsidP="00D954F3">
      <w:pPr>
        <w:rPr>
          <w:sz w:val="16"/>
        </w:rPr>
      </w:pPr>
      <w:r w:rsidRPr="008D461F">
        <w:rPr>
          <w:u w:val="single"/>
        </w:rPr>
        <w:t>Clintonoid liberals have their own narrativ</w:t>
      </w:r>
      <w:r w:rsidRPr="008D461F">
        <w:rPr>
          <w:sz w:val="16"/>
        </w:rPr>
        <w:t xml:space="preserve">es that minimize the lessons to be drawn from Trump’s victory. Those mainly ring changes on familiar excuses: the </w:t>
      </w:r>
      <w:r w:rsidRPr="008D461F">
        <w:rPr>
          <w:u w:val="single"/>
        </w:rPr>
        <w:t>“we really won, but they stole it</w:t>
      </w:r>
      <w:r w:rsidRPr="008D461F">
        <w:rPr>
          <w:sz w:val="16"/>
        </w:rPr>
        <w:t xml:space="preserve">” line goes back to Gore and Kerry. (Republicans cheated in all three races, to be sure, but none should have been close enough—Bush was a dog of a candidate in 2000, more so in 2004, and Trump is Trump—for GOP shenanigans to have turned the election.) </w:t>
      </w:r>
      <w:r w:rsidRPr="008D461F">
        <w:rPr>
          <w:u w:val="single"/>
        </w:rPr>
        <w:t>Or that Nader created confusion and made them look bad</w:t>
      </w:r>
      <w:r w:rsidRPr="008D461F">
        <w:rPr>
          <w:sz w:val="16"/>
        </w:rPr>
        <w:t xml:space="preserve"> and weakened them unfairly in 2000, </w:t>
      </w:r>
      <w:r w:rsidRPr="008D461F">
        <w:rPr>
          <w:u w:val="single"/>
        </w:rPr>
        <w:t>and Sanders did the same</w:t>
      </w:r>
      <w:r w:rsidRPr="008D461F">
        <w:rPr>
          <w:sz w:val="16"/>
        </w:rPr>
        <w:t xml:space="preserve"> in 2016. What stands out about that line in particular is </w:t>
      </w:r>
      <w:r w:rsidRPr="008D461F">
        <w:rPr>
          <w:u w:val="single"/>
        </w:rPr>
        <w:t>its implication</w:t>
      </w:r>
      <w:r w:rsidRPr="008D461F">
        <w:rPr>
          <w:sz w:val="16"/>
        </w:rPr>
        <w:t xml:space="preserve"> that mainstream Democrats have a right to every left of center vote without having to do anything to earn it. That view is consistent with their conviction that </w:t>
      </w:r>
      <w:r w:rsidRPr="008D461F">
        <w:rPr>
          <w:u w:val="single"/>
        </w:rPr>
        <w:t xml:space="preserve">there can be no realistic alternative to a politics centered on Wall Street and the investor class </w:t>
      </w:r>
      <w:r w:rsidRPr="008D461F">
        <w:rPr>
          <w:sz w:val="16"/>
        </w:rPr>
        <w:t xml:space="preserve">and that it is naïve and irresponsibly utopian to imagine otherwise. </w:t>
      </w:r>
      <w:r w:rsidRPr="008D461F">
        <w:rPr>
          <w:u w:val="single"/>
        </w:rPr>
        <w:t>Clintonoids commonly attributed Kerry’s defeat to the backwardness and bigotry of white working-class voters</w:t>
      </w:r>
      <w:r w:rsidRPr="008D461F">
        <w:rPr>
          <w:sz w:val="16"/>
        </w:rPr>
        <w:t xml:space="preserve">. As an (African American) Ivy League colleague said to me only days after the 2004 election, in rebuffing my suggestions of reasons such voters in economically depressed areas might have had to be skeptical about Kerry, “You have to admit, Adolph, those people just aren’t like us,” by which she meant that they were benighted, small-minded bigots. Between 2008 and 2016 </w:t>
      </w:r>
      <w:r w:rsidRPr="008D461F">
        <w:rPr>
          <w:u w:val="single"/>
        </w:rPr>
        <w:t>that smug perception became a foundational premise of Democratic neoliberalism. It meshes seamlessly with their disdain for public institutions, their insistence that poor people “play by the rules” and that Hillary Clinton’s infamous “basket of deplorables”</w:t>
      </w:r>
      <w:r w:rsidRPr="008D461F">
        <w:rPr>
          <w:sz w:val="16"/>
        </w:rPr>
        <w:t xml:space="preserve"> comment has been criticized unfairly as a castigation of Trump voters across the board, whereas she intended it as a reference to the genuinely deplorable pack of crypto-fascist, racist, and misogynist elements that flocked to his campaign. However, she was vulnerable to that misreading because the Clintonoid wing of the party—including her, Obama, and Bill Clinton—has catered so conspicuously to the investor class and professional-managerial strata. Trump’s nomination only gave her an excuse to target her campaign to the “moderate Republicans” who exist mainly in pollsters’ heads; she almost certainly would have done so anyway.</w:t>
      </w:r>
    </w:p>
    <w:p w:rsidR="00D954F3" w:rsidRPr="008D461F" w:rsidRDefault="00D954F3" w:rsidP="00D954F3">
      <w:pPr>
        <w:rPr>
          <w:sz w:val="16"/>
        </w:rPr>
      </w:pPr>
      <w:r w:rsidRPr="008D461F">
        <w:rPr>
          <w:u w:val="single"/>
        </w:rPr>
        <w:t>The 2016 election’s outcome underscored</w:t>
      </w:r>
      <w:r w:rsidRPr="008D461F">
        <w:rPr>
          <w:sz w:val="16"/>
        </w:rPr>
        <w:t xml:space="preserve"> Labor Party founder Anthony </w:t>
      </w:r>
      <w:r w:rsidRPr="008D461F">
        <w:rPr>
          <w:u w:val="single"/>
        </w:rPr>
        <w:t>Mazzocchi’s sober warning</w:t>
      </w:r>
      <w:r w:rsidRPr="008D461F">
        <w:rPr>
          <w:sz w:val="16"/>
        </w:rPr>
        <w:t xml:space="preserve">, after his noting that the </w:t>
      </w:r>
      <w:r w:rsidRPr="008D461F">
        <w:rPr>
          <w:rStyle w:val="Emphasis"/>
        </w:rPr>
        <w:t>Democrats offer little to address the worsening insecurity among the broad working class, that unless labor and the Left offer a compelling political and programmatic alternative, dangerously reactionary forces could make major inroads among working people by providing superficially plausible diagnoses and programs driven by scapegoating and repression</w:t>
      </w:r>
      <w:r w:rsidRPr="008D461F">
        <w:rPr>
          <w:u w:val="single"/>
        </w:rPr>
        <w:t>.5 And here we are.</w:t>
      </w:r>
    </w:p>
    <w:p w:rsidR="002F602E" w:rsidRPr="00660C59" w:rsidRDefault="00D954F3" w:rsidP="00660C59">
      <w:pPr>
        <w:pStyle w:val="Heading3"/>
      </w:pPr>
      <w:r w:rsidRPr="00660C59">
        <w:t xml:space="preserve">link – </w:t>
      </w:r>
      <w:r w:rsidR="00660C59" w:rsidRPr="00660C59">
        <w:t>psychoanalysis</w:t>
      </w:r>
    </w:p>
    <w:p w:rsidR="002F602E" w:rsidRPr="00B25B25" w:rsidRDefault="002F602E" w:rsidP="002F602E">
      <w:pPr>
        <w:pStyle w:val="Heading4"/>
      </w:pPr>
      <w:r>
        <w:t>Psychoanalysis is pointless political defeatism that trades off with Marxist struggles against capital.</w:t>
      </w:r>
    </w:p>
    <w:p w:rsidR="002F602E" w:rsidRPr="00B25B25" w:rsidRDefault="002F602E" w:rsidP="002F602E">
      <w:r w:rsidRPr="00B25B25">
        <w:rPr>
          <w:b/>
          <w:bCs/>
          <w:sz w:val="26"/>
          <w:szCs w:val="26"/>
        </w:rPr>
        <w:t>Gordon 1</w:t>
      </w:r>
      <w:r>
        <w:t xml:space="preserve"> Paul Gordon, Professor in the Humanities department at University of Colorado - Boulder. “Psychoanalysis and racism: the politics of defeat.” Race &amp; Class. Copyright 2001 Institute of Race Relations, Vol. 42(4). || COMRADE OES-SW</w:t>
      </w:r>
    </w:p>
    <w:p w:rsidR="002F602E" w:rsidRPr="00B25B25" w:rsidRDefault="002F602E" w:rsidP="002F602E">
      <w:pPr>
        <w:rPr>
          <w:rStyle w:val="StyleUnderline"/>
        </w:rPr>
      </w:pPr>
      <w:r w:rsidRPr="00B25B25">
        <w:rPr>
          <w:sz w:val="16"/>
        </w:rPr>
        <w:t>The flight from politics Cohen is in many ways representative of those `</w:t>
      </w:r>
      <w:r w:rsidRPr="00B25B25">
        <w:rPr>
          <w:rStyle w:val="StyleUnderline"/>
        </w:rPr>
        <w:t>radicals'</w:t>
      </w:r>
      <w:r w:rsidRPr="00B25B25">
        <w:rPr>
          <w:sz w:val="16"/>
        </w:rPr>
        <w:t xml:space="preserve"> who, in response to the setback of the radical political project of the 1960s and 1970s, </w:t>
      </w:r>
      <w:r w:rsidRPr="00B25B25">
        <w:rPr>
          <w:rStyle w:val="StyleUnderline"/>
        </w:rPr>
        <w:t>abandoned not just the Marxist framework within which they had worked</w:t>
      </w:r>
      <w:r w:rsidRPr="00B25B25">
        <w:rPr>
          <w:sz w:val="16"/>
        </w:rPr>
        <w:t xml:space="preserve">, but anything which they saw as in any way connected to the idea of the Enlightenment. It is here, goes the thinking, that the roots of so much that is wrong with radical politics are to be found, for it is with the Enlightenment that men (yes, men) begin to think that they, rather than God or fate, may be able to make history. But for the postmodernists, this is not only hubris, it is a hubris that leads inexorably to the nightmares of the twentieth century, in particular the Holocaust and the Gulag. Cohen adds to this the claim that the very notion of `enlightenment' (his inverted commas) is deeply implicated in a practice of reason which is historically rooted in certain dominant forms of European race thinking. Reason, he appears to be saying, is racist.57 </w:t>
      </w:r>
      <w:r w:rsidRPr="00B25B25">
        <w:rPr>
          <w:rStyle w:val="StyleUnderline"/>
        </w:rPr>
        <w:t>The postmodernists' problem is that they cannot live with disappointment. All the tragedies of the political project of emancipation ± the evils of Stalinism in particular</w:t>
      </w:r>
      <w:r w:rsidRPr="00B25B25">
        <w:rPr>
          <w:sz w:val="16"/>
        </w:rPr>
        <w:t xml:space="preserve"> ± </w:t>
      </w:r>
      <w:r w:rsidRPr="00B25B25">
        <w:rPr>
          <w:rStyle w:val="StyleUnderline"/>
        </w:rPr>
        <w:t>are seen as the inevitable product of men and women trying to create a better society.</w:t>
      </w:r>
      <w:r w:rsidRPr="00B25B25">
        <w:rPr>
          <w:sz w:val="16"/>
        </w:rPr>
        <w:t xml:space="preserve"> </w:t>
      </w:r>
      <w:r w:rsidRPr="00B25B25">
        <w:rPr>
          <w:rStyle w:val="Emphasis"/>
        </w:rPr>
        <w:t>But, rather than engage in a critical assessment of how, for instance, radical political movements go wrong, they discard the emancipatory project and impulse itself.</w:t>
      </w:r>
      <w:r w:rsidRPr="00B25B25">
        <w:rPr>
          <w:sz w:val="16"/>
        </w:rPr>
        <w:t xml:space="preserve"> </w:t>
      </w:r>
      <w:r w:rsidRPr="00B25B25">
        <w:rPr>
          <w:rStyle w:val="StyleUnderline"/>
        </w:rPr>
        <w:t>The postmodernists</w:t>
      </w:r>
      <w:r w:rsidRPr="00B25B25">
        <w:rPr>
          <w:sz w:val="16"/>
        </w:rPr>
        <w:t xml:space="preserve">, as Sivanandan puts it, </w:t>
      </w:r>
      <w:r w:rsidRPr="00B25B25">
        <w:rPr>
          <w:rStyle w:val="StyleUnderline"/>
        </w:rPr>
        <w:t xml:space="preserve">blame modernity for having failed them: `the intellectuals and academics have </w:t>
      </w:r>
      <w:r>
        <w:rPr>
          <w:rStyle w:val="StyleUnderline"/>
        </w:rPr>
        <w:t>fl</w:t>
      </w:r>
      <w:r w:rsidRPr="00B25B25">
        <w:rPr>
          <w:rStyle w:val="StyleUnderline"/>
        </w:rPr>
        <w:t>ed into discourse and deconstruction and representation ± as though to interpret the world is more important than to change it, as though changing the interpretation is all we could do in a changing world'</w:t>
      </w:r>
      <w:r w:rsidRPr="00B25B25">
        <w:rPr>
          <w:sz w:val="16"/>
        </w:rPr>
        <w:t xml:space="preserve">.58 </w:t>
      </w:r>
      <w:r w:rsidRPr="00B25B25">
        <w:rPr>
          <w:rStyle w:val="StyleUnderline"/>
        </w:rPr>
        <w:t>To justify their flight from a politics holding out the prospect of radical change through self-activity, the disappointed intellectuals find abundant intellectual alibis for themselves in the very work they champion, including</w:t>
      </w:r>
      <w:r w:rsidRPr="00B25B25">
        <w:rPr>
          <w:sz w:val="16"/>
        </w:rPr>
        <w:t xml:space="preserve">, in Cohen's case, </w:t>
      </w:r>
      <w:r w:rsidRPr="00B25B25">
        <w:rPr>
          <w:rStyle w:val="StyleUnderline"/>
        </w:rPr>
        <w:t>psychoanalysis</w:t>
      </w:r>
      <w:r w:rsidRPr="00B25B25">
        <w:rPr>
          <w:sz w:val="16"/>
        </w:rPr>
        <w:t xml:space="preserve">. What Marshall Berman says of Foucault seems true also of psychoanalysis; that it offers `a world-historical alibi' for the passivity and helplessness felt by many in the 1970s, and that it has nothing but contempt for those naive enough to imagine that it might be possible for modern humankind to be free. At every turn for such theorists, as Berman argues, whether in sexuality, politics, even our imagination, we are nothing but prisoners: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however, once we grasp the futility of it all, at least we can relax.59 Cohen's political defeatism and his conviction in the explanatory power of his new faith of </w:t>
      </w:r>
      <w:r w:rsidRPr="00B25B25">
        <w:rPr>
          <w:rStyle w:val="StyleUnderline"/>
        </w:rPr>
        <w:t>psychoanalysis lead him to be contemptuous and dismissive of any attempt at political solidarity or collective action.</w:t>
      </w:r>
      <w:r w:rsidRPr="00B25B25">
        <w:rPr>
          <w:sz w:val="16"/>
        </w:rPr>
        <w:t xml:space="preserve"> For him, `communities' are always `imagined', which, in his view, means based on fantasy, while different forms of working-class organisation, from the craft fraternity to the revolutionary group, are dismissed as `fantasies of self-suf®cient combination'.60 In this scenario, the idea that people might come together, think together, analyse together and act together as rational beings is impossible. </w:t>
      </w:r>
      <w:r w:rsidRPr="00B25B25">
        <w:rPr>
          <w:rStyle w:val="StyleUnderline"/>
        </w:rPr>
        <w:t xml:space="preserve">The idea of a genuine community of equals becomes a pure fantasy, a `symbolic retrieval' of something that never existed in the </w:t>
      </w:r>
      <w:r>
        <w:rPr>
          <w:rStyle w:val="StyleUnderline"/>
        </w:rPr>
        <w:t>fi</w:t>
      </w:r>
      <w:r w:rsidRPr="00B25B25">
        <w:rPr>
          <w:rStyle w:val="StyleUnderline"/>
        </w:rPr>
        <w:t>rst place:</w:t>
      </w:r>
      <w:r w:rsidRPr="00B25B25">
        <w:rPr>
          <w:sz w:val="16"/>
        </w:rPr>
        <w:t xml:space="preserve"> `Community is a magical device for conjuring something apparently solidary out of the thin air of modern times, a mechanism of re-enchantment.' As for history, it is always false, since `We are always dealing with invented traditions.'61 </w:t>
      </w:r>
      <w:r w:rsidRPr="00B25B25">
        <w:rPr>
          <w:rStyle w:val="Emphasis"/>
        </w:rPr>
        <w:t>Now, this is not only nonsense, but dangerous nonsense at that.</w:t>
      </w:r>
      <w:r w:rsidRPr="00B25B25">
        <w:rPr>
          <w:rStyle w:val="StyleUnderline"/>
        </w:rPr>
        <w:t xml:space="preserve"> Is history `always false'? Did the Judeocide happen or did it not? And did not some people even try to resist it? Did slavery exist or did it not, and did not people resist that too and, ultimately, bring it to an end? And are communities always `imagined'?</w:t>
      </w:r>
      <w:r w:rsidRPr="00B25B25">
        <w:rPr>
          <w:sz w:val="16"/>
        </w:rPr>
        <w:t xml:space="preserve">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Cohen reveals himself to be deeply ambivalent about punitive action against racists, as though punishment or other ®rm action against them (or anyone else transgressing agreed social or legal norms) precluded `understanding' or even help through psychotherapy. It is indeed a strange kind of `anti-racism' that portrays active racists as the `victims', those who are in need of `help'. But this is where Cohen's argument ends up. </w:t>
      </w:r>
      <w:r w:rsidRPr="00B25B25">
        <w:rPr>
          <w:rStyle w:val="StyleUnderline"/>
        </w:rPr>
        <w:t>In their move from politics to the academy and the world of `discourse', the postmodernists may have simply exchanged one grand narrative, historical materialism, for another, psychoanalysis</w:t>
      </w:r>
      <w:r w:rsidRPr="00B25B25">
        <w:rPr>
          <w:sz w:val="16"/>
        </w:rPr>
        <w:t xml:space="preserve">.62 </w:t>
      </w:r>
      <w:r w:rsidRPr="00B25B25">
        <w:rPr>
          <w:rStyle w:val="StyleUnderline"/>
        </w:rPr>
        <w:t xml:space="preserve">For psychoanalysis is a grand narrative, par excellence. It is a theory that seeks to account for the world and which recognises few limits on its explanatory potential. And the claimed radicalism of psychoanalysis, in the hands of the postmodernists at least, is not a radicalism at all but a prescription for </w:t>
      </w:r>
      <w:r w:rsidRPr="00B25B25">
        <w:rPr>
          <w:rStyle w:val="Emphasis"/>
        </w:rPr>
        <w:t>a politics of quietism, fatalism and defeat.</w:t>
      </w:r>
      <w:r w:rsidRPr="00B25B25">
        <w:rPr>
          <w:sz w:val="16"/>
        </w:rPr>
        <w:t xml:space="preserve"> </w:t>
      </w:r>
      <w:r w:rsidRPr="00B25B25">
        <w:rPr>
          <w:rStyle w:val="StyleUnderline"/>
        </w:rPr>
        <w:t>Those wanting to change the world, not just to interpret it, need to look elsewhere.</w:t>
      </w:r>
    </w:p>
    <w:p w:rsidR="002F602E" w:rsidRDefault="002F602E" w:rsidP="002F602E">
      <w:pPr>
        <w:rPr>
          <w:rFonts w:cs="Calibri"/>
        </w:rPr>
      </w:pPr>
    </w:p>
    <w:p w:rsidR="00D954F3" w:rsidRPr="00660C59" w:rsidRDefault="00D954F3" w:rsidP="00D954F3">
      <w:pPr>
        <w:pStyle w:val="Heading3"/>
      </w:pPr>
      <w:r w:rsidRPr="00660C59">
        <w:t xml:space="preserve">link – preciado </w:t>
      </w:r>
    </w:p>
    <w:p w:rsidR="00D954F3" w:rsidRPr="008E1660" w:rsidRDefault="00D954F3" w:rsidP="00D954F3">
      <w:pPr>
        <w:pStyle w:val="Heading4"/>
      </w:pPr>
      <w:r>
        <w:t>Their critique fails – it undermines an analysis of capitalism and its effects</w:t>
      </w:r>
    </w:p>
    <w:p w:rsidR="00D954F3" w:rsidRPr="00CF13C7" w:rsidRDefault="00D954F3" w:rsidP="00D954F3">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1-3 //JSL</w:t>
      </w:r>
    </w:p>
    <w:p w:rsidR="00D954F3" w:rsidRPr="008B398A" w:rsidRDefault="00D954F3" w:rsidP="00D954F3">
      <w:pPr>
        <w:rPr>
          <w:sz w:val="16"/>
        </w:rPr>
      </w:pPr>
      <w:r w:rsidRPr="009E25E2">
        <w:rPr>
          <w:rStyle w:val="Emphasis"/>
        </w:rPr>
        <w:t>The golden age of cultural theory is long past.</w:t>
      </w:r>
      <w:r w:rsidRPr="008B398A">
        <w:rPr>
          <w:sz w:val="16"/>
        </w:rPr>
        <w:t xml:space="preserve"> The pioneering works of Jacques Lacan, Claude Levi-Strauss, Louis Althusser, Roland Barthes and Michel Foucault are several decades behind us. So are the path-breaking early writings of Raymond Williams, Luce Irigaray, Pierre Bourdieu, Julia Kristeva, Jacques Derrida, Helene Cixous, Jurgen Habermas, Fredric Jameson and Edward Said. Not much that has been written since has matched the ambitiousness and originality of these founding mothers and fathers. Some of them have since been struck down. Fate pushed Roland Barthes under a Parisian laundry van, and afflicted Michel Foucault with Aids. It dispatched Lacan, Williams and Bourdieu, and banished Louis Althusser to a psychiatric hospital for the murder of his wife. It seemed that God was not a structuralist.</w:t>
      </w:r>
    </w:p>
    <w:p w:rsidR="00D954F3" w:rsidRPr="00A1227A" w:rsidRDefault="00D954F3" w:rsidP="00D954F3">
      <w:pPr>
        <w:rPr>
          <w:rStyle w:val="StyleUnderline"/>
        </w:rPr>
      </w:pPr>
      <w:r w:rsidRPr="008B398A">
        <w:rPr>
          <w:sz w:val="16"/>
        </w:rPr>
        <w:t xml:space="preserve">Many of the ideas of these thinkers remain of incomparable value. Some of them are still producing work of major importance. </w:t>
      </w:r>
      <w:r w:rsidRPr="00EE513D">
        <w:rPr>
          <w:rStyle w:val="StyleUnderline"/>
        </w:rPr>
        <w:t>Those to whom</w:t>
      </w:r>
      <w:r w:rsidRPr="008B398A">
        <w:rPr>
          <w:sz w:val="16"/>
        </w:rPr>
        <w:t xml:space="preserve"> the title of </w:t>
      </w:r>
      <w:r w:rsidRPr="00EE513D">
        <w:rPr>
          <w:rStyle w:val="StyleUnderline"/>
        </w:rPr>
        <w:t>this book suggests that 'theory' is now over, and that we can all</w:t>
      </w:r>
      <w:r w:rsidRPr="008B398A">
        <w:rPr>
          <w:sz w:val="16"/>
        </w:rPr>
        <w:t xml:space="preserve"> relievedly </w:t>
      </w:r>
      <w:r w:rsidRPr="00EE513D">
        <w:rPr>
          <w:rStyle w:val="StyleUnderline"/>
        </w:rPr>
        <w:t xml:space="preserve">return to an age of pre-theoretical innocence, are in for a </w:t>
      </w:r>
      <w:r w:rsidRPr="006F6045">
        <w:rPr>
          <w:rStyle w:val="StyleUnderline"/>
        </w:rPr>
        <w:t>disappointment. There can be no going back to an age when it was enough to pronounce Keats delectable or Milton a doughty spirit</w:t>
      </w:r>
      <w:r w:rsidRPr="008B398A">
        <w:rPr>
          <w:sz w:val="16"/>
        </w:rPr>
        <w:t xml:space="preserve">. It is not as though the whole project was a ghastly mistake on which some merciful soul has now blown the whistle, so that we can all return to whatever it was we were doing before Ferdinand de Saussure heaved over the horizon. </w:t>
      </w:r>
      <w:r w:rsidRPr="006F6045">
        <w:rPr>
          <w:rStyle w:val="StyleUnderline"/>
        </w:rPr>
        <w:t>If theory means a reasonably systematic reflection on our guiding assumptions, it remains as indispensable as ever</w:t>
      </w:r>
      <w:r w:rsidRPr="008B398A">
        <w:rPr>
          <w:sz w:val="16"/>
        </w:rPr>
        <w:t xml:space="preserve">. But </w:t>
      </w:r>
      <w:r w:rsidRPr="00A1227A">
        <w:rPr>
          <w:rStyle w:val="StyleUnderline"/>
        </w:rPr>
        <w:t>we are living now in the aftermath of what one might call high theory, in an age which, having grown rich on</w:t>
      </w:r>
      <w:r w:rsidRPr="008B398A">
        <w:rPr>
          <w:sz w:val="16"/>
        </w:rPr>
        <w:t xml:space="preserve"> the insights of thinkers like </w:t>
      </w:r>
      <w:r w:rsidRPr="00A1227A">
        <w:rPr>
          <w:rStyle w:val="StyleUnderline"/>
        </w:rPr>
        <w:t>Althusser, Barthes and Derrida, has</w:t>
      </w:r>
      <w:r w:rsidRPr="008B398A">
        <w:rPr>
          <w:sz w:val="16"/>
        </w:rPr>
        <w:t xml:space="preserve"> also in some ways </w:t>
      </w:r>
      <w:r w:rsidRPr="00A1227A">
        <w:rPr>
          <w:rStyle w:val="StyleUnderline"/>
        </w:rPr>
        <w:t>moved beyond them.</w:t>
      </w:r>
    </w:p>
    <w:p w:rsidR="00D954F3" w:rsidRPr="009E25E2" w:rsidRDefault="00D954F3" w:rsidP="00D954F3">
      <w:pPr>
        <w:rPr>
          <w:rStyle w:val="StyleUnderline"/>
        </w:rPr>
      </w:pPr>
      <w:r w:rsidRPr="00CE1E2E">
        <w:rPr>
          <w:rStyle w:val="StyleUnderline"/>
        </w:rPr>
        <w:t>The generation which followed</w:t>
      </w:r>
      <w:r w:rsidRPr="008B398A">
        <w:rPr>
          <w:sz w:val="16"/>
        </w:rPr>
        <w:t xml:space="preserve"> after these path-breaking figures did what generations which follow after usually do. They </w:t>
      </w:r>
      <w:r w:rsidRPr="00AB67B4">
        <w:rPr>
          <w:rStyle w:val="StyleUnderline"/>
        </w:rPr>
        <w:t>developed the original ideas, added to them, criticized them and applied them. Those who can, think up feminism or structuralism; those who can't, apply such insights to Moby-Dick or The Cat in the Hat</w:t>
      </w:r>
      <w:r w:rsidRPr="008B398A">
        <w:rPr>
          <w:sz w:val="16"/>
        </w:rPr>
        <w:t xml:space="preserve">. But </w:t>
      </w:r>
      <w:r w:rsidRPr="00F222B3">
        <w:rPr>
          <w:rStyle w:val="Emphasis"/>
        </w:rPr>
        <w:t>the new generation came up with no comparable body of ideas of its own</w:t>
      </w:r>
      <w:r w:rsidRPr="008B398A">
        <w:rPr>
          <w:sz w:val="16"/>
        </w:rPr>
        <w:t xml:space="preserve">. The older generation had proved a hard act to follow. No doubt the new century will in time give birth to its own clutch of gurus. </w:t>
      </w:r>
      <w:r w:rsidRPr="009E25E2">
        <w:rPr>
          <w:rStyle w:val="StyleUnderline"/>
        </w:rPr>
        <w:t>For the moment,</w:t>
      </w:r>
      <w:r w:rsidRPr="008B398A">
        <w:rPr>
          <w:sz w:val="16"/>
        </w:rPr>
        <w:t xml:space="preserve"> however, </w:t>
      </w:r>
      <w:r w:rsidRPr="009E25E2">
        <w:rPr>
          <w:rStyle w:val="StyleUnderline"/>
        </w:rPr>
        <w:t>we are still trading on the past - and this in a world which has changed dramatically since Foucault and Lacan first settled to their typewriters. What kind of fresh thinking does the new era demand?</w:t>
      </w:r>
    </w:p>
    <w:p w:rsidR="00D954F3" w:rsidRPr="008E1660" w:rsidRDefault="00D954F3" w:rsidP="00D954F3">
      <w:pPr>
        <w:rPr>
          <w:rStyle w:val="StyleUnderline"/>
        </w:rPr>
      </w:pPr>
      <w:r w:rsidRPr="008B398A">
        <w:rPr>
          <w:sz w:val="16"/>
        </w:rPr>
        <w:t xml:space="preserve">Before we can answer this question, we need to take stock of where we are. </w:t>
      </w:r>
      <w:r w:rsidRPr="009E25E2">
        <w:rPr>
          <w:rStyle w:val="StyleUnderline"/>
        </w:rPr>
        <w:t xml:space="preserve">Structuralism, Marxism, post-structuralism and the like are no longer the sexy topics they </w:t>
      </w:r>
      <w:r w:rsidRPr="002F1A5B">
        <w:rPr>
          <w:rStyle w:val="StyleUnderline"/>
        </w:rPr>
        <w:t xml:space="preserve">were. </w:t>
      </w:r>
      <w:r w:rsidRPr="002F1A5B">
        <w:rPr>
          <w:rStyle w:val="Emphasis"/>
        </w:rPr>
        <w:t>What is sexy instead is sex</w:t>
      </w:r>
      <w:r w:rsidRPr="002F1A5B">
        <w:rPr>
          <w:rStyle w:val="StyleUnderline"/>
        </w:rPr>
        <w:t>.</w:t>
      </w:r>
      <w:r w:rsidRPr="008B398A">
        <w:rPr>
          <w:sz w:val="16"/>
        </w:rPr>
        <w:t xml:space="preserve"> On the wilder shores of academia, an interest in French philosophy has given way to a fascination with French kissing. In some cultural circles, the politics of masturbation exert far more fascination than the politics of the Middle East. Socialism has lost out to sado-masochism. </w:t>
      </w:r>
      <w:r w:rsidRPr="008E1660">
        <w:rPr>
          <w:rStyle w:val="StyleUnderline"/>
        </w:rPr>
        <w:t xml:space="preserve">Among students of culture, the body is an immensely fashionable topic, but </w:t>
      </w:r>
      <w:r w:rsidRPr="008E1660">
        <w:rPr>
          <w:rStyle w:val="Emphasis"/>
        </w:rPr>
        <w:t>it is usually the erotic body, not the famished one</w:t>
      </w:r>
      <w:r w:rsidRPr="008E1660">
        <w:rPr>
          <w:rStyle w:val="StyleUnderline"/>
        </w:rPr>
        <w:t>. There is a keen interest in coupling bodies, but not in labouring ones. Quietly-spoken middle-class students huddle diligently in libraries, at work on sensationalist subjects like vampirism and eye-gouging, cyborgs and porno movies.</w:t>
      </w:r>
    </w:p>
    <w:p w:rsidR="00D954F3" w:rsidRPr="008B398A" w:rsidRDefault="00D954F3" w:rsidP="00D954F3">
      <w:pPr>
        <w:rPr>
          <w:sz w:val="16"/>
        </w:rPr>
      </w:pPr>
      <w:r w:rsidRPr="008B398A">
        <w:rPr>
          <w:sz w:val="16"/>
        </w:rPr>
        <w:t xml:space="preserve">Nothing could be more understandable. </w:t>
      </w:r>
      <w:r w:rsidRPr="008C2511">
        <w:rPr>
          <w:rStyle w:val="StyleUnderline"/>
        </w:rPr>
        <w:t>To work on the literature of latex or the political implications of navel-piercing is to take literally the wise old adage that study should be fun. It is rather like writing your Master's thesis on the comparative flavour of malt whiskies, or on the phenomenology of lying in bed all day. It creates a seamless continuity between the intellect and everyday life.</w:t>
      </w:r>
      <w:r w:rsidRPr="008B398A">
        <w:rPr>
          <w:sz w:val="16"/>
        </w:rPr>
        <w:t xml:space="preserve"> There are advantages in being able to write your Ph.D. thesis without stirring from in front of the TV set. In the old days, rock music was a distraction from your studies; now it may well be what you are studying. Intellectual matters are no longer an ivory-tower affair, but belong to the world of media and shopping malls, bedrooms and brothels. </w:t>
      </w:r>
      <w:r w:rsidRPr="008C2511">
        <w:rPr>
          <w:rStyle w:val="StyleUnderline"/>
        </w:rPr>
        <w:t>As such, they re-join everyday life - but only at the risk of</w:t>
      </w:r>
      <w:r w:rsidRPr="001435B2">
        <w:rPr>
          <w:rStyle w:val="StyleUnderline"/>
        </w:rPr>
        <w:t xml:space="preserve"> </w:t>
      </w:r>
      <w:r w:rsidRPr="008C2511">
        <w:rPr>
          <w:rStyle w:val="Emphasis"/>
        </w:rPr>
        <w:t>losing their ability to subject it to critique</w:t>
      </w:r>
      <w:r w:rsidRPr="008B398A">
        <w:rPr>
          <w:sz w:val="16"/>
        </w:rPr>
        <w:t>.</w:t>
      </w:r>
    </w:p>
    <w:p w:rsidR="00D954F3" w:rsidRPr="00C335BE" w:rsidRDefault="00D954F3" w:rsidP="00D954F3"/>
    <w:p w:rsidR="001C3C19" w:rsidRDefault="001C3C19" w:rsidP="001C3C19">
      <w:pPr>
        <w:pStyle w:val="Heading3"/>
      </w:pPr>
      <w:r>
        <w:t xml:space="preserve">link – protest </w:t>
      </w:r>
    </w:p>
    <w:p w:rsidR="001C3C19" w:rsidRPr="00276E5B" w:rsidRDefault="001C3C19" w:rsidP="001C3C19">
      <w:pPr>
        <w:pStyle w:val="Heading4"/>
      </w:pPr>
      <w:r>
        <w:t>The protest opens up the possibility of political subjectivity, but the aff’s fetishization of the protest itself betrays collective desire – only the alternative of the party can capture the egalitarian possibility</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FE1106" w:rsidRDefault="001C3C19" w:rsidP="001C3C19">
      <w:pPr>
        <w:rPr>
          <w:sz w:val="16"/>
        </w:rPr>
      </w:pPr>
      <w:r w:rsidRPr="00ED6DA0">
        <w:rPr>
          <w:rStyle w:val="StyleUnderline"/>
        </w:rPr>
        <w:t>Crowds</w:t>
      </w:r>
      <w:r w:rsidRPr="00FE1106">
        <w:rPr>
          <w:sz w:val="16"/>
        </w:rPr>
        <w:t xml:space="preserve"> exert force or, better, they </w:t>
      </w:r>
      <w:r w:rsidRPr="00ED6DA0">
        <w:rPr>
          <w:rStyle w:val="StyleUnderline"/>
        </w:rPr>
        <w:t xml:space="preserve">are a force of desire exerted by </w:t>
      </w:r>
      <w:r w:rsidRPr="00FE1106">
        <w:rPr>
          <w:rStyle w:val="StyleUnderline"/>
        </w:rPr>
        <w:t>collectivity. When they amass in spaces authorized by neither capital nor the state, they breach the given, installing a gap of possibility. The presence of a crowd is a positive expression of negation. People act together in ways impossible for individuals</w:t>
      </w:r>
      <w:r w:rsidRPr="00FE1106">
        <w:rPr>
          <w:sz w:val="16"/>
        </w:rPr>
        <w:t xml:space="preserve">, a phenomenon that preoccupied the early twentiethcentury crowd theorists. </w:t>
      </w:r>
      <w:r w:rsidRPr="0073159B">
        <w:rPr>
          <w:rStyle w:val="Emphasis"/>
        </w:rPr>
        <w:t>Pushing against dominant arrangements, the crowd prefigures a collective, egalitarian possibility</w:t>
      </w:r>
      <w:r w:rsidRPr="00FE1106">
        <w:rPr>
          <w:sz w:val="16"/>
        </w:rPr>
        <w:t xml:space="preserve">—but “prefigures” in a completely literal way: “prior to figuration.” </w:t>
      </w:r>
      <w:r w:rsidRPr="0073159B">
        <w:rPr>
          <w:rStyle w:val="Emphasis"/>
        </w:rPr>
        <w:t>The crowd by itself</w:t>
      </w:r>
      <w:r w:rsidRPr="00FE1106">
        <w:rPr>
          <w:sz w:val="16"/>
        </w:rPr>
        <w:t xml:space="preserve">, unnamed, </w:t>
      </w:r>
      <w:r w:rsidRPr="0073159B">
        <w:rPr>
          <w:rStyle w:val="Emphasis"/>
        </w:rPr>
        <w:t>doesn’t represent an alternative</w:t>
      </w:r>
      <w:r w:rsidRPr="00FE1106">
        <w:rPr>
          <w:rStyle w:val="StyleUnderline"/>
        </w:rPr>
        <w:t>; it cuts out an opening by breaking through the limits bounding permitted experience</w:t>
      </w:r>
      <w:r w:rsidRPr="00FE1106">
        <w:rPr>
          <w:sz w:val="16"/>
        </w:rPr>
        <w:t xml:space="preserve">. It mis-assembles what is present and threatens what is not yet there (I say “mis-assemble” because “assemble” would imply order and “dis-assemble” would imply destruction without subjectivization). </w:t>
      </w:r>
      <w:r w:rsidRPr="00FE1106">
        <w:rPr>
          <w:rStyle w:val="StyleUnderline"/>
        </w:rPr>
        <w:t>People are there, but, through the active desire of the crowd,</w:t>
      </w:r>
      <w:r w:rsidRPr="00FE1106">
        <w:rPr>
          <w:sz w:val="16"/>
        </w:rPr>
        <w:t xml:space="preserve"> differently from how they were before, </w:t>
      </w:r>
      <w:r w:rsidRPr="00FE1106">
        <w:rPr>
          <w:rStyle w:val="StyleUnderline"/>
        </w:rPr>
        <w:t>combined into a state of such absolute equality that “differences between individual</w:t>
      </w:r>
      <w:r w:rsidRPr="00FE1106">
        <w:rPr>
          <w:sz w:val="16"/>
        </w:rPr>
        <w:t xml:space="preserve"> heads and arms </w:t>
      </w:r>
      <w:r w:rsidRPr="00FE1106">
        <w:rPr>
          <w:rStyle w:val="StyleUnderline"/>
        </w:rPr>
        <w:t>are irrelevant</w:t>
      </w:r>
      <w:r w:rsidRPr="00FE1106">
        <w:rPr>
          <w:sz w:val="16"/>
        </w:rPr>
        <w:t xml:space="preserve">.” 13 </w:t>
      </w:r>
      <w:r w:rsidRPr="00FE1106">
        <w:rPr>
          <w:rStyle w:val="StyleUnderline"/>
        </w:rPr>
        <w:t>Together, previously separate people impress the possibility of the people as the collective subject of a politics</w:t>
      </w:r>
      <w:r w:rsidRPr="00FE1106">
        <w:rPr>
          <w:sz w:val="16"/>
        </w:rPr>
        <w:t>.</w:t>
      </w:r>
    </w:p>
    <w:p w:rsidR="001C3C19" w:rsidRPr="00FB41A5" w:rsidRDefault="001C3C19" w:rsidP="001C3C19">
      <w:pPr>
        <w:rPr>
          <w:sz w:val="16"/>
        </w:rPr>
      </w:pPr>
      <w:r w:rsidRPr="00FE1106">
        <w:rPr>
          <w:rStyle w:val="StyleUnderline"/>
        </w:rPr>
        <w:t>The energy of the crowd opens to political subjectivity, but it is not the same as political subjectivity. It’s necessary but insufficient, an incomplete part of a politics</w:t>
      </w:r>
      <w:r w:rsidRPr="00FB41A5">
        <w:rPr>
          <w:sz w:val="16"/>
        </w:rPr>
        <w:t xml:space="preserve"> not yet the politics of a part, half a split subject. For the crowd to become the people, representation is necessary, representation faithful to equality, to the “blessed moment” of the discharge. </w:t>
      </w:r>
      <w:r w:rsidRPr="00FE1106">
        <w:rPr>
          <w:rStyle w:val="StyleUnderline"/>
        </w:rPr>
        <w:t xml:space="preserve">Some on </w:t>
      </w:r>
      <w:r w:rsidRPr="0073159B">
        <w:rPr>
          <w:rStyle w:val="Emphasis"/>
        </w:rPr>
        <w:t>the Left</w:t>
      </w:r>
      <w:r w:rsidRPr="00FB41A5">
        <w:rPr>
          <w:sz w:val="16"/>
        </w:rPr>
        <w:t>—</w:t>
      </w:r>
      <w:r w:rsidRPr="00FE1106">
        <w:rPr>
          <w:rStyle w:val="StyleUnderline"/>
        </w:rPr>
        <w:t>autonomists, insurrectionists, anarchists, and libertarian communists</w:t>
      </w:r>
      <w:r w:rsidRPr="00FB41A5">
        <w:rPr>
          <w:sz w:val="16"/>
        </w:rPr>
        <w:t>—</w:t>
      </w:r>
      <w:r w:rsidRPr="00FE1106">
        <w:rPr>
          <w:rStyle w:val="StyleUnderline"/>
        </w:rPr>
        <w:t xml:space="preserve">so embrace the energy unleashed by the crowd that they </w:t>
      </w:r>
      <w:r w:rsidRPr="0073159B">
        <w:rPr>
          <w:rStyle w:val="Emphasis"/>
        </w:rPr>
        <w:t>mistake an opening</w:t>
      </w:r>
      <w:r w:rsidRPr="00FB41A5">
        <w:rPr>
          <w:sz w:val="16"/>
        </w:rPr>
        <w:t xml:space="preserve">, an opportunity, </w:t>
      </w:r>
      <w:r w:rsidRPr="0073159B">
        <w:rPr>
          <w:rStyle w:val="Emphasis"/>
        </w:rPr>
        <w:t>for an end</w:t>
      </w:r>
      <w:r w:rsidRPr="00FE1106">
        <w:rPr>
          <w:rStyle w:val="StyleUnderline"/>
        </w:rPr>
        <w:t>. They imagine the goal of politics as the proliferation of multiplicities, potentialities, differences. The unleashing of the playful, carnivalesque, and spontaneous is taken to indicate political success</w:t>
      </w:r>
      <w:r w:rsidRPr="00FB41A5">
        <w:rPr>
          <w:sz w:val="16"/>
        </w:rPr>
        <w:t xml:space="preserve">, as if duration were but a multiplication of moments rather than itself a qualitative change. For the fantasists of politics as beautiful moment, any interpretation of a crowd event is to-be-contested because of its unavoidable incompleteness, its partiality. They forget, or disavow, the fact that the non-all character of the people is the irreducible condition of struggle. And so </w:t>
      </w:r>
      <w:r w:rsidRPr="00FE1106">
        <w:rPr>
          <w:rStyle w:val="StyleUnderline"/>
        </w:rPr>
        <w:t>they treat organization, administration, and legislation as a failure of revolution, a return of impermissible domination and hierarchy rather than as effects and arrangements of power, rather than as attributes of the success of a political intervention</w:t>
      </w:r>
      <w:r w:rsidRPr="00FB41A5">
        <w:rPr>
          <w:sz w:val="16"/>
        </w:rPr>
        <w:t>.</w:t>
      </w:r>
    </w:p>
    <w:p w:rsidR="001C3C19" w:rsidRPr="00FB41A5" w:rsidRDefault="001C3C19" w:rsidP="001C3C19">
      <w:pPr>
        <w:rPr>
          <w:sz w:val="16"/>
        </w:rPr>
      </w:pPr>
      <w:r w:rsidRPr="00FB41A5">
        <w:rPr>
          <w:sz w:val="16"/>
        </w:rPr>
        <w:t xml:space="preserve">The </w:t>
      </w:r>
      <w:r w:rsidRPr="0073159B">
        <w:rPr>
          <w:rStyle w:val="Emphasis"/>
        </w:rPr>
        <w:t>politics of the</w:t>
      </w:r>
      <w:r w:rsidRPr="00FB41A5">
        <w:rPr>
          <w:rStyle w:val="StyleUnderline"/>
        </w:rPr>
        <w:t xml:space="preserve"> beautiful </w:t>
      </w:r>
      <w:r w:rsidRPr="0073159B">
        <w:rPr>
          <w:rStyle w:val="Emphasis"/>
        </w:rPr>
        <w:t>moment is no politics at all</w:t>
      </w:r>
      <w:r w:rsidRPr="00FB41A5">
        <w:rPr>
          <w:rStyle w:val="StyleUnderline"/>
        </w:rPr>
        <w:t>. Politics combines the opening with direction, with the insertion of the crowd disruption into a sequence or process that pushes one way rather than another. There is no politics until a meaning is announced and the struggle over this meaning begins</w:t>
      </w:r>
      <w:r w:rsidRPr="00FB41A5">
        <w:rPr>
          <w:sz w:val="16"/>
        </w:rPr>
        <w:t xml:space="preserve">. Most of us have experiences in everyday life that confirm this point: we come across a bunch of people in an unexpected place and want to know what’s going on. What are they doing, what is everybody looking at, why are police there? Have we come across a protest, a crime, an accident, a film set? Explanations of what is happening may diverge. Their divergence, the conflict between accounts, marks the political division. </w:t>
      </w:r>
      <w:r w:rsidRPr="0073159B">
        <w:rPr>
          <w:rStyle w:val="Emphasis"/>
        </w:rPr>
        <w:t>Insistence on remaining within the</w:t>
      </w:r>
      <w:r w:rsidRPr="00FB41A5">
        <w:rPr>
          <w:rStyle w:val="StyleUnderline"/>
        </w:rPr>
        <w:t xml:space="preserve"> infantile </w:t>
      </w:r>
      <w:r w:rsidRPr="0073159B">
        <w:rPr>
          <w:rStyle w:val="Emphasis"/>
        </w:rPr>
        <w:t>fantasy of the</w:t>
      </w:r>
      <w:r w:rsidRPr="00FB41A5">
        <w:rPr>
          <w:rStyle w:val="StyleUnderline"/>
        </w:rPr>
        <w:t xml:space="preserve"> beautiful </w:t>
      </w:r>
      <w:r w:rsidRPr="0073159B">
        <w:rPr>
          <w:rStyle w:val="Emphasis"/>
        </w:rPr>
        <w:t>moment</w:t>
      </w:r>
      <w:r w:rsidRPr="00FB41A5">
        <w:rPr>
          <w:rStyle w:val="StyleUnderline"/>
        </w:rPr>
        <w:t xml:space="preserve"> of indeterminacy attempts to forestall politics</w:t>
      </w:r>
      <w:r w:rsidRPr="00FB41A5">
        <w:rPr>
          <w:sz w:val="16"/>
        </w:rPr>
        <w:t xml:space="preserve"> and its necessary division. Even more, </w:t>
      </w:r>
      <w:r w:rsidRPr="00FB41A5">
        <w:rPr>
          <w:rStyle w:val="StyleUnderline"/>
        </w:rPr>
        <w:t xml:space="preserve">it denies or even </w:t>
      </w:r>
      <w:r w:rsidRPr="0073159B">
        <w:rPr>
          <w:rStyle w:val="Emphasis"/>
        </w:rPr>
        <w:t>betrays the crowd’s</w:t>
      </w:r>
      <w:r w:rsidRPr="00FB41A5">
        <w:rPr>
          <w:rStyle w:val="StyleUnderline"/>
        </w:rPr>
        <w:t xml:space="preserve"> expression of equality, the </w:t>
      </w:r>
      <w:r w:rsidRPr="0073159B">
        <w:rPr>
          <w:rStyle w:val="Emphasis"/>
        </w:rPr>
        <w:t>collective desire</w:t>
      </w:r>
      <w:r w:rsidRPr="00FB41A5">
        <w:rPr>
          <w:rStyle w:val="StyleUnderline"/>
        </w:rPr>
        <w:t xml:space="preserve"> for collectivity that incites the crowd</w:t>
      </w:r>
      <w:r w:rsidRPr="00FB41A5">
        <w:rPr>
          <w:sz w:val="16"/>
        </w:rPr>
        <w:t>.</w:t>
      </w:r>
    </w:p>
    <w:p w:rsidR="001C3C19" w:rsidRDefault="001C3C19" w:rsidP="001C3C19">
      <w:pPr>
        <w:rPr>
          <w:sz w:val="16"/>
        </w:rPr>
      </w:pPr>
      <w:r w:rsidRPr="00FB41A5">
        <w:rPr>
          <w:rStyle w:val="StyleUnderline"/>
        </w:rPr>
        <w:t>A crowd provides an opportunity for the emergence of a political subject</w:t>
      </w:r>
      <w:r w:rsidRPr="001E2316">
        <w:rPr>
          <w:sz w:val="16"/>
        </w:rPr>
        <w:t xml:space="preserve">. It doesn’t determine this emergence. It can’t control the politics to which it gives rise. But this politics can itself proceed with more or less fidelity to the crowd event, attempting to carry on and out its equality or trying to repress, deny, and dissipate it. 14 The crowd’s chaotic moment is indeterminate, </w:t>
      </w:r>
      <w:r w:rsidRPr="00A40AC2">
        <w:rPr>
          <w:rStyle w:val="StyleUnderline"/>
        </w:rPr>
        <w:t>but</w:t>
      </w:r>
      <w:r w:rsidRPr="001E2316">
        <w:rPr>
          <w:rStyle w:val="StyleUnderline"/>
        </w:rPr>
        <w:t xml:space="preserve"> </w:t>
      </w:r>
      <w:r w:rsidRPr="00A40AC2">
        <w:rPr>
          <w:rStyle w:val="Emphasis"/>
        </w:rPr>
        <w:t>to fetishize this indeterminacy dematerializes the crowd</w:t>
      </w:r>
      <w:r w:rsidRPr="001E2316">
        <w:rPr>
          <w:rStyle w:val="StyleUnderline"/>
        </w:rPr>
        <w:t>, extracting the affective intensities rupturing a given setting from the rupture itself, as if a crowd event were nothing more than semantic confusion</w:t>
      </w:r>
      <w:r w:rsidRPr="001E2316">
        <w:rPr>
          <w:sz w:val="16"/>
        </w:rPr>
        <w:t xml:space="preserve">. The cacophony of impressions and transports of the unknown among the unknown releases a sense of the many channeled in the everyday along set paths, igniting possibilities that will appear in retrospect to have been there all along. </w:t>
      </w:r>
      <w:r w:rsidRPr="001E2316">
        <w:rPr>
          <w:rStyle w:val="StyleUnderline"/>
        </w:rPr>
        <w:t>The political challenge is maintaining fidelity to this sense of the many</w:t>
      </w:r>
      <w:r w:rsidRPr="001E2316">
        <w:rPr>
          <w:sz w:val="16"/>
        </w:rPr>
        <w:t>—</w:t>
      </w:r>
      <w:r w:rsidRPr="001E2316">
        <w:rPr>
          <w:rStyle w:val="StyleUnderline"/>
        </w:rPr>
        <w:t>the crowd discharge</w:t>
      </w:r>
      <w:r w:rsidRPr="001E2316">
        <w:rPr>
          <w:sz w:val="16"/>
        </w:rPr>
        <w:t>—</w:t>
      </w:r>
      <w:r w:rsidRPr="001E2316">
        <w:rPr>
          <w:rStyle w:val="StyleUnderline"/>
        </w:rPr>
        <w:t>without fetishizing the cacophonous rupture. The party is a form for meeting this challenge, maintaining fidelity even as its position is itself an effect of the crowd</w:t>
      </w:r>
      <w:r w:rsidRPr="001E2316">
        <w:rPr>
          <w:sz w:val="16"/>
        </w:rPr>
        <w:t>. In Marxist theory, treatments of the Paris Commune—a key touchstone for grappling with the political form of rule by the working people—illustrate this point.</w:t>
      </w:r>
    </w:p>
    <w:p w:rsidR="001C3C19" w:rsidRPr="000B4FEF" w:rsidRDefault="001C3C19" w:rsidP="001C3C19"/>
    <w:p w:rsidR="001C3C19" w:rsidRDefault="001C3C19" w:rsidP="001C3C19">
      <w:pPr>
        <w:pStyle w:val="Heading3"/>
      </w:pPr>
      <w:r>
        <w:t>link – race</w:t>
      </w:r>
    </w:p>
    <w:p w:rsidR="001C3C19" w:rsidRDefault="001C3C19" w:rsidP="001C3C19">
      <w:pPr>
        <w:pStyle w:val="Heading4"/>
      </w:pPr>
      <w:r>
        <w:t xml:space="preserve">Theorize race through a Marxist lens- the 1ac’s mystification is in line with historical eugenicism that ossifies neoliberal hierarchies. </w:t>
      </w:r>
    </w:p>
    <w:p w:rsidR="001C3C19" w:rsidRPr="002279DA" w:rsidRDefault="001C3C19" w:rsidP="001C3C19">
      <w:r>
        <w:t xml:space="preserve">Adolph </w:t>
      </w:r>
      <w:r w:rsidRPr="0094655B">
        <w:rPr>
          <w:rStyle w:val="Style13ptBold"/>
        </w:rPr>
        <w:t>Reed 13</w:t>
      </w:r>
      <w:r>
        <w:t xml:space="preserve"> {Professor of Political Science at Penn. “Marx, Race, and Neoliberalism.” https://libcom.org/files/Marx,%20Race%20and%20Neoliberalism%20-%20Adolph%20Reed.pdf}//Comrade-JM</w:t>
      </w:r>
    </w:p>
    <w:p w:rsidR="001C3C19" w:rsidRPr="00772433" w:rsidRDefault="001C3C19" w:rsidP="001C3C19">
      <w:pPr>
        <w:rPr>
          <w:sz w:val="16"/>
        </w:rPr>
      </w:pPr>
      <w:r w:rsidRPr="007A6426">
        <w:rPr>
          <w:rStyle w:val="StyleUnderline"/>
        </w:rPr>
        <w:t>A Marxist perspective can be most helpful for understanding race and racism insofar as it perceives capitalism</w:t>
      </w:r>
      <w:r w:rsidRPr="00772433">
        <w:rPr>
          <w:sz w:val="16"/>
        </w:rPr>
        <w:t xml:space="preserve"> dialectically, </w:t>
      </w:r>
      <w:r w:rsidRPr="007A6426">
        <w:rPr>
          <w:rStyle w:val="StyleUnderline"/>
        </w:rPr>
        <w:t>as a social totality that includes modes of production, relations of production, and</w:t>
      </w:r>
      <w:r w:rsidRPr="00772433">
        <w:rPr>
          <w:sz w:val="16"/>
        </w:rPr>
        <w:t xml:space="preserve"> the pragmatically evolving ensemble of </w:t>
      </w:r>
      <w:r w:rsidRPr="007A6426">
        <w:rPr>
          <w:rStyle w:val="StyleUnderline"/>
        </w:rPr>
        <w:t xml:space="preserve">institutions and ideologies that lubricate </w:t>
      </w:r>
      <w:r w:rsidRPr="00772433">
        <w:rPr>
          <w:sz w:val="16"/>
        </w:rPr>
        <w:t xml:space="preserve">and propel </w:t>
      </w:r>
      <w:r w:rsidRPr="007A6426">
        <w:rPr>
          <w:rStyle w:val="StyleUnderline"/>
        </w:rPr>
        <w:t>its reproduction</w:t>
      </w:r>
      <w:r w:rsidRPr="00772433">
        <w:rPr>
          <w:sz w:val="16"/>
        </w:rPr>
        <w:t xml:space="preserve">. From this perspective, </w:t>
      </w:r>
      <w:r w:rsidRPr="00772433">
        <w:rPr>
          <w:rStyle w:val="Emphasis"/>
        </w:rPr>
        <w:t>Marxism’s most important contribution</w:t>
      </w:r>
      <w:r w:rsidRPr="00772433">
        <w:rPr>
          <w:sz w:val="16"/>
        </w:rPr>
        <w:t xml:space="preserve"> to making sense of race and racism in the United States </w:t>
      </w:r>
      <w:r w:rsidRPr="007A6426">
        <w:rPr>
          <w:rStyle w:val="StyleUnderline"/>
        </w:rPr>
        <w:t xml:space="preserve">may be </w:t>
      </w:r>
      <w:r w:rsidRPr="00772433">
        <w:rPr>
          <w:rStyle w:val="Emphasis"/>
        </w:rPr>
        <w:t>demystification</w:t>
      </w:r>
      <w:r w:rsidRPr="007A6426">
        <w:rPr>
          <w:rStyle w:val="StyleUnderline"/>
        </w:rPr>
        <w:t>. A historical materialist perspective should stress that “</w:t>
      </w:r>
      <w:r w:rsidRPr="00772433">
        <w:rPr>
          <w:rStyle w:val="Emphasis"/>
        </w:rPr>
        <w:t>race</w:t>
      </w:r>
      <w:r w:rsidRPr="007A6426">
        <w:rPr>
          <w:rStyle w:val="StyleUnderline"/>
        </w:rPr>
        <w:t>”—which includes “racism</w:t>
      </w:r>
      <w:r w:rsidRPr="00772433">
        <w:rPr>
          <w:sz w:val="16"/>
        </w:rPr>
        <w:t>,” as one is unthinkable without the other—</w:t>
      </w:r>
      <w:r w:rsidRPr="007A6426">
        <w:rPr>
          <w:rStyle w:val="StyleUnderline"/>
        </w:rPr>
        <w:t>is a</w:t>
      </w:r>
      <w:r w:rsidRPr="00772433">
        <w:rPr>
          <w:sz w:val="16"/>
        </w:rPr>
        <w:t xml:space="preserve"> historically specific ideology that emerged, took shape, and has evolved as a </w:t>
      </w:r>
      <w:r w:rsidRPr="00772433">
        <w:rPr>
          <w:rStyle w:val="Emphasis"/>
        </w:rPr>
        <w:t>constitutive element within a definite set of social relations anchored to a particular system of production</w:t>
      </w:r>
      <w:r w:rsidRPr="00772433">
        <w:rPr>
          <w:sz w:val="16"/>
        </w:rPr>
        <w:t xml:space="preserve">. </w:t>
      </w:r>
      <w:r w:rsidRPr="007A6426">
        <w:rPr>
          <w:rStyle w:val="StyleUnderline"/>
        </w:rPr>
        <w:t>Race is a taxonomy of ascriptive difference, that</w:t>
      </w:r>
      <w:r w:rsidRPr="00772433">
        <w:rPr>
          <w:sz w:val="16"/>
        </w:rPr>
        <w:t xml:space="preserve"> is, an ideology that constructs populations as groups and </w:t>
      </w:r>
      <w:r w:rsidRPr="007A6426">
        <w:rPr>
          <w:rStyle w:val="StyleUnderline"/>
        </w:rPr>
        <w:t>sorts them into hierarchies of capacity, civic worth, and desert based on</w:t>
      </w:r>
      <w:r w:rsidRPr="00772433">
        <w:rPr>
          <w:sz w:val="16"/>
        </w:rPr>
        <w:t xml:space="preserve"> “natural” or essential </w:t>
      </w:r>
      <w:r w:rsidRPr="007A6426">
        <w:rPr>
          <w:rStyle w:val="StyleUnderline"/>
        </w:rPr>
        <w:t>characteristics</w:t>
      </w:r>
      <w:r w:rsidRPr="00772433">
        <w:rPr>
          <w:sz w:val="16"/>
        </w:rPr>
        <w:t xml:space="preserve"> attributed to them. </w:t>
      </w:r>
      <w:r w:rsidRPr="00772433">
        <w:rPr>
          <w:rStyle w:val="Emphasis"/>
        </w:rPr>
        <w:t>Ideologies</w:t>
      </w:r>
      <w:r w:rsidRPr="00772433">
        <w:rPr>
          <w:sz w:val="16"/>
        </w:rPr>
        <w:t xml:space="preserve"> of ascriptive difference </w:t>
      </w:r>
      <w:r w:rsidRPr="007A6426">
        <w:rPr>
          <w:rStyle w:val="StyleUnderline"/>
        </w:rPr>
        <w:t xml:space="preserve">help to </w:t>
      </w:r>
      <w:r w:rsidRPr="00772433">
        <w:rPr>
          <w:rStyle w:val="Emphasis"/>
        </w:rPr>
        <w:t>stabilize a social order by legitimizing its hierarchies</w:t>
      </w:r>
      <w:r w:rsidRPr="007A6426">
        <w:rPr>
          <w:rStyle w:val="StyleUnderline"/>
        </w:rPr>
        <w:t xml:space="preserve"> of wealth, power, and privilege, including its social division of labor</w:t>
      </w:r>
      <w:r w:rsidRPr="00772433">
        <w:rPr>
          <w:sz w:val="16"/>
        </w:rPr>
        <w:t xml:space="preserve">, as the natural order of things.1 Ascriptive ideologies are just-so stories with the potential to become self-fulfilling prophecies. They emerge from self-interested common sense as folk knowledge: they are “known” to be true unreflectively because they seem to comport with the evidence of quotidian experience. </w:t>
      </w:r>
      <w:r w:rsidRPr="007A6426">
        <w:rPr>
          <w:rStyle w:val="StyleUnderline"/>
        </w:rPr>
        <w:t xml:space="preserve">They are likely to become generally assumed as self-evident truth, and imposed </w:t>
      </w:r>
      <w:r w:rsidRPr="00772433">
        <w:rPr>
          <w:sz w:val="16"/>
        </w:rPr>
        <w:t xml:space="preserve">as such </w:t>
      </w:r>
      <w:r w:rsidRPr="007A6426">
        <w:rPr>
          <w:rStyle w:val="StyleUnderline"/>
        </w:rPr>
        <w:t>by</w:t>
      </w:r>
      <w:r w:rsidRPr="00772433">
        <w:rPr>
          <w:sz w:val="16"/>
        </w:rPr>
        <w:t xml:space="preserve"> law and </w:t>
      </w:r>
      <w:r w:rsidRPr="007A6426">
        <w:rPr>
          <w:rStyle w:val="StyleUnderline"/>
        </w:rPr>
        <w:t>custom,</w:t>
      </w:r>
      <w:r w:rsidRPr="00772433">
        <w:rPr>
          <w:sz w:val="16"/>
        </w:rPr>
        <w:t xml:space="preserve"> when they converge with and reinforce the interests of powerful strata in the society. </w:t>
      </w:r>
      <w:r w:rsidRPr="007A6426">
        <w:rPr>
          <w:rStyle w:val="StyleUnderline"/>
        </w:rPr>
        <w:t>Race and gender are the most familiar</w:t>
      </w:r>
      <w:r w:rsidRPr="00772433">
        <w:rPr>
          <w:sz w:val="16"/>
        </w:rPr>
        <w:t xml:space="preserve"> ascriptive hierarchies in the contemporary United States. Ironically, that is so in part because egalitarian forces have been successful in the last half-century in challenging them and their legal and material foundations. </w:t>
      </w:r>
      <w:r w:rsidRPr="007A6426">
        <w:rPr>
          <w:rStyle w:val="StyleUnderline"/>
        </w:rPr>
        <w:t>Inequalities based directly on claims of race and gender</w:t>
      </w:r>
      <w:r w:rsidRPr="00772433">
        <w:rPr>
          <w:sz w:val="16"/>
        </w:rPr>
        <w:t xml:space="preserve"> difference </w:t>
      </w:r>
      <w:r w:rsidRPr="007A6426">
        <w:rPr>
          <w:rStyle w:val="StyleUnderline"/>
        </w:rPr>
        <w:t>are now negatively sanctioned as discrimination by law</w:t>
      </w:r>
      <w:r w:rsidRPr="00772433">
        <w:rPr>
          <w:sz w:val="16"/>
        </w:rPr>
        <w:t xml:space="preserve"> and prevailing cultural norms. </w:t>
      </w:r>
      <w:r w:rsidRPr="007A6426">
        <w:rPr>
          <w:rStyle w:val="StyleUnderline"/>
        </w:rPr>
        <w:t>Of course, patterns of inequality persist</w:t>
      </w:r>
      <w:r w:rsidRPr="00772433">
        <w:rPr>
          <w:sz w:val="16"/>
        </w:rPr>
        <w:t xml:space="preserve"> </w:t>
      </w:r>
      <w:r w:rsidRPr="007A6426">
        <w:rPr>
          <w:rStyle w:val="StyleUnderline"/>
        </w:rPr>
        <w:t>in which disadvantage is distributed asymmetrically along racial and gender lines, but</w:t>
      </w:r>
      <w:r w:rsidRPr="00772433">
        <w:rPr>
          <w:sz w:val="16"/>
        </w:rPr>
        <w:t xml:space="preserve"> practically </w:t>
      </w:r>
      <w:r w:rsidRPr="007A6426">
        <w:rPr>
          <w:rStyle w:val="StyleUnderline"/>
        </w:rPr>
        <w:t>no one</w:t>
      </w:r>
      <w:r w:rsidRPr="00772433">
        <w:rPr>
          <w:sz w:val="16"/>
        </w:rPr>
        <w:t>—even among apologists for those patterned inequalities—</w:t>
      </w:r>
      <w:r w:rsidRPr="007A6426">
        <w:rPr>
          <w:rStyle w:val="StyleUnderline"/>
        </w:rPr>
        <w:t>openly admits to espousing racism or sexism.</w:t>
      </w:r>
      <w:r w:rsidRPr="00772433">
        <w:rPr>
          <w:sz w:val="16"/>
        </w:rPr>
        <w:t xml:space="preserve"> It is telling in this regard that Glenn Beck stretches to appropriate Martin Luther King, Jr., and denounces Barack Obama as racist, and that Elisabeth Hasselbeck and Ann Coulter accuse Democrats of sexism. Indeed, just as race has been and continues to be unthinkable without racism, today it is also unthinkable without antiracism. Crucially</w:t>
      </w:r>
      <w:r w:rsidRPr="007A6426">
        <w:rPr>
          <w:rStyle w:val="StyleUnderline"/>
        </w:rPr>
        <w:t>, the significance of race and gender, and their content as ideologies of essential difference have changed markedly over time in relation to changing political and economic conditions</w:t>
      </w:r>
      <w:r w:rsidRPr="00772433">
        <w:rPr>
          <w:sz w:val="16"/>
        </w:rPr>
        <w:t xml:space="preserve">. Regarding race in particular, classificatory </w:t>
      </w:r>
      <w:r w:rsidRPr="00772433">
        <w:rPr>
          <w:rStyle w:val="Emphasis"/>
        </w:rPr>
        <w:t>schemes have varied substantially</w:t>
      </w:r>
      <w:r w:rsidRPr="00772433">
        <w:rPr>
          <w:sz w:val="16"/>
        </w:rPr>
        <w:t xml:space="preserve">, as have the narratives elaborating them. That is, </w:t>
      </w:r>
      <w:r w:rsidRPr="00772433">
        <w:rPr>
          <w:rStyle w:val="Emphasis"/>
        </w:rPr>
        <w:t>which populations count as races, the criteria determining them, and the stakes attached to counting as one</w:t>
      </w:r>
      <w:r w:rsidRPr="00772433">
        <w:rPr>
          <w:sz w:val="16"/>
        </w:rPr>
        <w:t xml:space="preserve">, or as one or another at any given time, </w:t>
      </w:r>
      <w:r w:rsidRPr="007A6426">
        <w:rPr>
          <w:rStyle w:val="StyleUnderline"/>
        </w:rPr>
        <w:t>have been much more fluid matters than our discussions of the notion would suggest</w:t>
      </w:r>
      <w:r w:rsidRPr="00772433">
        <w:rPr>
          <w:sz w:val="16"/>
        </w:rPr>
        <w:t xml:space="preserve">. And that is as it must be because </w:t>
      </w:r>
      <w:r w:rsidRPr="007A6426">
        <w:rPr>
          <w:rStyle w:val="StyleUnderline"/>
        </w:rPr>
        <w:t>race, like all ideologies of ascriptive hierarchy, is fundamentally pragmatic.</w:t>
      </w:r>
      <w:r w:rsidRPr="00772433">
        <w:rPr>
          <w:sz w:val="16"/>
        </w:rPr>
        <w:t xml:space="preserve"> After all, </w:t>
      </w:r>
      <w:r w:rsidRPr="007A6426">
        <w:rPr>
          <w:rStyle w:val="StyleUnderline"/>
        </w:rPr>
        <w:t>these belief systems emerge as legitimations of concrete patterns of social relations in particular contexts. Race emerged historically along with the institution of slavery</w:t>
      </w:r>
      <w:r w:rsidRPr="00772433">
        <w:rPr>
          <w:sz w:val="16"/>
        </w:rPr>
        <w:t xml:space="preserve">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Race and </w:t>
      </w:r>
      <w:r w:rsidRPr="007A6426">
        <w:rPr>
          <w:rStyle w:val="StyleUnderline"/>
        </w:rPr>
        <w:t>racism took shape as an ideology</w:t>
      </w:r>
      <w:r w:rsidRPr="00772433">
        <w:rPr>
          <w:sz w:val="16"/>
        </w:rPr>
        <w:t xml:space="preserve"> and material reality during the following century initially </w:t>
      </w:r>
      <w:r w:rsidRPr="007A6426">
        <w:rPr>
          <w:rStyle w:val="StyleUnderline"/>
        </w:rPr>
        <w:t>in the context of the contest between free- and slave-labor systems and the related class struggle</w:t>
      </w:r>
      <w:r w:rsidRPr="00772433">
        <w:rPr>
          <w:sz w:val="16"/>
        </w:rPr>
        <w:t xml:space="preserve"> </w:t>
      </w:r>
      <w:r w:rsidRPr="007A6426">
        <w:rPr>
          <w:rStyle w:val="StyleUnderline"/>
        </w:rPr>
        <w:t>that</w:t>
      </w:r>
      <w:r w:rsidRPr="00772433">
        <w:rPr>
          <w:sz w:val="16"/>
        </w:rPr>
        <w:t xml:space="preserve"> eventually </w:t>
      </w:r>
      <w:r w:rsidRPr="007A6426">
        <w:rPr>
          <w:rStyle w:val="StyleUnderline"/>
        </w:rPr>
        <w:t>produced the</w:t>
      </w:r>
      <w:r w:rsidRPr="00772433">
        <w:rPr>
          <w:sz w:val="16"/>
        </w:rPr>
        <w:t xml:space="preserve"> modern </w:t>
      </w:r>
      <w:r w:rsidRPr="007A6426">
        <w:rPr>
          <w:rStyle w:val="StyleUnderline"/>
        </w:rPr>
        <w:t>notion of free labor as the absolute control of a worker over her or his person</w:t>
      </w:r>
      <w:r w:rsidRPr="00772433">
        <w:rPr>
          <w:sz w:val="16"/>
        </w:rPr>
        <w:t>.3 Afte</w:t>
      </w:r>
      <w:r w:rsidRPr="007A6426">
        <w:rPr>
          <w:rStyle w:val="StyleUnderline"/>
        </w:rPr>
        <w:t>r defeat of the Confederate insurrection led to slavery’s abolition, race as white supremacy evolved in the South as an element in the struggle over what freedom wa</w:t>
      </w:r>
      <w:r w:rsidRPr="00772433">
        <w:rPr>
          <w:sz w:val="16"/>
        </w:rPr>
        <w:t xml:space="preserve">s to mean and how it would be harmonized with the plantocracy’s desired labor system and the social order required to maintain it. </w:t>
      </w:r>
      <w:r w:rsidRPr="007A6426">
        <w:rPr>
          <w:rStyle w:val="StyleUnderline"/>
        </w:rPr>
        <w:t>That struggle culminated in the planter-dominated ruling class’s victory, which was consolidated in racialized disfranchisement</w:t>
      </w:r>
      <w:r w:rsidRPr="00772433">
        <w:rPr>
          <w:sz w:val="16"/>
        </w:rPr>
        <w:t xml:space="preserve"> </w:t>
      </w:r>
      <w:r w:rsidRPr="007A6426">
        <w:rPr>
          <w:rStyle w:val="StyleUnderline"/>
        </w:rPr>
        <w:t>and</w:t>
      </w:r>
      <w:r w:rsidRPr="00772433">
        <w:rPr>
          <w:sz w:val="16"/>
        </w:rPr>
        <w:t xml:space="preserve"> imposition of </w:t>
      </w:r>
      <w:r w:rsidRPr="007A6426">
        <w:rPr>
          <w:rStyle w:val="StyleUnderline"/>
        </w:rPr>
        <w:t>the codified white supremacist regime of racial segregation</w:t>
      </w:r>
      <w:r w:rsidRPr="00772433">
        <w:rPr>
          <w:sz w:val="16"/>
        </w:rPr>
        <w:t xml:space="preserve">. In the latter half of the nineteenth century, the </w:t>
      </w:r>
      <w:r w:rsidRPr="007A6426">
        <w:rPr>
          <w:rStyle w:val="StyleUnderline"/>
        </w:rPr>
        <w:t>West Coast fights over importation of Chinese labor and Japanese immigration also condensed around racialist ideologies</w:t>
      </w:r>
      <w:r w:rsidRPr="00772433">
        <w:rPr>
          <w:sz w:val="16"/>
        </w:rPr>
        <w:t xml:space="preserve">. Railroad operators and other importers of Chinese labor imagined that Chinese workers’ distinctive racial characteristics made them more tractable and capable of living on less than white Americans; opponents argued that those very racial characteristics would degrade American labor and that Chinese were racially “unassimilable.” Postbellum </w:t>
      </w:r>
      <w:r w:rsidRPr="00772433">
        <w:rPr>
          <w:rStyle w:val="StyleUnderline"/>
        </w:rPr>
        <w:t>southern planters imported Chinese to the Mississippi Delta to compete with black sharecroppers out of the same racialist presumptions of greater tractability, as did later importers of Sicilian labor</w:t>
      </w:r>
      <w:r w:rsidRPr="00772433">
        <w:rPr>
          <w:sz w:val="16"/>
        </w:rPr>
        <w:t xml:space="preserve"> to the sugarcane and cotton fields. Large-scale industrial production in the latenineteenth and early-twentieth centuries, of course, depended on mass labor immigration mainly from the eastern and southern fringes of Europe. </w:t>
      </w:r>
      <w:r w:rsidRPr="00772433">
        <w:rPr>
          <w:rStyle w:val="StyleUnderline"/>
        </w:rPr>
        <w:t xml:space="preserve">The innovations of </w:t>
      </w:r>
      <w:r w:rsidRPr="00772433">
        <w:rPr>
          <w:rStyle w:val="Emphasis"/>
        </w:rPr>
        <w:t>race science</w:t>
      </w:r>
      <w:r w:rsidRPr="00772433">
        <w:rPr>
          <w:rStyle w:val="StyleUnderline"/>
        </w:rPr>
        <w:t>—</w:t>
      </w:r>
      <w:r w:rsidRPr="00772433">
        <w:rPr>
          <w:sz w:val="16"/>
        </w:rPr>
        <w:t xml:space="preserve">that is, of racialist folk </w:t>
      </w:r>
      <w:r w:rsidRPr="00772433">
        <w:rPr>
          <w:rStyle w:val="Emphasis"/>
        </w:rPr>
        <w:t>ideology transformed into an academic profession</w:t>
      </w:r>
      <w:r w:rsidRPr="00772433">
        <w:rPr>
          <w:sz w:val="16"/>
        </w:rPr>
        <w:t xml:space="preserve">—promised to assist employers’ needs for rational labor force management and were present in the foundation of the fields of industrial relations and industrial psychology.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 </w:t>
      </w:r>
      <w:r w:rsidRPr="00772433">
        <w:rPr>
          <w:rStyle w:val="StyleUnderline"/>
        </w:rPr>
        <w:t>As scholarship on race science and</w:t>
      </w:r>
      <w:r w:rsidRPr="00772433">
        <w:rPr>
          <w:sz w:val="16"/>
        </w:rPr>
        <w:t xml:space="preserve"> </w:t>
      </w:r>
      <w:r w:rsidRPr="00772433">
        <w:rPr>
          <w:rStyle w:val="Emphasis"/>
        </w:rPr>
        <w:t>its kissing cousin, eugenics</w:t>
      </w:r>
      <w:r w:rsidRPr="00772433">
        <w:rPr>
          <w:sz w:val="16"/>
        </w:rPr>
        <w:t xml:space="preserve">, has </w:t>
      </w:r>
      <w:r w:rsidRPr="00772433">
        <w:rPr>
          <w:rStyle w:val="StyleUnderline"/>
        </w:rPr>
        <w:t>shown</w:t>
      </w:r>
      <w:r w:rsidRPr="00772433">
        <w:rPr>
          <w:sz w:val="16"/>
        </w:rPr>
        <w:t xml:space="preserve">, </w:t>
      </w:r>
      <w:r w:rsidRPr="00772433">
        <w:rPr>
          <w:rStyle w:val="StyleUnderline"/>
        </w:rPr>
        <w:t>research that sets out to find evidence of racial difference will find it, whether or not it exists.</w:t>
      </w:r>
      <w:r w:rsidRPr="00772433">
        <w:rPr>
          <w:sz w:val="16"/>
        </w:rPr>
        <w:t xml:space="preserve"> Thus, </w:t>
      </w:r>
      <w:r w:rsidRPr="00772433">
        <w:rPr>
          <w:rStyle w:val="StyleUnderline"/>
        </w:rPr>
        <w:t xml:space="preserve">race science produced </w:t>
      </w:r>
      <w:r w:rsidRPr="00772433">
        <w:rPr>
          <w:sz w:val="16"/>
        </w:rPr>
        <w:t xml:space="preserve">increasingly </w:t>
      </w:r>
      <w:r w:rsidRPr="00772433">
        <w:rPr>
          <w:rStyle w:val="StyleUnderline"/>
        </w:rPr>
        <w:t>refined taxonomies of racial groups</w:t>
      </w:r>
      <w:r w:rsidRPr="00772433">
        <w:rPr>
          <w:sz w:val="16"/>
        </w:rPr>
        <w:t xml:space="preserve">—up to as many as sixtythree “basic” races. The apparent specificity of race theorists’ just-so stories about differential racial capacities </w:t>
      </w:r>
      <w:r w:rsidRPr="00772433">
        <w:rPr>
          <w:rStyle w:val="StyleUnderline"/>
        </w:rPr>
        <w:t>provided rationales for immigration restriction, sterilization, segregation, and other regimes of inequality</w:t>
      </w:r>
      <w:r w:rsidRPr="00772433">
        <w:rPr>
          <w:sz w:val="16"/>
        </w:rPr>
        <w:t xml:space="preserve">. It also held out the promise of assisting employers in assigning workers to jobs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shifts.5 Of course, all </w:t>
      </w:r>
      <w:r w:rsidRPr="00772433">
        <w:rPr>
          <w:rStyle w:val="StyleUnderline"/>
        </w:rPr>
        <w:t>this was bogus, nothing more than narrow upper-class prejudices parading about as science.</w:t>
      </w:r>
      <w:r w:rsidRPr="00772433">
        <w:rPr>
          <w:sz w:val="16"/>
        </w:rPr>
        <w:t xml:space="preserve"> It was convincing only if one shared the folk narratives of essential hierarchy that the research assumed from the outset. But </w:t>
      </w:r>
      <w:r w:rsidRPr="00772433">
        <w:rPr>
          <w:rStyle w:val="StyleUnderline"/>
        </w:rPr>
        <w:t>the race theories did not have to be true to be effective.</w:t>
      </w:r>
      <w:r w:rsidRPr="00772433">
        <w:rPr>
          <w:sz w:val="16"/>
        </w:rPr>
        <w:t xml:space="preser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labor recruiters sorted them into work in steel mills. Even the New Deal embedded premises of racial and gender hierarchy in its most fundamental policy initiatives. The longer-term implications of the two-tiered system of social benefits thus created persist to the present day. This extensive history illustrates that, as Marxist theorist Harry Chang observed in the 1970s, </w:t>
      </w:r>
      <w:r w:rsidRPr="00772433">
        <w:rPr>
          <w:rStyle w:val="StyleUnderline"/>
        </w:rPr>
        <w:t>racial formation has always been an aspect of class formation, as a “social condition of production.” Race has been a constitutive element in a capitalist social dynamic in which “social types</w:t>
      </w:r>
      <w:r w:rsidRPr="00772433">
        <w:rPr>
          <w:sz w:val="16"/>
        </w:rPr>
        <w:t xml:space="preserve"> (instead of persons) </w:t>
      </w:r>
      <w:r w:rsidRPr="00772433">
        <w:rPr>
          <w:rStyle w:val="StyleUnderline"/>
        </w:rPr>
        <w:t>figure as basic units of economic and political management.”</w:t>
      </w:r>
      <w:r w:rsidRPr="00772433">
        <w:rPr>
          <w:sz w:val="16"/>
        </w:rPr>
        <w:t>6 Chang perceptively analogized race to what Marx described as the fetish character of money. Marx, he noted, described money as “the officiating object (or subject as an object) in the reification of a relation called value” and as a “function-turned-into-an-object.” Race is similarly a function—a relation of hierarchy rooted in the capitalist division of labor—turned into an object.7 “Money seeks gold to objectify itself— gold does not cry out to be money.” Similarly, “the cutting edge of racial determinations of persons is a social ‘imposition’ on nature,” which on its own yields no such categories. 8 Although discussing race specifically, Chang also puts his finger on the central characteristic of ideologies of ascriptive hierarchy in general: In practice</w:t>
      </w:r>
      <w:r w:rsidRPr="00772433">
        <w:rPr>
          <w:rStyle w:val="StyleUnderline"/>
        </w:rPr>
        <w:t>, the political economic raison d’etre of racial categories lies in the ironclad social validity that is possible if relations are objectified as the intrinsic quality of “racial features.” Blacks as the absence of the minimum guarantee of bourgeois rights</w:t>
      </w:r>
      <w:r w:rsidRPr="00772433">
        <w:rPr>
          <w:sz w:val="16"/>
        </w:rPr>
        <w:t xml:space="preserve"> (against enslavement and bondage) </w:t>
      </w:r>
      <w:r w:rsidRPr="00772433">
        <w:rPr>
          <w:rStyle w:val="StyleUnderline"/>
        </w:rPr>
        <w:t>presupposes</w:t>
      </w:r>
      <w:r w:rsidRPr="00772433">
        <w:rPr>
          <w:sz w:val="16"/>
        </w:rPr>
        <w:t xml:space="preserve"> </w:t>
      </w:r>
      <w:r w:rsidRPr="00772433">
        <w:rPr>
          <w:rStyle w:val="StyleUnderline"/>
        </w:rPr>
        <w:t>Whites as a guarantee of immunity from such social degradation.</w:t>
      </w:r>
      <w:r w:rsidRPr="00772433">
        <w:rPr>
          <w:sz w:val="16"/>
        </w:rPr>
        <w:t xml:space="preserve">9 </w:t>
      </w:r>
      <w:r w:rsidRPr="00772433">
        <w:rPr>
          <w:rStyle w:val="StyleUnderline"/>
        </w:rPr>
        <w:t xml:space="preserve">This formulation applies equally to populations stigmatized as </w:t>
      </w:r>
      <w:r w:rsidRPr="00772433">
        <w:rPr>
          <w:rStyle w:val="Emphasis"/>
        </w:rPr>
        <w:t>feebleminded, natural-born criminals, “white trash,” poverty cultures, the underclass, crack babies, superpredators</w:t>
      </w:r>
      <w:r w:rsidRPr="00772433">
        <w:rPr>
          <w:rStyle w:val="StyleUnderline"/>
        </w:rPr>
        <w:t>, and other narratives of ascriptive hierarchy</w:t>
      </w:r>
      <w:r w:rsidRPr="00772433">
        <w:rPr>
          <w:sz w:val="16"/>
        </w:rPr>
        <w:t xml:space="preserve">. </w:t>
      </w:r>
      <w:r w:rsidRPr="00772433">
        <w:rPr>
          <w:rStyle w:val="StyleUnderline"/>
        </w:rPr>
        <w:t>Each such narrative is a species of the genus of ideologies that legitimize capitalist social relations by naturalizing them.</w:t>
      </w:r>
      <w:r w:rsidRPr="00772433">
        <w:rPr>
          <w:sz w:val="16"/>
        </w:rPr>
        <w:t xml:space="preserve"> The characteristic linking the species of this genus of ascriptive ideologies is that they are populations living, if not exactly outside “the minimum guarantee of bourgeois rights,” at least beneath the customary floor of social worth and regard. In practice, the latter devolves toward the former. Chang’s perspective may help us see more clearly how ascriptive ideologies function. It certainly is no surprise that dominant classes operate among themselves within a common sense that understands their dominance unproblematically, as decreed by the nature of things. At moments when their dominance faces challenges, those narratives may be articulated more assertively and for broader dissemination. This logic, for example, underlay the antebellum shift, in the face of mounting antislavery agitation, from pragmatic defenses of slavery as a necessary evil—a stance that presumed a ruling class speaking among itself alone—to essentialist arguments, putatively transcending class interests, namely, that slavery was a positive good. It also may be seen in the explosion </w:t>
      </w:r>
      <w:r w:rsidRPr="00772433">
        <w:rPr>
          <w:rStyle w:val="StyleUnderline"/>
        </w:rPr>
        <w:t>of racialist ideology in its various forms, including eugenics, in justifying imperialist expansionism and consolidating the defeat of populism</w:t>
      </w:r>
      <w:r w:rsidRPr="00772433">
        <w:rPr>
          <w:sz w:val="16"/>
        </w:rPr>
        <w:t xml:space="preserve"> and working-class insurgency in the years overlapping the turn of the twentieth century. That same dynamic was at work displacing the language of class and political economy by culture and culturology in the postwar liberalism that consolidated the defeat of CIO radicalism. Later, </w:t>
      </w:r>
      <w:r w:rsidRPr="00772433">
        <w:rPr>
          <w:rStyle w:val="StyleUnderline"/>
        </w:rPr>
        <w:t>racial essentialism helped reify the struggles against southern segregation, racial discrimination, inequality, and poverty during the 1960s by separating discussions of injustice from capitalism’s logic of reproduction. Poverty was reinvented as a cultural dilemma, and “white racism” singled out as the root of racial inequality.</w:t>
      </w:r>
      <w:r w:rsidRPr="00772433">
        <w:rPr>
          <w:sz w:val="16"/>
        </w:rPr>
        <w:t xml:space="preserve"> In this way, </w:t>
      </w:r>
      <w:r w:rsidRPr="00772433">
        <w:rPr>
          <w:rStyle w:val="StyleUnderline"/>
        </w:rPr>
        <w:t>Chang’s perspective can be helpful in sorting out several important limitations in discussions of race and class characteristic of today’s left.</w:t>
      </w:r>
      <w:r w:rsidRPr="00772433">
        <w:rPr>
          <w:sz w:val="16"/>
        </w:rPr>
        <w:t xml:space="preserve"> It can also help to make sense of the striking convergence between the relative success of identitarian understandings of social justice and the steady, intensifying advance of neoliberalism</w:t>
      </w:r>
      <w:r w:rsidRPr="00772433">
        <w:rPr>
          <w:rStyle w:val="StyleUnderline"/>
        </w:rPr>
        <w:t>. It suggests a kinship where many on the left assume an enmity. The rise of neoliberalism in particular suggests a serious problem with arguments that represent race and class as dichotomous or alternative frameworks of political critique and action</w:t>
      </w:r>
      <w:r w:rsidRPr="00772433">
        <w:rPr>
          <w:sz w:val="16"/>
        </w:rPr>
        <w:t>, as well as those arguments that posit the dichotomy while attempting to reconcile its elements with formalistic gestures, for example, the common “race and class” construction.</w:t>
      </w:r>
    </w:p>
    <w:p w:rsidR="001C3C19" w:rsidRDefault="001C3C19" w:rsidP="001C3C19">
      <w:pPr>
        <w:pStyle w:val="Heading4"/>
      </w:pPr>
      <w:r>
        <w:t>Modern theories of race in academia are biological determinism in sheep’s clothing</w:t>
      </w:r>
    </w:p>
    <w:p w:rsidR="001C3C19" w:rsidRPr="00072268" w:rsidRDefault="001C3C19" w:rsidP="001C3C19">
      <w:r>
        <w:t xml:space="preserve">Adolph </w:t>
      </w:r>
      <w:r w:rsidRPr="0094655B">
        <w:rPr>
          <w:rStyle w:val="Style13ptBold"/>
        </w:rPr>
        <w:t>Reed 13</w:t>
      </w:r>
      <w:r>
        <w:t xml:space="preserve"> {Professor of Political Science at Penn. “Marx, Race, and Neoliberalism.” https://libcom.org/files/Marx,%20Race%20and%20Neoliberalism%20-%20Adolph%20Reed.pdf}//Comrade-JM</w:t>
      </w:r>
    </w:p>
    <w:p w:rsidR="001C3C19" w:rsidRDefault="001C3C19" w:rsidP="001C3C19">
      <w:pPr>
        <w:rPr>
          <w:sz w:val="16"/>
        </w:rPr>
      </w:pPr>
      <w:r w:rsidRPr="00072268">
        <w:rPr>
          <w:sz w:val="16"/>
        </w:rPr>
        <w:t xml:space="preserve">Given the triumph of racial liberalism, it is entirely possible that new discourses of ascriptive difference might take shape that fit the folk common sense of our time and its cultural norms and sensibilities. Indeed, </w:t>
      </w:r>
      <w:r w:rsidRPr="00072268">
        <w:rPr>
          <w:rStyle w:val="StyleUnderline"/>
        </w:rPr>
        <w:t>the explosive resurgence in recent years of academically legitimated determinist discourses</w:t>
      </w:r>
      <w:r w:rsidRPr="00072268">
        <w:rPr>
          <w:sz w:val="16"/>
        </w:rPr>
        <w:t xml:space="preserve">—all of </w:t>
      </w:r>
      <w:r w:rsidRPr="00072268">
        <w:rPr>
          <w:rStyle w:val="StyleUnderline"/>
        </w:rPr>
        <w:t>which simply rehearse the standard idealist tropes and circular garbage</w:t>
      </w:r>
      <w:r w:rsidRPr="00072268">
        <w:rPr>
          <w:sz w:val="16"/>
        </w:rPr>
        <w:t xml:space="preserve"> in/garbage out </w:t>
      </w:r>
      <w:r w:rsidRPr="00072268">
        <w:rPr>
          <w:rStyle w:val="StyleUnderline"/>
        </w:rPr>
        <w:t>faux scientific narratives—reinforce that concern.</w:t>
      </w:r>
      <w:r w:rsidRPr="00072268">
        <w:rPr>
          <w:sz w:val="16"/>
        </w:rPr>
        <w:t xml:space="preserve"> </w:t>
      </w:r>
      <w:r w:rsidRPr="00072268">
        <w:rPr>
          <w:rStyle w:val="StyleUnderline"/>
        </w:rPr>
        <w:t>The undergirding premises of intellectual programs like evolutionary psychology</w:t>
      </w:r>
      <w:r w:rsidRPr="00072268">
        <w:rPr>
          <w:sz w:val="16"/>
        </w:rPr>
        <w:t xml:space="preserve">, behavioral economics, genes and politics, and neurocriminology </w:t>
      </w:r>
      <w:r w:rsidRPr="00072268">
        <w:rPr>
          <w:rStyle w:val="StyleUnderline"/>
        </w:rPr>
        <w:t>are strikingly like</w:t>
      </w:r>
      <w:r w:rsidRPr="00072268">
        <w:rPr>
          <w:sz w:val="16"/>
        </w:rPr>
        <w:t xml:space="preserve"> straight-line extrapolations from </w:t>
      </w:r>
      <w:r w:rsidRPr="00072268">
        <w:rPr>
          <w:rStyle w:val="StyleUnderline"/>
        </w:rPr>
        <w:t>Victorian race science</w:t>
      </w:r>
      <w:r w:rsidRPr="00072268">
        <w:rPr>
          <w:sz w:val="16"/>
        </w:rPr>
        <w:t xml:space="preserve">— although for the most part, though not entirely, scholars operating in those areas are scrupulous, or at least fastidious, in not implicating the familiar racial taxonomies in their deterministic sophistries. </w:t>
      </w:r>
      <w:r w:rsidRPr="00072268">
        <w:rPr>
          <w:rStyle w:val="StyleUnderline"/>
        </w:rPr>
        <w:t>Some scholars imagine</w:t>
      </w:r>
      <w:r w:rsidRPr="00072268">
        <w:rPr>
          <w:sz w:val="16"/>
        </w:rPr>
        <w:t xml:space="preserve"> that “</w:t>
      </w:r>
      <w:r w:rsidRPr="00072268">
        <w:rPr>
          <w:rStyle w:val="StyleUnderline"/>
        </w:rPr>
        <w:t>epigenetics</w:t>
      </w:r>
      <w:r w:rsidRPr="00072268">
        <w:rPr>
          <w:sz w:val="16"/>
        </w:rPr>
        <w:t>”—a view that focuses on the interplay of genes and environment in producing organisms and genotypes—</w:t>
      </w:r>
      <w:r w:rsidRPr="00072268">
        <w:rPr>
          <w:rStyle w:val="StyleUnderline"/>
        </w:rPr>
        <w:t>avoids determinism by providing causal explanations that are not purely biological</w:t>
      </w:r>
      <w:r w:rsidRPr="00072268">
        <w:rPr>
          <w:sz w:val="16"/>
        </w:rPr>
        <w:t xml:space="preserve">. Recent research purporting to find epigenetic explanations for socioeconomic inequality already foreshadows a possible framework for determinist “underclass” narratives that avoid the taints associated with biological justifications of inequality and references to currently recognized racial categories.15 Ironically, </w:t>
      </w:r>
      <w:r w:rsidRPr="00072268">
        <w:rPr>
          <w:rStyle w:val="StyleUnderline"/>
        </w:rPr>
        <w:t>some enthusiasts for this epigenetic patter expressly liken it to Lamarckian evolutionary theory</w:t>
      </w:r>
      <w:r w:rsidRPr="00072268">
        <w:rPr>
          <w:sz w:val="16"/>
        </w:rPr>
        <w:t xml:space="preserve">, which stressed the heritability of characteristics acquired after birth, as though this were insulation against determinism. As historian of anthropology George Stocking, Jr., and others have shown, </w:t>
      </w:r>
      <w:r w:rsidRPr="00072268">
        <w:rPr>
          <w:rStyle w:val="StyleUnderline"/>
        </w:rPr>
        <w:t>Lamarckian race theory was no less determinist than its Darwinian alternative, which posited strictly biological determinism</w:t>
      </w:r>
      <w:r w:rsidRPr="00072268">
        <w:rPr>
          <w:sz w:val="16"/>
        </w:rPr>
        <w:t>. As Stocking notes, Lamarckians’ dependence on a “vague sociobiological indeterminism” made it all the more difficult to challenge their circular race theories.16 In any event, narrow approaches that reduce ascriptive ideology to reified notions of race/racism are not at all up to the challenge posed by this new determinist turn</w:t>
      </w:r>
    </w:p>
    <w:p w:rsidR="001C3C19" w:rsidRDefault="001C3C19" w:rsidP="001C3C19">
      <w:pPr>
        <w:pStyle w:val="Heading3"/>
      </w:pPr>
      <w:r>
        <w:t xml:space="preserve">link – racial collectivism </w:t>
      </w:r>
    </w:p>
    <w:p w:rsidR="001C3C19" w:rsidRDefault="001C3C19" w:rsidP="001C3C19">
      <w:pPr>
        <w:pStyle w:val="Heading4"/>
      </w:pPr>
      <w:r>
        <w:t>Symbolic racial collectivism drains political resistance of its programmatic content by defining the goals of struggles in terms of identity- that creates a false sense of progress at the expense of the majority of Black Americans.</w:t>
      </w:r>
    </w:p>
    <w:p w:rsidR="001C3C19" w:rsidRPr="00971AC9" w:rsidRDefault="001C3C19" w:rsidP="001C3C19">
      <w:r>
        <w:t xml:space="preserve">Timothy </w:t>
      </w:r>
      <w:r w:rsidRPr="00971AC9">
        <w:rPr>
          <w:rStyle w:val="Style13ptBold"/>
        </w:rPr>
        <w:t>Weaver 16</w:t>
      </w:r>
      <w:r>
        <w:t xml:space="preserve"> {Timothy Weaver is an assistant professor in the Department of Political Science at the University at Albany. “Restoring the Political: Thoughts on the Contribution of Adolph Reed Jr.” https://journals-sagepub-com.proxy.lib.umich.edu/doi/pdf/10.1177/0160449X16651162}//Comrade-JM</w:t>
      </w:r>
    </w:p>
    <w:p w:rsidR="001C3C19" w:rsidRPr="008834E4" w:rsidRDefault="001C3C19" w:rsidP="001C3C19">
      <w:pPr>
        <w:rPr>
          <w:sz w:val="16"/>
        </w:rPr>
      </w:pPr>
      <w:r w:rsidRPr="008834E4">
        <w:rPr>
          <w:sz w:val="16"/>
        </w:rPr>
        <w:t xml:space="preserve">In a related line of research, </w:t>
      </w:r>
      <w:r w:rsidRPr="008834E4">
        <w:rPr>
          <w:rStyle w:val="StyleUnderline"/>
        </w:rPr>
        <w:t>Reed’s Marxist perspective illuminates the mystification that surrounds the discourse on race and racism</w:t>
      </w:r>
      <w:r w:rsidRPr="008834E4">
        <w:rPr>
          <w:sz w:val="16"/>
        </w:rPr>
        <w:t>. He reminds us that “</w:t>
      </w:r>
      <w:r w:rsidRPr="008834E4">
        <w:rPr>
          <w:rStyle w:val="StyleUnderline"/>
        </w:rPr>
        <w:t xml:space="preserve">race is a taxonomy of ascriptive difference, that is, an ideology that constructs populations as groups and sorts them into hierarchies of capacity, civic worth, and desert based on </w:t>
      </w:r>
      <w:r w:rsidRPr="008834E4">
        <w:rPr>
          <w:sz w:val="16"/>
        </w:rPr>
        <w:t xml:space="preserve">‘natural’ or essential </w:t>
      </w:r>
      <w:r w:rsidRPr="008834E4">
        <w:rPr>
          <w:rStyle w:val="StyleUnderline"/>
        </w:rPr>
        <w:t>characteristics attributed to them</w:t>
      </w:r>
      <w:r w:rsidRPr="008834E4">
        <w:rPr>
          <w:sz w:val="16"/>
        </w:rPr>
        <w:t xml:space="preserve">” (Reed 2013, 49). </w:t>
      </w:r>
      <w:r w:rsidRPr="008834E4">
        <w:rPr>
          <w:rStyle w:val="StyleUnderline"/>
        </w:rPr>
        <w:t>Attempts to</w:t>
      </w:r>
      <w:r w:rsidRPr="008834E4">
        <w:rPr>
          <w:sz w:val="16"/>
        </w:rPr>
        <w:t xml:space="preserve"> essentialize and na</w:t>
      </w:r>
      <w:r w:rsidRPr="008834E4">
        <w:rPr>
          <w:rStyle w:val="StyleUnderline"/>
        </w:rPr>
        <w:t>turalize race can be found over time a</w:t>
      </w:r>
      <w:r w:rsidRPr="008834E4">
        <w:rPr>
          <w:sz w:val="16"/>
        </w:rPr>
        <w:t xml:space="preserve">nd across the political </w:t>
      </w:r>
      <w:r w:rsidRPr="008834E4">
        <w:rPr>
          <w:rStyle w:val="StyleUnderline"/>
        </w:rPr>
        <w:t>spectrum from the race pseudoscientists of the Victorian era, to black nationalists, and</w:t>
      </w:r>
      <w:r w:rsidRPr="008834E4">
        <w:rPr>
          <w:sz w:val="16"/>
        </w:rPr>
        <w:t xml:space="preserve"> to </w:t>
      </w:r>
      <w:r w:rsidRPr="008834E4">
        <w:rPr>
          <w:rStyle w:val="StyleUnderline"/>
        </w:rPr>
        <w:t xml:space="preserve">present-day liberals who frame political struggle </w:t>
      </w:r>
      <w:r w:rsidRPr="008834E4">
        <w:rPr>
          <w:sz w:val="16"/>
        </w:rPr>
        <w:t xml:space="preserve">and social justice </w:t>
      </w:r>
      <w:r w:rsidRPr="008834E4">
        <w:rPr>
          <w:rStyle w:val="StyleUnderline"/>
        </w:rPr>
        <w:t>in</w:t>
      </w:r>
      <w:r w:rsidRPr="008834E4">
        <w:rPr>
          <w:sz w:val="16"/>
        </w:rPr>
        <w:t xml:space="preserve"> fundamentally </w:t>
      </w:r>
      <w:r w:rsidRPr="008834E4">
        <w:rPr>
          <w:rStyle w:val="StyleUnderline"/>
        </w:rPr>
        <w:t>identitarian terms</w:t>
      </w:r>
      <w:r w:rsidRPr="008834E4">
        <w:rPr>
          <w:sz w:val="16"/>
        </w:rPr>
        <w:t xml:space="preserve">. </w:t>
      </w:r>
      <w:r w:rsidRPr="008834E4">
        <w:rPr>
          <w:rStyle w:val="StyleUnderline"/>
        </w:rPr>
        <w:t>Among the</w:t>
      </w:r>
      <w:r w:rsidRPr="008834E4">
        <w:rPr>
          <w:sz w:val="16"/>
        </w:rPr>
        <w:t xml:space="preserve"> many deleterious </w:t>
      </w:r>
      <w:r w:rsidRPr="008834E4">
        <w:rPr>
          <w:rStyle w:val="StyleUnderline"/>
        </w:rPr>
        <w:t>effects</w:t>
      </w:r>
      <w:r w:rsidRPr="008834E4">
        <w:rPr>
          <w:sz w:val="16"/>
        </w:rPr>
        <w:t xml:space="preserve"> of such a conceptualization </w:t>
      </w:r>
      <w:r w:rsidRPr="008834E4">
        <w:rPr>
          <w:rStyle w:val="StyleUnderline"/>
        </w:rPr>
        <w:t>is</w:t>
      </w:r>
      <w:r w:rsidRPr="008834E4">
        <w:rPr>
          <w:sz w:val="16"/>
        </w:rPr>
        <w:t xml:space="preserve"> the claim of </w:t>
      </w:r>
      <w:r w:rsidRPr="008834E4">
        <w:rPr>
          <w:rStyle w:val="StyleUnderline"/>
        </w:rPr>
        <w:t>a “corporate racial identity” and</w:t>
      </w:r>
      <w:r w:rsidRPr="008834E4">
        <w:rPr>
          <w:sz w:val="16"/>
        </w:rPr>
        <w:t xml:space="preserve"> a </w:t>
      </w:r>
      <w:r w:rsidRPr="008834E4">
        <w:rPr>
          <w:rStyle w:val="StyleUnderline"/>
        </w:rPr>
        <w:t>collective racial interest that will necessarily be advanced to the extent that black “leaders” can assume positions of power</w:t>
      </w:r>
      <w:r w:rsidRPr="008834E4">
        <w:rPr>
          <w:sz w:val="16"/>
        </w:rPr>
        <w:t xml:space="preserve">. According to this view, the emergence of the black urban regime, or indeed the election of a black president, is a harbinger of progress for “the community” as a whole. In light of the myriad injustices and indignities suffered by blacks in America, especially before the civil rights victories of the 1960s, these shifts surely were signs of progress. That said, it would be too glib to skip onward without asking the essential question of political analysis: who benefits? On this crucial point, Reed reminds us that </w:t>
      </w:r>
      <w:r w:rsidRPr="008834E4">
        <w:rPr>
          <w:rStyle w:val="StyleUnderline"/>
        </w:rPr>
        <w:t xml:space="preserve">while middle and upper strata blacks improved their position as a result of the black regime, the black working class has not. </w:t>
      </w:r>
      <w:r w:rsidRPr="008834E4">
        <w:rPr>
          <w:sz w:val="16"/>
        </w:rPr>
        <w:t xml:space="preserve">Moreover, the sleight of hand involved in the dominance of </w:t>
      </w:r>
      <w:r w:rsidRPr="008834E4">
        <w:rPr>
          <w:rStyle w:val="StyleUnderline"/>
        </w:rPr>
        <w:t xml:space="preserve">the “discourse of </w:t>
      </w:r>
      <w:r w:rsidRPr="004E74D1">
        <w:rPr>
          <w:rStyle w:val="StyleUnderline"/>
        </w:rPr>
        <w:t>symbolic racial collectivism</w:t>
      </w:r>
      <w:r w:rsidRPr="008834E4">
        <w:rPr>
          <w:rStyle w:val="StyleUnderline"/>
        </w:rPr>
        <w:t>” “allows the black regime to claim in effect that whatever stances it takes on growth-related issues</w:t>
      </w:r>
      <w:r w:rsidRPr="008834E4">
        <w:rPr>
          <w:sz w:val="16"/>
        </w:rPr>
        <w:t xml:space="preserve"> are ipso facto expressions of generic black interests” (Reed 1999, 104). Along similar lines, Reed insists that </w:t>
      </w:r>
      <w:r w:rsidRPr="008834E4">
        <w:rPr>
          <w:rStyle w:val="StyleUnderline"/>
        </w:rPr>
        <w:t xml:space="preserve">thinking about social justice in terms of identity </w:t>
      </w:r>
      <w:r w:rsidRPr="004E74D1">
        <w:rPr>
          <w:rStyle w:val="StyleUnderline"/>
        </w:rPr>
        <w:t>drains political discourse of its programmatic content</w:t>
      </w:r>
      <w:r w:rsidRPr="008834E4">
        <w:rPr>
          <w:sz w:val="16"/>
        </w:rPr>
        <w:t xml:space="preserve">. Seen though an identitarian lens, which </w:t>
      </w:r>
      <w:r w:rsidRPr="008834E4">
        <w:rPr>
          <w:rStyle w:val="StyleUnderline"/>
        </w:rPr>
        <w:t>equates the elevation of African Americans to high office as a collective achievement,</w:t>
      </w:r>
      <w:r w:rsidRPr="008834E4">
        <w:rPr>
          <w:sz w:val="16"/>
        </w:rPr>
        <w:t xml:space="preserve"> the election of Barack Obama was in itself progress, </w:t>
      </w:r>
      <w:r w:rsidRPr="008834E4">
        <w:rPr>
          <w:rStyle w:val="StyleUnderline"/>
        </w:rPr>
        <w:t>irrespective of the fact that he offered little more that “left neoliberalism” that does little to advance the material interests of the majority of black Americans</w:t>
      </w:r>
      <w:r w:rsidRPr="008834E4">
        <w:rPr>
          <w:sz w:val="16"/>
        </w:rPr>
        <w:t xml:space="preserve"> (Reed 2014).</w:t>
      </w:r>
    </w:p>
    <w:p w:rsidR="00D954F3" w:rsidRPr="008D461F" w:rsidRDefault="00D954F3" w:rsidP="00D954F3">
      <w:pPr>
        <w:pStyle w:val="Heading3"/>
      </w:pPr>
      <w:r>
        <w:t>link –</w:t>
      </w:r>
      <w:r w:rsidRPr="008D461F">
        <w:t xml:space="preserve"> reparations</w:t>
      </w:r>
    </w:p>
    <w:p w:rsidR="00D954F3" w:rsidRPr="008D461F" w:rsidRDefault="00D954F3" w:rsidP="00D954F3">
      <w:pPr>
        <w:pStyle w:val="Heading4"/>
        <w:rPr>
          <w:rStyle w:val="Style13ptBold"/>
          <w:b/>
          <w:bCs w:val="0"/>
          <w:u w:val="single"/>
        </w:rPr>
      </w:pPr>
      <w:r w:rsidRPr="008D461F">
        <w:rPr>
          <w:rStyle w:val="Style13ptBold"/>
          <w:b/>
          <w:bCs w:val="0"/>
        </w:rPr>
        <w:t xml:space="preserve">Reparations are smoke and mirrors for </w:t>
      </w:r>
      <w:r w:rsidRPr="008D461F">
        <w:rPr>
          <w:rStyle w:val="Style13ptBold"/>
          <w:b/>
          <w:bCs w:val="0"/>
          <w:u w:val="single"/>
        </w:rPr>
        <w:t>corporate control</w:t>
      </w:r>
      <w:r w:rsidRPr="008D461F">
        <w:rPr>
          <w:rStyle w:val="Style13ptBold"/>
          <w:b/>
          <w:bCs w:val="0"/>
        </w:rPr>
        <w:t xml:space="preserve"> over a universalized </w:t>
      </w:r>
      <w:r w:rsidRPr="008D461F">
        <w:rPr>
          <w:rStyle w:val="Style13ptBold"/>
          <w:b/>
          <w:bCs w:val="0"/>
          <w:u w:val="single"/>
        </w:rPr>
        <w:t>black political agenda</w:t>
      </w:r>
    </w:p>
    <w:p w:rsidR="00D954F3" w:rsidRPr="008D461F" w:rsidRDefault="00D954F3" w:rsidP="00D954F3">
      <w:r w:rsidRPr="008D461F">
        <w:rPr>
          <w:rStyle w:val="Style13ptBold"/>
        </w:rPr>
        <w:t>Reed 18</w:t>
      </w:r>
      <w:r w:rsidRPr="008D461F">
        <w:t xml:space="preserve"> Adolph Reed Jr, 12-23-2018, Adolph Leonard Reed Jr. is an American professor of political science at the University of Pennsylvania, specializing in race and American politics. He has taught at Yale, Northwestern, and the New School for Social Research and he has written on racial and economic inequality,2-11-2016, "The Case Against Reparations," nonsite.org, </w:t>
      </w:r>
      <w:hyperlink r:id="rId19" w:history="1">
        <w:r w:rsidRPr="008D461F">
          <w:rPr>
            <w:rStyle w:val="Hyperlink"/>
          </w:rPr>
          <w:t>https://nonsite.org/editorial/the-case-against-reparation //</w:t>
        </w:r>
      </w:hyperlink>
      <w:r w:rsidRPr="008D461F">
        <w:t xml:space="preserve"> comrade dbw</w:t>
      </w:r>
    </w:p>
    <w:p w:rsidR="00D954F3" w:rsidRPr="008D461F" w:rsidRDefault="00D954F3" w:rsidP="00D954F3">
      <w:pPr>
        <w:rPr>
          <w:sz w:val="16"/>
        </w:rPr>
      </w:pPr>
      <w:r w:rsidRPr="008D461F">
        <w:rPr>
          <w:sz w:val="16"/>
        </w:rPr>
        <w:t xml:space="preserve">Among some strains of cultural nationalists, </w:t>
      </w:r>
      <w:r w:rsidRPr="008D461F">
        <w:rPr>
          <w:u w:val="single"/>
        </w:rPr>
        <w:t>this view unabashedly reproduces the old “damage thesis</w:t>
      </w:r>
      <w:r w:rsidRPr="008D461F">
        <w:rPr>
          <w:sz w:val="16"/>
        </w:rPr>
        <w:t xml:space="preserve">,” which was criticized by historian Daryl Michael Scott in his book Contempt and Pity: Social Policy and the Image of the Damaged Black Psyche, 1880-1996 (University of North Carolina, 1997). </w:t>
      </w:r>
      <w:r w:rsidRPr="008D461F">
        <w:rPr>
          <w:u w:val="single"/>
        </w:rPr>
        <w:t>According to this thesis, slavery and its aftermath left black Americans without cultural moorings and therefore especially vulnerable to various social pathologies</w:t>
      </w:r>
      <w:r w:rsidRPr="008D461F">
        <w:rPr>
          <w:sz w:val="16"/>
        </w:rPr>
        <w:t>. This notion has been the foundation of academic and journalistic slanders of black poor and working people. It was famously perpetrated by Daniel Patrick Moynihan in his scurrilous 1965 report, “The Negro Family: A Case for National Action,” and it underlies contemporary notions of a self-destructive black urban underclass.</w:t>
      </w:r>
    </w:p>
    <w:p w:rsidR="00D954F3" w:rsidRPr="008D461F" w:rsidRDefault="00D954F3" w:rsidP="00D954F3">
      <w:pPr>
        <w:rPr>
          <w:u w:val="single"/>
        </w:rPr>
      </w:pPr>
      <w:r w:rsidRPr="008D461F">
        <w:rPr>
          <w:sz w:val="16"/>
        </w:rPr>
        <w:t xml:space="preserve">Randall </w:t>
      </w:r>
      <w:r w:rsidRPr="008D461F">
        <w:rPr>
          <w:u w:val="single"/>
        </w:rPr>
        <w:t>Robinson’s argument for pursuit of reparations hinges on this view of the black American population</w:t>
      </w:r>
      <w:r w:rsidRPr="008D461F">
        <w:rPr>
          <w:sz w:val="16"/>
        </w:rPr>
        <w:t>—lucky  petit bourgeois people like himself excepted, of course—</w:t>
      </w:r>
      <w:r w:rsidRPr="008D461F">
        <w:rPr>
          <w:u w:val="single"/>
        </w:rPr>
        <w:t>as defective and in need of moral and psychological repair. The idea resonates with middle class noblesse oblige and a commitment to a racial politics that ensconces a particular guiding role for upper class blacks. Those are, after all, the people who can conduct the finely calibrated analyses that determine what forms and magnitude just compensation should take; they are the people who would stand to administer whatever compromise palliatives are likely to ensue from this activity.</w:t>
      </w:r>
    </w:p>
    <w:p w:rsidR="00D954F3" w:rsidRPr="008D461F" w:rsidRDefault="00D954F3" w:rsidP="00D954F3">
      <w:pPr>
        <w:rPr>
          <w:u w:val="single"/>
        </w:rPr>
      </w:pPr>
      <w:r w:rsidRPr="008D461F">
        <w:rPr>
          <w:sz w:val="16"/>
        </w:rPr>
        <w:t xml:space="preserve">But </w:t>
      </w:r>
      <w:r w:rsidRPr="008D461F">
        <w:rPr>
          <w:u w:val="single"/>
        </w:rPr>
        <w:t>the question of compensation opens a plethora of technical problems. Should payments go to individuals or to some presumably representative corporate entity? If the former, who qualifies as a recipient? Would descendants of people who had been enslaved elsewhere</w:t>
      </w:r>
      <w:r w:rsidRPr="008D461F">
        <w:rPr>
          <w:sz w:val="16"/>
        </w:rPr>
        <w:t xml:space="preserve"> (for instance, Brazil or the Caribbean) be eligible? And </w:t>
      </w:r>
      <w:r w:rsidRPr="008D461F">
        <w:rPr>
          <w:u w:val="single"/>
        </w:rPr>
        <w:t>what of those no longer legally black people with slave ancestors?</w:t>
      </w:r>
    </w:p>
    <w:p w:rsidR="00D954F3" w:rsidRPr="008D461F" w:rsidRDefault="00D954F3" w:rsidP="00D954F3">
      <w:pPr>
        <w:rPr>
          <w:u w:val="single"/>
        </w:rPr>
      </w:pPr>
      <w:r w:rsidRPr="008D461F">
        <w:rPr>
          <w:sz w:val="16"/>
        </w:rPr>
        <w:t xml:space="preserve">As a friend of mine has suggested, these </w:t>
      </w:r>
      <w:r w:rsidRPr="008D461F">
        <w:rPr>
          <w:u w:val="single"/>
        </w:rPr>
        <w:t>issues could produce a lively trade for genealogists, DNA testers, and other such quacks, and already some seem to be rising to the opportunity. These ambiguities, moreover, expose the faultiness of comparisons to payments to victims of Japanese internment and Nazi slave labor camps, who were identifiable individuals whose experience of the ultimate injustice was direct.</w:t>
      </w:r>
    </w:p>
    <w:p w:rsidR="00D954F3" w:rsidRPr="008D461F" w:rsidRDefault="00D954F3" w:rsidP="00D954F3">
      <w:pPr>
        <w:rPr>
          <w:u w:val="single"/>
        </w:rPr>
      </w:pPr>
      <w:r w:rsidRPr="008D461F">
        <w:rPr>
          <w:u w:val="single"/>
        </w:rPr>
        <w:t>If the recipient is to be some corporate entity</w:t>
      </w:r>
      <w:r w:rsidRPr="008D461F">
        <w:rPr>
          <w:sz w:val="16"/>
        </w:rPr>
        <w:t xml:space="preserve">, as Robinson and others suggest, </w:t>
      </w:r>
      <w:r w:rsidRPr="008D461F">
        <w:rPr>
          <w:u w:val="single"/>
        </w:rPr>
        <w:t>how can its representativeness  and accountability be determined? If the body is a development fund, who would control it and how would the decision be made?</w:t>
      </w:r>
      <w:r w:rsidRPr="008D461F">
        <w:rPr>
          <w:sz w:val="16"/>
        </w:rPr>
        <w:t xml:space="preserve"> Robinson has suggested that philanthropic agencies be the grantees, but which ones and to whom would they be accountable? </w:t>
      </w:r>
      <w:r w:rsidRPr="008D461F">
        <w:rPr>
          <w:u w:val="single"/>
        </w:rPr>
        <w:t>This talk</w:t>
      </w:r>
      <w:r w:rsidRPr="008D461F">
        <w:rPr>
          <w:sz w:val="16"/>
        </w:rPr>
        <w:t>—as is standard in contemporary black politics—</w:t>
      </w:r>
      <w:r w:rsidRPr="008D461F">
        <w:rPr>
          <w:u w:val="single"/>
        </w:rPr>
        <w:t>presumes  a coherent, knowable black agenda that can be determined outside of democratic, participatory processes among those in whose names decisions are to be made and resources allocated.</w:t>
      </w:r>
    </w:p>
    <w:p w:rsidR="00D954F3" w:rsidRPr="008D461F" w:rsidRDefault="00D954F3" w:rsidP="00D954F3">
      <w:pPr>
        <w:rPr>
          <w:u w:val="single"/>
        </w:rPr>
      </w:pPr>
      <w:r w:rsidRPr="008D461F">
        <w:rPr>
          <w:sz w:val="16"/>
        </w:rPr>
        <w:t xml:space="preserve">What strikes me as </w:t>
      </w:r>
      <w:r w:rsidRPr="008D461F">
        <w:rPr>
          <w:u w:val="single"/>
        </w:rPr>
        <w:t>most incomprehensible about the reparations movement is its complete disregard for the simplest, most mundanely pragmatic question about any political mobilization: How can we imagine building a political force that would enable us to prevail on this issue?</w:t>
      </w:r>
    </w:p>
    <w:p w:rsidR="00D954F3" w:rsidRPr="008D461F" w:rsidRDefault="00D954F3" w:rsidP="00D954F3">
      <w:pPr>
        <w:rPr>
          <w:u w:val="single"/>
        </w:rPr>
      </w:pPr>
      <w:r w:rsidRPr="008D461F">
        <w:rPr>
          <w:sz w:val="16"/>
        </w:rPr>
        <w:t xml:space="preserve">But the question ultimately does not arise because </w:t>
      </w:r>
      <w:r w:rsidRPr="008D461F">
        <w:rPr>
          <w:u w:val="single"/>
        </w:rPr>
        <w:t>reparations talk is rooted in a different kind of politics, a politics of elite-brokerage and entreaty to the ruling class and its official conscience, the philanthropic foundations, for racial side-payments</w:t>
      </w:r>
      <w:r w:rsidRPr="008D461F">
        <w:rPr>
          <w:sz w:val="16"/>
        </w:rPr>
        <w:t xml:space="preserve">. “Until America’s white ruling class accepts the fact that the book never closes on massive unredressed social wrongs, America can have no future as one people,” Robinson writes. </w:t>
      </w:r>
      <w:r w:rsidRPr="008D461F">
        <w:rPr>
          <w:u w:val="single"/>
        </w:rPr>
        <w:t>Lest there be any doubt about the limited social vision that makes such an entreaty plausible, he brushes away the deepest foundations of American inequality: “Lamentably, there will always be poverty.” His beef is that black Americans are statistically overrepresented at the bottom. This is a protest politics that depends on the good will of those who hold power. By definition, it is not equipped to challenge existing relations of power and distribution other than marginally, with token gestures.</w:t>
      </w:r>
    </w:p>
    <w:p w:rsidR="00D954F3" w:rsidRPr="008D461F" w:rsidRDefault="00D954F3" w:rsidP="00D954F3">
      <w:pPr>
        <w:rPr>
          <w:u w:val="single"/>
        </w:rPr>
      </w:pPr>
      <w:r w:rsidRPr="008D461F">
        <w:rPr>
          <w:u w:val="single"/>
        </w:rPr>
        <w:t>There’s a more insidious dynamic at work in this politics as well</w:t>
      </w:r>
      <w:r w:rsidRPr="008D461F">
        <w:rPr>
          <w:sz w:val="16"/>
        </w:rPr>
        <w:t xml:space="preserve">, which helps us understand why the reparations idea suddenly has spread so widely through mainstream political discourse. </w:t>
      </w:r>
      <w:r w:rsidRPr="008D461F">
        <w:rPr>
          <w:u w:val="single"/>
        </w:rPr>
        <w:t>We are in one of those rare moments in American history</w:t>
      </w:r>
      <w:r w:rsidRPr="008D461F">
        <w:rPr>
          <w:sz w:val="16"/>
        </w:rPr>
        <w:t>—like the 1880s and 1890s and the Great Depression—</w:t>
      </w:r>
      <w:r w:rsidRPr="008D461F">
        <w:rPr>
          <w:u w:val="single"/>
        </w:rPr>
        <w:t>when common circumstances of economic and social insecurity have strengthened the potential for building broad solidarity across race, gender, and other identities around shared concerns of daily life</w:t>
      </w:r>
      <w:r w:rsidRPr="008D461F">
        <w:rPr>
          <w:sz w:val="16"/>
        </w:rPr>
        <w:t xml:space="preserve">. These are concerns that </w:t>
      </w:r>
      <w:r w:rsidRPr="008D461F">
        <w:rPr>
          <w:u w:val="single"/>
        </w:rPr>
        <w:t>only the minority of comfortable and well-off can dismiss in favor of monuments and apologies and a politics of psychobabble, concerns like access to quality health care, the right to a decent and dignified livelihood, affordable housing, quality education for all. They can be pursued effectively only by struggling to unite a wide section of the American population that is denied those essential social benefits or lives in fear of losing them. Isn’t it interesting that at such a moment the corporate-dominated, opinion-shaping media discover and project a demand for racially defined reparations that cuts precisely against building such solidarity?</w:t>
      </w:r>
    </w:p>
    <w:p w:rsidR="001C3C19" w:rsidRDefault="001C3C19" w:rsidP="001C3C19">
      <w:pPr>
        <w:pStyle w:val="Heading3"/>
      </w:pPr>
      <w:r>
        <w:t xml:space="preserve">link – “representations” </w:t>
      </w:r>
    </w:p>
    <w:p w:rsidR="001C3C19" w:rsidRPr="005D5672" w:rsidRDefault="001C3C19" w:rsidP="001C3C19">
      <w:pPr>
        <w:pStyle w:val="Heading4"/>
      </w:pPr>
      <w:r>
        <w:t>The aff’s critique of representation is proven wrong by psychoanalysis and forecloses political struggle</w:t>
      </w:r>
    </w:p>
    <w:p w:rsidR="001C3C19" w:rsidRPr="003E1EA1" w:rsidRDefault="001C3C19" w:rsidP="001C3C19">
      <w:r w:rsidRPr="00647B2B">
        <w:rPr>
          <w:rStyle w:val="Style13ptBold"/>
        </w:rPr>
        <w:t>Litwack and Dean, ’18</w:t>
      </w:r>
      <w:r>
        <w:t xml:space="preserve"> Michael Litwack, assistant professor of English &amp; Film Studies at the University of Alberta and trained in Modern Culture &amp; Media at Brown University and American Studies at Wesleyan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December 1</w:t>
      </w:r>
      <w:r w:rsidRPr="00647B2B">
        <w:rPr>
          <w:vertAlign w:val="superscript"/>
        </w:rPr>
        <w:t>st</w:t>
      </w:r>
      <w:r>
        <w:t>, 2018, “The Cut Of The Generic: An Interview with Jodi Dean”, Public, Volume 29, Number 58, Intellect Ltd, EO</w:t>
      </w:r>
    </w:p>
    <w:p w:rsidR="001C3C19" w:rsidRDefault="001C3C19" w:rsidP="001C3C19">
      <w:pPr>
        <w:rPr>
          <w:sz w:val="16"/>
        </w:rPr>
      </w:pPr>
      <w:r w:rsidRPr="00E053CF">
        <w:rPr>
          <w:sz w:val="16"/>
        </w:rPr>
        <w:t xml:space="preserve">JD: What I’ve found so frustrating in what we might call </w:t>
      </w:r>
      <w:r w:rsidRPr="00E053CF">
        <w:rPr>
          <w:rStyle w:val="StyleUnderline"/>
        </w:rPr>
        <w:t>the anarchist critique of representation</w:t>
      </w:r>
      <w:r w:rsidRPr="00E053CF">
        <w:rPr>
          <w:sz w:val="16"/>
        </w:rPr>
        <w:t xml:space="preserve"> is that it </w:t>
      </w:r>
      <w:r w:rsidRPr="00E053CF">
        <w:rPr>
          <w:rStyle w:val="StyleUnderline"/>
        </w:rPr>
        <w:t>unfolds along the line of “no one can speak for me and each person must speak for themselves</w:t>
      </w:r>
      <w:r w:rsidRPr="00E053CF">
        <w:rPr>
          <w:sz w:val="16"/>
        </w:rPr>
        <w:t xml:space="preserve">.” </w:t>
      </w:r>
      <w:r w:rsidRPr="00E053CF">
        <w:rPr>
          <w:rStyle w:val="StyleUnderline"/>
        </w:rPr>
        <w:t>This</w:t>
      </w:r>
      <w:r w:rsidRPr="00E053CF">
        <w:rPr>
          <w:sz w:val="16"/>
        </w:rPr>
        <w:t xml:space="preserve">, of course, </w:t>
      </w:r>
      <w:r w:rsidRPr="00534065">
        <w:rPr>
          <w:rStyle w:val="Emphasis"/>
        </w:rPr>
        <w:t>relies</w:t>
      </w:r>
      <w:r w:rsidRPr="00E053CF">
        <w:rPr>
          <w:sz w:val="16"/>
        </w:rPr>
        <w:t xml:space="preserve"> precisely </w:t>
      </w:r>
      <w:r w:rsidRPr="00534065">
        <w:rPr>
          <w:rStyle w:val="Emphasis"/>
        </w:rPr>
        <w:t>on the fiction</w:t>
      </w:r>
      <w:r w:rsidRPr="00E053CF">
        <w:rPr>
          <w:rStyle w:val="StyleUnderline"/>
        </w:rPr>
        <w:t xml:space="preserve"> that the individual is one and that the individual can speak for itself, that </w:t>
      </w:r>
      <w:r w:rsidRPr="00534065">
        <w:rPr>
          <w:rStyle w:val="StyleUnderline"/>
        </w:rPr>
        <w:t>the individual is not divided</w:t>
      </w:r>
      <w:r w:rsidRPr="00E053CF">
        <w:rPr>
          <w:rStyle w:val="StyleUnderline"/>
        </w:rPr>
        <w:t>, and that the individual is fully aware of its desires</w:t>
      </w:r>
      <w:r w:rsidRPr="00E053CF">
        <w:rPr>
          <w:sz w:val="16"/>
        </w:rPr>
        <w:t xml:space="preserve">. As </w:t>
      </w:r>
      <w:r w:rsidRPr="00534065">
        <w:rPr>
          <w:rStyle w:val="Emphasis"/>
        </w:rPr>
        <w:t>we know from psychoanalysis, this is an utter myth</w:t>
      </w:r>
      <w:r w:rsidRPr="00E053CF">
        <w:rPr>
          <w:sz w:val="16"/>
        </w:rPr>
        <w:t xml:space="preserve">. The peculiarity of </w:t>
      </w:r>
      <w:r w:rsidRPr="00E053CF">
        <w:rPr>
          <w:rStyle w:val="StyleUnderline"/>
        </w:rPr>
        <w:t>the Left critique of representation</w:t>
      </w:r>
      <w:r w:rsidRPr="00E053CF">
        <w:rPr>
          <w:sz w:val="16"/>
        </w:rPr>
        <w:t xml:space="preserve"> is that it </w:t>
      </w:r>
      <w:r w:rsidRPr="00E053CF">
        <w:rPr>
          <w:rStyle w:val="StyleUnderline"/>
        </w:rPr>
        <w:t>is voiced as a philosophical position about the problem</w:t>
      </w:r>
      <w:r w:rsidRPr="00E053CF">
        <w:rPr>
          <w:sz w:val="16"/>
        </w:rPr>
        <w:t xml:space="preserve"> of common nouns à la Nietzsche and the “violence” </w:t>
      </w:r>
      <w:r w:rsidRPr="00E053CF">
        <w:rPr>
          <w:rStyle w:val="StyleUnderline"/>
        </w:rPr>
        <w:t>of generalization against specificity</w:t>
      </w:r>
      <w:r w:rsidRPr="00E053CF">
        <w:rPr>
          <w:sz w:val="16"/>
        </w:rPr>
        <w:t xml:space="preserve">, 15 but then immediately deploys that philosophical position as a very particular political critique of any generalizable statement whatsoever, of something like a party, of any universal claims, </w:t>
      </w:r>
      <w:r w:rsidRPr="00E053CF">
        <w:rPr>
          <w:rStyle w:val="StyleUnderline"/>
        </w:rPr>
        <w:t>which</w:t>
      </w:r>
      <w:r w:rsidRPr="00E053CF">
        <w:rPr>
          <w:sz w:val="16"/>
        </w:rPr>
        <w:t xml:space="preserve">, of course, </w:t>
      </w:r>
      <w:r w:rsidRPr="00E053CF">
        <w:rPr>
          <w:rStyle w:val="StyleUnderline"/>
        </w:rPr>
        <w:t xml:space="preserve">are </w:t>
      </w:r>
      <w:r w:rsidRPr="00534065">
        <w:rPr>
          <w:rStyle w:val="Emphasis"/>
        </w:rPr>
        <w:t>necessary for political struggle</w:t>
      </w:r>
      <w:r w:rsidRPr="00E053CF">
        <w:rPr>
          <w:rStyle w:val="StyleUnderline"/>
        </w:rPr>
        <w:t>. Political struggle is not a therapy session where each person explores and identifies every single one of their needs. Political struggle locates something common and elevates it to the universal to make it stand for even more</w:t>
      </w:r>
      <w:r w:rsidRPr="00E053CF">
        <w:rPr>
          <w:sz w:val="16"/>
        </w:rPr>
        <w:t xml:space="preserve">. What frustrates me in the critique of representation is precisely the refusal of the necessity of universalization for revolutionary struggle. This is a basic point from The German Ideology. 16 Any class that is going to assert itself politically must make itself stand for all the problems of society. And that’s what has been abandoned. </w:t>
      </w:r>
      <w:r w:rsidRPr="00E053CF">
        <w:rPr>
          <w:rStyle w:val="StyleUnderline"/>
        </w:rPr>
        <w:t>I do not think</w:t>
      </w:r>
      <w:r w:rsidRPr="00E053CF">
        <w:rPr>
          <w:sz w:val="16"/>
        </w:rPr>
        <w:t xml:space="preserve"> this is for economic reasons in </w:t>
      </w:r>
      <w:r w:rsidRPr="00E053CF">
        <w:rPr>
          <w:rStyle w:val="StyleUnderline"/>
        </w:rPr>
        <w:t>that the kind of capitalism we’re in today somehow prevents universalization</w:t>
      </w:r>
      <w:r w:rsidRPr="00E053CF">
        <w:rPr>
          <w:sz w:val="16"/>
        </w:rPr>
        <w:t>. We’re still under capitalism. This still means that the liberation of the proletarianized under capitalism dissolves that system and creates the possibility of a new one.</w:t>
      </w:r>
    </w:p>
    <w:p w:rsidR="001C3C19" w:rsidRDefault="001C3C19" w:rsidP="001C3C19"/>
    <w:p w:rsidR="001C3C19" w:rsidRDefault="001C3C19" w:rsidP="001C3C19">
      <w:pPr>
        <w:pStyle w:val="Heading3"/>
      </w:pPr>
      <w:r>
        <w:t xml:space="preserve">link – “rupture” </w:t>
      </w:r>
    </w:p>
    <w:p w:rsidR="001C3C19" w:rsidRDefault="001C3C19" w:rsidP="001C3C19">
      <w:pPr>
        <w:pStyle w:val="Heading4"/>
      </w:pPr>
      <w:r>
        <w:t>“Ruptures” that “open debate to new possibilities” retrenches and ignores the inevitable production of inequality it produces</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361296" w:rsidRDefault="001C3C19" w:rsidP="001C3C19">
      <w:pPr>
        <w:rPr>
          <w:sz w:val="16"/>
        </w:rPr>
      </w:pPr>
      <w:r w:rsidRPr="00361296">
        <w:rPr>
          <w:sz w:val="16"/>
        </w:rPr>
        <w:t xml:space="preserve">Eugene W. Holland commandeers Surowiecki’s claims for the wisdom of crowds in his attempt to envision a free-market communism. 19 Holland wants to show the plausibility of horizontal, bottom-up, decentralized, and self-organized social organization. Jazz, soccer, the internet, and markets all demonstrate, Holland argues, how group members adapt themselves to one another in the absence of top-down coordination. There are limits to these examples as social models. </w:t>
      </w:r>
      <w:r w:rsidRPr="00361296">
        <w:rPr>
          <w:rStyle w:val="StyleUnderline"/>
        </w:rPr>
        <w:t>When playing,</w:t>
      </w:r>
      <w:r w:rsidRPr="00361296">
        <w:rPr>
          <w:sz w:val="16"/>
        </w:rPr>
        <w:t xml:space="preserve"> musicians and soccer </w:t>
      </w:r>
      <w:r w:rsidRPr="00C830A0">
        <w:rPr>
          <w:rStyle w:val="StyleUnderline"/>
        </w:rPr>
        <w:t>players know and accept that they are involved in a common endeavor</w:t>
      </w:r>
      <w:r w:rsidRPr="00361296">
        <w:rPr>
          <w:sz w:val="16"/>
        </w:rPr>
        <w:t xml:space="preserve">. 20 </w:t>
      </w:r>
      <w:r w:rsidRPr="00361296">
        <w:rPr>
          <w:rStyle w:val="StyleUnderline"/>
        </w:rPr>
        <w:t>A performance and a game necessarily restrict who and how many people can play</w:t>
      </w:r>
      <w:r w:rsidRPr="00361296">
        <w:rPr>
          <w:sz w:val="16"/>
        </w:rPr>
        <w:t xml:space="preserve">. Jazz and soccer don’t scale. </w:t>
      </w:r>
      <w:r w:rsidRPr="00361296">
        <w:rPr>
          <w:rStyle w:val="StyleUnderline"/>
        </w:rPr>
        <w:t>Further, and more fundamentally</w:t>
      </w:r>
      <w:r w:rsidRPr="00361296">
        <w:rPr>
          <w:sz w:val="16"/>
        </w:rPr>
        <w:t xml:space="preserve">, Holland </w:t>
      </w:r>
      <w:r w:rsidRPr="00361296">
        <w:rPr>
          <w:rStyle w:val="StyleUnderline"/>
        </w:rPr>
        <w:t xml:space="preserve">ignores the </w:t>
      </w:r>
      <w:r w:rsidRPr="00534065">
        <w:rPr>
          <w:rStyle w:val="Emphasis"/>
        </w:rPr>
        <w:t>unavoidable production of inequality</w:t>
      </w:r>
      <w:r w:rsidRPr="00361296">
        <w:rPr>
          <w:sz w:val="16"/>
        </w:rPr>
        <w:t xml:space="preserve"> on the internet and in markets. Concerned with avoiding anything that smacks of state power, he </w:t>
      </w:r>
      <w:r w:rsidRPr="00361296">
        <w:rPr>
          <w:rStyle w:val="StyleUnderline"/>
        </w:rPr>
        <w:t xml:space="preserve">neglects the extreme division between the one and the many that arises immanently. </w:t>
      </w:r>
      <w:r w:rsidRPr="00534065">
        <w:rPr>
          <w:rStyle w:val="Emphasis"/>
        </w:rPr>
        <w:t>Self-organization</w:t>
      </w:r>
      <w:r w:rsidRPr="00361296">
        <w:rPr>
          <w:rStyle w:val="StyleUnderline"/>
        </w:rPr>
        <w:t xml:space="preserve"> in complex networks doesn’t guarantee horizontality. In fact, it </w:t>
      </w:r>
      <w:r w:rsidRPr="00534065">
        <w:rPr>
          <w:rStyle w:val="Emphasis"/>
        </w:rPr>
        <w:t>produces hierarchy</w:t>
      </w:r>
      <w:r w:rsidRPr="00361296">
        <w:rPr>
          <w:sz w:val="16"/>
        </w:rPr>
        <w:t>.</w:t>
      </w:r>
    </w:p>
    <w:p w:rsidR="001C3C19" w:rsidRPr="00361296" w:rsidRDefault="001C3C19" w:rsidP="001C3C19">
      <w:pPr>
        <w:rPr>
          <w:sz w:val="16"/>
        </w:rPr>
      </w:pPr>
      <w:r w:rsidRPr="00361296">
        <w:rPr>
          <w:sz w:val="16"/>
        </w:rPr>
        <w:t xml:space="preserve">The clearest exposition of the constituent role of inequality </w:t>
      </w:r>
      <w:r w:rsidRPr="00D938C5">
        <w:rPr>
          <w:sz w:val="16"/>
          <w:szCs w:val="16"/>
        </w:rPr>
        <w:t>in complex networks comes from Albert-László Barabási. 21 Complex networks are networks characterized by free choice, growth, and preferential attachment. Free markets and the internet are prime examples. Complex networks have a specific structure, a “power-law distribution” of the items in the network. The most popular node or item in the network generally has twice as many links as the second most popular, which has more than the third most popular, and so on, such that there is very little difference among the crowd of those at the bottom but massive differences between top and bottom. This is the structure that produces blockbuster movies, best-selling novels, and giant internet hubs. The idea appears in popular media as the “80/20 rule,” the winner-take-all or winnertake-most character of the economy and the “long tail.” 22</w:t>
      </w:r>
    </w:p>
    <w:p w:rsidR="001C3C19" w:rsidRPr="00361296" w:rsidRDefault="001C3C19" w:rsidP="001C3C19">
      <w:pPr>
        <w:rPr>
          <w:sz w:val="16"/>
        </w:rPr>
      </w:pPr>
      <w:r w:rsidRPr="00361296">
        <w:rPr>
          <w:sz w:val="16"/>
        </w:rPr>
        <w:t>In these example</w:t>
      </w:r>
      <w:r w:rsidRPr="00C830A0">
        <w:rPr>
          <w:sz w:val="16"/>
          <w:szCs w:val="16"/>
        </w:rPr>
        <w:t>s,</w:t>
      </w:r>
      <w:r w:rsidRPr="00C830A0">
        <w:rPr>
          <w:rStyle w:val="StyleUnderline"/>
        </w:rPr>
        <w:t xml:space="preserve"> the “one”</w:t>
      </w:r>
      <w:r w:rsidRPr="00361296">
        <w:rPr>
          <w:sz w:val="16"/>
        </w:rPr>
        <w:t xml:space="preserve"> in first place </w:t>
      </w:r>
      <w:r w:rsidRPr="00C830A0">
        <w:rPr>
          <w:rStyle w:val="StyleUnderline"/>
        </w:rPr>
        <w:t>emerges through the generation of a common field</w:t>
      </w:r>
      <w:r w:rsidRPr="00361296">
        <w:rPr>
          <w:sz w:val="16"/>
        </w:rPr>
        <w:t xml:space="preserve">. These commons can be generated in a variety of ways: in comments on a post (think of Reddit and the ways that readers vote posts up and down; Holland’s examples are Slashdot and Kuro5hin), in web articles (think Huffington Post blogs or other sites offering lots of clickbait), on Twitter (via hashtags), and through competitions (think of contests for the best city tourism app), to use but a few examples. </w:t>
      </w:r>
      <w:r w:rsidRPr="00534065">
        <w:rPr>
          <w:rStyle w:val="Emphasis"/>
        </w:rPr>
        <w:t>The contest</w:t>
      </w:r>
      <w:r w:rsidRPr="00361296">
        <w:rPr>
          <w:rStyle w:val="StyleUnderline"/>
        </w:rPr>
        <w:t xml:space="preserve"> generates a common field that will </w:t>
      </w:r>
      <w:r w:rsidRPr="00534065">
        <w:rPr>
          <w:rStyle w:val="Emphasis"/>
        </w:rPr>
        <w:t xml:space="preserve">produce a </w:t>
      </w:r>
      <w:r w:rsidRPr="00311247">
        <w:rPr>
          <w:rStyle w:val="Emphasis"/>
        </w:rPr>
        <w:t>winner. The more participation there is</w:t>
      </w:r>
      <w:r w:rsidRPr="00361296">
        <w:rPr>
          <w:sz w:val="16"/>
        </w:rPr>
        <w:t>—</w:t>
      </w:r>
      <w:r w:rsidRPr="00361296">
        <w:rPr>
          <w:rStyle w:val="StyleUnderline"/>
        </w:rPr>
        <w:t>the larger the field</w:t>
      </w:r>
      <w:r w:rsidRPr="00361296">
        <w:rPr>
          <w:sz w:val="16"/>
        </w:rPr>
        <w:t>—</w:t>
      </w:r>
      <w:r w:rsidRPr="00311247">
        <w:rPr>
          <w:rStyle w:val="Emphasis"/>
        </w:rPr>
        <w:t>the greater becomes the inequality</w:t>
      </w:r>
      <w:r w:rsidRPr="00361296">
        <w:rPr>
          <w:sz w:val="16"/>
        </w:rPr>
        <w:t xml:space="preserve">, that is to say, </w:t>
      </w:r>
      <w:r w:rsidRPr="00361296">
        <w:rPr>
          <w:rStyle w:val="StyleUnderline"/>
        </w:rPr>
        <w:t>the greater is the difference between the one and the many. Expanding the field produces the one</w:t>
      </w:r>
      <w:r w:rsidRPr="00361296">
        <w:rPr>
          <w:sz w:val="16"/>
        </w:rPr>
        <w:t>.</w:t>
      </w:r>
    </w:p>
    <w:p w:rsidR="001C3C19" w:rsidRDefault="001C3C19" w:rsidP="001C3C19">
      <w:pPr>
        <w:rPr>
          <w:sz w:val="16"/>
        </w:rPr>
      </w:pPr>
      <w:r w:rsidRPr="00361296">
        <w:rPr>
          <w:sz w:val="16"/>
        </w:rPr>
        <w:t xml:space="preserve">Holland, like so many </w:t>
      </w:r>
      <w:r w:rsidRPr="00361296">
        <w:rPr>
          <w:rStyle w:val="StyleUnderline"/>
        </w:rPr>
        <w:t>advocates of self-organization, ignores the structure that free choice, growth, and preferential attachment produce</w:t>
      </w:r>
      <w:r w:rsidRPr="00361296">
        <w:rPr>
          <w:sz w:val="16"/>
        </w:rPr>
        <w:t xml:space="preserve">. Using Wikipedia to illustrate his point, Holland emphasizes the equality of Wikipedians. 23 Clay Shirky, however, notes that “the spontaneous division of labor driving Wikipedia wouldn’t be possible if there were concern for reducing inequality. On the contrary, most large social experiments are engines for harnessing inequality rather than limiting it.” 24 The so-called wisdom of crowds doesn’t spontaneously generate a free and equitable order. And contra Holland, </w:t>
      </w:r>
      <w:r w:rsidRPr="00361296">
        <w:rPr>
          <w:rStyle w:val="StyleUnderline"/>
        </w:rPr>
        <w:t>networked experiments in decentralized self-organization don’t lead in the direction of de-hierarchicized social change but rather toward ever more extreme differentiation between the few and many. Networked communication doesn’t eliminate hierarchy. It entrenches hierarchy by using our own choices against us</w:t>
      </w:r>
      <w:r w:rsidRPr="00361296">
        <w:rPr>
          <w:sz w:val="16"/>
        </w:rPr>
        <w:t>.</w:t>
      </w:r>
    </w:p>
    <w:p w:rsidR="001C3C19" w:rsidRDefault="001C3C19" w:rsidP="001C3C19">
      <w:pPr>
        <w:rPr>
          <w:sz w:val="16"/>
        </w:rPr>
      </w:pPr>
    </w:p>
    <w:p w:rsidR="001C3C19" w:rsidRDefault="001C3C19" w:rsidP="001C3C19">
      <w:pPr>
        <w:pStyle w:val="Heading3"/>
      </w:pPr>
      <w:r>
        <w:t xml:space="preserve">link – self-care </w:t>
      </w:r>
    </w:p>
    <w:p w:rsidR="001C3C19" w:rsidRPr="00B46720" w:rsidRDefault="001C3C19" w:rsidP="001C3C19">
      <w:pPr>
        <w:pStyle w:val="Heading4"/>
      </w:pPr>
      <w:r>
        <w:t xml:space="preserve">The aff’s emphasis on “taking care of oneself” is a product of capitalism’s unraveling of the social safety net while promoting the individual </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B46720" w:rsidRDefault="001C3C19" w:rsidP="001C3C19">
      <w:pPr>
        <w:rPr>
          <w:sz w:val="16"/>
        </w:rPr>
      </w:pPr>
      <w:r w:rsidRPr="00B46720">
        <w:rPr>
          <w:sz w:val="16"/>
        </w:rPr>
        <w:t xml:space="preserve">The era of communicative capitalism is an era of commanded individuality. The command circulates in varying modes. </w:t>
      </w:r>
      <w:r w:rsidRPr="00B46720">
        <w:rPr>
          <w:rStyle w:val="StyleUnderline"/>
        </w:rPr>
        <w:t>Each is told, repeatedly, that she is unique and encouraged to cultivate this uniqueness. We learn to insist on and enjoy our difference, intensifying processes of self-individuation</w:t>
      </w:r>
      <w:r w:rsidRPr="00B46720">
        <w:rPr>
          <w:sz w:val="16"/>
        </w:rPr>
        <w:t xml:space="preserve">. No one else is like us (like me). </w:t>
      </w:r>
      <w:r w:rsidRPr="00B46720">
        <w:rPr>
          <w:rStyle w:val="StyleUnderline"/>
        </w:rPr>
        <w:t>The “do-it-yourself” injunction is so unceasing that “</w:t>
      </w:r>
      <w:r w:rsidRPr="00F539F0">
        <w:rPr>
          <w:rStyle w:val="Emphasis"/>
        </w:rPr>
        <w:t>taking care of oneself</w:t>
      </w:r>
      <w:r w:rsidRPr="00B46720">
        <w:rPr>
          <w:rStyle w:val="StyleUnderline"/>
        </w:rPr>
        <w:t xml:space="preserve">” appears as politically significant instead of as a </w:t>
      </w:r>
      <w:r w:rsidRPr="00F539F0">
        <w:rPr>
          <w:rStyle w:val="Emphasis"/>
        </w:rPr>
        <w:t>symptom of collective failure</w:t>
      </w:r>
      <w:r w:rsidRPr="00B46720">
        <w:rPr>
          <w:sz w:val="16"/>
        </w:rPr>
        <w:t>—</w:t>
      </w:r>
      <w:r w:rsidRPr="00B46720">
        <w:rPr>
          <w:rStyle w:val="StyleUnderline"/>
        </w:rPr>
        <w:t xml:space="preserve">we </w:t>
      </w:r>
      <w:r w:rsidRPr="00F539F0">
        <w:rPr>
          <w:rStyle w:val="Emphasis"/>
        </w:rPr>
        <w:t>let the social safety net unravel</w:t>
      </w:r>
      <w:r w:rsidRPr="00B46720">
        <w:rPr>
          <w:sz w:val="16"/>
        </w:rPr>
        <w:t xml:space="preserve">—and economic contraction—in a viciously competitive job market </w:t>
      </w:r>
      <w:r w:rsidRPr="00B46720">
        <w:rPr>
          <w:rStyle w:val="StyleUnderline"/>
        </w:rPr>
        <w:t xml:space="preserve">we have </w:t>
      </w:r>
      <w:r w:rsidRPr="00F539F0">
        <w:rPr>
          <w:rStyle w:val="Emphasis"/>
        </w:rPr>
        <w:t>no choice but to work on ourselves</w:t>
      </w:r>
      <w:r w:rsidRPr="00B46720">
        <w:rPr>
          <w:rStyle w:val="StyleUnderline"/>
        </w:rPr>
        <w:t>, constantly, just to keep up</w:t>
      </w:r>
      <w:r w:rsidRPr="00B46720">
        <w:rPr>
          <w:sz w:val="16"/>
        </w:rPr>
        <w:t xml:space="preserve">. </w:t>
      </w:r>
      <w:r w:rsidRPr="00B46720">
        <w:rPr>
          <w:rStyle w:val="StyleUnderline"/>
        </w:rPr>
        <w:t>Required to find out, decide, and express it all ourselves, we construe political collectivity as nostalgia</w:t>
      </w:r>
      <w:r w:rsidRPr="00B46720">
        <w:rPr>
          <w:sz w:val="16"/>
        </w:rPr>
        <w:t xml:space="preserve"> for the impossible solidarities of a different era. The second-wave feminist idea that the “personal is political” has become twisted into the presumption that the political is personal: how does this affect me?</w:t>
      </w:r>
    </w:p>
    <w:p w:rsidR="001C3C19" w:rsidRDefault="001C3C19" w:rsidP="001C3C19">
      <w:pPr>
        <w:rPr>
          <w:sz w:val="16"/>
        </w:rPr>
      </w:pPr>
      <w:r w:rsidRPr="00B46720">
        <w:rPr>
          <w:sz w:val="16"/>
        </w:rPr>
        <w:t>Individualism has not always been so intense and unmitigated. As Jefferson Cowie details in his history of the United States in the 1970s, “</w:t>
      </w:r>
      <w:r w:rsidRPr="00B46720">
        <w:rPr>
          <w:rStyle w:val="StyleUnderline"/>
        </w:rPr>
        <w:t>reformed and diversified individualisms” undermined class-based approaches to economic rights</w:t>
      </w:r>
      <w:r w:rsidRPr="00B46720">
        <w:rPr>
          <w:sz w:val="16"/>
        </w:rPr>
        <w:t xml:space="preserve"> over the course of the decade. 1 This chapter takes up this assault on collectivity. Looking at shifts in commanded individuality from the 1970s to the present, I </w:t>
      </w:r>
      <w:r w:rsidRPr="00B46720">
        <w:rPr>
          <w:rStyle w:val="StyleUnderline"/>
        </w:rPr>
        <w:t>highlight the enormous strains placed on the individual as it becomes the overburdened remainder of dismantled institutions and solidarities</w:t>
      </w:r>
      <w:r w:rsidRPr="00B46720">
        <w:rPr>
          <w:sz w:val="16"/>
        </w:rPr>
        <w:t>—</w:t>
      </w:r>
      <w:r w:rsidRPr="00B46720">
        <w:rPr>
          <w:rStyle w:val="StyleUnderline"/>
        </w:rPr>
        <w:t>the survivor</w:t>
      </w:r>
      <w:r w:rsidRPr="00B46720">
        <w:rPr>
          <w:sz w:val="16"/>
        </w:rPr>
        <w:t xml:space="preserve">. I revisit Christopher Lasch’s The Culture of Narcissism, marking the ways </w:t>
      </w:r>
      <w:r w:rsidRPr="00F539F0">
        <w:rPr>
          <w:rStyle w:val="Emphasis"/>
        </w:rPr>
        <w:t>capitalist</w:t>
      </w:r>
      <w:r w:rsidRPr="00B46720">
        <w:rPr>
          <w:rStyle w:val="StyleUnderline"/>
        </w:rPr>
        <w:t xml:space="preserve"> processes </w:t>
      </w:r>
      <w:r w:rsidRPr="00F539F0">
        <w:rPr>
          <w:rStyle w:val="Emphasis"/>
        </w:rPr>
        <w:t>simultaneously promote the individual</w:t>
      </w:r>
      <w:r w:rsidRPr="00B46720">
        <w:rPr>
          <w:rStyle w:val="StyleUnderline"/>
        </w:rPr>
        <w:t xml:space="preserve"> as the primary unit of capitalism </w:t>
      </w:r>
      <w:r w:rsidRPr="00F539F0">
        <w:rPr>
          <w:rStyle w:val="Emphasis"/>
        </w:rPr>
        <w:t>and unravel the institutions of solidaristic support on which this unit depends</w:t>
      </w:r>
      <w:r w:rsidRPr="00B46720">
        <w:rPr>
          <w:sz w:val="16"/>
        </w:rPr>
        <w:t xml:space="preserve">. Putting later sociologists in conversation with Lasch, I draw out the limits of Lasch’s account. Even as Lasch’s descriptions of celebrity culture, competition, and consumerism still resonate, individualism is today less an indication of narcissism than it is of psychosis. The chapter continues by considering a left example of </w:t>
      </w:r>
      <w:r w:rsidRPr="00B46720">
        <w:rPr>
          <w:rStyle w:val="StyleUnderline"/>
        </w:rPr>
        <w:t>the off-loading of responsibility onto the individual</w:t>
      </w:r>
      <w:r w:rsidRPr="00B46720">
        <w:rPr>
          <w:sz w:val="16"/>
        </w:rPr>
        <w:t xml:space="preserve">: the debate over the “new times” in Marxism Today that took place at the end of the 1980s. Against the background of the sociologists’ conversation, </w:t>
      </w:r>
      <w:r w:rsidRPr="00B46720">
        <w:rPr>
          <w:rStyle w:val="StyleUnderline"/>
        </w:rPr>
        <w:t xml:space="preserve">the </w:t>
      </w:r>
      <w:r w:rsidRPr="00F539F0">
        <w:rPr>
          <w:rStyle w:val="Emphasis"/>
        </w:rPr>
        <w:t>emphases on individual</w:t>
      </w:r>
      <w:r w:rsidRPr="00B46720">
        <w:rPr>
          <w:rStyle w:val="StyleUnderline"/>
        </w:rPr>
        <w:t xml:space="preserve"> responsibility and </w:t>
      </w:r>
      <w:r w:rsidRPr="00F539F0">
        <w:rPr>
          <w:rStyle w:val="Emphasis"/>
        </w:rPr>
        <w:t>identity in this debate</w:t>
      </w:r>
      <w:r w:rsidRPr="00B46720">
        <w:rPr>
          <w:rStyle w:val="StyleUnderline"/>
        </w:rPr>
        <w:t xml:space="preserve"> appear as what they in fact were: the </w:t>
      </w:r>
      <w:r w:rsidRPr="00F539F0">
        <w:rPr>
          <w:rStyle w:val="Emphasis"/>
        </w:rPr>
        <w:t>fragmentation of a collective perspective under the weight of reasserted capitalist</w:t>
      </w:r>
      <w:r w:rsidRPr="00B46720">
        <w:rPr>
          <w:rStyle w:val="StyleUnderline"/>
        </w:rPr>
        <w:t xml:space="preserve"> class </w:t>
      </w:r>
      <w:r w:rsidRPr="00F539F0">
        <w:rPr>
          <w:rStyle w:val="Emphasis"/>
        </w:rPr>
        <w:t>power</w:t>
      </w:r>
      <w:r w:rsidRPr="00B46720">
        <w:rPr>
          <w:sz w:val="16"/>
        </w:rPr>
        <w:t>. The last sections of the chapter begin an inversion that will be more fully developed in chapter two. They find possibilities of collectivity in the ruptures of the fragile individual form. With help from Elias Canetti’s indispensable study of crowds, I introduce the power of the many and the relief it provides from the unbearable demand for individuality. My goal in the chapter is documenting an interlinked psychic and economic problem: the incapacity and contradictions of the individual form as a locus for creativity, difference, agency, and responsibility. Together with chapter two, this chapter aims to dislodge from left thinking the individualism that serves as an impasse to left politics.</w:t>
      </w:r>
    </w:p>
    <w:p w:rsidR="001C3C19" w:rsidRDefault="001C3C19" w:rsidP="001C3C19"/>
    <w:p w:rsidR="009E6D1E" w:rsidRDefault="009E6D1E" w:rsidP="009E6D1E"/>
    <w:p w:rsidR="00D954F3" w:rsidRPr="00660C59" w:rsidRDefault="00D954F3" w:rsidP="00D954F3">
      <w:pPr>
        <w:pStyle w:val="Heading3"/>
      </w:pPr>
      <w:r w:rsidRPr="00660C59">
        <w:t xml:space="preserve">link – settler colonialism </w:t>
      </w:r>
    </w:p>
    <w:p w:rsidR="009E6D1E" w:rsidRPr="00E8562B" w:rsidRDefault="009E6D1E" w:rsidP="009E6D1E">
      <w:pPr>
        <w:pStyle w:val="Heading4"/>
      </w:pPr>
      <w:r w:rsidRPr="00E8562B">
        <w:t xml:space="preserve">The mythological grouping of all indigenous groups with land justifies romantic myths about cultural identities that provoke militarization and scapegoating – </w:t>
      </w:r>
      <w:r>
        <w:t xml:space="preserve">their alternative frame forecloses </w:t>
      </w:r>
      <w:r w:rsidRPr="00E8562B">
        <w:t xml:space="preserve">treating the globe as a commons where no identity is entitled to any land ownership is crucial to build the institutions capable of solving both the assault on Native peoples worldwide and global environmental catastrophe </w:t>
      </w:r>
    </w:p>
    <w:p w:rsidR="009E6D1E" w:rsidRDefault="009E6D1E" w:rsidP="009E6D1E">
      <w:r>
        <w:rPr>
          <w:b/>
        </w:rPr>
        <w:t>Dean 15</w:t>
      </w:r>
      <w:r>
        <w:t xml:space="preserve"> [Jodi, Professor of Humanities and Social Sciences at Hobart and William Smith Colleges, “This Changes Some Things,” March 17. 2015, </w:t>
      </w:r>
      <w:r>
        <w:rPr>
          <w:i/>
        </w:rPr>
        <w:t xml:space="preserve">Politics, Theory, Action, </w:t>
      </w:r>
      <w:hyperlink r:id="rId20" w:history="1">
        <w:r>
          <w:rPr>
            <w:rStyle w:val="Hyperlink"/>
          </w:rPr>
          <w:t>http://jdeanicite.typepad.com/i_cite/2015/03/this-changes-some-things.html</w:t>
        </w:r>
      </w:hyperlink>
      <w:r>
        <w:t>]</w:t>
      </w:r>
    </w:p>
    <w:p w:rsidR="009E6D1E" w:rsidRDefault="009E6D1E" w:rsidP="009E6D1E"/>
    <w:p w:rsidR="009E6D1E" w:rsidRDefault="009E6D1E" w:rsidP="009E6D1E">
      <w:r w:rsidRPr="008511FC">
        <w:rPr>
          <w:rStyle w:val="StyleUnderline"/>
          <w:highlight w:val="green"/>
        </w:rPr>
        <w:t>The</w:t>
      </w:r>
      <w:r>
        <w:t xml:space="preserve"> second problem is Klein's </w:t>
      </w:r>
      <w:r w:rsidRPr="008511FC">
        <w:rPr>
          <w:rStyle w:val="StyleUnderline"/>
          <w:highlight w:val="green"/>
        </w:rPr>
        <w:t xml:space="preserve">association of communities with </w:t>
      </w:r>
      <w:r w:rsidRPr="008511FC">
        <w:rPr>
          <w:rStyle w:val="Emphasis"/>
          <w:highlight w:val="green"/>
        </w:rPr>
        <w:t>indigeneity</w:t>
      </w:r>
      <w:r w:rsidRPr="008511FC">
        <w:rPr>
          <w:rStyle w:val="StyleUnderline"/>
          <w:highlight w:val="green"/>
        </w:rPr>
        <w:t xml:space="preserve"> and </w:t>
      </w:r>
      <w:r w:rsidRPr="008511FC">
        <w:rPr>
          <w:rStyle w:val="Emphasis"/>
          <w:highlight w:val="green"/>
        </w:rPr>
        <w:t>land</w:t>
      </w:r>
      <w:r w:rsidRPr="008511FC">
        <w:rPr>
          <w:rStyle w:val="StyleUnderline"/>
          <w:highlight w:val="green"/>
        </w:rPr>
        <w:t>.</w:t>
      </w:r>
      <w:r>
        <w:t xml:space="preserve"> Klein writes, "communities with strong ties to the land have always, and will always, defend themselves against businesses that threaten their ways of life" (309). Here again she </w:t>
      </w:r>
      <w:r w:rsidRPr="008511FC">
        <w:rPr>
          <w:rStyle w:val="StyleUnderline"/>
          <w:highlight w:val="green"/>
        </w:rPr>
        <w:t>denies</w:t>
      </w:r>
      <w:r w:rsidRPr="008511FC">
        <w:rPr>
          <w:highlight w:val="green"/>
        </w:rPr>
        <w:t xml:space="preserve"> </w:t>
      </w:r>
      <w:r w:rsidRPr="008511FC">
        <w:rPr>
          <w:rStyle w:val="Emphasis"/>
          <w:highlight w:val="green"/>
        </w:rPr>
        <w:t>division</w:t>
      </w:r>
      <w:r w:rsidRPr="008511FC">
        <w:rPr>
          <w:highlight w:val="green"/>
        </w:rPr>
        <w:t xml:space="preserve">, </w:t>
      </w:r>
      <w:r w:rsidRPr="008511FC">
        <w:rPr>
          <w:rStyle w:val="StyleUnderline"/>
          <w:highlight w:val="green"/>
        </w:rPr>
        <w:t xml:space="preserve">as if </w:t>
      </w:r>
      <w:r w:rsidRPr="008511FC">
        <w:rPr>
          <w:rStyle w:val="Emphasis"/>
          <w:highlight w:val="green"/>
        </w:rPr>
        <w:t>everyone</w:t>
      </w:r>
      <w:r>
        <w:rPr>
          <w:rStyle w:val="StyleUnderline"/>
        </w:rPr>
        <w:t xml:space="preserve"> in a community </w:t>
      </w:r>
      <w:r w:rsidRPr="008511FC">
        <w:rPr>
          <w:rStyle w:val="Emphasis"/>
          <w:highlight w:val="green"/>
        </w:rPr>
        <w:t>agreed</w:t>
      </w:r>
      <w:r w:rsidRPr="008511FC">
        <w:rPr>
          <w:rStyle w:val="StyleUnderline"/>
          <w:highlight w:val="green"/>
        </w:rPr>
        <w:t xml:space="preserve"> on what constituted a threat</w:t>
      </w:r>
      <w:r>
        <w:rPr>
          <w:rStyle w:val="StyleUnderline"/>
        </w:rPr>
        <w:t>, as if they were all similarly situated against a threat</w:t>
      </w:r>
      <w:r>
        <w:t xml:space="preserve">, </w:t>
      </w:r>
      <w:r w:rsidRPr="008511FC">
        <w:rPr>
          <w:rStyle w:val="StyleUnderline"/>
          <w:highlight w:val="green"/>
        </w:rPr>
        <w:t xml:space="preserve">as if they were </w:t>
      </w:r>
      <w:r w:rsidRPr="008511FC">
        <w:rPr>
          <w:rStyle w:val="Emphasis"/>
          <w:highlight w:val="green"/>
        </w:rPr>
        <w:t>never too deluded</w:t>
      </w:r>
      <w:r>
        <w:t xml:space="preserve">, </w:t>
      </w:r>
      <w:r w:rsidRPr="008511FC">
        <w:rPr>
          <w:rStyle w:val="Emphasis"/>
          <w:highlight w:val="green"/>
        </w:rPr>
        <w:t>tired</w:t>
      </w:r>
      <w:r>
        <w:t xml:space="preserve">, </w:t>
      </w:r>
      <w:r w:rsidRPr="008511FC">
        <w:rPr>
          <w:rStyle w:val="Emphasis"/>
          <w:highlight w:val="green"/>
        </w:rPr>
        <w:t>or exploited to defend themselves</w:t>
      </w:r>
      <w:r>
        <w:rPr>
          <w:rStyle w:val="StyleUnderline"/>
        </w:rPr>
        <w:t>, as if they could never themselves constitute a threat to themselves.</w:t>
      </w:r>
      <w:r>
        <w:t xml:space="preserve"> </w:t>
      </w:r>
      <w:r>
        <w:rPr>
          <w:rStyle w:val="StyleUnderline"/>
        </w:rPr>
        <w:t xml:space="preserve">Cities, towns, </w:t>
      </w:r>
      <w:r w:rsidRPr="008511FC">
        <w:rPr>
          <w:rStyle w:val="Emphasis"/>
          <w:highlight w:val="green"/>
        </w:rPr>
        <w:t>states, and regions make bad decisions all the time</w:t>
      </w:r>
      <w:r>
        <w:t xml:space="preserve">; they stimulate industries that destroy them. Klein, though, has something else in mind, "a ferocious love" that "no amount of money can extinguish." She associates this love "with an identity, a culture, a beloved place that people are determined to pass on to their grandchildren, and that their ancestors may have paid for with great sacrifice." She continues, "And </w:t>
      </w:r>
      <w:r>
        <w:rPr>
          <w:rStyle w:val="StyleUnderline"/>
        </w:rPr>
        <w:t xml:space="preserve">though this kind of connection to place is surely strongest in Indigenous communities </w:t>
      </w:r>
      <w:r>
        <w:t xml:space="preserve">where the ties to the land go back thousands of years, it is in fact Blockadia's defining feature" (342). </w:t>
      </w:r>
      <w:r w:rsidRPr="008511FC">
        <w:rPr>
          <w:rStyle w:val="StyleUnderline"/>
          <w:highlight w:val="green"/>
        </w:rPr>
        <w:t>Participants</w:t>
      </w:r>
      <w:r>
        <w:t xml:space="preserve"> in my seminar </w:t>
      </w:r>
      <w:r w:rsidRPr="008511FC">
        <w:rPr>
          <w:rStyle w:val="StyleUnderline"/>
          <w:highlight w:val="green"/>
        </w:rPr>
        <w:t xml:space="preserve">found this description </w:t>
      </w:r>
      <w:r w:rsidRPr="008511FC">
        <w:rPr>
          <w:rStyle w:val="Emphasis"/>
          <w:highlight w:val="green"/>
        </w:rPr>
        <w:t>racist</w:t>
      </w:r>
      <w:r>
        <w:rPr>
          <w:rStyle w:val="StyleUnderline"/>
        </w:rPr>
        <w:t xml:space="preserve"> or </w:t>
      </w:r>
      <w:r>
        <w:rPr>
          <w:rStyle w:val="Emphasis"/>
        </w:rPr>
        <w:t>fascist</w:t>
      </w:r>
      <w:r>
        <w:t xml:space="preserve">. Even though this is not Klein's intent, her </w:t>
      </w:r>
      <w:r w:rsidRPr="008511FC">
        <w:rPr>
          <w:rStyle w:val="StyleUnderline"/>
          <w:highlight w:val="green"/>
        </w:rPr>
        <w:t xml:space="preserve">rhetoric deploys a </w:t>
      </w:r>
      <w:r w:rsidRPr="008511FC">
        <w:rPr>
          <w:rStyle w:val="Emphasis"/>
          <w:highlight w:val="green"/>
        </w:rPr>
        <w:t>set of myths regarding nature</w:t>
      </w:r>
      <w:r>
        <w:t xml:space="preserve">, </w:t>
      </w:r>
      <w:r>
        <w:rPr>
          <w:rStyle w:val="StyleUnderline"/>
        </w:rPr>
        <w:t xml:space="preserve">and some people's </w:t>
      </w:r>
      <w:r>
        <w:rPr>
          <w:rStyle w:val="Emphasis"/>
        </w:rPr>
        <w:t>relation to nature</w:t>
      </w:r>
      <w:r>
        <w:rPr>
          <w:rStyle w:val="StyleUnderline"/>
        </w:rPr>
        <w:t xml:space="preserve">, </w:t>
      </w:r>
      <w:r w:rsidRPr="008511FC">
        <w:rPr>
          <w:rStyle w:val="StyleUnderline"/>
          <w:highlight w:val="green"/>
        </w:rPr>
        <w:t>that make some</w:t>
      </w:r>
      <w:r>
        <w:rPr>
          <w:rStyle w:val="StyleUnderline"/>
        </w:rPr>
        <w:t xml:space="preserve"> people </w:t>
      </w:r>
      <w:r w:rsidRPr="008511FC">
        <w:rPr>
          <w:rStyle w:val="StyleUnderline"/>
          <w:highlight w:val="green"/>
        </w:rPr>
        <w:t xml:space="preserve">closer to nature (and </w:t>
      </w:r>
      <w:r w:rsidRPr="008511FC">
        <w:rPr>
          <w:rStyle w:val="Emphasis"/>
          <w:highlight w:val="green"/>
        </w:rPr>
        <w:t>further from civilization</w:t>
      </w:r>
      <w:r w:rsidRPr="008511FC">
        <w:rPr>
          <w:rStyle w:val="StyleUnderline"/>
          <w:highlight w:val="green"/>
        </w:rPr>
        <w:t>)</w:t>
      </w:r>
      <w:r w:rsidRPr="008511FC">
        <w:rPr>
          <w:highlight w:val="green"/>
        </w:rPr>
        <w:t xml:space="preserve"> </w:t>
      </w:r>
      <w:r w:rsidRPr="008511FC">
        <w:rPr>
          <w:rStyle w:val="StyleUnderline"/>
          <w:highlight w:val="green"/>
        </w:rPr>
        <w:t>than others</w:t>
      </w:r>
      <w:r w:rsidRPr="008511FC">
        <w:rPr>
          <w:highlight w:val="green"/>
        </w:rPr>
        <w:t>.</w:t>
      </w:r>
      <w:r>
        <w:t xml:space="preserve"> </w:t>
      </w:r>
      <w:r w:rsidRPr="008511FC">
        <w:rPr>
          <w:rStyle w:val="Emphasis"/>
          <w:highlight w:val="green"/>
        </w:rPr>
        <w:t>It also justifies an intense defense of blood and soil on the part of one group's attachment to a place</w:t>
      </w:r>
      <w:r>
        <w:rPr>
          <w:rStyle w:val="StyleUnderline"/>
        </w:rPr>
        <w:t xml:space="preserve"> such that others become foreign</w:t>
      </w:r>
      <w:r>
        <w:t xml:space="preserve">, invaders, </w:t>
      </w:r>
      <w:r>
        <w:rPr>
          <w:rStyle w:val="StyleUnderline"/>
        </w:rPr>
        <w:t xml:space="preserve">rightly excluded as </w:t>
      </w:r>
      <w:r>
        <w:rPr>
          <w:rStyle w:val="Emphasis"/>
        </w:rPr>
        <w:t>threats to our way of life</w:t>
      </w:r>
      <w:r>
        <w:rPr>
          <w:rStyle w:val="StyleUnderline"/>
        </w:rPr>
        <w:t xml:space="preserve">, our </w:t>
      </w:r>
      <w:r>
        <w:rPr>
          <w:rStyle w:val="Emphasis"/>
        </w:rPr>
        <w:t>cultural identity</w:t>
      </w:r>
      <w:r>
        <w:rPr>
          <w:rStyle w:val="StyleUnderline"/>
        </w:rPr>
        <w:t>.</w:t>
      </w:r>
      <w:r>
        <w:t xml:space="preserve"> </w:t>
      </w:r>
      <w:r w:rsidRPr="008511FC">
        <w:rPr>
          <w:rStyle w:val="StyleUnderline"/>
          <w:highlight w:val="green"/>
        </w:rPr>
        <w:t>Given</w:t>
      </w:r>
      <w:r>
        <w:t xml:space="preserve"> that climate change is already leading to increased migration and immigration and </w:t>
      </w:r>
      <w:r>
        <w:rPr>
          <w:rStyle w:val="StyleUnderline"/>
        </w:rPr>
        <w:t xml:space="preserve">that </w:t>
      </w:r>
      <w:r w:rsidRPr="008511FC">
        <w:rPr>
          <w:rStyle w:val="StyleUnderline"/>
          <w:highlight w:val="green"/>
        </w:rPr>
        <w:t xml:space="preserve">the US and Europe are already </w:t>
      </w:r>
      <w:r w:rsidRPr="008511FC">
        <w:rPr>
          <w:rStyle w:val="Emphasis"/>
          <w:highlight w:val="green"/>
        </w:rPr>
        <w:t>responding by militarizing borders</w:t>
      </w:r>
      <w:r w:rsidRPr="008511FC">
        <w:rPr>
          <w:highlight w:val="green"/>
        </w:rPr>
        <w:t xml:space="preserve">, a </w:t>
      </w:r>
      <w:r w:rsidRPr="008511FC">
        <w:rPr>
          <w:rStyle w:val="StyleUnderline"/>
          <w:highlight w:val="green"/>
        </w:rPr>
        <w:t xml:space="preserve">language of </w:t>
      </w:r>
      <w:r w:rsidRPr="008511FC">
        <w:rPr>
          <w:rStyle w:val="Emphasis"/>
          <w:highlight w:val="green"/>
        </w:rPr>
        <w:t>cultural defense</w:t>
      </w:r>
      <w:r w:rsidRPr="008511FC">
        <w:rPr>
          <w:highlight w:val="green"/>
        </w:rPr>
        <w:t xml:space="preserve"> </w:t>
      </w:r>
      <w:r w:rsidRPr="008511FC">
        <w:rPr>
          <w:rStyle w:val="StyleUnderline"/>
          <w:highlight w:val="green"/>
        </w:rPr>
        <w:t xml:space="preserve">and </w:t>
      </w:r>
      <w:r w:rsidRPr="008511FC">
        <w:rPr>
          <w:rStyle w:val="Emphasis"/>
          <w:highlight w:val="green"/>
        </w:rPr>
        <w:t>ties to the land</w:t>
      </w:r>
      <w:r w:rsidRPr="008511FC">
        <w:rPr>
          <w:highlight w:val="green"/>
        </w:rPr>
        <w:t xml:space="preserve"> </w:t>
      </w:r>
      <w:r w:rsidRPr="008511FC">
        <w:rPr>
          <w:rStyle w:val="StyleUnderline"/>
          <w:highlight w:val="green"/>
        </w:rPr>
        <w:t xml:space="preserve">is exactly </w:t>
      </w:r>
      <w:r w:rsidRPr="008511FC">
        <w:rPr>
          <w:rStyle w:val="Emphasis"/>
          <w:highlight w:val="green"/>
        </w:rPr>
        <w:t>what we don't need</w:t>
      </w:r>
      <w:r w:rsidRPr="008511FC">
        <w:rPr>
          <w:rStyle w:val="StyleUnderline"/>
          <w:highlight w:val="green"/>
        </w:rPr>
        <w:t xml:space="preserve"> in a global movement</w:t>
      </w:r>
      <w:r>
        <w:rPr>
          <w:rStyle w:val="StyleUnderline"/>
        </w:rPr>
        <w:t xml:space="preserve"> for climate justice.</w:t>
      </w:r>
      <w:r>
        <w:t xml:space="preserve"> Klein's argument, though, gets worse </w:t>
      </w:r>
      <w:r w:rsidRPr="00507F85">
        <w:rPr>
          <w:rStyle w:val="StyleUnderline"/>
        </w:rPr>
        <w:t xml:space="preserve">as it juxtaposes </w:t>
      </w:r>
      <w:r w:rsidRPr="00507F85">
        <w:rPr>
          <w:rStyle w:val="Emphasis"/>
        </w:rPr>
        <w:t>indigenous people's love of place</w:t>
      </w:r>
      <w:r w:rsidRPr="00507F85">
        <w:rPr>
          <w:rStyle w:val="StyleUnderline"/>
        </w:rPr>
        <w:t xml:space="preserve"> with</w:t>
      </w:r>
      <w:r w:rsidRPr="00507F85">
        <w:t xml:space="preserve"> the "extreme </w:t>
      </w:r>
      <w:r w:rsidRPr="00507F85">
        <w:rPr>
          <w:rStyle w:val="Emphasis"/>
        </w:rPr>
        <w:t>rootlessness</w:t>
      </w:r>
      <w:r w:rsidRPr="00507F85">
        <w:t xml:space="preserve">" </w:t>
      </w:r>
      <w:r w:rsidRPr="00507F85">
        <w:rPr>
          <w:rStyle w:val="StyleUnderline"/>
        </w:rPr>
        <w:t>of the fossil fuel workforce</w:t>
      </w:r>
      <w:r w:rsidRPr="00507F85">
        <w:t>. These "</w:t>
      </w:r>
      <w:r w:rsidRPr="00507F85">
        <w:rPr>
          <w:rStyle w:val="StyleUnderline"/>
        </w:rPr>
        <w:t>highly mobile</w:t>
      </w:r>
      <w:r w:rsidRPr="00507F85">
        <w:t xml:space="preserve">" pipefitters, </w:t>
      </w:r>
      <w:r w:rsidRPr="00507F85">
        <w:rPr>
          <w:rStyle w:val="StyleUnderline"/>
        </w:rPr>
        <w:t>miners, engineers, and</w:t>
      </w:r>
      <w:r w:rsidRPr="00507F85">
        <w:t xml:space="preserve"> big rig </w:t>
      </w:r>
      <w:r w:rsidRPr="00507F85">
        <w:rPr>
          <w:rStyle w:val="StyleUnderline"/>
        </w:rPr>
        <w:t xml:space="preserve">drivers produce a </w:t>
      </w:r>
      <w:r w:rsidRPr="00507F85">
        <w:rPr>
          <w:rStyle w:val="Emphasis"/>
        </w:rPr>
        <w:t>culture of transience</w:t>
      </w:r>
      <w:r w:rsidRPr="00507F85">
        <w:t xml:space="preserve">, even when they "may stay for decades and raise their kids" in a place. </w:t>
      </w:r>
      <w:r w:rsidRPr="00507F85">
        <w:rPr>
          <w:rStyle w:val="StyleUnderline"/>
        </w:rPr>
        <w:t xml:space="preserve">The language of </w:t>
      </w:r>
      <w:r w:rsidRPr="00507F85">
        <w:rPr>
          <w:rStyle w:val="Emphasis"/>
        </w:rPr>
        <w:t>rootless</w:t>
      </w:r>
      <w:r>
        <w:rPr>
          <w:rStyle w:val="StyleUnderline"/>
        </w:rPr>
        <w:t xml:space="preserve"> echoes</w:t>
      </w:r>
      <w:r>
        <w:t xml:space="preserve"> </w:t>
      </w:r>
      <w:r>
        <w:rPr>
          <w:rStyle w:val="StyleUnderline"/>
        </w:rPr>
        <w:t>with descriptions of cosmopolitan Jews, intellectuals, and communists.</w:t>
      </w:r>
      <w:r>
        <w:rPr>
          <w:rStyle w:val="Emphasis"/>
        </w:rPr>
        <w:t xml:space="preserve"> Some are always foreign elements threatening our way of life</w:t>
      </w:r>
      <w:r>
        <w:t xml:space="preserve">. </w:t>
      </w:r>
      <w:r>
        <w:rPr>
          <w:rStyle w:val="Emphasis"/>
        </w:rPr>
        <w:t>In contrast</w:t>
      </w:r>
      <w:r>
        <w:t xml:space="preserve">, </w:t>
      </w:r>
      <w:r w:rsidRPr="008511FC">
        <w:rPr>
          <w:rStyle w:val="StyleUnderline"/>
          <w:highlight w:val="green"/>
        </w:rPr>
        <w:t>I imagine</w:t>
      </w:r>
      <w:r>
        <w:rPr>
          <w:rStyle w:val="StyleUnderline"/>
        </w:rPr>
        <w:t xml:space="preserve"> climate politics as </w:t>
      </w:r>
      <w:r w:rsidRPr="008511FC">
        <w:rPr>
          <w:rStyle w:val="StyleUnderline"/>
          <w:highlight w:val="green"/>
        </w:rPr>
        <w:t xml:space="preserve">breaking the link between </w:t>
      </w:r>
      <w:r w:rsidRPr="008511FC">
        <w:rPr>
          <w:rStyle w:val="Emphasis"/>
          <w:highlight w:val="green"/>
        </w:rPr>
        <w:t>place</w:t>
      </w:r>
      <w:r w:rsidRPr="008511FC">
        <w:rPr>
          <w:rStyle w:val="StyleUnderline"/>
          <w:highlight w:val="green"/>
        </w:rPr>
        <w:t xml:space="preserve"> and </w:t>
      </w:r>
      <w:r w:rsidRPr="008511FC">
        <w:rPr>
          <w:rStyle w:val="Emphasis"/>
          <w:highlight w:val="green"/>
        </w:rPr>
        <w:t>identity</w:t>
      </w:r>
      <w:r w:rsidRPr="008511FC">
        <w:rPr>
          <w:highlight w:val="green"/>
        </w:rPr>
        <w:t xml:space="preserve">. </w:t>
      </w:r>
      <w:r w:rsidRPr="008511FC">
        <w:rPr>
          <w:rStyle w:val="StyleUnderline"/>
          <w:highlight w:val="green"/>
        </w:rPr>
        <w:t xml:space="preserve">To address climate change, we have to </w:t>
      </w:r>
      <w:r w:rsidRPr="008511FC">
        <w:rPr>
          <w:rStyle w:val="Emphasis"/>
          <w:highlight w:val="green"/>
        </w:rPr>
        <w:t>treat the world itself as a commons</w:t>
      </w:r>
      <w:r w:rsidRPr="008511FC">
        <w:rPr>
          <w:rStyle w:val="StyleUnderline"/>
          <w:highlight w:val="green"/>
        </w:rPr>
        <w:t xml:space="preserve"> and </w:t>
      </w:r>
      <w:r w:rsidRPr="008511FC">
        <w:rPr>
          <w:rStyle w:val="Emphasis"/>
          <w:highlight w:val="green"/>
        </w:rPr>
        <w:t>build institutions</w:t>
      </w:r>
      <w:r w:rsidRPr="008511FC">
        <w:rPr>
          <w:rStyle w:val="StyleUnderline"/>
          <w:highlight w:val="green"/>
        </w:rPr>
        <w:t xml:space="preserve"> adequate to the task of managing it</w:t>
      </w:r>
      <w:r>
        <w:t xml:space="preserve">. I don't have a clear idea as to what these institutions would look like. But </w:t>
      </w:r>
      <w:r w:rsidRPr="008511FC">
        <w:rPr>
          <w:rStyle w:val="Emphasis"/>
          <w:highlight w:val="green"/>
        </w:rPr>
        <w:t>the idea that no one is entitled to any place seems better to me as an ethos for a red-green coalition</w:t>
      </w:r>
      <w:r w:rsidRPr="008511FC">
        <w:rPr>
          <w:highlight w:val="green"/>
        </w:rPr>
        <w:t xml:space="preserve">. </w:t>
      </w:r>
      <w:r w:rsidRPr="008511FC">
        <w:rPr>
          <w:rStyle w:val="Emphasis"/>
          <w:highlight w:val="green"/>
        </w:rPr>
        <w:t>It requires us to be accountable to every place</w:t>
      </w:r>
      <w:r>
        <w:t>.</w:t>
      </w:r>
    </w:p>
    <w:p w:rsidR="009E6D1E" w:rsidRDefault="009E6D1E" w:rsidP="009E6D1E"/>
    <w:p w:rsidR="009E6D1E" w:rsidRPr="00F76522" w:rsidRDefault="009E6D1E" w:rsidP="009E6D1E"/>
    <w:p w:rsidR="00D954F3" w:rsidRDefault="00D954F3" w:rsidP="00D954F3">
      <w:pPr>
        <w:pStyle w:val="Heading4"/>
      </w:pPr>
      <w:r>
        <w:t>Post-colonial studies fail and undermine studies of economic exploitation</w:t>
      </w:r>
    </w:p>
    <w:p w:rsidR="00D954F3" w:rsidRPr="00F45E2A" w:rsidRDefault="00D954F3" w:rsidP="00D954F3">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10, pp. 221-223 //JSL</w:t>
      </w:r>
    </w:p>
    <w:p w:rsidR="00D954F3" w:rsidRPr="00136663" w:rsidRDefault="00D954F3" w:rsidP="00D954F3">
      <w:pPr>
        <w:rPr>
          <w:sz w:val="16"/>
        </w:rPr>
      </w:pPr>
      <w:r w:rsidRPr="00136663">
        <w:rPr>
          <w:sz w:val="16"/>
        </w:rPr>
        <w:t xml:space="preserve">For the tradition I have just traced, </w:t>
      </w:r>
      <w:r w:rsidRPr="00773C19">
        <w:rPr>
          <w:rStyle w:val="StyleUnderline"/>
        </w:rPr>
        <w:t>issues of culture, gender, language, otherness, difference, identity and ethnicity were inseparable from questions of state power, material inequality, the exploitation of labour, imperial plunder, mass political resistance and revolutionary transformation. If you were to subtract the latter from the former, however, you would have something like much of today's postcolonial theory</w:t>
      </w:r>
      <w:r w:rsidRPr="00136663">
        <w:rPr>
          <w:sz w:val="16"/>
        </w:rPr>
        <w:t>. There is a simpleminded notion abroad that somewhere around 1980, a discredited Marxism gave way to a more politically relevant postcolonialism. This, in fact, involves what the philosophers call a category mistake, rather like trying to compare a dormouse with the concept of matrimony. Marxism is a mass political movement stretching across continents and centu-ries, a creed for which countless men and women have fought and sometimes died. Postcolonialism is an academic language largely unspoken outside a few hundred universities, and one sometimes as unintelligible to the average Westerner as Swahili.</w:t>
      </w:r>
    </w:p>
    <w:p w:rsidR="00D954F3" w:rsidRPr="00136663" w:rsidRDefault="00D954F3" w:rsidP="00D954F3">
      <w:pPr>
        <w:rPr>
          <w:sz w:val="16"/>
        </w:rPr>
      </w:pPr>
      <w:r w:rsidRPr="00136663">
        <w:rPr>
          <w:sz w:val="16"/>
        </w:rPr>
        <w:t xml:space="preserve">As a theory, </w:t>
      </w:r>
      <w:r w:rsidRPr="00482DD5">
        <w:rPr>
          <w:rStyle w:val="StyleUnderline"/>
        </w:rPr>
        <w:t>postcolonialism sprang into existence</w:t>
      </w:r>
      <w:r w:rsidRPr="00136663">
        <w:rPr>
          <w:sz w:val="16"/>
        </w:rPr>
        <w:t xml:space="preserve"> in the late twentieth century, around the time when the struggles for national liberation had more or less run their course. The founding work of the current, Edward Said's Orientalism, appeared in the mid-1970s, </w:t>
      </w:r>
      <w:r w:rsidRPr="00482DD5">
        <w:rPr>
          <w:rStyle w:val="StyleUnderline"/>
        </w:rPr>
        <w:t>just as a severe crisis of capitalism was rolling back the revolutionary spirit in the West</w:t>
      </w:r>
      <w:r w:rsidRPr="00136663">
        <w:rPr>
          <w:sz w:val="16"/>
        </w:rPr>
        <w:t xml:space="preserve">. It is perhaps significant in this respect that Said's book is quite strongly anti-Marxist. </w:t>
      </w:r>
      <w:r w:rsidRPr="00482DD5">
        <w:rPr>
          <w:rStyle w:val="StyleUnderline"/>
        </w:rPr>
        <w:t>Postcolonialism, while preserving that revolutionary legacy in one sense, represents a displacement of it in another. It is a postrevolutionary discourse suitable to a postrevolutionary world. At its finest, it has produced work of rare insight and originality. At its least credit- able, it represents little more than the foreign affairs department of postmodernism</w:t>
      </w:r>
      <w:r w:rsidRPr="00136663">
        <w:rPr>
          <w:sz w:val="16"/>
        </w:rPr>
        <w:t>.</w:t>
      </w:r>
    </w:p>
    <w:p w:rsidR="00D954F3" w:rsidRPr="00136663" w:rsidRDefault="00D954F3" w:rsidP="00D954F3">
      <w:pPr>
        <w:rPr>
          <w:sz w:val="16"/>
        </w:rPr>
      </w:pPr>
      <w:r w:rsidRPr="00136663">
        <w:rPr>
          <w:sz w:val="16"/>
        </w:rPr>
        <w:t xml:space="preserve">So </w:t>
      </w:r>
      <w:r w:rsidRPr="000E10B9">
        <w:rPr>
          <w:rStyle w:val="StyleUnderline"/>
        </w:rPr>
        <w:t>it is not as though class must now give way to gender, identity and ethnicity. The conflict between the transnational corporations and the poorly paid, ethnic, often female labourers of the south of the globe is a question of class</w:t>
      </w:r>
      <w:r w:rsidRPr="00136663">
        <w:rPr>
          <w:sz w:val="16"/>
        </w:rPr>
        <w:t xml:space="preserve">, in the precise Marxist sense of the term. It is not that a ''Eurocentric'' focus on, say, Western coal miners or mill workers has been now superseded by less provincial perspectives. </w:t>
      </w:r>
      <w:r w:rsidRPr="000E10B9">
        <w:rPr>
          <w:rStyle w:val="StyleUnderline"/>
        </w:rPr>
        <w:t>Class was always an international phenomenon</w:t>
      </w:r>
      <w:r w:rsidRPr="00136663">
        <w:rPr>
          <w:sz w:val="16"/>
        </w:rPr>
        <w:t xml:space="preserve">. Marx liked to think that it was the working class that acknowledged no homeland, but in reality it is capitalism. In one sense of the term, globalisation is stale news, as a glance at the Communist Manifesto would suggest. </w:t>
      </w:r>
      <w:r w:rsidRPr="00121E39">
        <w:rPr>
          <w:rStyle w:val="StyleUnderline"/>
        </w:rPr>
        <w:t>Women have always formed a large part of the labour force, and racial oppression was always hard to disentangle from economic exploitation</w:t>
      </w:r>
      <w:r w:rsidRPr="00136663">
        <w:rPr>
          <w:sz w:val="16"/>
        </w:rPr>
        <w:t>. The so-called new social movements are for the most part not new at all. And the notion that they have ''taken over'' from a class-obsessed, antipluralist Marxism overlooks the fact that they and Marxism have worked in fruitful alliance for some considerable time.</w:t>
      </w:r>
    </w:p>
    <w:p w:rsidR="00D954F3" w:rsidRDefault="00D954F3" w:rsidP="00D954F3">
      <w:pPr>
        <w:pStyle w:val="Heading4"/>
      </w:pPr>
      <w:r>
        <w:t>Settler colonial studies preclude political action key to challenge cap</w:t>
      </w:r>
    </w:p>
    <w:p w:rsidR="00D954F3" w:rsidRPr="00184B66" w:rsidRDefault="00D954F3" w:rsidP="00D954F3">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6-12 //JSL **edited for ableist language</w:t>
      </w:r>
    </w:p>
    <w:p w:rsidR="00D954F3" w:rsidRPr="0046382C" w:rsidRDefault="00D954F3" w:rsidP="00D954F3">
      <w:pPr>
        <w:rPr>
          <w:sz w:val="16"/>
        </w:rPr>
      </w:pPr>
      <w:r w:rsidRPr="0046382C">
        <w:rPr>
          <w:sz w:val="16"/>
        </w:rPr>
        <w:t xml:space="preserve">Not all students of culture are </w:t>
      </w:r>
      <w:r>
        <w:rPr>
          <w:sz w:val="16"/>
        </w:rPr>
        <w:t>[</w:t>
      </w:r>
      <w:r w:rsidRPr="0046382C">
        <w:rPr>
          <w:sz w:val="16"/>
        </w:rPr>
        <w:t>unaware of</w:t>
      </w:r>
      <w:r>
        <w:rPr>
          <w:sz w:val="16"/>
        </w:rPr>
        <w:t>]</w:t>
      </w:r>
      <w:r w:rsidRPr="0046382C">
        <w:rPr>
          <w:sz w:val="16"/>
        </w:rPr>
        <w:t xml:space="preserve"> </w:t>
      </w:r>
      <w:r w:rsidRPr="0046382C">
        <w:rPr>
          <w:strike/>
          <w:sz w:val="16"/>
        </w:rPr>
        <w:t>blind to</w:t>
      </w:r>
      <w:r w:rsidRPr="0046382C">
        <w:rPr>
          <w:sz w:val="16"/>
        </w:rPr>
        <w:t xml:space="preserve"> the Western narcissism involved in working on the history of pubic hair while half the world's population lacks adequate sanitation and survives on less than two dollars a day. Indeed, </w:t>
      </w:r>
      <w:r w:rsidRPr="00D76F4C">
        <w:rPr>
          <w:rStyle w:val="StyleUnderline"/>
        </w:rPr>
        <w:t>the most flourishing sector of cultural studies today is</w:t>
      </w:r>
      <w:r w:rsidRPr="0046382C">
        <w:rPr>
          <w:sz w:val="16"/>
        </w:rPr>
        <w:t xml:space="preserve"> so-called </w:t>
      </w:r>
      <w:r w:rsidRPr="00D76F4C">
        <w:rPr>
          <w:rStyle w:val="StyleUnderline"/>
        </w:rPr>
        <w:t>post-colonial studies</w:t>
      </w:r>
      <w:r w:rsidRPr="0046382C">
        <w:rPr>
          <w:sz w:val="16"/>
        </w:rPr>
        <w:t xml:space="preserve">, which deals with just this dire condition. Like the discourse of gender and sexuality, it has been one of the most precious achievements of cultural theory. Yet </w:t>
      </w:r>
      <w:r w:rsidRPr="000A3721">
        <w:rPr>
          <w:rStyle w:val="StyleUnderline"/>
        </w:rPr>
        <w:t>these ideas have thrived among new generations who</w:t>
      </w:r>
      <w:r w:rsidRPr="0046382C">
        <w:rPr>
          <w:sz w:val="16"/>
        </w:rPr>
        <w:t xml:space="preserve">, for no fault of their own, </w:t>
      </w:r>
      <w:r w:rsidRPr="000A3721">
        <w:rPr>
          <w:rStyle w:val="StyleUnderline"/>
        </w:rPr>
        <w:t>can remember little of world-shaking political importance</w:t>
      </w:r>
      <w:r w:rsidRPr="0046382C">
        <w:rPr>
          <w:sz w:val="16"/>
        </w:rPr>
        <w:t xml:space="preserve">. Before the advent of the so-called war on terrorism, it seemed as though there might be nothing more momentous for young Europeans to recount to their grandchildren than the advent of the euro. </w:t>
      </w:r>
      <w:r w:rsidRPr="005326F4">
        <w:rPr>
          <w:rStyle w:val="StyleUnderline"/>
        </w:rPr>
        <w:t>Over</w:t>
      </w:r>
      <w:r w:rsidRPr="0046382C">
        <w:rPr>
          <w:sz w:val="16"/>
        </w:rPr>
        <w:t xml:space="preserve"> the dreary decades of </w:t>
      </w:r>
      <w:r w:rsidRPr="005326F4">
        <w:rPr>
          <w:rStyle w:val="StyleUnderline"/>
        </w:rPr>
        <w:t xml:space="preserve">post-1970s conservatism, the historical sense had grown increasingly blunted, as it suited those in power that we should be able to imagine no alternative to the </w:t>
      </w:r>
      <w:r w:rsidRPr="0042092A">
        <w:rPr>
          <w:rStyle w:val="StyleUnderline"/>
        </w:rPr>
        <w:t>present. The future would simply be the present infinitely repeated</w:t>
      </w:r>
      <w:r w:rsidRPr="0046382C">
        <w:rPr>
          <w:sz w:val="16"/>
        </w:rPr>
        <w:t xml:space="preserve"> - or, as the postmodernist remarked, 'the present plus more options'. There are now those who piously insist on 'historicizing' and who seem to believe that anything that happened before 1980 is ancient history.</w:t>
      </w:r>
    </w:p>
    <w:p w:rsidR="00D954F3" w:rsidRPr="0046382C" w:rsidRDefault="00D954F3" w:rsidP="00D954F3">
      <w:pPr>
        <w:rPr>
          <w:sz w:val="16"/>
        </w:rPr>
      </w:pPr>
      <w:r w:rsidRPr="0042092A">
        <w:rPr>
          <w:rStyle w:val="StyleUnderline"/>
        </w:rPr>
        <w:t>To live in interesting times is not</w:t>
      </w:r>
      <w:r w:rsidRPr="0046382C">
        <w:rPr>
          <w:sz w:val="16"/>
        </w:rPr>
        <w:t xml:space="preserve">, to be sure, </w:t>
      </w:r>
      <w:r w:rsidRPr="0042092A">
        <w:rPr>
          <w:rStyle w:val="StyleUnderline"/>
        </w:rPr>
        <w:t>an unmixed blessing.</w:t>
      </w:r>
      <w:r w:rsidRPr="0046382C">
        <w:rPr>
          <w:sz w:val="16"/>
        </w:rPr>
        <w:t xml:space="preserve"> It is no particular consolation to be able to recall the Holocaust, or to have lived through the Vietnam war. Innocence and amnesia have their advantages. There is no point in mourning the blissful days when you could have your skull fractured by the police every weekend in Hyde Park. </w:t>
      </w:r>
      <w:r w:rsidRPr="0042092A">
        <w:rPr>
          <w:rStyle w:val="StyleUnderline"/>
        </w:rPr>
        <w:t>To recall a world-shaking political history is also</w:t>
      </w:r>
      <w:r w:rsidRPr="0046382C">
        <w:rPr>
          <w:sz w:val="16"/>
        </w:rPr>
        <w:t xml:space="preserve">, for the political left at least, </w:t>
      </w:r>
      <w:r w:rsidRPr="0042092A">
        <w:rPr>
          <w:rStyle w:val="StyleUnderline"/>
        </w:rPr>
        <w:t>to recall what is for the most part a history of defeat</w:t>
      </w:r>
      <w:r w:rsidRPr="0046382C">
        <w:rPr>
          <w:sz w:val="16"/>
        </w:rPr>
        <w:t xml:space="preserve">. In any case, </w:t>
      </w:r>
      <w:r w:rsidRPr="00BB7202">
        <w:rPr>
          <w:rStyle w:val="StyleUnderline"/>
        </w:rPr>
        <w:t>a new and ominous phase of global politics has now opened, which not even the most cloistered of academics will be able to ignore</w:t>
      </w:r>
      <w:r w:rsidRPr="0046382C">
        <w:rPr>
          <w:sz w:val="16"/>
        </w:rPr>
        <w:t xml:space="preserve">. Even so, </w:t>
      </w:r>
      <w:r w:rsidRPr="00BB7202">
        <w:rPr>
          <w:rStyle w:val="Emphasis"/>
        </w:rPr>
        <w:t>what has proved most damaging</w:t>
      </w:r>
      <w:r w:rsidRPr="0046382C">
        <w:rPr>
          <w:sz w:val="16"/>
        </w:rPr>
        <w:t xml:space="preserve">, at least </w:t>
      </w:r>
      <w:r w:rsidRPr="00BB7202">
        <w:rPr>
          <w:rStyle w:val="StyleUnderline"/>
        </w:rPr>
        <w:t>before the emergence of the anti-capitalist movement</w:t>
      </w:r>
      <w:r w:rsidRPr="0046382C">
        <w:rPr>
          <w:sz w:val="16"/>
        </w:rPr>
        <w:t xml:space="preserve">, </w:t>
      </w:r>
      <w:r w:rsidRPr="00BB7202">
        <w:rPr>
          <w:rStyle w:val="Emphasis"/>
        </w:rPr>
        <w:t>is the absence of memories of collective, and effective, political action</w:t>
      </w:r>
      <w:r w:rsidRPr="00BB7202">
        <w:rPr>
          <w:rStyle w:val="StyleUnderline"/>
        </w:rPr>
        <w:t>. It is this which has</w:t>
      </w:r>
      <w:r w:rsidRPr="0046382C">
        <w:rPr>
          <w:sz w:val="16"/>
        </w:rPr>
        <w:t xml:space="preserve"> </w:t>
      </w:r>
      <w:r w:rsidRPr="00BB7202">
        <w:rPr>
          <w:rStyle w:val="Emphasis"/>
        </w:rPr>
        <w:t>warped so many contemporary cultural ideas out of shape</w:t>
      </w:r>
      <w:r w:rsidRPr="0046382C">
        <w:rPr>
          <w:sz w:val="16"/>
        </w:rPr>
        <w:t>. There is a historical vortex at the centre of our thought which drags it out of true.</w:t>
      </w:r>
    </w:p>
    <w:p w:rsidR="00D954F3" w:rsidRPr="0046382C" w:rsidRDefault="00D954F3" w:rsidP="00D954F3">
      <w:pPr>
        <w:rPr>
          <w:sz w:val="16"/>
        </w:rPr>
      </w:pPr>
      <w:r w:rsidRPr="003D3450">
        <w:rPr>
          <w:rStyle w:val="StyleUnderline"/>
        </w:rPr>
        <w:t>Much of the world as we know it</w:t>
      </w:r>
      <w:r w:rsidRPr="0046382C">
        <w:rPr>
          <w:sz w:val="16"/>
        </w:rPr>
        <w:t xml:space="preserve">, despite its solid, well-upholstered appearance, </w:t>
      </w:r>
      <w:r w:rsidRPr="003D3450">
        <w:rPr>
          <w:rStyle w:val="StyleUnderline"/>
        </w:rPr>
        <w:t>is of recent vintage. It was thrown up by the tidal waves of revolutionary nationalism which swept the globe in the period after the Second World War, tearing one nation after another from the grip of Western colonialism</w:t>
      </w:r>
      <w:r w:rsidRPr="0046382C">
        <w:rPr>
          <w:sz w:val="16"/>
        </w:rPr>
        <w:t xml:space="preserve">. The Allies' struggle in the Second World War was itself a successful collaborative action on a scale unprecedented in human history - one which crushed a malevolent fascism at the heart of Europe, and in doing so laid some of the foundations of the world we know today. </w:t>
      </w:r>
      <w:r w:rsidRPr="003D3450">
        <w:rPr>
          <w:rStyle w:val="StyleUnderline"/>
        </w:rPr>
        <w:t>Much of the global community we see around us was formed</w:t>
      </w:r>
      <w:r w:rsidRPr="0046382C">
        <w:rPr>
          <w:sz w:val="16"/>
        </w:rPr>
        <w:t xml:space="preserve">, fairly recently, </w:t>
      </w:r>
      <w:r w:rsidRPr="003D3450">
        <w:rPr>
          <w:rStyle w:val="StyleUnderline"/>
        </w:rPr>
        <w:t>by collective revolutionary projects</w:t>
      </w:r>
      <w:r w:rsidRPr="0046382C">
        <w:rPr>
          <w:sz w:val="16"/>
        </w:rPr>
        <w:t xml:space="preserve"> - projects which were launched often enough by the weak and hungry, but which nevertheless proved successful in dislodging their predatory foreign rulers. Indeed, </w:t>
      </w:r>
      <w:r w:rsidRPr="003D3450">
        <w:rPr>
          <w:rStyle w:val="StyleUnderline"/>
        </w:rPr>
        <w:t>the Western empires</w:t>
      </w:r>
      <w:r w:rsidRPr="0046382C">
        <w:rPr>
          <w:sz w:val="16"/>
        </w:rPr>
        <w:t xml:space="preserve"> which those revolutions dismantled </w:t>
      </w:r>
      <w:r w:rsidRPr="003D3450">
        <w:rPr>
          <w:rStyle w:val="StyleUnderline"/>
        </w:rPr>
        <w:t>were themselves for the most part the product of revolutions</w:t>
      </w:r>
      <w:r w:rsidRPr="0046382C">
        <w:rPr>
          <w:sz w:val="16"/>
        </w:rPr>
        <w:t>. It is just that they were those most victorious revolutions of all - the ones which we have forgotten ever took place. And that usually means the ones which produced the likes of us. Other people's revolutions are always more eye-catching than one's own.</w:t>
      </w:r>
    </w:p>
    <w:p w:rsidR="00D954F3" w:rsidRPr="0046382C" w:rsidRDefault="00D954F3" w:rsidP="00D954F3">
      <w:pPr>
        <w:rPr>
          <w:sz w:val="16"/>
        </w:rPr>
      </w:pPr>
      <w:r w:rsidRPr="0046382C">
        <w:rPr>
          <w:sz w:val="16"/>
        </w:rPr>
        <w:t xml:space="preserve">But </w:t>
      </w:r>
      <w:r w:rsidRPr="003D3450">
        <w:rPr>
          <w:rStyle w:val="Emphasis"/>
        </w:rPr>
        <w:t>it is one thing to make a revolution, and another to sustain it</w:t>
      </w:r>
      <w:r w:rsidRPr="0046382C">
        <w:rPr>
          <w:sz w:val="16"/>
        </w:rPr>
        <w:t xml:space="preserve">. Indeed, for the most eminent revolutionary leader of the twentieth century, what brought some revolutions to birth in the first place was also what was responsible for their ultimate downfall. Vladimir Lenin believed that it was the very backwardness of Tsarist Russia which had helped to make the Bolshevik revolution possible. Russia was a nation poor in the kind of civic institutions which secure the loyalty of citizens to the state, and thus help to stave off political insurrection. Its power was centralized rather than diffuse, coercive rather than consensual: it was concentrated in the state machine, so that to overthrow that was to seize sovereignty at a stroke. But </w:t>
      </w:r>
      <w:r w:rsidRPr="00113463">
        <w:rPr>
          <w:rStyle w:val="StyleUnderline"/>
        </w:rPr>
        <w:t>this very same poverty and backwardness helped to scupper the revolution once it had been made. You could not build socialism in an economic backwater</w:t>
      </w:r>
      <w:r w:rsidRPr="0046382C">
        <w:rPr>
          <w:sz w:val="16"/>
        </w:rPr>
        <w:t xml:space="preserve">, encircled by stronger, politically hostile powers, among a mass of unskilled, illiterate workers and peasants without </w:t>
      </w:r>
      <w:r w:rsidRPr="00113463">
        <w:rPr>
          <w:rStyle w:val="StyleUnderline"/>
        </w:rPr>
        <w:t>traditions of social organization and democratic self-government</w:t>
      </w:r>
      <w:r w:rsidRPr="0046382C">
        <w:rPr>
          <w:sz w:val="16"/>
        </w:rPr>
        <w:t>. The attempt to do so called for the strong-armed measures of Stalinism, which ended up subverting the very socialism it was trying to construct.</w:t>
      </w:r>
    </w:p>
    <w:p w:rsidR="00D954F3" w:rsidRPr="00FB6D13" w:rsidRDefault="00D954F3" w:rsidP="00D954F3">
      <w:pPr>
        <w:rPr>
          <w:sz w:val="16"/>
        </w:rPr>
      </w:pPr>
      <w:r w:rsidRPr="00113463">
        <w:rPr>
          <w:rStyle w:val="StyleUnderline"/>
        </w:rPr>
        <w:t>Something of the same fate afflicted many of those nations who managed in the twentieth century to free themselves from Western colonial rule</w:t>
      </w:r>
      <w:r w:rsidRPr="00FB6D13">
        <w:rPr>
          <w:sz w:val="16"/>
        </w:rPr>
        <w:t xml:space="preserve">. In a tragic irony, socialism proved least possible where it was most necessary. Indeed, </w:t>
      </w:r>
      <w:r w:rsidRPr="00113463">
        <w:rPr>
          <w:rStyle w:val="StyleUnderline"/>
        </w:rPr>
        <w:t>post-colonial theory first emerged in the wake of the failure of Third World nations to go it alone. It marked the end of the era of Third World revolutions, and the first glimmerings of what we now know as globalization</w:t>
      </w:r>
      <w:r w:rsidRPr="00FB6D13">
        <w:rPr>
          <w:sz w:val="16"/>
        </w:rPr>
        <w:t>. In the 1950s and 60s, a series of liberation movements, led by the nationalist middle classes, had thrown off their colonial masters in the name of political sovereignty and economic independence. By harnessing the demands of an impoverished people to these goals, the Third World elites could install themselves in power on the back of popular discontent. Once ensconced there, they would need to engage in an ungainly balancing act between radical pressures from below and global market forces from outside.</w:t>
      </w:r>
    </w:p>
    <w:p w:rsidR="00D954F3" w:rsidRPr="00FB6D13" w:rsidRDefault="00D954F3" w:rsidP="00D954F3">
      <w:pPr>
        <w:rPr>
          <w:sz w:val="16"/>
          <w:szCs w:val="16"/>
        </w:rPr>
      </w:pPr>
      <w:r w:rsidRPr="00FB6D13">
        <w:rPr>
          <w:sz w:val="16"/>
          <w:szCs w:val="16"/>
        </w:rPr>
        <w:t>Marxism, an internationalist current to its core, lent its support to these movements, respecting their demand for political autonomy and seeing in them a grievous setback to world capitalism. But many Marxists harboured few illusions about the aspiring middle-class elites who spearheaded these nationalist currents. Unlike the more sentimental brands of post-colonialism, most Marxism did not assume that Third World' meant good and 'First World' bad. They insisted rather on a class-analysis of colonial and post-colonial politics themselves.</w:t>
      </w:r>
    </w:p>
    <w:p w:rsidR="00D954F3" w:rsidRPr="00FB6D13" w:rsidRDefault="00D954F3" w:rsidP="00D954F3">
      <w:pPr>
        <w:rPr>
          <w:sz w:val="16"/>
        </w:rPr>
      </w:pPr>
      <w:r w:rsidRPr="00452DBF">
        <w:rPr>
          <w:rStyle w:val="StyleUnderline"/>
        </w:rPr>
        <w:t>Isolated, poverty-stricken and poor in civic, liberal or democratic traditions, some of these regimes found themselves taking the</w:t>
      </w:r>
      <w:r w:rsidRPr="00FB6D13">
        <w:rPr>
          <w:sz w:val="16"/>
        </w:rPr>
        <w:t xml:space="preserve"> Stalinist path </w:t>
      </w:r>
      <w:r w:rsidRPr="00452DBF">
        <w:rPr>
          <w:rStyle w:val="StyleUnderline"/>
        </w:rPr>
        <w:t>into</w:t>
      </w:r>
      <w:r w:rsidRPr="00FB6D13">
        <w:rPr>
          <w:sz w:val="16"/>
        </w:rPr>
        <w:t xml:space="preserve"> </w:t>
      </w:r>
      <w:r w:rsidRPr="00FB6D13">
        <w:rPr>
          <w:strike/>
          <w:sz w:val="16"/>
        </w:rPr>
        <w:t>crippling</w:t>
      </w:r>
      <w:r w:rsidRPr="00FB6D13">
        <w:rPr>
          <w:sz w:val="16"/>
        </w:rPr>
        <w:t xml:space="preserve"> </w:t>
      </w:r>
      <w:r w:rsidRPr="00452DBF">
        <w:rPr>
          <w:rStyle w:val="StyleUnderline"/>
        </w:rPr>
        <w:t>isolation</w:t>
      </w:r>
      <w:r w:rsidRPr="00FB6D13">
        <w:rPr>
          <w:sz w:val="16"/>
        </w:rPr>
        <w:t xml:space="preserve">. </w:t>
      </w:r>
      <w:r w:rsidRPr="00452DBF">
        <w:rPr>
          <w:rStyle w:val="StyleUnderline"/>
        </w:rPr>
        <w:t>Others had to acknowledge that they could not go it alone</w:t>
      </w:r>
      <w:r w:rsidRPr="00FB6D13">
        <w:rPr>
          <w:sz w:val="16"/>
        </w:rPr>
        <w:t xml:space="preserve"> - that political sovereignty had brought with it no authentic economic self-government, and could never do so in a West-dominated world. </w:t>
      </w:r>
      <w:r w:rsidRPr="00A5236D">
        <w:rPr>
          <w:rStyle w:val="StyleUnderline"/>
        </w:rPr>
        <w:t>As the world capitalist crisis deepened</w:t>
      </w:r>
      <w:r w:rsidRPr="00FB6D13">
        <w:rPr>
          <w:sz w:val="16"/>
        </w:rPr>
        <w:t xml:space="preserve"> from the early 1970s onwards, and as a number of Third World nations sank further into stagnation and corruption, the aggressive restructurings of a Western capitalism fallen upon hard times finally put paid to illusions of national-revolutionary independence. </w:t>
      </w:r>
      <w:r w:rsidRPr="00A5236D">
        <w:rPr>
          <w:rStyle w:val="StyleUnderline"/>
        </w:rPr>
        <w:t>Third Worldism' accordingly gave way to 'post-colonialism'</w:t>
      </w:r>
      <w:r w:rsidRPr="00FB6D13">
        <w:rPr>
          <w:sz w:val="16"/>
        </w:rPr>
        <w:t>. Edward Said's magisterial Orientalism^ published in 1978, marked this transition in intellectual terms, despite its author's understandable reservations about much of the post-colonial theory which was to follow in its wake. The book appeared at the turning-point of the fortunes of the international left.</w:t>
      </w:r>
    </w:p>
    <w:p w:rsidR="00D954F3" w:rsidRPr="007153E6" w:rsidRDefault="00D954F3" w:rsidP="00D954F3">
      <w:pPr>
        <w:rPr>
          <w:rStyle w:val="StyleUnderline"/>
        </w:rPr>
      </w:pPr>
      <w:r>
        <w:t xml:space="preserve">Given the partial failure of national revolution in the so-called Third World, </w:t>
      </w:r>
      <w:r w:rsidRPr="000007CF">
        <w:rPr>
          <w:rStyle w:val="StyleUnderline"/>
        </w:rPr>
        <w:t>post-colonial theory was wary of all talk of nationhood</w:t>
      </w:r>
      <w:r>
        <w:t xml:space="preserve">. </w:t>
      </w:r>
      <w:r w:rsidRPr="007153E6">
        <w:rPr>
          <w:rStyle w:val="StyleUnderline"/>
        </w:rPr>
        <w:t>Theorists who were either too young or too obtuse to recall that nationalism had been in its time an astonishingly effective anti-colonial force could find in it nothing but a benighted chauvinism or ethnic supremacists</w:t>
      </w:r>
      <w:r>
        <w:t xml:space="preserve"> Instead, much post-colonial thought focused on the cosmopolitan dimensions of a world in which post-colonial states were being sucked inexorably into the orbit of global capital. In doing so, it reflected a genuine reality. But </w:t>
      </w:r>
      <w:r w:rsidRPr="007153E6">
        <w:rPr>
          <w:rStyle w:val="Emphasis"/>
        </w:rPr>
        <w:t>in rejecting the idea of nationhood, it also tended to jettison the notion of class</w:t>
      </w:r>
      <w:r w:rsidRPr="007153E6">
        <w:rPr>
          <w:rStyle w:val="StyleUnderline"/>
        </w:rPr>
        <w:t>, which had been so closely bound up with the revolutionary nation. Most of the new theorists were</w:t>
      </w:r>
      <w:r>
        <w:t xml:space="preserve"> not only 'post' colonialism, but </w:t>
      </w:r>
      <w:r w:rsidRPr="007153E6">
        <w:rPr>
          <w:rStyle w:val="StyleUnderline"/>
        </w:rPr>
        <w:t>'post' the revolutionary impetus which had given birth to the new nations in the first place. If those nation-states had partly failed, unable to get on terms with the affluent capitalist world, then to look beyond the nation seeemed to mean looking beyond class as well - and this at a time when capitalism was more powerful and predatory than ever.</w:t>
      </w:r>
    </w:p>
    <w:p w:rsidR="00D954F3" w:rsidRPr="00182861" w:rsidRDefault="00D954F3" w:rsidP="00D954F3">
      <w:pPr>
        <w:rPr>
          <w:sz w:val="16"/>
        </w:rPr>
      </w:pPr>
      <w:r w:rsidRPr="00182861">
        <w:rPr>
          <w:sz w:val="16"/>
        </w:rPr>
        <w:t xml:space="preserve">It is true that the revolutionary nationalists had in a sense looked beyond class themselves. By rallying the national people, they could forge a spurious unity out of conflicting class interests. </w:t>
      </w:r>
      <w:r w:rsidRPr="00C526E6">
        <w:rPr>
          <w:rStyle w:val="StyleUnderline"/>
        </w:rPr>
        <w:t>The middle classes had rather more to gain from national independence than hard-pressed workers and peasants,</w:t>
      </w:r>
      <w:r w:rsidRPr="00182861">
        <w:rPr>
          <w:sz w:val="16"/>
        </w:rPr>
        <w:t xml:space="preserve"> who would simply find themselves presented with a native rather than a foreign set of exploiters. Even so, this unity was not entirely bogus. </w:t>
      </w:r>
      <w:r w:rsidRPr="00C526E6">
        <w:rPr>
          <w:rStyle w:val="StyleUnderline"/>
        </w:rPr>
        <w:t>If the idea of the nation was a displacement of class conflict, it also served to give it shape. If it fostered some dangerous illusions, it also helped to turn the world upside down</w:t>
      </w:r>
      <w:r w:rsidRPr="00182861">
        <w:rPr>
          <w:sz w:val="16"/>
        </w:rPr>
        <w:t xml:space="preserve">. Indeed, revolutionary nationalism was by far the most successful radical tide of the twentieth century. In one sense, different groups and classes in the Third World indeed faced a common Western antagonist. </w:t>
      </w:r>
      <w:r w:rsidRPr="009D1602">
        <w:rPr>
          <w:rStyle w:val="StyleUnderline"/>
        </w:rPr>
        <w:t>The nation had become the major form which the class struggle against this antagonist had assumed</w:t>
      </w:r>
      <w:r w:rsidRPr="00182861">
        <w:rPr>
          <w:sz w:val="16"/>
        </w:rPr>
        <w:t xml:space="preserve">. It was, to be sure, a narrow, distorting form, and in the end would prove woefully inadequate. The Communist Manifesto observes that the class struggle first of all takes a national form, but goes well beyond this form in its content. Even so, </w:t>
      </w:r>
      <w:r w:rsidRPr="009D1602">
        <w:rPr>
          <w:rStyle w:val="StyleUnderline"/>
        </w:rPr>
        <w:t>the nation was a way of rallying different social classes</w:t>
      </w:r>
      <w:r w:rsidRPr="00182861">
        <w:rPr>
          <w:sz w:val="16"/>
        </w:rPr>
        <w:t xml:space="preserve"> - peasants, workers, students, intellectuals - </w:t>
      </w:r>
      <w:r w:rsidRPr="009D1602">
        <w:rPr>
          <w:rStyle w:val="StyleUnderline"/>
        </w:rPr>
        <w:t>against the colonial powers</w:t>
      </w:r>
      <w:r w:rsidRPr="00182861">
        <w:rPr>
          <w:sz w:val="16"/>
        </w:rPr>
        <w:t xml:space="preserve"> which stood in the way of their independence. </w:t>
      </w:r>
      <w:r w:rsidRPr="009D1602">
        <w:rPr>
          <w:rStyle w:val="StyleUnderline"/>
        </w:rPr>
        <w:t>And it had</w:t>
      </w:r>
      <w:r w:rsidRPr="00182861">
        <w:rPr>
          <w:sz w:val="16"/>
        </w:rPr>
        <w:t xml:space="preserve"> a powerful argument in its favour: </w:t>
      </w:r>
      <w:r w:rsidRPr="009D1602">
        <w:rPr>
          <w:rStyle w:val="StyleUnderline"/>
        </w:rPr>
        <w:t>success, at least to begin with</w:t>
      </w:r>
      <w:r w:rsidRPr="00182861">
        <w:rPr>
          <w:sz w:val="16"/>
        </w:rPr>
        <w:t>.</w:t>
      </w:r>
    </w:p>
    <w:p w:rsidR="00D954F3" w:rsidRPr="00182861" w:rsidRDefault="00D954F3" w:rsidP="00D954F3">
      <w:pPr>
        <w:rPr>
          <w:sz w:val="16"/>
        </w:rPr>
      </w:pPr>
      <w:r w:rsidRPr="009F67E2">
        <w:rPr>
          <w:rStyle w:val="StyleUnderline"/>
        </w:rPr>
        <w:t>Some of the new theory</w:t>
      </w:r>
      <w:r w:rsidRPr="00182861">
        <w:rPr>
          <w:sz w:val="16"/>
        </w:rPr>
        <w:t xml:space="preserve">, by contrast, </w:t>
      </w:r>
      <w:r w:rsidRPr="009F67E2">
        <w:rPr>
          <w:rStyle w:val="StyleUnderline"/>
        </w:rPr>
        <w:t>saw itself as shifting attention from class to colonialism - as though colonialism and post-colonialism were not themselves matters of class</w:t>
      </w:r>
      <w:r w:rsidRPr="00182861">
        <w:rPr>
          <w:sz w:val="16"/>
        </w:rPr>
        <w:t xml:space="preserve">! In its Eurocentric way, it identified class conflict with the West alone, or saw it only in national terms. </w:t>
      </w:r>
      <w:r w:rsidRPr="009F67E2">
        <w:rPr>
          <w:rStyle w:val="StyleUnderline"/>
        </w:rPr>
        <w:t>For socialists</w:t>
      </w:r>
      <w:r w:rsidRPr="00182861">
        <w:rPr>
          <w:sz w:val="16"/>
        </w:rPr>
        <w:t xml:space="preserve">, by contrast, </w:t>
      </w:r>
      <w:r w:rsidRPr="009F67E2">
        <w:rPr>
          <w:rStyle w:val="StyleUnderline"/>
        </w:rPr>
        <w:t>anti-colonial struggle was class struggle too</w:t>
      </w:r>
      <w:r w:rsidRPr="00182861">
        <w:rPr>
          <w:sz w:val="16"/>
        </w:rPr>
        <w:t>: it represented a strike against the power of international capital, which had not been slow to respond to that challenge with sustained military violence. It was a battle between Western capital and the sweated labourers of the world. But because this class conflict had been framed in national terms, it helped to pave the way for the dwindling of the very idea of class in later post-colonial writing. This is one sense in which, as we shall see later, the highpoint of radical ideas in the mid-twentieth century was also the beginning of their downward curve.</w:t>
      </w:r>
    </w:p>
    <w:p w:rsidR="00D954F3" w:rsidRPr="006715E2" w:rsidRDefault="00D954F3" w:rsidP="00D954F3">
      <w:pPr>
        <w:rPr>
          <w:rFonts w:cs="Calibri"/>
        </w:rPr>
      </w:pPr>
      <w:r w:rsidRPr="009F67E2">
        <w:rPr>
          <w:rStyle w:val="StyleUnderline"/>
        </w:rPr>
        <w:t>Much post-colonial theory shifted the focus from class and nation to ethnicity</w:t>
      </w:r>
      <w:r w:rsidRPr="00182861">
        <w:rPr>
          <w:sz w:val="16"/>
        </w:rPr>
        <w:t xml:space="preserve">. This meant among other things </w:t>
      </w:r>
      <w:r w:rsidRPr="009F67E2">
        <w:rPr>
          <w:rStyle w:val="StyleUnderline"/>
        </w:rPr>
        <w:t xml:space="preserve">that the distinctive problems of post-colonial culture were often falsely assimilated to the very different question of Western 'identity polities'. </w:t>
      </w:r>
      <w:r w:rsidRPr="00182861">
        <w:rPr>
          <w:sz w:val="16"/>
        </w:rPr>
        <w:t xml:space="preserve">Since ethnicity is largely a cultural affair, </w:t>
      </w:r>
      <w:r w:rsidRPr="0046382C">
        <w:rPr>
          <w:rStyle w:val="StyleUnderline"/>
        </w:rPr>
        <w:t>this shift of focus was also one from politics to culture</w:t>
      </w:r>
      <w:r w:rsidRPr="00182861">
        <w:rPr>
          <w:sz w:val="16"/>
        </w:rPr>
        <w:t>. In some ways, this reflected real changes in the world. But it also helped to depoliticize the question of post-colonialism, and inflate the role of culture within it, in ways which chimed with the new, post-revolutionary climate in the West itself. 'Liberation' was no longer in the air, and by the end of the 1970s 'emancipation' had a quaintly antiquated ring to it. It seemed, then, that having drawn a blank at home, the Western left was now hunting for its stomping ground abroad. In travelling abroad, however, it brought with it in its luggage the burgeoning Western obsession with culture.</w:t>
      </w:r>
    </w:p>
    <w:p w:rsidR="00D954F3" w:rsidRPr="006715E2" w:rsidRDefault="00D954F3" w:rsidP="00D954F3">
      <w:pPr>
        <w:rPr>
          <w:rFonts w:cs="Calibri"/>
        </w:rPr>
      </w:pPr>
    </w:p>
    <w:p w:rsidR="001C3C19" w:rsidRDefault="001C3C19" w:rsidP="001C3C19">
      <w:pPr>
        <w:pStyle w:val="Heading3"/>
      </w:pPr>
      <w:r>
        <w:t xml:space="preserve">link – social media </w:t>
      </w:r>
    </w:p>
    <w:p w:rsidR="001C3C19" w:rsidRPr="00276E5B" w:rsidRDefault="001C3C19" w:rsidP="001C3C19">
      <w:pPr>
        <w:pStyle w:val="Heading4"/>
      </w:pPr>
      <w:r>
        <w:t>The crowd is the only way to destroy communicative capitalism’s social media cooption</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Default="001C3C19" w:rsidP="001C3C19">
      <w:pPr>
        <w:rPr>
          <w:sz w:val="16"/>
        </w:rPr>
      </w:pPr>
      <w:r w:rsidRPr="00A85D07">
        <w:rPr>
          <w:sz w:val="16"/>
        </w:rPr>
        <w:t xml:space="preserve">In the Democracy Now! headlines, domestic social media snark, contained in and channeled through networked communications, appears at the same level as mass protests in other countries as if to stand in for the missing crowd, the many invoked in terms like “crowd-sourcing.” Yet again </w:t>
      </w:r>
      <w:r w:rsidRPr="00A85D07">
        <w:rPr>
          <w:rStyle w:val="StyleUnderline"/>
        </w:rPr>
        <w:t>political energy is captured in communicative capitalism’s circuits of drive. But this contained and limited media moment still indicates the necessity of the crowd for politics. The millions of repetitions under a common name</w:t>
      </w:r>
      <w:r w:rsidRPr="00A85D07">
        <w:rPr>
          <w:sz w:val="16"/>
        </w:rPr>
        <w:t>—marked by the hashtag—</w:t>
      </w:r>
      <w:r w:rsidRPr="00A85D07">
        <w:rPr>
          <w:rStyle w:val="StyleUnderline"/>
        </w:rPr>
        <w:t>push back against</w:t>
      </w:r>
      <w:r w:rsidRPr="00A85D07">
        <w:rPr>
          <w:sz w:val="16"/>
        </w:rPr>
        <w:t xml:space="preserve"> the Republican Party’s </w:t>
      </w:r>
      <w:r w:rsidRPr="00A85D07">
        <w:rPr>
          <w:rStyle w:val="StyleUnderline"/>
        </w:rPr>
        <w:t>rebranding efforts, demonstrating its failure to comprehend</w:t>
      </w:r>
      <w:r w:rsidRPr="00A85D07">
        <w:rPr>
          <w:sz w:val="16"/>
        </w:rPr>
        <w:t xml:space="preserve"> ongoing racism in the US. For a little while, </w:t>
      </w:r>
      <w:r w:rsidRPr="00A85D07">
        <w:rPr>
          <w:rStyle w:val="StyleUnderline"/>
        </w:rPr>
        <w:t>the</w:t>
      </w:r>
      <w:r w:rsidRPr="00A85D07">
        <w:rPr>
          <w:sz w:val="16"/>
        </w:rPr>
        <w:t xml:space="preserve"> Twitter </w:t>
      </w:r>
      <w:r w:rsidRPr="00A85D07">
        <w:rPr>
          <w:rStyle w:val="Emphasis"/>
        </w:rPr>
        <w:t>crowd turns lack into a common object</w:t>
      </w:r>
      <w:r w:rsidRPr="00A85D07">
        <w:rPr>
          <w:rStyle w:val="StyleUnderline"/>
        </w:rPr>
        <w:t xml:space="preserve">. They </w:t>
      </w:r>
      <w:r w:rsidRPr="00A85D07">
        <w:rPr>
          <w:rStyle w:val="Emphasis"/>
        </w:rPr>
        <w:t xml:space="preserve">disorder the </w:t>
      </w:r>
      <w:r w:rsidRPr="00A85D07">
        <w:rPr>
          <w:sz w:val="16"/>
        </w:rPr>
        <w:t xml:space="preserve">Republican </w:t>
      </w:r>
      <w:r w:rsidRPr="00A85D07">
        <w:rPr>
          <w:rStyle w:val="Emphasis"/>
        </w:rPr>
        <w:t>social media plan</w:t>
      </w:r>
      <w:r w:rsidRPr="00A85D07">
        <w:rPr>
          <w:rStyle w:val="StyleUnderline"/>
        </w:rPr>
        <w:t xml:space="preserve">, their </w:t>
      </w:r>
      <w:r w:rsidRPr="00A85D07">
        <w:rPr>
          <w:rStyle w:val="Emphasis"/>
        </w:rPr>
        <w:t>intrusion via a common name denegating</w:t>
      </w:r>
      <w:r w:rsidRPr="00A85D07">
        <w:rPr>
          <w:rStyle w:val="StyleUnderline"/>
        </w:rPr>
        <w:t xml:space="preserve"> the minimal difference of </w:t>
      </w:r>
      <w:r w:rsidRPr="00A85D07">
        <w:rPr>
          <w:rStyle w:val="Emphasis"/>
        </w:rPr>
        <w:t>communicative capitalism’s personalized media</w:t>
      </w:r>
      <w:r w:rsidRPr="00A85D07">
        <w:rPr>
          <w:rStyle w:val="StyleUnderline"/>
        </w:rPr>
        <w:t>. Their force comes from their provisional being-many-as-one</w:t>
      </w:r>
      <w:r w:rsidRPr="00A85D07">
        <w:rPr>
          <w:sz w:val="16"/>
        </w:rPr>
        <w:t xml:space="preserve">—until it is swept back into the engulfing media flow. Even here, </w:t>
      </w:r>
      <w:r w:rsidRPr="00A85D07">
        <w:rPr>
          <w:rStyle w:val="StyleUnderline"/>
        </w:rPr>
        <w:t>even in communicative capitalism’s virtual crowds, we can glimpse an expression of crowd desire</w:t>
      </w:r>
      <w:r w:rsidRPr="00A85D07">
        <w:rPr>
          <w:sz w:val="16"/>
        </w:rPr>
        <w:t>, a desire irreducible to either a specific object or specific individuals counted up as the force of their aggregation counts for nothing. Social media is thus a second site of permissible, laudable increase: everyone wants more friends, forwards, and followers.</w:t>
      </w:r>
    </w:p>
    <w:p w:rsidR="001C3C19" w:rsidRDefault="001C3C19" w:rsidP="001C3C19">
      <w:pPr>
        <w:rPr>
          <w:sz w:val="16"/>
        </w:rPr>
      </w:pPr>
    </w:p>
    <w:p w:rsidR="00D954F3" w:rsidRPr="008D461F" w:rsidRDefault="00D954F3" w:rsidP="00D954F3">
      <w:pPr>
        <w:pStyle w:val="Heading3"/>
      </w:pPr>
      <w:r>
        <w:t xml:space="preserve">link – structural anti-blackness </w:t>
      </w:r>
    </w:p>
    <w:p w:rsidR="00D954F3" w:rsidRPr="008D461F" w:rsidRDefault="00D954F3" w:rsidP="00D954F3">
      <w:pPr>
        <w:pStyle w:val="Heading4"/>
        <w:rPr>
          <w:rStyle w:val="Style13ptBold"/>
          <w:b/>
          <w:bCs w:val="0"/>
        </w:rPr>
      </w:pPr>
      <w:r w:rsidRPr="008D461F">
        <w:rPr>
          <w:rStyle w:val="Style13ptBold"/>
          <w:b/>
          <w:bCs w:val="0"/>
        </w:rPr>
        <w:t>Activists claims centered around denying structural change fails at larger transformative goals and breaks apart the movement</w:t>
      </w:r>
    </w:p>
    <w:p w:rsidR="00D954F3" w:rsidRPr="008D461F" w:rsidRDefault="00D954F3" w:rsidP="00D954F3">
      <w:r w:rsidRPr="008D461F">
        <w:rPr>
          <w:rStyle w:val="Style13ptBold"/>
        </w:rPr>
        <w:t>Reed 18</w:t>
      </w:r>
      <w:r w:rsidRPr="008D461F">
        <w:t xml:space="preserve"> Adolph Reed Jr. 5-22-2018, Adolph Leonard Reed Jr. is an American professor of political science at the University of Pennsylvania, specializing in race and American politics. He has taught at Yale, Northwestern, and the New School for Social Research and he has written on racial and economic inequality."Antiracism: a neoliberal alternative to a left," SpringerLink, </w:t>
      </w:r>
      <w:hyperlink r:id="rId21" w:history="1">
        <w:r w:rsidRPr="008D461F">
          <w:rPr>
            <w:rStyle w:val="Hyperlink"/>
          </w:rPr>
          <w:t>https://link.springer.com/article/10.1007/s10624-017-9476- //</w:t>
        </w:r>
      </w:hyperlink>
      <w:r w:rsidRPr="008D461F">
        <w:t xml:space="preserve"> comrade dbw</w:t>
      </w:r>
    </w:p>
    <w:p w:rsidR="00D954F3" w:rsidRPr="008D461F" w:rsidRDefault="00D954F3" w:rsidP="00D954F3">
      <w:pPr>
        <w:rPr>
          <w:u w:val="single"/>
        </w:rPr>
      </w:pPr>
      <w:r w:rsidRPr="008D461F">
        <w:rPr>
          <w:sz w:val="16"/>
        </w:rPr>
        <w:t xml:space="preserve">At a 1991 conference at the Harvard Law School, where he was a tenured full professor, I heard the late, esteemed legal theorist, </w:t>
      </w:r>
      <w:r w:rsidRPr="008D461F">
        <w:rPr>
          <w:u w:val="single"/>
        </w:rPr>
        <w:t>Derrick Bell, declare on a panel that blacks had made no progress since 1865. I was startled</w:t>
      </w:r>
      <w:r w:rsidRPr="008D461F">
        <w:rPr>
          <w:sz w:val="16"/>
        </w:rPr>
        <w:t xml:space="preserve"> not least because Bell’s own life, as well as the fact </w:t>
      </w:r>
      <w:r w:rsidRPr="008D461F">
        <w:rPr>
          <w:u w:val="single"/>
        </w:rPr>
        <w:t>that Harvard’s black law students’ organization put on the conference, so emphatically belied his claim</w:t>
      </w:r>
      <w:r w:rsidRPr="008D461F">
        <w:rPr>
          <w:sz w:val="16"/>
        </w:rPr>
        <w:t xml:space="preserve">. I have since come to understand that those who make </w:t>
      </w:r>
      <w:r w:rsidRPr="008D461F">
        <w:rPr>
          <w:u w:val="single"/>
        </w:rPr>
        <w:t>such claims experience no sense of contradiction because the contention that nothing has changed is intended actually as an assertion that racism persists as the most consequential force impeding black Americans’ aspirations, that no matter how successful or financially secure individual black people become, they remain similarly subject to victimization by racism.</w:t>
      </w:r>
    </w:p>
    <w:p w:rsidR="00D954F3" w:rsidRPr="008D461F" w:rsidRDefault="00D954F3" w:rsidP="00D954F3">
      <w:pPr>
        <w:rPr>
          <w:u w:val="single"/>
        </w:rPr>
      </w:pPr>
      <w:r w:rsidRPr="008D461F">
        <w:rPr>
          <w:u w:val="single"/>
        </w:rPr>
        <w:t>That assertion is not to be taken literally as an empirical claim</w:t>
      </w:r>
      <w:r w:rsidRPr="008D461F">
        <w:rPr>
          <w:sz w:val="16"/>
        </w:rPr>
        <w:t xml:space="preserve">, even though many advancing it seem earnestly convinced that it is; it is rhetorical. No sane or at all knowledgeable person can believe that black Americans live under the same restricted and perilous conditions now as in 1865. </w:t>
      </w:r>
      <w:r w:rsidRPr="008D461F">
        <w:rPr>
          <w:u w:val="single"/>
        </w:rPr>
        <w:t>The claim therefore carries a silent preface</w:t>
      </w:r>
      <w:r w:rsidRPr="008D461F">
        <w:rPr>
          <w:sz w:val="16"/>
        </w:rPr>
        <w:t xml:space="preserve">: B(this incident/ phenomenon/pattern makes it seem as though) nothing has changed. “ It </w:t>
      </w:r>
      <w:r w:rsidRPr="008D461F">
        <w:rPr>
          <w:u w:val="single"/>
        </w:rPr>
        <w:t>is more a jeremiad than an analysis and is usually advanced in response to some outrage</w:t>
      </w:r>
      <w:r w:rsidRPr="008D461F">
        <w:rPr>
          <w:sz w:val="16"/>
        </w:rPr>
        <w:t xml:space="preserve">. As I have pointed out elsewhere (Henwood 2013), for the claim to have the desired rhetorical force, </w:t>
      </w:r>
      <w:r w:rsidRPr="008D461F">
        <w:rPr>
          <w:u w:val="single"/>
        </w:rPr>
        <w:t>those making it must assume that things have changed because the charge is fundamentally a denunciation of objectionable conditions or incidents as atavistic and a call for others to regard them as such. Attempting to mobilize outrage about some action or expression through associating it with discredited and vilified views or practices is a common gambit in hortatory political rhetoric, more or less effective for a rally or leaflet</w:t>
      </w:r>
      <w:r w:rsidRPr="008D461F">
        <w:rPr>
          <w:sz w:val="16"/>
        </w:rPr>
        <w:t xml:space="preserve">. But </w:t>
      </w:r>
      <w:r w:rsidRPr="008D461F">
        <w:rPr>
          <w:u w:val="single"/>
        </w:rPr>
        <w:t>this antiracist politics is ineffective and even destructive when it takes the place of scholarly interpretation or strategic political analysis.</w:t>
      </w:r>
    </w:p>
    <w:p w:rsidR="00D954F3" w:rsidRPr="008D461F" w:rsidRDefault="00D954F3" w:rsidP="00D954F3">
      <w:pPr>
        <w:rPr>
          <w:sz w:val="16"/>
        </w:rPr>
      </w:pPr>
      <w:r w:rsidRPr="008D461F">
        <w:rPr>
          <w:sz w:val="16"/>
        </w:rPr>
        <w:t xml:space="preserve">New Orleans provides a useful illustration of the limitations of contemporary antiracism as a politics. </w:t>
      </w:r>
      <w:r w:rsidRPr="008D461F">
        <w:rPr>
          <w:u w:val="single"/>
        </w:rPr>
        <w:t>Antiracist political critique failed abysmally after Katrina to mobilize significant opposition to elimination of low-income public housing or to the ongoing destruction of public schools. That politics, which posits an abstract “black community” against an equally abstract “racism,” could not provide persuasive responses to the blend of underclass ideology that stigmatizes public housing as an incubator of a degraded population</w:t>
      </w:r>
      <w:r w:rsidRPr="008D461F">
        <w:rPr>
          <w:sz w:val="16"/>
        </w:rPr>
        <w:t xml:space="preserve"> (Reed 2016a, b: 264– 269). Nevertheless, </w:t>
      </w:r>
      <w:r w:rsidRPr="008D461F">
        <w:rPr>
          <w:u w:val="single"/>
        </w:rPr>
        <w:t>race-reductionist argument</w:t>
      </w:r>
      <w:r w:rsidRPr="008D461F">
        <w:rPr>
          <w:sz w:val="16"/>
        </w:rPr>
        <w:t xml:space="preserve"> continues to dominate the political imagination of those who would challenge structures of inequality. It has </w:t>
      </w:r>
      <w:r w:rsidRPr="008D461F">
        <w:rPr>
          <w:u w:val="single"/>
        </w:rPr>
        <w:t>remained</w:t>
      </w:r>
      <w:r w:rsidRPr="008D461F">
        <w:rPr>
          <w:sz w:val="16"/>
        </w:rPr>
        <w:t xml:space="preserve">, without critical reflection or strategic reassessment, </w:t>
      </w:r>
      <w:r w:rsidRPr="008D461F">
        <w:rPr>
          <w:u w:val="single"/>
        </w:rPr>
        <w:t>the default stance of putatively insurgent or oppositional black politics in the city a</w:t>
      </w:r>
      <w:r w:rsidRPr="008D461F">
        <w:rPr>
          <w:sz w:val="16"/>
        </w:rPr>
        <w:t>nd was most recently on display in a controversy over removal of monuments erected in the late nineteenth and early twentieth centuries to celebrate the Confederacy and white.</w:t>
      </w:r>
    </w:p>
    <w:p w:rsidR="00D954F3" w:rsidRPr="008D461F" w:rsidRDefault="00D954F3" w:rsidP="00D954F3">
      <w:pPr>
        <w:rPr>
          <w:sz w:val="16"/>
        </w:rPr>
      </w:pPr>
      <w:r w:rsidRPr="008D461F">
        <w:rPr>
          <w:u w:val="single"/>
        </w:rPr>
        <w:t>In the spring of 2017, the City</w:t>
      </w:r>
      <w:r w:rsidRPr="008D461F">
        <w:rPr>
          <w:sz w:val="16"/>
        </w:rPr>
        <w:t xml:space="preserve">, at the mayor’s initiative and with support of six of the seven council members, </w:t>
      </w:r>
      <w:r w:rsidRPr="008D461F">
        <w:rPr>
          <w:u w:val="single"/>
        </w:rPr>
        <w:t>removed from</w:t>
      </w:r>
      <w:r w:rsidRPr="008D461F">
        <w:rPr>
          <w:sz w:val="16"/>
        </w:rPr>
        <w:t xml:space="preserve"> </w:t>
      </w:r>
      <w:r w:rsidRPr="008D461F">
        <w:rPr>
          <w:u w:val="single"/>
        </w:rPr>
        <w:t>public display four odious monuments to the treasonous Confederate insurrection</w:t>
      </w:r>
      <w:r w:rsidRPr="008D461F">
        <w:rPr>
          <w:sz w:val="16"/>
        </w:rPr>
        <w:t xml:space="preserve"> that had been a nasty affront to egalitarian values for more than a century (Reed 2017b).1 Mayor Mitch Landrieu announced his intention to remove them after South Carolina Governor Nikki Haley took down the Confederate battle flag from the statehouse grounds, where its presence had been the source of long-standing controversy, in the wake of Dylan Roof’s racially inspired murder of parishioners at a black Charleston church. </w:t>
      </w:r>
      <w:r w:rsidRPr="008D461F">
        <w:rPr>
          <w:u w:val="single"/>
        </w:rPr>
        <w:t>Activists linked to Black Lives Matter and the Black Youth Projec</w:t>
      </w:r>
      <w:r w:rsidRPr="008D461F">
        <w:rPr>
          <w:sz w:val="16"/>
        </w:rPr>
        <w:t xml:space="preserve">t 100 (BYP100), a group organized through the Center for the Study of Race, Politics and Culture at the University of Chicago, </w:t>
      </w:r>
      <w:r w:rsidRPr="008D461F">
        <w:rPr>
          <w:u w:val="single"/>
        </w:rPr>
        <w:t>created an ad hoc alliance</w:t>
      </w:r>
      <w:r w:rsidRPr="008D461F">
        <w:rPr>
          <w:sz w:val="16"/>
        </w:rPr>
        <w:t>, Take ‘Em Down NOLA, to agitate for removal not only of the four monuments but of Ball the public symbols – monuments, school names, and street signs dedicated to white supremacists “ (Reed 2017c; Black Youth Projectx; Bentley 2015).</w:t>
      </w:r>
    </w:p>
    <w:p w:rsidR="00D954F3" w:rsidRPr="008D461F" w:rsidRDefault="00D954F3" w:rsidP="00D954F3">
      <w:pPr>
        <w:rPr>
          <w:u w:val="single"/>
        </w:rPr>
      </w:pPr>
      <w:r w:rsidRPr="008D461F">
        <w:rPr>
          <w:u w:val="single"/>
        </w:rPr>
        <w:t>The city is certainly a better place for being rid of those monuments</w:t>
      </w:r>
      <w:r w:rsidRPr="008D461F">
        <w:rPr>
          <w:sz w:val="16"/>
        </w:rPr>
        <w:t xml:space="preserve">, and having removed them from public display could be a step toward finally defeating the Lost Cause/Heritage ideology that remains too useful a tool of the right for making class power invisible in both the past and the present. </w:t>
      </w:r>
      <w:r w:rsidRPr="008D461F">
        <w:rPr>
          <w:u w:val="single"/>
        </w:rPr>
        <w:t>But, while the group’s efforts contributed appreciably to pressing the issue and mobilizing some public support for removal, Take ‘Em Down NOLA’s campaign also obscured class power</w:t>
      </w:r>
      <w:r w:rsidRPr="008D461F">
        <w:rPr>
          <w:sz w:val="16"/>
        </w:rPr>
        <w:t xml:space="preserve">, ironically in the same way as did the fin-de-siècle ruling class that erected the monuments. For Take ‘Em Down NOLA and other antiracist activists, </w:t>
      </w:r>
      <w:r w:rsidRPr="008D461F">
        <w:rPr>
          <w:u w:val="single"/>
        </w:rPr>
        <w:t>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 Instructively, Take ‘Em Down NOLA’s goal is not simply to remove every vestige of commemoration, no matter how obscure or trivial, of any historical figure associated with the Confederate insurrection or slavery.</w:t>
      </w:r>
    </w:p>
    <w:p w:rsidR="00D954F3" w:rsidRPr="008D461F" w:rsidRDefault="00D954F3" w:rsidP="00D954F3">
      <w:pPr>
        <w:rPr>
          <w:sz w:val="16"/>
        </w:rPr>
      </w:pPr>
      <w:r w:rsidRPr="008D461F">
        <w:rPr>
          <w:u w:val="single"/>
        </w:rPr>
        <w:t>Despite their hyperbolic contention that the monuments inflict daily injury</w:t>
      </w:r>
      <w:r w:rsidRPr="008D461F">
        <w:rPr>
          <w:sz w:val="16"/>
        </w:rPr>
        <w:t xml:space="preserve"> on and “psychologically terrorize” black New Orleanians (Smith 2017; Take ‘Em Down NOLA), Take ‘Em Down NOLA’s agitation for removal is the instrument of a more evanescent project. </w:t>
      </w:r>
      <w:r w:rsidRPr="008D461F">
        <w:rPr>
          <w:u w:val="single"/>
        </w:rPr>
        <w:t>Their goal</w:t>
      </w:r>
      <w:r w:rsidRPr="008D461F">
        <w:rPr>
          <w:sz w:val="16"/>
        </w:rPr>
        <w:t xml:space="preserve">, as poet and Harvard graduate student Clint Smith described it in a New Republic puff piece, </w:t>
      </w:r>
      <w:r w:rsidRPr="008D461F">
        <w:rPr>
          <w:u w:val="single"/>
        </w:rPr>
        <w:t xml:space="preserve">is “an ongoing attempt to foster an honest reckoning with the past.”  As to what that honest reckoning might look like or produce, neither he nor they have much concrete to say. </w:t>
      </w:r>
      <w:r w:rsidRPr="008D461F">
        <w:rPr>
          <w:sz w:val="16"/>
        </w:rPr>
        <w:t>“Entirely erasing tributes to the confederacy from New Orleans might never happen,” Smith allows, “but the work of Take ‘Em Down NOLA forces us to consider what it might say about us if we did – and what it says about the fact that we have not yet done so “ (Smith 2017). That is, the group’s agitation is driven more by demanding that “racism” be recognized as the source of inequality than by pursuing specific policy goals.</w:t>
      </w:r>
    </w:p>
    <w:p w:rsidR="00D954F3" w:rsidRPr="008D461F" w:rsidRDefault="00D954F3" w:rsidP="00D954F3">
      <w:pPr>
        <w:rPr>
          <w:u w:val="single"/>
        </w:rPr>
      </w:pPr>
      <w:r w:rsidRPr="008D461F">
        <w:rPr>
          <w:sz w:val="16"/>
        </w:rPr>
        <w:t xml:space="preserve">This is a feature of contemporary antiracist discourse generally. </w:t>
      </w:r>
      <w:r w:rsidRPr="008D461F">
        <w:rPr>
          <w:u w:val="single"/>
        </w:rPr>
        <w:t>Antiracist activism and scholarship proceed from the view that statistical disparities in the distribution by race of goods and bads in the society</w:t>
      </w:r>
      <w:r w:rsidRPr="008D461F">
        <w:rPr>
          <w:sz w:val="16"/>
        </w:rPr>
        <w:t xml:space="preserve"> in which blacks appear worse off categorically (e.g., less wealth, higher rates of unemployment, greater incidence of hypertensive and cardiovascular disease) </w:t>
      </w:r>
      <w:r w:rsidRPr="008D461F">
        <w:rPr>
          <w:u w:val="single"/>
        </w:rPr>
        <w:t>amount to evidence that “race” remains fundamentally determinative of black Americans’ lives.</w:t>
      </w:r>
      <w:r w:rsidRPr="008D461F">
        <w:rPr>
          <w:sz w:val="16"/>
        </w:rPr>
        <w:t xml:space="preserve"> As Merlin Chowkwanyun and I argue, however, </w:t>
      </w:r>
      <w:r w:rsidRPr="008D461F">
        <w:rPr>
          <w:u w:val="single"/>
        </w:rPr>
        <w:t xml:space="preserve">disparity is an outcome, not an explanation, and deducing cause simplistically from outcome </w:t>
      </w:r>
      <w:r w:rsidRPr="008D461F">
        <w:rPr>
          <w:sz w:val="16"/>
        </w:rPr>
        <w:t xml:space="preserve">(e.g., treating racially disparate outcomes as ipso facto evidence of racially invidious causation) seems sufficient only if one has already stacked the interpretive deck in favor of a particular causal account (Reed and Chowkwanyun 2012, 167–168). We also discuss a garbage in, garbage out effect in </w:t>
      </w:r>
      <w:r w:rsidRPr="008D461F">
        <w:rPr>
          <w:u w:val="single"/>
        </w:rPr>
        <w:t>studies that rely on large-scale aggregate data analysis; gross categories like race may mask significant micro-level dynamics that could present more complex and nuanced understandings of causality. Put another way, if you go out looking for racial effects in data sets that are organized by race as gross categories, you will be likely to find them, but that will not necessarily lead to sound interpretations of the factors that actually produce the inequalities</w:t>
      </w:r>
      <w:r w:rsidRPr="008D461F">
        <w:rPr>
          <w:sz w:val="16"/>
        </w:rPr>
        <w:t xml:space="preserve">. As likely as not that purblind approach can lead to missing Bthe extent to which particular inequalities that appear statistically as ‘racial’ disparities are in fact embedded in multiple social relations “ (Reed and Chowkwanyun 2012, 150–151, 158–159). </w:t>
      </w:r>
      <w:r w:rsidRPr="008D461F">
        <w:rPr>
          <w:u w:val="single"/>
        </w:rPr>
        <w:t>This issue is not a concern for antiracist politics because its fundamental goal is propagation of the view that inequalities or injustices suffered by black Americans should be understood as resulting from generic white racism. Its objective, that is, is rhetorical and ideological, not political and programmatic.</w:t>
      </w:r>
    </w:p>
    <w:p w:rsidR="00D954F3" w:rsidRPr="008D461F" w:rsidRDefault="00D954F3" w:rsidP="00D954F3">
      <w:pPr>
        <w:rPr>
          <w:u w:val="single"/>
        </w:rPr>
      </w:pPr>
      <w:r w:rsidRPr="008D461F">
        <w:rPr>
          <w:u w:val="single"/>
        </w:rPr>
        <w:t>Antiracist discourse posits White Supremacy</w:t>
      </w:r>
      <w:r w:rsidRPr="008D461F">
        <w:rPr>
          <w:sz w:val="16"/>
        </w:rPr>
        <w:t xml:space="preserve">/racism </w:t>
      </w:r>
      <w:r w:rsidRPr="008D461F">
        <w:rPr>
          <w:u w:val="single"/>
        </w:rPr>
        <w:t>as a totalizing phenomenon, a force impervious to changing institutional circumstances—a primordial foundation of being</w:t>
      </w:r>
      <w:r w:rsidRPr="008D461F">
        <w:rPr>
          <w:sz w:val="16"/>
        </w:rPr>
        <w:t xml:space="preserve">,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(3) That </w:t>
      </w:r>
      <w:r w:rsidRPr="008D461F">
        <w:rPr>
          <w:u w:val="single"/>
        </w:rPr>
        <w:t>continuity indicates</w:t>
      </w:r>
      <w:r w:rsidRPr="008D461F">
        <w:rPr>
          <w:sz w:val="16"/>
        </w:rPr>
        <w:t xml:space="preserve"> that, as in the past, </w:t>
      </w:r>
      <w:r w:rsidRPr="008D461F">
        <w:rPr>
          <w:u w:val="single"/>
        </w:rPr>
        <w:t>contemporary racial inequalities most meaningfully result from white supremacy, which therefore must be the primary target of struggles for social and racial justice.</w:t>
      </w:r>
    </w:p>
    <w:p w:rsidR="00D954F3" w:rsidRPr="008D461F" w:rsidRDefault="00D954F3" w:rsidP="00D954F3">
      <w:pPr>
        <w:rPr>
          <w:sz w:val="16"/>
        </w:rPr>
      </w:pPr>
      <w:r w:rsidRPr="008D461F">
        <w:rPr>
          <w:sz w:val="16"/>
        </w:rPr>
        <w:t xml:space="preserve">But </w:t>
      </w:r>
      <w:r w:rsidRPr="008D461F">
        <w:rPr>
          <w:u w:val="single"/>
        </w:rPr>
        <w:t>adducing a causal dynamic</w:t>
      </w:r>
      <w:r w:rsidRPr="008D461F">
        <w:rPr>
          <w:sz w:val="16"/>
        </w:rPr>
        <w:t xml:space="preserve"> that underlay a political conjuncture in the past to support a claim about causality in the present </w:t>
      </w:r>
      <w:r w:rsidRPr="008D461F">
        <w:rPr>
          <w:u w:val="single"/>
        </w:rPr>
        <w:t xml:space="preserve">presumes that the same dynamics operated in the past and present. </w:t>
      </w:r>
      <w:r w:rsidRPr="008D461F">
        <w:rPr>
          <w:sz w:val="16"/>
        </w:rPr>
        <w:t xml:space="preserve">That is, </w:t>
      </w:r>
      <w:r w:rsidRPr="008D461F">
        <w:rPr>
          <w:u w:val="single"/>
        </w:rPr>
        <w:t>the race-reductionist formulation advanced to validate the claim of white supremacy’s overarching power presumes what it needs to demonstrate</w:t>
      </w:r>
      <w:r w:rsidRPr="008D461F">
        <w:rPr>
          <w:sz w:val="16"/>
        </w:rPr>
        <w:t xml:space="preserve">. Sociologist Mara Loveman follows Rogers Brubaker, Pierre Bourdieu, and others in arguing that this interpretive problem and the confusions that generate it can be addressed by Babandoning ‘race’ as a category of analysis to gain analytical leverage to study ‘race’ as a category of practice “ (Loveman 1999, 895–896; Brubaker and Cooper 2000; Bourdieu 1991). She embraces historian Barbara J. Fields’s assessment that “attempts </w:t>
      </w:r>
      <w:r w:rsidRPr="008D461F">
        <w:rPr>
          <w:u w:val="single"/>
        </w:rPr>
        <w:t>to explain ‘racial phenomena’ in terms of ‘race’ are no more than definitional statements</w:t>
      </w:r>
      <w:r w:rsidRPr="008D461F">
        <w:rPr>
          <w:sz w:val="16"/>
        </w:rPr>
        <w:t xml:space="preserve"> “ and argues that “Rejection of ‘race’ as an Antiracism: a neoliberal alternative to a left 107 analytical concept facilitates analysis of the historical construction of ‘race’ as a practical category without reification, and thus provides a degree of analytical leverage that tends to be foreclosed when race is used analytically “ (Loveman 1999, 895–896; Fields 1990, 100).</w:t>
      </w:r>
    </w:p>
    <w:p w:rsidR="00D954F3" w:rsidRPr="008D461F" w:rsidRDefault="00D954F3" w:rsidP="00D954F3">
      <w:pPr>
        <w:rPr>
          <w:sz w:val="16"/>
        </w:rPr>
      </w:pPr>
      <w:r w:rsidRPr="008D461F">
        <w:rPr>
          <w:sz w:val="16"/>
        </w:rPr>
        <w:t xml:space="preserve">In the current political context that interpretive pathology is pernicious politically because </w:t>
      </w:r>
      <w:r w:rsidRPr="008D461F">
        <w:rPr>
          <w:u w:val="single"/>
        </w:rPr>
        <w:t>the claim of continuity demands ignoring historical specificities of both past and present that are crucially important for making adequate sense of either. The point of analogizing current conditions to slavery or earlier regimes of openly white supremacist hierarchy is to subordinate consideration of the discrete, complex mechanisms through which contemporary inequalities are reproduced in quotidian life to the meta-historical contention that generic white supremacy, or racism, most significantly explains disadvantages and injustices that black Americans suffer today</w:t>
      </w:r>
      <w:r w:rsidRPr="008D461F">
        <w:rPr>
          <w:sz w:val="16"/>
        </w:rPr>
        <w:t xml:space="preserve">. But </w:t>
      </w:r>
      <w:r w:rsidRPr="008D461F">
        <w:rPr>
          <w:u w:val="single"/>
        </w:rPr>
        <w:t>even in the nineteenth century,</w:t>
      </w:r>
      <w:r w:rsidRPr="008D461F">
        <w:rPr>
          <w:sz w:val="16"/>
        </w:rPr>
        <w:t xml:space="preserve"> at the nadir of the defeat of Reconstruction and imposition of disfranchisement and the Jim Crow order, </w:t>
      </w:r>
      <w:r w:rsidRPr="008D461F">
        <w:rPr>
          <w:u w:val="single"/>
        </w:rPr>
        <w:t>black politics was not adequately reducible to a unitary struggle against white supremacy; differences of perspective, agendas, and programs pertained among blacks and determined strategic directions, including pursuit of allies</w:t>
      </w:r>
      <w:r w:rsidRPr="008D461F">
        <w:rPr>
          <w:sz w:val="16"/>
        </w:rPr>
        <w:t xml:space="preserve"> (Stein 1974).</w:t>
      </w:r>
    </w:p>
    <w:p w:rsidR="00D954F3" w:rsidRPr="008D461F" w:rsidRDefault="00D954F3" w:rsidP="00D954F3">
      <w:pPr>
        <w:rPr>
          <w:sz w:val="16"/>
        </w:rPr>
      </w:pPr>
      <w:r w:rsidRPr="008D461F">
        <w:rPr>
          <w:sz w:val="16"/>
        </w:rPr>
        <w:t xml:space="preserve">In addressing another racially charged issue—how we should regard Rachel Dolezal’s embrace of a transracial identity in relation to Caitlyn Jenner’s embrace of a transgender one— historian Susan Stryker neatly describes the appeal and limitations of argument by analogy: </w:t>
      </w:r>
      <w:r w:rsidRPr="008D461F">
        <w:rPr>
          <w:u w:val="single"/>
        </w:rPr>
        <w:t>Analogy is a weak form of analysis,</w:t>
      </w:r>
      <w:r w:rsidRPr="008D461F">
        <w:rPr>
          <w:sz w:val="16"/>
        </w:rPr>
        <w:t xml:space="preserve"> in which a better-known case is compared to one that is lesser known, and thereby offered as a model for understanding something that is not yet well understood…Analogy’s rhetorical strength is to be found precisely in its ability </w:t>
      </w:r>
      <w:r w:rsidRPr="008D461F">
        <w:rPr>
          <w:u w:val="single"/>
        </w:rPr>
        <w:t>to condense complicated forms of similarity into singularly powerful linguistic gestures and acts of speech, while its analytical weakness lies precisely in the nonidentity of the things being compared</w:t>
      </w:r>
      <w:r w:rsidRPr="008D461F">
        <w:rPr>
          <w:sz w:val="16"/>
        </w:rPr>
        <w:t xml:space="preserve"> (Stryker 2015). Even if we were to accept “racism” as a label summarizing the various factors involved, noting those </w:t>
      </w:r>
      <w:r w:rsidRPr="008D461F">
        <w:rPr>
          <w:u w:val="single"/>
        </w:rPr>
        <w:t>apparent similarities does not tell us how inequalities are reproduced today and has nothing to say practically about how to combat them.</w:t>
      </w:r>
      <w:r w:rsidRPr="008D461F">
        <w:rPr>
          <w:sz w:val="16"/>
        </w:rPr>
        <w:t xml:space="preserve"> And it is important to interrogate why it is paramount within the antiracist framework that we understand the present through analogy to the past.</w:t>
      </w:r>
    </w:p>
    <w:p w:rsidR="00D954F3" w:rsidRPr="008D461F" w:rsidRDefault="00D954F3" w:rsidP="00D954F3">
      <w:pPr>
        <w:rPr>
          <w:sz w:val="16"/>
        </w:rPr>
      </w:pPr>
      <w:r w:rsidRPr="008D461F">
        <w:rPr>
          <w:sz w:val="16"/>
        </w:rPr>
        <w:t>In the antiracist political project white supremacy/racism is—like “terrorism “—an amorphous, ideological abstraction whose specific content exists largely in the eyes of the beholder.</w:t>
      </w:r>
    </w:p>
    <w:p w:rsidR="00D954F3" w:rsidRPr="008D461F" w:rsidRDefault="00D954F3" w:rsidP="00D954F3">
      <w:pPr>
        <w:rPr>
          <w:sz w:val="16"/>
        </w:rPr>
      </w:pPr>
      <w:r w:rsidRPr="008D461F">
        <w:rPr>
          <w:sz w:val="16"/>
        </w:rPr>
        <w:t xml:space="preserve">Therefore, </w:t>
      </w:r>
      <w:r w:rsidRPr="008D461F">
        <w:rPr>
          <w:u w:val="single"/>
        </w:rPr>
        <w:t>like antiterrorism, antiracism’s targets can be porous and entirely arbitrary</w:t>
      </w:r>
      <w:r w:rsidRPr="008D461F">
        <w:rPr>
          <w:sz w:val="16"/>
        </w:rPr>
        <w:t xml:space="preserve">; this means that, also like antiterrorism, </w:t>
      </w:r>
      <w:r w:rsidRPr="008D461F">
        <w:rPr>
          <w:u w:val="single"/>
        </w:rPr>
        <w:t xml:space="preserve">the struggle can never be won. </w:t>
      </w:r>
      <w:r w:rsidRPr="008D461F">
        <w:rPr>
          <w:sz w:val="16"/>
        </w:rPr>
        <w:t xml:space="preserve">Clint Smith’s romantic assessment of Take ‘Em Down NOLA’s contribution indicates as much and makes clear, as does everything that Ta-Nehisi Coates has ever written (e.g., Coates 2014, 2016a, b, 2017), that </w:t>
      </w:r>
      <w:r w:rsidRPr="008D461F">
        <w:rPr>
          <w:u w:val="single"/>
        </w:rPr>
        <w:t>winning anything concrete is not the point</w:t>
      </w:r>
      <w:r w:rsidRPr="008D461F">
        <w:rPr>
          <w:sz w:val="16"/>
        </w:rPr>
        <w:t>. The “</w:t>
      </w:r>
      <w:r w:rsidRPr="008D461F">
        <w:rPr>
          <w:u w:val="single"/>
        </w:rPr>
        <w:t>politics” that follows from this view centers on pursuit of recognition and representation on groupist terms—both as symbolic depiction in the public realm and as claims to articulate the interests, perspectives</w:t>
      </w:r>
      <w:r w:rsidRPr="008D461F">
        <w:rPr>
          <w:sz w:val="16"/>
        </w:rPr>
        <w:t xml:space="preserve">, or “voices “ of a generic black constituency or some subset thereof, e.g., “youth “ or “grassroots. “ </w:t>
      </w:r>
      <w:r w:rsidRPr="008D461F">
        <w:rPr>
          <w:u w:val="single"/>
        </w:rPr>
        <w:t>It is not interested in broadly egalitarian redistribution.</w:t>
      </w:r>
    </w:p>
    <w:p w:rsidR="00D954F3" w:rsidRPr="008D461F" w:rsidRDefault="00D954F3" w:rsidP="00D954F3">
      <w:pPr>
        <w:rPr>
          <w:sz w:val="16"/>
        </w:rPr>
      </w:pPr>
      <w:r w:rsidRPr="008D461F">
        <w:rPr>
          <w:sz w:val="16"/>
        </w:rPr>
        <w:t xml:space="preserve">Notwithstanding its performative evocations of the 1960s Black Power populist Bmilitancy, “ </w:t>
      </w:r>
      <w:r w:rsidRPr="008D461F">
        <w:rPr>
          <w:u w:val="single"/>
        </w:rPr>
        <w:t>this antiracist politics is neither leftist in itself nor particularly compatible with a left politics</w:t>
      </w:r>
      <w:r w:rsidRPr="008D461F">
        <w:rPr>
          <w:sz w:val="16"/>
        </w:rPr>
        <w:t xml:space="preserve"> as conventionally understood. At this political juncture, it is, like</w:t>
      </w:r>
      <w:r w:rsidRPr="008D461F">
        <w:rPr>
          <w:u w:val="single"/>
        </w:rPr>
        <w:t xml:space="preserve"> bourgeois feminism and other groupist tendencies, an oppositional epicycle within hegemonic neoliberalism, one might say a component of neoliberalism’s critical self-consciousness; it is thus in fact fundamentally anti-leftist</w:t>
      </w:r>
      <w:r w:rsidRPr="008D461F">
        <w:rPr>
          <w:sz w:val="16"/>
        </w:rPr>
        <w:t xml:space="preserve">. </w:t>
      </w:r>
      <w:r w:rsidRPr="008D461F">
        <w:rPr>
          <w:u w:val="single"/>
        </w:rPr>
        <w:t xml:space="preserve">Black political elites’ attacks </w:t>
      </w:r>
      <w:r w:rsidRPr="008D461F">
        <w:rPr>
          <w:sz w:val="16"/>
        </w:rPr>
        <w:t>on the</w:t>
      </w:r>
      <w:r w:rsidRPr="008D461F">
        <w:rPr>
          <w:u w:val="single"/>
        </w:rPr>
        <w:t xml:space="preserve"> </w:t>
      </w:r>
      <w:r w:rsidRPr="008D461F">
        <w:rPr>
          <w:sz w:val="16"/>
        </w:rPr>
        <w:t>Bernie</w:t>
      </w:r>
      <w:r w:rsidRPr="008D461F">
        <w:rPr>
          <w:u w:val="single"/>
        </w:rPr>
        <w:t xml:space="preserve"> Sanders</w:t>
      </w:r>
      <w:r w:rsidRPr="008D461F">
        <w:rPr>
          <w:sz w:val="16"/>
        </w:rPr>
        <w:t xml:space="preserve"> presidential nomination campaign’s </w:t>
      </w:r>
      <w:r w:rsidRPr="008D461F">
        <w:rPr>
          <w:u w:val="single"/>
        </w:rPr>
        <w:t>call for decommodified public higher education as frivolous</w:t>
      </w:r>
      <w:r w:rsidRPr="008D461F">
        <w:rPr>
          <w:sz w:val="16"/>
        </w:rPr>
        <w:t xml:space="preserve">, irresponsible, or even un-American </w:t>
      </w:r>
      <w:r w:rsidRPr="008D461F">
        <w:rPr>
          <w:u w:val="single"/>
        </w:rPr>
        <w:t>underscores how deeply embedded this politics is within neoliberalism</w:t>
      </w:r>
      <w:r w:rsidRPr="008D461F">
        <w:rPr>
          <w:sz w:val="16"/>
        </w:rPr>
        <w:t xml:space="preserve"> (Richardson 2016; Sheinin 2016; Johnson 2016).</w:t>
      </w:r>
    </w:p>
    <w:p w:rsidR="00D954F3" w:rsidRPr="008D461F" w:rsidRDefault="00D954F3" w:rsidP="00D954F3">
      <w:pPr>
        <w:rPr>
          <w:sz w:val="16"/>
        </w:rPr>
      </w:pPr>
      <w:r w:rsidRPr="008D461F">
        <w:rPr>
          <w:sz w:val="16"/>
        </w:rPr>
        <w:t xml:space="preserve">During the campaign, </w:t>
      </w:r>
      <w:r w:rsidRPr="008D461F">
        <w:rPr>
          <w:u w:val="single"/>
        </w:rPr>
        <w:t xml:space="preserve">antiracist activists and commentators routinely attacked Sanders for being inattentive to black </w:t>
      </w:r>
      <w:r w:rsidRPr="008D461F">
        <w:rPr>
          <w:sz w:val="16"/>
        </w:rPr>
        <w:t xml:space="preserve">concerns, which they insisted are separate from political economy and capitalist class dynamics and reduced to pro forma rehearsal of slogans like “black lives matter “ and denunciation of an abstract “systemic racism. “ After the 2016 election, </w:t>
      </w:r>
      <w:r w:rsidRPr="008D461F">
        <w:rPr>
          <w:u w:val="single"/>
        </w:rPr>
        <w:t>antiracist hostility toward efforts to generate broadly working class-based, social-democratic alternatives to Democratic neoliberalism, if anything, intensified</w:t>
      </w:r>
      <w:r w:rsidRPr="008D461F">
        <w:rPr>
          <w:sz w:val="16"/>
        </w:rPr>
        <w:t xml:space="preserve">. Coates (2017), for example, </w:t>
      </w:r>
      <w:r w:rsidRPr="008D461F">
        <w:rPr>
          <w:u w:val="single"/>
        </w:rPr>
        <w:t>denounces as white supremacist any suggestions that working-class whites’ votes for Trump stem from anything other than commitment to white supremacy</w:t>
      </w:r>
      <w:r w:rsidRPr="008D461F">
        <w:rPr>
          <w:sz w:val="16"/>
        </w:rPr>
        <w:t xml:space="preserve">. Social scientists and other public opinion experts have provided steady grist for antiracist and other identitiarian ideologues’ incessant rehearsal of the trope of a hopelessly backward, racist, sexist, homophobic, and xenophobic white working class as the main danger to progress in the society. In this insistence, </w:t>
      </w:r>
      <w:r w:rsidRPr="008D461F">
        <w:rPr>
          <w:u w:val="single"/>
        </w:rPr>
        <w:t>they join Clintonoid neoliberal Democrats</w:t>
      </w:r>
      <w:r w:rsidRPr="008D461F">
        <w:rPr>
          <w:sz w:val="16"/>
        </w:rPr>
        <w:t xml:space="preserve"> of all races, genders, and sexual orientations </w:t>
      </w:r>
      <w:r w:rsidRPr="008D461F">
        <w:rPr>
          <w:u w:val="single"/>
        </w:rPr>
        <w:t>who reject downwardly redistributive politics for more openly class-based reasons</w:t>
      </w:r>
      <w:r w:rsidRPr="008D461F">
        <w:rPr>
          <w:sz w:val="16"/>
        </w:rPr>
        <w:t>. Thus, as Mark Dudzic points out in a superb essay originally written before the election:</w:t>
      </w:r>
    </w:p>
    <w:p w:rsidR="00D954F3" w:rsidRPr="008D461F" w:rsidRDefault="00D954F3" w:rsidP="00D954F3">
      <w:pPr>
        <w:rPr>
          <w:sz w:val="16"/>
        </w:rPr>
      </w:pPr>
      <w:r w:rsidRPr="008D461F">
        <w:rPr>
          <w:sz w:val="16"/>
        </w:rPr>
        <w:t>Joan Walsh, among many others, opined that Sanders’ substantial support among white workers (who overwhelmingly supported Clinton in 2008) is because “she has been damaged by her association with the first black president. “ And Paul Krugman, that eternal guardian of the left gate of the ruling class, pontificated that the Sanders campaign failed to understand the importance of “horizontal inequality “ between groups (Dudzic 2017).</w:t>
      </w:r>
    </w:p>
    <w:p w:rsidR="00D954F3" w:rsidRPr="008D461F" w:rsidRDefault="00D954F3" w:rsidP="00D954F3">
      <w:pPr>
        <w:rPr>
          <w:sz w:val="16"/>
        </w:rPr>
      </w:pPr>
      <w:r w:rsidRPr="008D461F">
        <w:rPr>
          <w:sz w:val="16"/>
        </w:rPr>
        <w:t xml:space="preserve">Dudzic’s assessment of liberals’ reaction to the social-democratic enthusiasm Sanders sparked applies equally to antiracist activists and commentators: </w:t>
      </w:r>
      <w:r w:rsidRPr="008D461F">
        <w:rPr>
          <w:u w:val="single"/>
        </w:rPr>
        <w:t xml:space="preserve">The Sanders campaign was so disorienting to both conservatives and liberals because it did not embrace these naturalized categories </w:t>
      </w:r>
      <w:r w:rsidRPr="008D461F">
        <w:rPr>
          <w:sz w:val="16"/>
        </w:rPr>
        <w:t xml:space="preserve">[racism and sexism] </w:t>
      </w:r>
      <w:r w:rsidRPr="008D461F">
        <w:rPr>
          <w:u w:val="single"/>
        </w:rPr>
        <w:t>but, instead, revealed them as social relationships established by real human beings and, thus, open to change through the application of political and economic policies</w:t>
      </w:r>
      <w:r w:rsidRPr="008D461F">
        <w:rPr>
          <w:sz w:val="16"/>
        </w:rPr>
        <w:t xml:space="preserve">. After stumbling a bit in the early months around how to give voice to the outrages of police violence and mass incarceration, </w:t>
      </w:r>
      <w:r w:rsidRPr="008D461F">
        <w:rPr>
          <w:u w:val="single"/>
        </w:rPr>
        <w:t>it laid out a working class politics of hope that was both visionary and practical</w:t>
      </w:r>
      <w:r w:rsidRPr="008D461F">
        <w:rPr>
          <w:sz w:val="16"/>
        </w:rPr>
        <w:t xml:space="preserve">. In the process, it helped lay bare the actual mechanisms of capitalism that drive inequality. And </w:t>
      </w:r>
      <w:r w:rsidRPr="008D461F">
        <w:rPr>
          <w:u w:val="single"/>
        </w:rPr>
        <w:t>it exposed the fault lines created by decades of neoliberalism that are impeding real change in the labor, racial justice and other social movements</w:t>
      </w:r>
      <w:r w:rsidRPr="008D461F">
        <w:rPr>
          <w:sz w:val="16"/>
        </w:rPr>
        <w:t xml:space="preserve"> (Dudzic 2017).</w:t>
      </w:r>
    </w:p>
    <w:p w:rsidR="00D954F3" w:rsidRPr="008D461F" w:rsidRDefault="00D954F3" w:rsidP="00D954F3">
      <w:pPr>
        <w:rPr>
          <w:sz w:val="16"/>
        </w:rPr>
      </w:pPr>
      <w:r w:rsidRPr="008D461F">
        <w:rPr>
          <w:sz w:val="16"/>
        </w:rPr>
        <w:t>Although its attraction to Black Power “</w:t>
      </w:r>
      <w:r w:rsidRPr="008D461F">
        <w:rPr>
          <w:u w:val="single"/>
        </w:rPr>
        <w:t>militancy” suggests insurgent racial populism, the current race-reductionist politics centers on exposé and demands for recognition, not egalitarian redistribution</w:t>
      </w:r>
      <w:r w:rsidRPr="008D461F">
        <w:rPr>
          <w:sz w:val="16"/>
        </w:rPr>
        <w:t>. Its project is elimination of disparities within a regime of intensifying economic inequality, which antiracism takes as given. As Warren et al. put it</w:t>
      </w:r>
      <w:r w:rsidRPr="008D461F">
        <w:rPr>
          <w:u w:val="single"/>
        </w:rPr>
        <w:t>: antiracists…remain attuned to a vision of justice defined by ensuring equal access to hierarchically distributed social goods such as family wealth</w:t>
      </w:r>
      <w:r w:rsidRPr="008D461F">
        <w:rPr>
          <w:sz w:val="16"/>
        </w:rPr>
        <w:t xml:space="preserve"> (and redressing historical impediments to the accumulation of wealth rooted in discrimination). Indeed in making frequent recourse to the adjective “narrow “ in chastising a politics that roots inequality Antiracism: a neoliberal alternative to a left 109 in economic exploitation, antiracists and </w:t>
      </w:r>
      <w:r w:rsidRPr="008D461F">
        <w:rPr>
          <w:u w:val="single"/>
        </w:rPr>
        <w:t>identitarians have positioned the idea of racial justice as a critique of, rather than an expected consequence of, socialism</w:t>
      </w:r>
      <w:r w:rsidRPr="008D461F">
        <w:rPr>
          <w:sz w:val="16"/>
        </w:rPr>
        <w:t>. It is largely for this reason that, as Walter Benn Michaels has noted…‘the commitment to identity politics has been more an expression of…enthusiasm for the free market than a form of resistance to it (Warren et al. 2016.).</w:t>
      </w:r>
    </w:p>
    <w:p w:rsidR="00D954F3" w:rsidRPr="008D461F" w:rsidRDefault="00D954F3" w:rsidP="00D954F3">
      <w:pPr>
        <w:rPr>
          <w:u w:val="single"/>
        </w:rPr>
      </w:pPr>
      <w:r w:rsidRPr="008D461F">
        <w:rPr>
          <w:u w:val="single"/>
        </w:rPr>
        <w:t>Even when its proponents believe themselves to be radicals, this antiracist politics is a professional-managerial class politics</w:t>
      </w:r>
      <w:r w:rsidRPr="008D461F">
        <w:rPr>
          <w:sz w:val="16"/>
        </w:rPr>
        <w:t xml:space="preserve">. Its </w:t>
      </w:r>
      <w:r w:rsidRPr="008D461F">
        <w:rPr>
          <w:u w:val="single"/>
        </w:rPr>
        <w:t>adherents are not concerned with trying to generate the large, broad political base needed to pursue a transformative agenda because they are committed fundamentally to pursuit of racial parity within neoliberalism, not social transformation.</w:t>
      </w:r>
      <w:r w:rsidRPr="008D461F">
        <w:rPr>
          <w:sz w:val="16"/>
        </w:rPr>
        <w:t xml:space="preserve"> In fact, antiracist activists’ and pundits’ insistence during the 2016 election campaign that Bernie Sanders did not address black concerns made that point very clearly because every </w:t>
      </w:r>
      <w:r w:rsidRPr="008D461F">
        <w:rPr>
          <w:u w:val="single"/>
        </w:rPr>
        <w:t>nearly item on the Sanders campaign’s policy agenda</w:t>
      </w:r>
      <w:r w:rsidRPr="008D461F">
        <w:rPr>
          <w:sz w:val="16"/>
        </w:rPr>
        <w:t>—from the Robin Hood tax on billionaires to free public higher education to the $15/h minimum wage, a single-payer health care system, etc. (Sanders for President)—</w:t>
      </w:r>
      <w:r w:rsidRPr="008D461F">
        <w:rPr>
          <w:u w:val="single"/>
        </w:rPr>
        <w:t>would disproportionately benefit black and Hispanic populations that are disproportionately working class.</w:t>
      </w:r>
    </w:p>
    <w:p w:rsidR="00D954F3" w:rsidRPr="008D461F" w:rsidRDefault="00D954F3" w:rsidP="00D954F3">
      <w:pPr>
        <w:rPr>
          <w:sz w:val="16"/>
        </w:rPr>
      </w:pPr>
      <w:r w:rsidRPr="008D461F">
        <w:rPr>
          <w:sz w:val="16"/>
        </w:rPr>
        <w:t xml:space="preserve">Most of all, the </w:t>
      </w:r>
      <w:r w:rsidRPr="008D461F">
        <w:rPr>
          <w:u w:val="single"/>
        </w:rPr>
        <w:t>gains that black Americans have won have been the product of alliances condensed around broad egalitarian agendas.</w:t>
      </w:r>
      <w:r w:rsidRPr="008D461F">
        <w:rPr>
          <w:sz w:val="16"/>
        </w:rPr>
        <w:t xml:space="preserve"> Historian Touré F. Reed notes: </w:t>
      </w:r>
      <w:r w:rsidRPr="008D461F">
        <w:rPr>
          <w:u w:val="single"/>
        </w:rPr>
        <w:t>Emancipation and even Reconstruction were produced by a convergence of interests among disparate constituencies</w:t>
      </w:r>
      <w:r w:rsidRPr="008D461F">
        <w:rPr>
          <w:sz w:val="16"/>
        </w:rPr>
        <w:t xml:space="preserve">—African Americans, abolitionists, business, small freeholders, and northern laborers— united under the banner of free labor. </w:t>
      </w:r>
      <w:r w:rsidRPr="008D461F">
        <w:rPr>
          <w:u w:val="single"/>
        </w:rPr>
        <w:t>The civil rights movement was the product of a consensus created by the New Deal that presumed the appropriateness of government intervention in private affairs for the public good, the broad repudiation of scientific racism following World War II, and the political vulnerabilities Jim Crow created for the United States during the Cold War. To be sure, Reconstruction, the New Deal, the War on Poverty, and even the civil rights movement failed to redress all of the challenges confronting blacks. But the limitations of each of these movements reflected political constraints imposed on them, in large part, by capital</w:t>
      </w:r>
      <w:r w:rsidRPr="008D461F">
        <w:rPr>
          <w:sz w:val="16"/>
        </w:rPr>
        <w:t xml:space="preserve"> (Reed 2018).</w:t>
      </w:r>
    </w:p>
    <w:p w:rsidR="00D954F3" w:rsidRPr="008D461F" w:rsidRDefault="00D954F3" w:rsidP="00D954F3">
      <w:pPr>
        <w:pStyle w:val="Heading4"/>
        <w:rPr>
          <w:rStyle w:val="Style13ptBold"/>
          <w:b/>
          <w:bCs w:val="0"/>
          <w:u w:val="single"/>
        </w:rPr>
      </w:pPr>
      <w:r w:rsidRPr="008D461F">
        <w:rPr>
          <w:rStyle w:val="Style13ptBold"/>
          <w:b/>
          <w:bCs w:val="0"/>
        </w:rPr>
        <w:t xml:space="preserve">Their universalizing evaluation of the world relies on </w:t>
      </w:r>
      <w:r w:rsidRPr="008D461F">
        <w:rPr>
          <w:rStyle w:val="Style13ptBold"/>
          <w:b/>
          <w:bCs w:val="0"/>
          <w:u w:val="single"/>
        </w:rPr>
        <w:t>faulty assumptions</w:t>
      </w:r>
      <w:r w:rsidRPr="008D461F">
        <w:rPr>
          <w:rStyle w:val="Style13ptBold"/>
          <w:b/>
          <w:bCs w:val="0"/>
        </w:rPr>
        <w:t xml:space="preserve"> and is a </w:t>
      </w:r>
      <w:r w:rsidRPr="008D461F">
        <w:rPr>
          <w:rStyle w:val="Style13ptBold"/>
          <w:b/>
          <w:bCs w:val="0"/>
          <w:u w:val="single"/>
        </w:rPr>
        <w:t>self fulfilling prophecy</w:t>
      </w:r>
    </w:p>
    <w:p w:rsidR="00D954F3" w:rsidRPr="008D461F" w:rsidRDefault="00D954F3" w:rsidP="00D954F3">
      <w:r w:rsidRPr="008D461F">
        <w:rPr>
          <w:rStyle w:val="Style13ptBold"/>
        </w:rPr>
        <w:t>Reed 18</w:t>
      </w:r>
      <w:r w:rsidRPr="008D461F">
        <w:t xml:space="preserve"> Adolph Reed Jr. 5-22-2018, Adolph Leonard Reed Jr. is an American professor of political science at the University of Pennsylvania, specializing in race and American politics. He has taught at Yale, Northwestern, and the New School for Social Research and he has written on racial and economic inequality."Antiracism: a neoliberal alternative to a left," SpringerLink, </w:t>
      </w:r>
      <w:hyperlink r:id="rId22" w:history="1">
        <w:r w:rsidRPr="008D461F">
          <w:rPr>
            <w:rStyle w:val="Hyperlink"/>
          </w:rPr>
          <w:t>https://link.springer.com/article/10.1007/s10624-017-9476- //</w:t>
        </w:r>
      </w:hyperlink>
      <w:r w:rsidRPr="008D461F">
        <w:t xml:space="preserve"> comrade dbw</w:t>
      </w:r>
    </w:p>
    <w:p w:rsidR="00D954F3" w:rsidRPr="008D461F" w:rsidRDefault="00D954F3" w:rsidP="00D954F3">
      <w:pPr>
        <w:rPr>
          <w:u w:val="single"/>
        </w:rPr>
      </w:pPr>
      <w:r w:rsidRPr="008D461F">
        <w:rPr>
          <w:sz w:val="16"/>
        </w:rPr>
        <w:t xml:space="preserve">Those </w:t>
      </w:r>
      <w:r w:rsidRPr="008D461F">
        <w:rPr>
          <w:u w:val="single"/>
        </w:rPr>
        <w:t>quotidian realities put pressure on the reductionist premise that racial subordination remains the dominant ideological or material framework generating and sustaining systemically reproduced inequalities and class power. This tension underlies a source the appeal of ontological views of racism as an animate force that transcends time and context. Because it is an evanescent Evil that is disconnected from specific human purposes and patterns of social relations, racism, again like “terrorism, “ can exist anywhere at any time under any manifest conditions and is a cause that needs no causes or explanation.</w:t>
      </w:r>
      <w:r w:rsidRPr="008D461F">
        <w:rPr>
          <w:sz w:val="16"/>
        </w:rPr>
        <w:t xml:space="preserve"> That is why statistical Antiracism: a neoliberal alternative to a left 111 demonstration of apparent racial disparities seems within a</w:t>
      </w:r>
      <w:r w:rsidRPr="008D461F">
        <w:rPr>
          <w:u w:val="single"/>
        </w:rPr>
        <w:t>ntiracist discourse to be selfsufficient evidence of the persistence of racism’s paramount impact on black Americans, despite the fact that findings of disparity</w:t>
      </w:r>
      <w:r w:rsidRPr="008D461F">
        <w:rPr>
          <w:sz w:val="16"/>
        </w:rPr>
        <w:t>: (1) a</w:t>
      </w:r>
      <w:r w:rsidRPr="008D461F">
        <w:rPr>
          <w:u w:val="single"/>
        </w:rPr>
        <w:t>re not surprising considering how entrenched inequalities work</w:t>
      </w:r>
      <w:r w:rsidRPr="008D461F">
        <w:rPr>
          <w:sz w:val="16"/>
        </w:rPr>
        <w:t xml:space="preserve">; (2) </w:t>
      </w:r>
      <w:r w:rsidRPr="008D461F">
        <w:rPr>
          <w:u w:val="single"/>
        </w:rPr>
        <w:t>do not tell us much, if anything, about the proximate sources</w:t>
      </w:r>
      <w:r w:rsidRPr="008D461F">
        <w:rPr>
          <w:sz w:val="16"/>
        </w:rPr>
        <w:t xml:space="preserve"> of the disparities; and (3) </w:t>
      </w:r>
      <w:r w:rsidRPr="008D461F">
        <w:rPr>
          <w:u w:val="single"/>
        </w:rPr>
        <w:t>do not point to remedial responses</w:t>
      </w:r>
      <w:r w:rsidRPr="008D461F">
        <w:rPr>
          <w:sz w:val="16"/>
        </w:rPr>
        <w:t xml:space="preserve">, although those retailing the findings often present them as though they do. As Chowkwanyun and I indicate, moreover, </w:t>
      </w:r>
      <w:r w:rsidRPr="008D461F">
        <w:rPr>
          <w:u w:val="single"/>
        </w:rPr>
        <w:t>relentless commitment to finding disparities and insistence that manifest inequalities be understood in those terms despite those interpretive failings suggests the presence of other ideological factors:</w:t>
      </w:r>
    </w:p>
    <w:p w:rsidR="00D954F3" w:rsidRPr="008D461F" w:rsidRDefault="00D954F3" w:rsidP="00D954F3">
      <w:pPr>
        <w:rPr>
          <w:sz w:val="16"/>
        </w:rPr>
      </w:pPr>
      <w:r w:rsidRPr="008D461F">
        <w:rPr>
          <w:sz w:val="16"/>
        </w:rPr>
        <w:t xml:space="preserve">[Disparitarian discourse’s] </w:t>
      </w:r>
      <w:r w:rsidRPr="008D461F">
        <w:rPr>
          <w:u w:val="single"/>
        </w:rPr>
        <w:t>commitment to a fundamentally essentialist and ahistorical race-first view is betrayed in the constantly expanding panoply of neologisms</w:t>
      </w:r>
      <w:r w:rsidRPr="008D461F">
        <w:rPr>
          <w:sz w:val="16"/>
        </w:rPr>
        <w:t xml:space="preserve"> – “institutional racism,” “systemic racism,” “structural racism,” “colourblind racism,” “post-racial racism,” etc. – </w:t>
      </w:r>
      <w:r w:rsidRPr="008D461F">
        <w:rPr>
          <w:u w:val="single"/>
        </w:rPr>
        <w:t>intended to graft more complex social dynamics onto a simplistic and frequently psychologistic racism/antiracism political ontology</w:t>
      </w:r>
      <w:r w:rsidRPr="008D461F">
        <w:rPr>
          <w:sz w:val="16"/>
        </w:rPr>
        <w:t xml:space="preserve">. Indeed, </w:t>
      </w:r>
      <w:r w:rsidRPr="008D461F">
        <w:rPr>
          <w:u w:val="single"/>
        </w:rPr>
        <w:t>these efforts bring to mind</w:t>
      </w:r>
      <w:r w:rsidRPr="008D461F">
        <w:rPr>
          <w:sz w:val="16"/>
        </w:rPr>
        <w:t xml:space="preserve"> [Thomas] Kuhn’s account of </w:t>
      </w:r>
      <w:r w:rsidRPr="008D461F">
        <w:rPr>
          <w:u w:val="single"/>
        </w:rPr>
        <w:t>attempts to accommodate mounting anomalies to salvage an interpretive paradigm in danger of crumbling under a crisis of authority</w:t>
      </w:r>
      <w:r w:rsidRPr="008D461F">
        <w:rPr>
          <w:sz w:val="16"/>
        </w:rPr>
        <w:t xml:space="preserve">. And in this circumstance as well the salvage effort is driven by powerful material and ideological imperatives (Reed and Chowkwanyun 2012, 167). </w:t>
      </w:r>
      <w:r w:rsidRPr="008D461F">
        <w:rPr>
          <w:u w:val="single"/>
        </w:rPr>
        <w:t>That ontological view of racism is what enabled Bell’s insistence that nothing has changed for black Americans since 1865 without having to confront apparently disconfirming evidence of his own biography and the context of his declaration</w:t>
      </w:r>
      <w:r w:rsidRPr="008D461F">
        <w:rPr>
          <w:sz w:val="16"/>
        </w:rPr>
        <w:t xml:space="preserve">. It also underlies the preference for invoking historical analogies in lieu of argument. </w:t>
      </w:r>
      <w:r w:rsidRPr="008D461F">
        <w:rPr>
          <w:u w:val="single"/>
        </w:rPr>
        <w:t>The point of those analogies is not to explain the mechanisms through which contemporary inequalities are reproduced. It is to preserve the interpretive framework that identifies racism as the definitive source of those inequalities</w:t>
      </w:r>
      <w:r w:rsidRPr="008D461F">
        <w:rPr>
          <w:sz w:val="16"/>
        </w:rPr>
        <w:t xml:space="preserve">. Antiracism’s class character helps to understand why its </w:t>
      </w:r>
      <w:r w:rsidRPr="008D461F">
        <w:rPr>
          <w:u w:val="single"/>
        </w:rPr>
        <w:t>adherents are so intensely committed to it even though it is so deeply flawed analytically and has generated so little popular traction politically</w:t>
      </w:r>
      <w:r w:rsidRPr="008D461F">
        <w:rPr>
          <w:sz w:val="16"/>
        </w:rPr>
        <w:t xml:space="preserve">. One layer of its appeal derives simply from habit buttressed with a simulacrum of familiarity engendered by the naïve conceptions of black political history that prompted Willie Legette’s deathless observation that “The only thing that hasn’t changed about black politics since 1965 is how we think about it “ (Warren et al. 2016). </w:t>
      </w:r>
      <w:r w:rsidRPr="008D461F">
        <w:rPr>
          <w:u w:val="single"/>
        </w:rPr>
        <w:t>People think about black politics as a unitary</w:t>
      </w:r>
      <w:r w:rsidRPr="008D461F">
        <w:rPr>
          <w:sz w:val="16"/>
        </w:rPr>
        <w:t xml:space="preserve">, transhistorical “freedom movement “ or “liberation struggle “ </w:t>
      </w:r>
      <w:r w:rsidRPr="008D461F">
        <w:rPr>
          <w:u w:val="single"/>
        </w:rPr>
        <w:t>because that is how scholarly and popular discussion of black Americans’ political activity has been framed</w:t>
      </w:r>
      <w:r w:rsidRPr="008D461F">
        <w:rPr>
          <w:sz w:val="16"/>
        </w:rPr>
        <w:t xml:space="preserve"> almost universally since the academic study of black politics and political thought took shape during the 1950s and 1960s, and </w:t>
      </w:r>
      <w:r w:rsidRPr="008D461F">
        <w:rPr>
          <w:u w:val="single"/>
        </w:rPr>
        <w:t>especially after the institutionalization of black studies as a field of study</w:t>
      </w:r>
      <w:r w:rsidRPr="008D461F">
        <w:rPr>
          <w:sz w:val="16"/>
        </w:rPr>
        <w:t xml:space="preserve"> in the academic mainstream through the 1970s to 1990s. The guild interest in carving out and protecting the boundaries of a field of study and interpretive authority over its subject matter converges with the broader class interest in maintaining managerial and interpretive authority in the political economy of race relations (Reed 2004).</w:t>
      </w:r>
    </w:p>
    <w:p w:rsidR="00D954F3" w:rsidRPr="008D461F" w:rsidRDefault="00D954F3" w:rsidP="00D954F3">
      <w:pPr>
        <w:pStyle w:val="Heading4"/>
      </w:pPr>
      <w:r w:rsidRPr="008D461F">
        <w:t>Their anti-Left focus creates coalitions between Identity politics and Clinton style democrats – you should reject both</w:t>
      </w:r>
    </w:p>
    <w:p w:rsidR="00D954F3" w:rsidRPr="008D461F" w:rsidRDefault="00D954F3" w:rsidP="00D954F3">
      <w:r w:rsidRPr="008D461F">
        <w:rPr>
          <w:rStyle w:val="Style13ptBold"/>
        </w:rPr>
        <w:t>Reed 18</w:t>
      </w:r>
      <w:r w:rsidRPr="008D461F">
        <w:t xml:space="preserve"> Adolph Reed Jr. 5-22-2018, Adolph Leonard Reed Jr. is an American professor of political science at the University of Pennsylvania, specializing in race and American politics. He has taught at Yale, Northwestern, and the New School for Social Research and he has written on racial and economic inequality. "Antiracism: a neoliberal alternative to a left," SpringerLink, </w:t>
      </w:r>
      <w:hyperlink r:id="rId23" w:history="1">
        <w:r w:rsidRPr="008D461F">
          <w:rPr>
            <w:rStyle w:val="Hyperlink"/>
          </w:rPr>
          <w:t>https://link.springer.com/article/10.1007/s10624-017-9476- //</w:t>
        </w:r>
      </w:hyperlink>
      <w:r w:rsidRPr="008D461F">
        <w:t xml:space="preserve"> comrade dbw</w:t>
      </w:r>
    </w:p>
    <w:p w:rsidR="00D954F3" w:rsidRPr="008D461F" w:rsidRDefault="00D954F3" w:rsidP="00D954F3">
      <w:pPr>
        <w:rPr>
          <w:u w:val="single"/>
        </w:rPr>
      </w:pPr>
      <w:r w:rsidRPr="008D461F">
        <w:rPr>
          <w:sz w:val="16"/>
        </w:rPr>
        <w:t xml:space="preserve">Crucial to making sense of the current political moment and how to navigate the real perils that face us after November 2016 is recognition that, no matter how it may have been aligned in the past, </w:t>
      </w:r>
      <w:r w:rsidRPr="008D461F">
        <w:rPr>
          <w:u w:val="single"/>
        </w:rPr>
        <w:t>antiracist politics now is fundamentally antagonistic to a left politics of broadly egalitarian social transformation. Key elements of the black professional-managerial strata have been embedded in and are agents and minions of what we now call neoliberalism—</w:t>
      </w:r>
      <w:r w:rsidRPr="008D461F">
        <w:rPr>
          <w:sz w:val="16"/>
        </w:rPr>
        <w:t xml:space="preserve">as public functionaries, contractors, and aspirants—since its emergence in the 1970s and 1980s. In the 1980s and 1990s, underclass ideology rationalized claims to a special tutelary role for the black professional-managerial class in relation to a rank-and-file black population that that 112 A. Reed </w:t>
      </w:r>
      <w:r w:rsidRPr="008D461F">
        <w:rPr>
          <w:u w:val="single"/>
        </w:rPr>
        <w:t>politics rendered invisible as postal workers, teachers, truck drivers, carpenters, clerks, warehouse workers, electricians or line workers, nurses, cable technicians, etc. or members of a constantly expanding industrial reserve army and represented as an undifferentiated mass to be ventriloquized and “uplifted.</w:t>
      </w:r>
      <w:r w:rsidRPr="008D461F">
        <w:rPr>
          <w:sz w:val="16"/>
        </w:rPr>
        <w:t xml:space="preserve">” Underclass ideology came with a remedy of inculcating “personal responsibility,” which conveniently permits public officials to deflect concerns with retreat from social service provision and other social wage policies in an era increasingly defined by regressive transfer. </w:t>
      </w:r>
      <w:r w:rsidRPr="008D461F">
        <w:rPr>
          <w:u w:val="single"/>
        </w:rPr>
        <w:t>Neoliberal privatization also has produced greatly expanded commercial and career opportunities for black</w:t>
      </w:r>
      <w:r w:rsidRPr="008D461F">
        <w:rPr>
          <w:sz w:val="16"/>
        </w:rPr>
        <w:t xml:space="preserve"> (and Latino, female, etc.) </w:t>
      </w:r>
      <w:r w:rsidRPr="008D461F">
        <w:rPr>
          <w:u w:val="single"/>
        </w:rPr>
        <w:t>entrepreneurs under the rubric of community “empowerment, “ “role modeling, “ or “social entrepreneurialism</w:t>
      </w:r>
      <w:r w:rsidRPr="008D461F">
        <w:rPr>
          <w:sz w:val="16"/>
        </w:rPr>
        <w:t xml:space="preserve">” in a vast third sector economy driven by a nonprofit sector likely as not committed to privatizing public goods in the name of localist authenticity and doing well by doing good, as well as the steadily growing diversity industry. </w:t>
      </w:r>
      <w:r w:rsidRPr="008D461F">
        <w:rPr>
          <w:u w:val="single"/>
        </w:rPr>
        <w:t>These developments legitimize an ideal of social justice shriveled to little more than enhancement of opportunity for individual upward mobility— within the strictures of neoliberal accumulation by dispossession.</w:t>
      </w:r>
    </w:p>
    <w:p w:rsidR="00D954F3" w:rsidRPr="008D461F" w:rsidRDefault="00D954F3" w:rsidP="00D954F3">
      <w:pPr>
        <w:rPr>
          <w:sz w:val="16"/>
        </w:rPr>
      </w:pPr>
      <w:r w:rsidRPr="008D461F">
        <w:rPr>
          <w:u w:val="single"/>
        </w:rPr>
        <w:t>Black professional-managerial class embeddedness has become increasingly solidified with the Clinton/Obama/Emanuel wing of the Democratic party’s aggressive commitment to a leftneoliberalism centered on advancement of Wall Street and Silicon Valley economic interests and strong support for social justice defined in identity group terms. But that is necessarily a notion of social justice and equality that is disconnected from political economy and the capitalist class dynamics that generate the most profound inequalities in the society</w:t>
      </w:r>
      <w:r w:rsidRPr="008D461F">
        <w:rPr>
          <w:sz w:val="16"/>
        </w:rPr>
        <w:t xml:space="preserve">. And </w:t>
      </w:r>
      <w:r w:rsidRPr="008D461F">
        <w:rPr>
          <w:rStyle w:val="Emphasis"/>
        </w:rPr>
        <w:t>militant opposition to conventional left norms of justice that center on economic equality unites the Clintonite neoliberal Democrats and race-reductionist antiracists.</w:t>
      </w:r>
      <w:r w:rsidRPr="008D461F">
        <w:rPr>
          <w:sz w:val="16"/>
        </w:rPr>
        <w:t xml:space="preserve"> In this regard, the most telling moments of the 2016 Democratic presidential nomination campaign included when the random, self-selected Black Lives Matter activists attacked Sanders for supposedly not declaring his opposition to racism in a way that suited their tastes and when former civil rights movement icon Rep. John Lewis (D-GA) and other prominent black functionaries denounced Sanders’s calls for greatly expanding social wage policy and shifting national priorities toward addressing the needs of working people as irresponsible. Perhaps most telling of all, though, was when and most of all how Hillary Clinton blithely and disingenuously blew off Sanders’s concerns with economic injustice. On the eve of the Nevada primary, she declared to a rally of her supporters”BNot everything is about an economic theory, right? If we broke up the big banks tomorrow – and I will, if they deserve it, if they pose a systemic risk, I will – would that end racism? Would that end sexism? Would that end discrimination against the LGBT community? Would that make people feel more welcoming to immigrants overnight? Would that solve our problem with voting rights, and Republicans who are trying to strip them away from people of color, the elderly, the young? “ (Weigel 2016).</w:t>
      </w:r>
    </w:p>
    <w:p w:rsidR="00D954F3" w:rsidRPr="008D461F" w:rsidRDefault="00D954F3" w:rsidP="00D954F3">
      <w:pPr>
        <w:rPr>
          <w:u w:val="single"/>
        </w:rPr>
      </w:pPr>
      <w:r w:rsidRPr="008D461F">
        <w:rPr>
          <w:sz w:val="16"/>
        </w:rPr>
        <w:t xml:space="preserve">Since the election, </w:t>
      </w:r>
      <w:r w:rsidRPr="008D461F">
        <w:rPr>
          <w:u w:val="single"/>
        </w:rPr>
        <w:t>that alliance against class politics has become even more aggressive in red-baiting Sanders and the left via a new sort of race-baiting—attacking socialism, and advocates of socialism or social-democratic politics, as racist or white supremacist. It has closed ranks around condemnation of working-class whites who voted for Trump as loathsome and irredeemable racists with whom political solidarity is indefensible and in the process reducing “working class” to a white racial category and synonym for backwardness and bigotry.</w:t>
      </w:r>
      <w:r w:rsidRPr="008D461F">
        <w:rPr>
          <w:sz w:val="16"/>
        </w:rPr>
        <w:t xml:space="preserve"> Antiracists and neoliberal Democrats unite in high moral dudgeon to </w:t>
      </w:r>
      <w:r w:rsidRPr="008D461F">
        <w:rPr>
          <w:u w:val="single"/>
        </w:rPr>
        <w:t>denounce suggestions that more than racism operated to generate the Trump vote and that some working people, particularly those whom Les Leopold describes as Obama/Sanders/Trump voters—and not necessarily only white ones—felt betrayed by both parties</w:t>
      </w:r>
      <w:r w:rsidRPr="008D461F">
        <w:rPr>
          <w:sz w:val="16"/>
        </w:rPr>
        <w:t xml:space="preserve"> (Leopold 2017; Lopez 2016; Parenti 2016; Edwards-Levy 2017; Shepard 2017; Skelley 2017; Cohn 2017). The practical Antiracism: a neoliberal alternative to a left 113 upshot of that moral stance is that there can be no political alternative outside neoliberalism. </w:t>
      </w:r>
      <w:r w:rsidRPr="008D461F">
        <w:rPr>
          <w:u w:val="single"/>
        </w:rPr>
        <w:t>That is why it is important, as we look toward the daunting prospect of building a movement capable of changing the terms of debate in American politics to center the interests and concerns of working people—of all races, genders, sexual orientations, and whatever immigration status—who are the vast majority of the country, that we recognize that racereductionist politics is the left wing of neoliberalism and nothing more. It is openly antagonistic to the idea of a solidaristic left. It is more important than ever to acknowledge that reality and act accordingly.</w:t>
      </w:r>
    </w:p>
    <w:p w:rsidR="001C3C19" w:rsidRDefault="001C3C19" w:rsidP="001C3C19">
      <w:pPr>
        <w:pStyle w:val="Heading3"/>
      </w:pPr>
      <w:r>
        <w:t xml:space="preserve">link – survival strategy </w:t>
      </w:r>
    </w:p>
    <w:p w:rsidR="001C3C19" w:rsidRPr="00575D76" w:rsidRDefault="001C3C19" w:rsidP="001C3C19">
      <w:pPr>
        <w:pStyle w:val="Heading4"/>
      </w:pPr>
      <w:r>
        <w:t>The aff’s opposed and contradicting emphasis on survivorship and the system writ large creates a left devoid of politics and ignores the root cause of capitalism</w:t>
      </w:r>
    </w:p>
    <w:p w:rsidR="001C3C19" w:rsidRPr="00DA1EBB" w:rsidRDefault="001C3C19" w:rsidP="001C3C19">
      <w:r w:rsidRPr="004116B9">
        <w:rPr>
          <w:rStyle w:val="Style13ptBold"/>
        </w:rPr>
        <w:t>Dean, ’17</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November 2017, “Four Theses on the Comrade”, </w:t>
      </w:r>
      <w:hyperlink r:id="rId24" w:history="1">
        <w:r w:rsidRPr="00C324FB">
          <w:rPr>
            <w:rStyle w:val="Hyperlink"/>
          </w:rPr>
          <w:t>https://www.e-flux.com/journal/86/160585/four-theses-on-the-comrade/</w:t>
        </w:r>
      </w:hyperlink>
      <w:r>
        <w:t>, EO</w:t>
      </w:r>
    </w:p>
    <w:p w:rsidR="001C3C19" w:rsidRPr="004116B9" w:rsidRDefault="001C3C19" w:rsidP="001C3C19">
      <w:pPr>
        <w:rPr>
          <w:sz w:val="16"/>
        </w:rPr>
      </w:pPr>
      <w:r w:rsidRPr="004116B9">
        <w:rPr>
          <w:rStyle w:val="StyleUnderline"/>
        </w:rPr>
        <w:t>Two opposed tendenc</w:t>
      </w:r>
      <w:r w:rsidRPr="00D271AE">
        <w:rPr>
          <w:rStyle w:val="StyleUnderline"/>
        </w:rPr>
        <w:t xml:space="preserve">ies dominate contemporary left theory </w:t>
      </w:r>
      <w:r w:rsidRPr="004116B9">
        <w:rPr>
          <w:rStyle w:val="StyleUnderline"/>
        </w:rPr>
        <w:t>and activism: survivors and systems. The first inhabits</w:t>
      </w:r>
      <w:r w:rsidRPr="004116B9">
        <w:rPr>
          <w:sz w:val="16"/>
        </w:rPr>
        <w:t xml:space="preserve"> social media, </w:t>
      </w:r>
      <w:r w:rsidRPr="004116B9">
        <w:rPr>
          <w:rStyle w:val="StyleUnderline"/>
        </w:rPr>
        <w:t>academic environments</w:t>
      </w:r>
      <w:r w:rsidRPr="004116B9">
        <w:rPr>
          <w:sz w:val="16"/>
        </w:rPr>
        <w:t xml:space="preserve">, and some activist networks. </w:t>
      </w:r>
      <w:r w:rsidRPr="004116B9">
        <w:rPr>
          <w:rStyle w:val="StyleUnderline"/>
        </w:rPr>
        <w:t>It is voiced through intense attachment to identity and appeals to intersectionality. The second predominates in more aesthetic and conceptual venues as a post-humanist concern</w:t>
      </w:r>
      <w:r w:rsidRPr="004116B9">
        <w:rPr>
          <w:sz w:val="16"/>
        </w:rPr>
        <w:t xml:space="preserve"> with geology, extinction, algorithms, “hyperobjects,” bio-systems, and planetary exhaustion</w:t>
      </w:r>
      <w:r w:rsidRPr="001647BB">
        <w:rPr>
          <w:b/>
          <w:sz w:val="16"/>
        </w:rPr>
        <w:t xml:space="preserve">. </w:t>
      </w:r>
      <w:r w:rsidRPr="00534065">
        <w:rPr>
          <w:rStyle w:val="Emphasis"/>
        </w:rPr>
        <w:t>On the one side, we have survivors</w:t>
      </w:r>
      <w:r w:rsidRPr="004116B9">
        <w:rPr>
          <w:rStyle w:val="StyleUnderline"/>
        </w:rPr>
        <w:t xml:space="preserve">, those with nothing left to cling to but their identities, often </w:t>
      </w:r>
      <w:r w:rsidRPr="00534065">
        <w:rPr>
          <w:rStyle w:val="Emphasis"/>
        </w:rPr>
        <w:t>identities forged through struggles to survive</w:t>
      </w:r>
      <w:r w:rsidRPr="004116B9">
        <w:rPr>
          <w:rStyle w:val="StyleUnderline"/>
        </w:rPr>
        <w:t xml:space="preserve"> and attached to the pain and trauma of these struggles. </w:t>
      </w:r>
      <w:r w:rsidRPr="00534065">
        <w:rPr>
          <w:rStyle w:val="Emphasis"/>
        </w:rPr>
        <w:t>On the other, we have systems, processes operating at a scale so vast</w:t>
      </w:r>
      <w:r w:rsidRPr="004116B9">
        <w:rPr>
          <w:rStyle w:val="StyleUnderline"/>
        </w:rPr>
        <w:t xml:space="preserve">, so complex, </w:t>
      </w:r>
      <w:r w:rsidRPr="00534065">
        <w:rPr>
          <w:rStyle w:val="Emphasis"/>
        </w:rPr>
        <w:t>that we can scarcely conceive them let alone affect them</w:t>
      </w:r>
      <w:r w:rsidRPr="004116B9">
        <w:rPr>
          <w:sz w:val="16"/>
        </w:rPr>
        <w:t>.</w:t>
      </w:r>
    </w:p>
    <w:p w:rsidR="001C3C19" w:rsidRPr="004116B9" w:rsidRDefault="001C3C19" w:rsidP="001C3C19">
      <w:pPr>
        <w:rPr>
          <w:sz w:val="16"/>
        </w:rPr>
      </w:pPr>
      <w:r w:rsidRPr="004116B9">
        <w:rPr>
          <w:rStyle w:val="StyleUnderline"/>
        </w:rPr>
        <w:t xml:space="preserve">These two tendencies </w:t>
      </w:r>
      <w:r w:rsidRPr="00534065">
        <w:rPr>
          <w:rStyle w:val="Emphasis"/>
        </w:rPr>
        <w:t xml:space="preserve">correspond to neoliberal capitalism’s dismantling of social </w:t>
      </w:r>
      <w:r w:rsidRPr="00CF543C">
        <w:rPr>
          <w:rStyle w:val="Emphasis"/>
        </w:rPr>
        <w:t>institutions</w:t>
      </w:r>
      <w:r w:rsidRPr="004116B9">
        <w:rPr>
          <w:rStyle w:val="StyleUnderline"/>
        </w:rPr>
        <w:t>, to the intensification of capitalism via networked personalized digital media and informatization</w:t>
      </w:r>
      <w:r w:rsidRPr="004116B9">
        <w:rPr>
          <w:sz w:val="16"/>
        </w:rPr>
        <w:t xml:space="preserve">, what I call </w:t>
      </w:r>
      <w:r w:rsidRPr="004116B9">
        <w:rPr>
          <w:rStyle w:val="StyleUnderline"/>
        </w:rPr>
        <w:t>“communicative capitalism</w:t>
      </w:r>
      <w:r w:rsidRPr="004116B9">
        <w:rPr>
          <w:sz w:val="16"/>
        </w:rPr>
        <w:t xml:space="preserve">.” </w:t>
      </w:r>
      <w:r w:rsidRPr="004116B9">
        <w:rPr>
          <w:rStyle w:val="StyleUnderline"/>
        </w:rPr>
        <w:t>More and more people experience more and more economic uncertainty, insecurity, and instability</w:t>
      </w:r>
      <w:r w:rsidRPr="004116B9">
        <w:rPr>
          <w:sz w:val="16"/>
        </w:rPr>
        <w:t xml:space="preserve">. Jobs are harder to find, easier to lose. Most </w:t>
      </w:r>
      <w:r w:rsidRPr="004116B9">
        <w:rPr>
          <w:rStyle w:val="StyleUnderline"/>
        </w:rPr>
        <w:t>people can’t count on</w:t>
      </w:r>
      <w:r w:rsidRPr="004116B9">
        <w:rPr>
          <w:sz w:val="16"/>
        </w:rPr>
        <w:t xml:space="preserve"> long-term employment, or expect that </w:t>
      </w:r>
      <w:r w:rsidRPr="004116B9">
        <w:rPr>
          <w:rStyle w:val="StyleUnderline"/>
        </w:rPr>
        <w:t>benefits like health insurance and retirement packages</w:t>
      </w:r>
      <w:r w:rsidRPr="004116B9">
        <w:rPr>
          <w:sz w:val="16"/>
        </w:rPr>
        <w:t xml:space="preserve"> will be part of their compensation. Many </w:t>
      </w:r>
      <w:r w:rsidRPr="004116B9">
        <w:rPr>
          <w:rStyle w:val="StyleUnderline"/>
        </w:rPr>
        <w:t>people’s work is</w:t>
      </w:r>
      <w:r w:rsidRPr="004116B9">
        <w:rPr>
          <w:sz w:val="16"/>
        </w:rPr>
        <w:t xml:space="preserve"> more </w:t>
      </w:r>
      <w:r w:rsidRPr="004116B9">
        <w:rPr>
          <w:rStyle w:val="StyleUnderline"/>
        </w:rPr>
        <w:t>precarious</w:t>
      </w:r>
      <w:r w:rsidRPr="004116B9">
        <w:rPr>
          <w:sz w:val="16"/>
        </w:rPr>
        <w:t>—</w:t>
      </w:r>
      <w:r w:rsidRPr="004116B9">
        <w:rPr>
          <w:rStyle w:val="StyleUnderline"/>
        </w:rPr>
        <w:t>flex-work, temp-work, contract-work</w:t>
      </w:r>
      <w:r w:rsidRPr="004116B9">
        <w:rPr>
          <w:sz w:val="16"/>
        </w:rPr>
        <w:t>—ideologically garnished as “entrepreneurial.”</w:t>
      </w:r>
      <w:r w:rsidRPr="004116B9">
        <w:rPr>
          <w:rStyle w:val="StyleUnderline"/>
        </w:rPr>
        <w:t xml:space="preserve"> Unions are smaller and weaker. Schools and universities face cuts to budgets and faculty</w:t>
      </w:r>
      <w:r w:rsidRPr="004116B9">
        <w:rPr>
          <w:sz w:val="16"/>
        </w:rPr>
        <w:t xml:space="preserve">, additions of administrators and students, </w:t>
      </w:r>
      <w:r w:rsidRPr="004116B9">
        <w:rPr>
          <w:rStyle w:val="StyleUnderline"/>
        </w:rPr>
        <w:t>more debt</w:t>
      </w:r>
      <w:r w:rsidRPr="004116B9">
        <w:rPr>
          <w:sz w:val="16"/>
        </w:rPr>
        <w:t xml:space="preserve">, less respect. </w:t>
      </w:r>
      <w:r w:rsidRPr="004116B9">
        <w:rPr>
          <w:rStyle w:val="StyleUnderline"/>
        </w:rPr>
        <w:t>Pummeled by competition, debt, and the general dismantling of the remnants of public and infrastructural supports, families crumble. Neoliberal ideology glosses the situation as one where individuals have more choice, more opportunity to exercise personal responsibility</w:t>
      </w:r>
      <w:r w:rsidRPr="004116B9">
        <w:rPr>
          <w:sz w:val="16"/>
        </w:rPr>
        <w:t>.</w:t>
      </w:r>
    </w:p>
    <w:p w:rsidR="001C3C19" w:rsidRPr="004116B9" w:rsidRDefault="001C3C19" w:rsidP="001C3C19">
      <w:pPr>
        <w:rPr>
          <w:sz w:val="16"/>
        </w:rPr>
      </w:pPr>
      <w:r w:rsidRPr="004116B9">
        <w:rPr>
          <w:sz w:val="16"/>
        </w:rPr>
        <w:t xml:space="preserve">Carl Schmitt famously characterized liberalism as replacing politics with ethics and economics. Correlatively, we should note </w:t>
      </w:r>
      <w:r w:rsidRPr="004116B9">
        <w:rPr>
          <w:rStyle w:val="StyleUnderline"/>
        </w:rPr>
        <w:t>the displacement of politics specific to neoliberalism. There is individualized self-cultivation, self-management, self-reliance, self-absorption, and</w:t>
      </w:r>
      <w:r w:rsidRPr="004116B9">
        <w:rPr>
          <w:sz w:val="16"/>
        </w:rPr>
        <w:t>—</w:t>
      </w:r>
      <w:r w:rsidRPr="004116B9">
        <w:rPr>
          <w:rStyle w:val="StyleUnderline"/>
        </w:rPr>
        <w:t>at the same time</w:t>
      </w:r>
      <w:r w:rsidRPr="004116B9">
        <w:rPr>
          <w:sz w:val="16"/>
        </w:rPr>
        <w:t>—</w:t>
      </w:r>
      <w:r w:rsidRPr="004116B9">
        <w:rPr>
          <w:rStyle w:val="StyleUnderline"/>
        </w:rPr>
        <w:t>impersonal determining processes, circuits, and systems. We have</w:t>
      </w:r>
      <w:r w:rsidRPr="004116B9">
        <w:rPr>
          <w:sz w:val="16"/>
        </w:rPr>
        <w:t xml:space="preserve"> responsible individuals, </w:t>
      </w:r>
      <w:r w:rsidRPr="00534065">
        <w:rPr>
          <w:rStyle w:val="Emphasis"/>
        </w:rPr>
        <w:t>individuals</w:t>
      </w:r>
      <w:r w:rsidRPr="004116B9">
        <w:rPr>
          <w:rStyle w:val="StyleUnderline"/>
        </w:rPr>
        <w:t xml:space="preserve"> who </w:t>
      </w:r>
      <w:r w:rsidRPr="00534065">
        <w:rPr>
          <w:rStyle w:val="Emphasis"/>
        </w:rPr>
        <w:t>are responsibilized</w:t>
      </w:r>
      <w:r w:rsidRPr="004116B9">
        <w:rPr>
          <w:rStyle w:val="StyleUnderline"/>
        </w:rPr>
        <w:t>, treated as loci of autonomous choices and decisions</w:t>
      </w:r>
      <w:r w:rsidRPr="004116B9">
        <w:rPr>
          <w:sz w:val="16"/>
        </w:rPr>
        <w:t xml:space="preserve">, and we have individuals </w:t>
      </w:r>
      <w:r w:rsidRPr="00534065">
        <w:rPr>
          <w:rStyle w:val="Emphasis"/>
        </w:rPr>
        <w:t>encountering situations that are</w:t>
      </w:r>
      <w:r w:rsidRPr="004116B9">
        <w:rPr>
          <w:rStyle w:val="StyleUnderline"/>
        </w:rPr>
        <w:t xml:space="preserve"> utterly </w:t>
      </w:r>
      <w:r w:rsidRPr="00534065">
        <w:rPr>
          <w:rStyle w:val="Emphasis"/>
        </w:rPr>
        <w:t>determined and outside their control</w:t>
      </w:r>
      <w:r w:rsidRPr="004116B9">
        <w:rPr>
          <w:sz w:val="16"/>
        </w:rPr>
        <w:t xml:space="preserve">. Instead of ethics and economics, </w:t>
      </w:r>
      <w:r w:rsidRPr="004116B9">
        <w:rPr>
          <w:rStyle w:val="StyleUnderline"/>
        </w:rPr>
        <w:t xml:space="preserve">neoliberalism’s displacement of politics manifests in the opposition between survivors and systems. The former </w:t>
      </w:r>
      <w:r w:rsidRPr="00534065">
        <w:rPr>
          <w:rStyle w:val="Emphasis"/>
        </w:rPr>
        <w:t>struggle to persist</w:t>
      </w:r>
      <w:r w:rsidRPr="004116B9">
        <w:rPr>
          <w:rStyle w:val="StyleUnderline"/>
        </w:rPr>
        <w:t xml:space="preserve"> in conditions of unlivability </w:t>
      </w:r>
      <w:r w:rsidRPr="00534065">
        <w:rPr>
          <w:rStyle w:val="Emphasis"/>
        </w:rPr>
        <w:t>rather than to seize and transform these conditions</w:t>
      </w:r>
      <w:r w:rsidRPr="004116B9">
        <w:rPr>
          <w:rStyle w:val="StyleUnderline"/>
        </w:rPr>
        <w:t>. The latter</w:t>
      </w:r>
      <w:r w:rsidRPr="004116B9">
        <w:rPr>
          <w:sz w:val="16"/>
        </w:rPr>
        <w:t xml:space="preserve"> are systems and “hyperobjects” </w:t>
      </w:r>
      <w:r w:rsidRPr="004116B9">
        <w:rPr>
          <w:rStyle w:val="StyleUnderline"/>
        </w:rPr>
        <w:t>determining us</w:t>
      </w:r>
      <w:r w:rsidRPr="004116B9">
        <w:rPr>
          <w:sz w:val="16"/>
        </w:rPr>
        <w:t xml:space="preserve">, often aesthetic objects or objects of a future aesthetics, </w:t>
      </w:r>
      <w:r w:rsidRPr="004116B9">
        <w:rPr>
          <w:rStyle w:val="StyleUnderline"/>
        </w:rPr>
        <w:t>something to view</w:t>
      </w:r>
      <w:r w:rsidRPr="004116B9">
        <w:rPr>
          <w:sz w:val="16"/>
        </w:rPr>
        <w:t xml:space="preserve"> and </w:t>
      </w:r>
      <w:r w:rsidRPr="004116B9">
        <w:rPr>
          <w:rStyle w:val="StyleUnderline"/>
        </w:rPr>
        <w:t>diagram</w:t>
      </w:r>
      <w:r w:rsidRPr="004116B9">
        <w:rPr>
          <w:sz w:val="16"/>
        </w:rPr>
        <w:t xml:space="preserve"> and </w:t>
      </w:r>
      <w:r w:rsidRPr="004116B9">
        <w:rPr>
          <w:rStyle w:val="StyleUnderline"/>
        </w:rPr>
        <w:t>predict and</w:t>
      </w:r>
      <w:r w:rsidRPr="004116B9">
        <w:rPr>
          <w:sz w:val="16"/>
        </w:rPr>
        <w:t xml:space="preserve"> perhaps even </w:t>
      </w:r>
      <w:r w:rsidRPr="004116B9">
        <w:rPr>
          <w:rStyle w:val="StyleUnderline"/>
        </w:rPr>
        <w:t>mourn, but not to affect</w:t>
      </w:r>
      <w:r w:rsidRPr="004116B9">
        <w:rPr>
          <w:sz w:val="16"/>
        </w:rPr>
        <w:t>.</w:t>
      </w:r>
    </w:p>
    <w:p w:rsidR="001C3C19" w:rsidRPr="004116B9" w:rsidRDefault="001C3C19" w:rsidP="001C3C19">
      <w:pPr>
        <w:rPr>
          <w:sz w:val="16"/>
        </w:rPr>
      </w:pPr>
      <w:r w:rsidRPr="004116B9">
        <w:rPr>
          <w:rStyle w:val="StyleUnderline"/>
        </w:rPr>
        <w:t>Survivors experience their vulnerability. Some</w:t>
      </w:r>
      <w:r w:rsidRPr="004116B9">
        <w:rPr>
          <w:sz w:val="16"/>
        </w:rPr>
        <w:t xml:space="preserve"> even </w:t>
      </w:r>
      <w:r w:rsidRPr="004116B9">
        <w:rPr>
          <w:rStyle w:val="StyleUnderline"/>
        </w:rPr>
        <w:t>come to cherish it, to derive their sense of themselves from their survival against all that is stacked against them</w:t>
      </w:r>
      <w:r w:rsidRPr="004116B9">
        <w:rPr>
          <w:sz w:val="16"/>
        </w:rPr>
        <w:t xml:space="preserve">. Sociologist Jennifer Silva interviewed a number of working-class adults in Massachusetts and Virginia. </w:t>
      </w:r>
      <w:r w:rsidRPr="004116B9">
        <w:rPr>
          <w:rStyle w:val="StyleUnderline"/>
        </w:rPr>
        <w:t>Many emphasize</w:t>
      </w:r>
      <w:r w:rsidRPr="004116B9">
        <w:rPr>
          <w:sz w:val="16"/>
        </w:rPr>
        <w:t xml:space="preserve">d </w:t>
      </w:r>
      <w:r w:rsidRPr="004116B9">
        <w:rPr>
          <w:rStyle w:val="StyleUnderline"/>
        </w:rPr>
        <w:t>their self-reliance</w:t>
      </w:r>
      <w:r w:rsidRPr="004116B9">
        <w:rPr>
          <w:sz w:val="16"/>
        </w:rPr>
        <w:t xml:space="preserve">. Other people were likely to continue to fail or betray them. </w:t>
      </w:r>
      <w:r w:rsidRPr="004116B9">
        <w:rPr>
          <w:rStyle w:val="StyleUnderline"/>
        </w:rPr>
        <w:t>To survive, they could count only on themselves</w:t>
      </w:r>
      <w:r w:rsidRPr="004116B9">
        <w:rPr>
          <w:sz w:val="16"/>
        </w:rPr>
        <w:t xml:space="preserve">. Some of the young adults described struggles with illness and battles with addiction, the challenge of overcoming dysfunctional families and abusive relationships. </w:t>
      </w:r>
      <w:r w:rsidRPr="004116B9">
        <w:rPr>
          <w:rStyle w:val="StyleUnderline"/>
        </w:rPr>
        <w:t>For them, the fight to survive is the key feature of an identity imagined as dignified and heroic because it has to produce itself by itself</w:t>
      </w:r>
      <w:r w:rsidRPr="004116B9">
        <w:rPr>
          <w:sz w:val="16"/>
        </w:rPr>
        <w:t>.</w:t>
      </w:r>
    </w:p>
    <w:p w:rsidR="001C3C19" w:rsidRPr="004116B9" w:rsidRDefault="001C3C19" w:rsidP="001C3C19">
      <w:pPr>
        <w:rPr>
          <w:sz w:val="16"/>
        </w:rPr>
      </w:pPr>
      <w:r w:rsidRPr="004116B9">
        <w:rPr>
          <w:rStyle w:val="StyleUnderline"/>
        </w:rPr>
        <w:t>Accounts of systems are</w:t>
      </w:r>
      <w:r w:rsidRPr="004116B9">
        <w:rPr>
          <w:sz w:val="16"/>
        </w:rPr>
        <w:t xml:space="preserve"> typically </w:t>
      </w:r>
      <w:r w:rsidRPr="004116B9">
        <w:rPr>
          <w:rStyle w:val="StyleUnderline"/>
        </w:rPr>
        <w:t>devoid of survivors. Human lives don’t matter; the presumption that they matter is taken to be the epistemological failure or ontological crime in need of remedy</w:t>
      </w:r>
      <w:r w:rsidRPr="004116B9">
        <w:rPr>
          <w:sz w:val="16"/>
        </w:rPr>
        <w:t xml:space="preserve">. Bacteria and rocks, planetary or even galactic processes, are what need to be taken into account, brought in to redirect thought away from anthropocentric hubris. </w:t>
      </w:r>
      <w:r w:rsidRPr="004116B9">
        <w:rPr>
          <w:rStyle w:val="StyleUnderline"/>
        </w:rPr>
        <w:t>When people appear, they are the problem</w:t>
      </w:r>
      <w:r w:rsidRPr="004116B9">
        <w:rPr>
          <w:sz w:val="16"/>
        </w:rPr>
        <w:t xml:space="preserve">, a planetary </w:t>
      </w:r>
      <w:r w:rsidRPr="004116B9">
        <w:rPr>
          <w:rStyle w:val="StyleUnderline"/>
        </w:rPr>
        <w:t>excess that needs to be curtailed</w:t>
      </w:r>
      <w:r w:rsidRPr="004116B9">
        <w:rPr>
          <w:sz w:val="16"/>
        </w:rPr>
        <w:t>, a destructive species run amok, the glitch of life.</w:t>
      </w:r>
    </w:p>
    <w:p w:rsidR="001C3C19" w:rsidRDefault="001C3C19" w:rsidP="001C3C19">
      <w:pPr>
        <w:rPr>
          <w:sz w:val="16"/>
        </w:rPr>
      </w:pPr>
      <w:r w:rsidRPr="004116B9">
        <w:rPr>
          <w:rStyle w:val="StyleUnderline"/>
        </w:rPr>
        <w:t xml:space="preserve">The </w:t>
      </w:r>
      <w:r w:rsidRPr="00534065">
        <w:rPr>
          <w:rStyle w:val="Emphasis"/>
        </w:rPr>
        <w:t>opposition between survivors and systems gives us a left devoid of politics</w:t>
      </w:r>
      <w:r w:rsidRPr="004116B9">
        <w:rPr>
          <w:rStyle w:val="StyleUnderline"/>
        </w:rPr>
        <w:t>. Both tendencies render political struggle</w:t>
      </w:r>
      <w:r w:rsidRPr="004116B9">
        <w:rPr>
          <w:sz w:val="16"/>
        </w:rPr>
        <w:t xml:space="preserve">, the divisive struggle over common conditions on behalf of a common project and future, </w:t>
      </w:r>
      <w:r w:rsidRPr="004116B9">
        <w:rPr>
          <w:rStyle w:val="StyleUnderline"/>
        </w:rPr>
        <w:t xml:space="preserve">unintelligible. In the place of politics we have the fragmenting assertion of particularity, of unique survival, and the obsession with the encroaching, unavoidable, impossibility of survival. </w:t>
      </w:r>
      <w:r w:rsidRPr="00534065">
        <w:rPr>
          <w:rStyle w:val="Emphasis"/>
        </w:rPr>
        <w:t>Politics is effaced in the impasse of individualized survivability under conditions of generalized non-survival</w:t>
      </w:r>
      <w:r w:rsidRPr="004116B9">
        <w:rPr>
          <w:sz w:val="16"/>
        </w:rPr>
        <w:t>, of extinction.</w:t>
      </w:r>
    </w:p>
    <w:p w:rsidR="001C3C19" w:rsidRDefault="001C3C19" w:rsidP="001C3C19"/>
    <w:p w:rsidR="001C3C19" w:rsidRDefault="001C3C19" w:rsidP="001C3C19">
      <w:pPr>
        <w:pStyle w:val="Heading4"/>
      </w:pPr>
      <w:r>
        <w:t>The 1AC’s focus on individual survival strategies creates a myopic focus on the self that forecloses coalition-building</w:t>
      </w:r>
    </w:p>
    <w:p w:rsidR="001C3C19"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Default="001C3C19" w:rsidP="001C3C19">
      <w:r>
        <w:t>*edited for gendered language</w:t>
      </w:r>
    </w:p>
    <w:p w:rsidR="001C3C19" w:rsidRPr="00A74EBD" w:rsidRDefault="001C3C19" w:rsidP="001C3C19">
      <w:pPr>
        <w:rPr>
          <w:sz w:val="16"/>
        </w:rPr>
      </w:pPr>
      <w:r w:rsidRPr="00A74EBD">
        <w:rPr>
          <w:rStyle w:val="StyleUnderline"/>
        </w:rPr>
        <w:t>The survivor is a compelling identity under conditions of extreme competition and inequality. It validates surviving by any means necessary. Survival is its own reward. Setbacks and lapses are new challenges, ultimately greater proof of one’s survival skills</w:t>
      </w:r>
      <w:r w:rsidRPr="00A74EBD">
        <w:rPr>
          <w:sz w:val="16"/>
        </w:rPr>
        <w:t xml:space="preserve">. Popular culture provides a wide array of survivors to emulate (as well as examples of those who have been unable to get themselves together): from Katniss in The Hunger Games, to the winners of uncountable reality television competitions, to games like Day Z and Fallout, to victims of illness or crime. </w:t>
      </w:r>
      <w:r w:rsidRPr="00A74EBD">
        <w:rPr>
          <w:rStyle w:val="StyleUnderline"/>
        </w:rPr>
        <w:t>Emotions of anger, suspicion, and defensiveness are justified</w:t>
      </w:r>
      <w:r w:rsidRPr="00A74EBD">
        <w:rPr>
          <w:sz w:val="16"/>
        </w:rPr>
        <w:t>—</w:t>
      </w:r>
      <w:r w:rsidRPr="00A74EBD">
        <w:rPr>
          <w:rStyle w:val="StyleUnderline"/>
        </w:rPr>
        <w:t>one can rely only on oneself</w:t>
      </w:r>
      <w:r w:rsidRPr="00A74EBD">
        <w:rPr>
          <w:sz w:val="16"/>
        </w:rPr>
        <w:t>—</w:t>
      </w:r>
      <w:r w:rsidRPr="00A74EBD">
        <w:rPr>
          <w:rStyle w:val="StyleUnderline"/>
        </w:rPr>
        <w:t>and</w:t>
      </w:r>
      <w:r w:rsidRPr="00A74EBD">
        <w:rPr>
          <w:sz w:val="16"/>
        </w:rPr>
        <w:t xml:space="preserve"> potentially </w:t>
      </w:r>
      <w:r w:rsidRPr="00A74EBD">
        <w:rPr>
          <w:rStyle w:val="StyleUnderline"/>
        </w:rPr>
        <w:t>useful as the psychic weapons that can help maintain an impossible individuality</w:t>
      </w:r>
      <w:r w:rsidRPr="00A74EBD">
        <w:rPr>
          <w:sz w:val="16"/>
        </w:rPr>
        <w:t>.</w:t>
      </w:r>
    </w:p>
    <w:p w:rsidR="001C3C19" w:rsidRPr="00A74EBD" w:rsidRDefault="001C3C19" w:rsidP="001C3C19">
      <w:pPr>
        <w:rPr>
          <w:sz w:val="16"/>
        </w:rPr>
      </w:pPr>
      <w:r w:rsidRPr="00A74EBD">
        <w:rPr>
          <w:rStyle w:val="StyleUnderline"/>
        </w:rPr>
        <w:t>The survivor is a figure</w:t>
      </w:r>
      <w:r w:rsidRPr="00A74EBD">
        <w:rPr>
          <w:sz w:val="16"/>
        </w:rPr>
        <w:t xml:space="preserve"> not for a culture of narcissism but </w:t>
      </w:r>
      <w:r w:rsidRPr="00A74EBD">
        <w:rPr>
          <w:rStyle w:val="StyleUnderline"/>
        </w:rPr>
        <w:t>for a psychotic culture</w:t>
      </w:r>
      <w:r w:rsidRPr="00A74EBD">
        <w:rPr>
          <w:sz w:val="16"/>
        </w:rPr>
        <w:t>. If narcissistic culture is characterized by the dislodging of symbolic authority, psychotic culture is characterized by its foreclosure. 26 In brief</w:t>
      </w:r>
      <w:r w:rsidRPr="00A74EBD">
        <w:rPr>
          <w:rStyle w:val="StyleUnderline"/>
        </w:rPr>
        <w:t>, Lacan defines psychosis in terms of the foreclosure of the</w:t>
      </w:r>
      <w:r w:rsidRPr="00A74EBD">
        <w:rPr>
          <w:sz w:val="16"/>
        </w:rPr>
        <w:t xml:space="preserve"> Name-of-the-Father or </w:t>
      </w:r>
      <w:r w:rsidRPr="00A74EBD">
        <w:rPr>
          <w:rStyle w:val="StyleUnderline"/>
        </w:rPr>
        <w:t>master signifier. That the master signifier is foreclosed means that it does not stabilize meaning; the signifying chain lacks an anchor that can hold it together. The generalized loss of symbolic power impacts the subject such that</w:t>
      </w:r>
      <w:r w:rsidRPr="00A74EBD">
        <w:rPr>
          <w:sz w:val="16"/>
        </w:rPr>
        <w:t xml:space="preserve"> he</w:t>
      </w:r>
      <w:r w:rsidRPr="00A74EBD">
        <w:rPr>
          <w:rStyle w:val="StyleUnderline"/>
        </w:rPr>
        <w:t>[they] feels this now-missing authority to be all the closer, more powerful, and intrusive. In a psychotic culture, then, mistrust is pervasive, all-consuming. Each confronts power directly and alone</w:t>
      </w:r>
      <w:r w:rsidRPr="00A74EBD">
        <w:rPr>
          <w:sz w:val="16"/>
        </w:rPr>
        <w:t>.</w:t>
      </w:r>
    </w:p>
    <w:p w:rsidR="001C3C19" w:rsidRPr="00A74EBD" w:rsidRDefault="001C3C19" w:rsidP="001C3C19">
      <w:pPr>
        <w:rPr>
          <w:sz w:val="16"/>
        </w:rPr>
      </w:pPr>
      <w:r w:rsidRPr="00A74EBD">
        <w:rPr>
          <w:rStyle w:val="StyleUnderline"/>
        </w:rPr>
        <w:t>To compensate for the missing symbolic authority, the psychotic turns to the imaginary</w:t>
      </w:r>
      <w:r w:rsidRPr="00A74EBD">
        <w:rPr>
          <w:sz w:val="16"/>
        </w:rPr>
        <w:t>. He</w:t>
      </w:r>
      <w:r w:rsidRPr="00A74EBD">
        <w:rPr>
          <w:rStyle w:val="StyleUnderline"/>
        </w:rPr>
        <w:t xml:space="preserve">[They] </w:t>
      </w:r>
      <w:r w:rsidRPr="00534065">
        <w:rPr>
          <w:rStyle w:val="Emphasis"/>
        </w:rPr>
        <w:t>position</w:t>
      </w:r>
      <w:r w:rsidRPr="004E62F1">
        <w:rPr>
          <w:sz w:val="16"/>
        </w:rPr>
        <w:t>s</w:t>
      </w:r>
      <w:r w:rsidRPr="00A74EBD">
        <w:rPr>
          <w:sz w:val="16"/>
        </w:rPr>
        <w:t xml:space="preserve"> himself</w:t>
      </w:r>
      <w:r w:rsidRPr="00A74EBD">
        <w:rPr>
          <w:rStyle w:val="StyleUnderline"/>
        </w:rPr>
        <w:t>[</w:t>
      </w:r>
      <w:r w:rsidRPr="00534065">
        <w:rPr>
          <w:rStyle w:val="Emphasis"/>
        </w:rPr>
        <w:t>themselves</w:t>
      </w:r>
      <w:r w:rsidRPr="00A74EBD">
        <w:rPr>
          <w:rStyle w:val="StyleUnderline"/>
        </w:rPr>
        <w:t xml:space="preserve">] </w:t>
      </w:r>
      <w:r w:rsidRPr="00534065">
        <w:rPr>
          <w:rStyle w:val="Emphasis"/>
        </w:rPr>
        <w:t>in relation to a “captivating image</w:t>
      </w:r>
      <w:r w:rsidRPr="00A74EBD">
        <w:rPr>
          <w:rStyle w:val="StyleUnderline"/>
        </w:rPr>
        <w:t>,”</w:t>
      </w:r>
      <w:r w:rsidRPr="00A74EBD">
        <w:rPr>
          <w:sz w:val="16"/>
        </w:rPr>
        <w:t xml:space="preserve"> perhaps of </w:t>
      </w:r>
      <w:r w:rsidRPr="001F65C0">
        <w:rPr>
          <w:rStyle w:val="StyleUnderline"/>
        </w:rPr>
        <w:t>one whom</w:t>
      </w:r>
      <w:r w:rsidRPr="00A74EBD">
        <w:rPr>
          <w:sz w:val="16"/>
        </w:rPr>
        <w:t xml:space="preserve"> he</w:t>
      </w:r>
      <w:r w:rsidRPr="001F65C0">
        <w:rPr>
          <w:rStyle w:val="StyleUnderline"/>
        </w:rPr>
        <w:t>[they] hate</w:t>
      </w:r>
      <w:r w:rsidRPr="00A74EBD">
        <w:rPr>
          <w:sz w:val="16"/>
        </w:rPr>
        <w:t xml:space="preserve">s, </w:t>
      </w:r>
      <w:r w:rsidRPr="001F65C0">
        <w:rPr>
          <w:rStyle w:val="StyleUnderline"/>
        </w:rPr>
        <w:t>admire</w:t>
      </w:r>
      <w:r w:rsidRPr="00A74EBD">
        <w:rPr>
          <w:sz w:val="16"/>
        </w:rPr>
        <w:t xml:space="preserve">s, </w:t>
      </w:r>
      <w:r w:rsidRPr="001F65C0">
        <w:rPr>
          <w:rStyle w:val="StyleUnderline"/>
        </w:rPr>
        <w:t>or fear</w:t>
      </w:r>
      <w:r w:rsidRPr="00A74EBD">
        <w:rPr>
          <w:sz w:val="16"/>
        </w:rPr>
        <w:t xml:space="preserve">s. 27 </w:t>
      </w:r>
      <w:r w:rsidRPr="00A74EBD">
        <w:rPr>
          <w:rStyle w:val="StyleUnderline"/>
        </w:rPr>
        <w:t xml:space="preserve">This imaginary other would then be a rival to defeat or </w:t>
      </w:r>
      <w:r w:rsidRPr="001F65C0">
        <w:rPr>
          <w:rStyle w:val="StyleUnderline"/>
        </w:rPr>
        <w:t>destroy. The psychotic</w:t>
      </w:r>
      <w:r w:rsidRPr="00A74EBD">
        <w:rPr>
          <w:sz w:val="16"/>
        </w:rPr>
        <w:t xml:space="preserve"> may </w:t>
      </w:r>
      <w:r w:rsidRPr="001F65C0">
        <w:rPr>
          <w:rStyle w:val="StyleUnderline"/>
        </w:rPr>
        <w:t>try to mimic those around</w:t>
      </w:r>
      <w:r w:rsidRPr="00A74EBD">
        <w:rPr>
          <w:sz w:val="16"/>
        </w:rPr>
        <w:t xml:space="preserve"> him</w:t>
      </w:r>
      <w:r w:rsidRPr="001F65C0">
        <w:rPr>
          <w:rStyle w:val="StyleUnderline"/>
        </w:rPr>
        <w:t>[them], particularly as</w:t>
      </w:r>
      <w:r w:rsidRPr="00A74EBD">
        <w:rPr>
          <w:sz w:val="16"/>
        </w:rPr>
        <w:t xml:space="preserve"> he</w:t>
      </w:r>
      <w:r w:rsidRPr="001F65C0">
        <w:rPr>
          <w:rStyle w:val="StyleUnderline"/>
        </w:rPr>
        <w:t>[they] grapples with intense fear and aggression. And</w:t>
      </w:r>
      <w:r w:rsidRPr="00A74EBD">
        <w:rPr>
          <w:sz w:val="16"/>
        </w:rPr>
        <w:t xml:space="preserve"> he</w:t>
      </w:r>
      <w:r w:rsidRPr="00A74EBD">
        <w:rPr>
          <w:rStyle w:val="StyleUnderline"/>
        </w:rPr>
        <w:t>[they]</w:t>
      </w:r>
      <w:r w:rsidRPr="00A74EBD">
        <w:rPr>
          <w:sz w:val="16"/>
        </w:rPr>
        <w:t xml:space="preserve"> may also </w:t>
      </w:r>
      <w:r w:rsidRPr="00A74EBD">
        <w:rPr>
          <w:rStyle w:val="StyleUnderline"/>
        </w:rPr>
        <w:t xml:space="preserve">become </w:t>
      </w:r>
      <w:r w:rsidRPr="00534065">
        <w:rPr>
          <w:rStyle w:val="Emphasis"/>
        </w:rPr>
        <w:t>captivated by an image of</w:t>
      </w:r>
      <w:r w:rsidRPr="00A74EBD">
        <w:rPr>
          <w:sz w:val="16"/>
        </w:rPr>
        <w:t xml:space="preserve"> himself</w:t>
      </w:r>
      <w:r w:rsidRPr="00A74EBD">
        <w:rPr>
          <w:rStyle w:val="StyleUnderline"/>
        </w:rPr>
        <w:t>[</w:t>
      </w:r>
      <w:r w:rsidRPr="00534065">
        <w:rPr>
          <w:rStyle w:val="Emphasis"/>
        </w:rPr>
        <w:t>themselves</w:t>
      </w:r>
      <w:r w:rsidRPr="00A74EBD">
        <w:rPr>
          <w:rStyle w:val="StyleUnderline"/>
        </w:rPr>
        <w:t>]</w:t>
      </w:r>
      <w:r w:rsidRPr="00A74EBD">
        <w:rPr>
          <w:sz w:val="16"/>
        </w:rPr>
        <w:t xml:space="preserve">. Here the psychotic imagines himself[themselves] not as anyone or anything in particular: </w:t>
      </w:r>
      <w:r w:rsidRPr="001F65C0">
        <w:rPr>
          <w:rStyle w:val="StyleUnderline"/>
        </w:rPr>
        <w:t xml:space="preserve">I am my own worst enemy. </w:t>
      </w:r>
      <w:r w:rsidRPr="00534065">
        <w:rPr>
          <w:rStyle w:val="Emphasis"/>
        </w:rPr>
        <w:t>What matters is</w:t>
      </w:r>
      <w:r w:rsidRPr="001F65C0">
        <w:rPr>
          <w:rStyle w:val="StyleUnderline"/>
        </w:rPr>
        <w:t xml:space="preserve"> persistence, </w:t>
      </w:r>
      <w:r w:rsidRPr="00534065">
        <w:rPr>
          <w:rStyle w:val="Emphasis"/>
        </w:rPr>
        <w:t>survival, for its own sake</w:t>
      </w:r>
      <w:r w:rsidRPr="00A74EBD">
        <w:rPr>
          <w:sz w:val="16"/>
        </w:rPr>
        <w:t>.</w:t>
      </w:r>
    </w:p>
    <w:p w:rsidR="001C3C19" w:rsidRPr="00A74EBD" w:rsidRDefault="001C3C19" w:rsidP="001C3C19">
      <w:pPr>
        <w:rPr>
          <w:sz w:val="16"/>
        </w:rPr>
      </w:pPr>
      <w:r w:rsidRPr="00A74EBD">
        <w:rPr>
          <w:rStyle w:val="StyleUnderline"/>
        </w:rPr>
        <w:t>Whether rendered as caring for oneself</w:t>
      </w:r>
      <w:r w:rsidRPr="00A74EBD">
        <w:rPr>
          <w:sz w:val="16"/>
        </w:rPr>
        <w:t xml:space="preserve"> or looking out for number one, </w:t>
      </w:r>
      <w:r w:rsidRPr="00A74EBD">
        <w:rPr>
          <w:rStyle w:val="StyleUnderline"/>
        </w:rPr>
        <w:t>the captivating image of the individual enjoins its own maintenance. For all their emphases on self-reliance</w:t>
      </w:r>
      <w:r w:rsidRPr="00A74EBD">
        <w:rPr>
          <w:sz w:val="16"/>
        </w:rPr>
        <w:t xml:space="preserve">, Silva’s </w:t>
      </w:r>
      <w:r w:rsidRPr="00534065">
        <w:rPr>
          <w:rStyle w:val="Emphasis"/>
        </w:rPr>
        <w:t>interviewees</w:t>
      </w:r>
      <w:r w:rsidRPr="00A74EBD">
        <w:rPr>
          <w:rStyle w:val="StyleUnderline"/>
        </w:rPr>
        <w:t xml:space="preserve"> nonetheless </w:t>
      </w:r>
      <w:r w:rsidRPr="00534065">
        <w:rPr>
          <w:rStyle w:val="Emphasis"/>
        </w:rPr>
        <w:t>want to be recognized. They want someone else to hear their stories, validate what they’ve accomplished. Communicative capitalism supplies the necessary infrastructure</w:t>
      </w:r>
      <w:r w:rsidRPr="00A74EBD">
        <w:rPr>
          <w:rStyle w:val="StyleUnderline"/>
        </w:rPr>
        <w:t>, the crowd of many who might view, like, or share</w:t>
      </w:r>
      <w:r w:rsidRPr="00A74EBD">
        <w:rPr>
          <w:sz w:val="16"/>
        </w:rPr>
        <w:t>.</w:t>
      </w:r>
    </w:p>
    <w:p w:rsidR="001C3C19" w:rsidRPr="009A1E8B" w:rsidRDefault="001C3C19" w:rsidP="001C3C19"/>
    <w:p w:rsidR="001C3C19" w:rsidRDefault="001C3C19" w:rsidP="001C3C19">
      <w:pPr>
        <w:pStyle w:val="Heading3"/>
      </w:pPr>
      <w:r>
        <w:t xml:space="preserve">link – systems focus </w:t>
      </w:r>
    </w:p>
    <w:p w:rsidR="001C3C19" w:rsidRPr="006B4FC4" w:rsidRDefault="001C3C19" w:rsidP="001C3C19">
      <w:pPr>
        <w:pStyle w:val="Heading4"/>
      </w:pPr>
      <w:r>
        <w:t>Focus on overarching theories of systems occludes class struggle</w:t>
      </w:r>
    </w:p>
    <w:p w:rsidR="001C3C19" w:rsidRPr="00EE5C33" w:rsidRDefault="001C3C19" w:rsidP="001C3C19">
      <w:r w:rsidRPr="00647B2B">
        <w:rPr>
          <w:rStyle w:val="Style13ptBold"/>
        </w:rPr>
        <w:t>Litwack and Dean, ’18</w:t>
      </w:r>
      <w:r>
        <w:t xml:space="preserve"> Michael Litwack, assistant professor of English &amp; Film Studies at the University of Alberta and trained in Modern Culture &amp; Media at Brown University and American Studies at Wesleyan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December 1</w:t>
      </w:r>
      <w:r w:rsidRPr="00647B2B">
        <w:rPr>
          <w:vertAlign w:val="superscript"/>
        </w:rPr>
        <w:t>st</w:t>
      </w:r>
      <w:r>
        <w:t>, 2018, “The Cut Of The Generic: An Interview with Jodi Dean”, Public, Volume 29, Number 58, Intellect Ltd, EO</w:t>
      </w:r>
    </w:p>
    <w:p w:rsidR="001C3C19" w:rsidRPr="0041011B" w:rsidRDefault="001C3C19" w:rsidP="001C3C19">
      <w:pPr>
        <w:rPr>
          <w:sz w:val="16"/>
        </w:rPr>
      </w:pPr>
      <w:r w:rsidRPr="0041011B">
        <w:rPr>
          <w:sz w:val="16"/>
        </w:rPr>
        <w:t xml:space="preserve">ML: Shifting gears only a bit, I thought we could return to the immediate scene of your talk at the Banff Centre where, one year after the devastating fires in the Athabasca tar sands “boomtown” of Fort McMurray, wildfires once again raged throughout Alberta and other parts of western Canada. Your work has consistently diagnosed </w:t>
      </w:r>
      <w:r w:rsidRPr="0041011B">
        <w:rPr>
          <w:rStyle w:val="StyleUnderline"/>
        </w:rPr>
        <w:t xml:space="preserve">the </w:t>
      </w:r>
      <w:r w:rsidRPr="00896B37">
        <w:rPr>
          <w:rStyle w:val="Emphasis"/>
        </w:rPr>
        <w:t>preoccupation with complex systems</w:t>
      </w:r>
      <w:r w:rsidRPr="0041011B">
        <w:rPr>
          <w:sz w:val="16"/>
        </w:rPr>
        <w:t xml:space="preserve"> (whether ecological or mediatic) </w:t>
      </w:r>
      <w:r w:rsidRPr="0041011B">
        <w:rPr>
          <w:rStyle w:val="StyleUnderline"/>
        </w:rPr>
        <w:t xml:space="preserve">as a prominent </w:t>
      </w:r>
      <w:r w:rsidRPr="00896B37">
        <w:rPr>
          <w:rStyle w:val="Emphasis"/>
        </w:rPr>
        <w:t>tendency of</w:t>
      </w:r>
      <w:r w:rsidRPr="0041011B">
        <w:rPr>
          <w:rStyle w:val="StyleUnderline"/>
        </w:rPr>
        <w:t xml:space="preserve"> contemporary </w:t>
      </w:r>
      <w:r w:rsidRPr="00896B37">
        <w:rPr>
          <w:rStyle w:val="Emphasis"/>
        </w:rPr>
        <w:t>Left theory</w:t>
      </w:r>
      <w:r w:rsidRPr="0041011B">
        <w:rPr>
          <w:rStyle w:val="StyleUnderline"/>
        </w:rPr>
        <w:t xml:space="preserve"> and activism</w:t>
      </w:r>
      <w:r w:rsidRPr="0041011B">
        <w:rPr>
          <w:sz w:val="16"/>
        </w:rPr>
        <w:t xml:space="preserve">, and you’ve recently </w:t>
      </w:r>
      <w:r w:rsidRPr="0041011B">
        <w:rPr>
          <w:rStyle w:val="StyleUnderline"/>
        </w:rPr>
        <w:t>linked</w:t>
      </w:r>
      <w:r w:rsidRPr="0041011B">
        <w:rPr>
          <w:sz w:val="16"/>
        </w:rPr>
        <w:t xml:space="preserve"> this preoccupation </w:t>
      </w:r>
      <w:r w:rsidRPr="0041011B">
        <w:rPr>
          <w:rStyle w:val="StyleUnderline"/>
        </w:rPr>
        <w:t xml:space="preserve">to a kind of “left anthropocenic enjoyment” that </w:t>
      </w:r>
      <w:r w:rsidRPr="00896B37">
        <w:rPr>
          <w:rStyle w:val="Emphasis"/>
        </w:rPr>
        <w:t>evacuates political struggle and political desire</w:t>
      </w:r>
      <w:r w:rsidRPr="0041011B">
        <w:rPr>
          <w:sz w:val="16"/>
        </w:rPr>
        <w:t>. 18 What connections do you see between systems-thinking and the thrall to the discourse of the Anthropocene?</w:t>
      </w:r>
    </w:p>
    <w:p w:rsidR="001C3C19" w:rsidRDefault="001C3C19" w:rsidP="001C3C19">
      <w:pPr>
        <w:rPr>
          <w:sz w:val="16"/>
        </w:rPr>
      </w:pPr>
      <w:r w:rsidRPr="007B485B">
        <w:rPr>
          <w:sz w:val="16"/>
        </w:rPr>
        <w:t xml:space="preserve">JD: </w:t>
      </w:r>
      <w:r w:rsidRPr="0041011B">
        <w:rPr>
          <w:rStyle w:val="StyleUnderline"/>
        </w:rPr>
        <w:t>The attraction to giant complex systems and the Left enjoyment that comes from the Anthropocene are utterly infantile and passive. It is a kind of maternal absorption in the everything and the all with absolutely no responsibility whatsoever. Once one is thinking in terms of a massive catastrophe that’s already here, one is politically off the hook. There is nothing that can be don</w:t>
      </w:r>
      <w:r w:rsidRPr="007B485B">
        <w:rPr>
          <w:sz w:val="16"/>
        </w:rPr>
        <w:t xml:space="preserve">e. This is the same reason why ideas of self-organizing systems became so appealing for the last decade in some arenas of political and cultural theory. First, these orientations mirror the neoliberal economy. As intellectual manifestations, they are purely ideological. Second, their appeal is this: systems are already organizing, so we don’t have to. </w:t>
      </w:r>
      <w:r w:rsidRPr="007B485B">
        <w:rPr>
          <w:rStyle w:val="StyleUnderline"/>
        </w:rPr>
        <w:t>By contrast</w:t>
      </w:r>
      <w:r w:rsidRPr="007B485B">
        <w:rPr>
          <w:sz w:val="16"/>
        </w:rPr>
        <w:t xml:space="preserve">, my theoretical position starts from a </w:t>
      </w:r>
      <w:r w:rsidRPr="007B485B">
        <w:rPr>
          <w:rStyle w:val="StyleUnderline"/>
        </w:rPr>
        <w:t>Lacanian Marxism</w:t>
      </w:r>
      <w:r w:rsidRPr="007B485B">
        <w:rPr>
          <w:sz w:val="16"/>
        </w:rPr>
        <w:t xml:space="preserve">, which </w:t>
      </w:r>
      <w:r w:rsidRPr="007B485B">
        <w:rPr>
          <w:rStyle w:val="StyleUnderline"/>
        </w:rPr>
        <w:t xml:space="preserve">foregrounds and affirms the fundamental nature of antagonism and division. </w:t>
      </w:r>
      <w:r w:rsidRPr="00896B37">
        <w:rPr>
          <w:rStyle w:val="Emphasis"/>
        </w:rPr>
        <w:t>The world is not a complete whole but is fundamentally divided</w:t>
      </w:r>
      <w:r w:rsidRPr="007B485B">
        <w:rPr>
          <w:sz w:val="16"/>
        </w:rPr>
        <w:t xml:space="preserve">. My concern is that </w:t>
      </w:r>
      <w:r w:rsidRPr="007B485B">
        <w:rPr>
          <w:rStyle w:val="StyleUnderline"/>
        </w:rPr>
        <w:t>the contemporary phenomena and orientations we’ve been describing cover over this gap</w:t>
      </w:r>
      <w:r w:rsidRPr="007B485B">
        <w:rPr>
          <w:sz w:val="16"/>
        </w:rPr>
        <w:t xml:space="preserve">. Another way of putting this would be to say that </w:t>
      </w:r>
      <w:r w:rsidRPr="007B485B">
        <w:rPr>
          <w:rStyle w:val="StyleUnderline"/>
        </w:rPr>
        <w:t xml:space="preserve">they </w:t>
      </w:r>
      <w:r w:rsidRPr="00896B37">
        <w:rPr>
          <w:rStyle w:val="Emphasis"/>
        </w:rPr>
        <w:t>occlude class struggle</w:t>
      </w:r>
      <w:r w:rsidRPr="007B485B">
        <w:rPr>
          <w:sz w:val="16"/>
        </w:rPr>
        <w:t xml:space="preserve">. My </w:t>
      </w:r>
      <w:r w:rsidRPr="007B485B">
        <w:rPr>
          <w:rStyle w:val="StyleUnderline"/>
        </w:rPr>
        <w:t>next critical move is to find ways to introduce the gap or the hole so that the struggle appears and can be fought</w:t>
      </w:r>
      <w:r w:rsidRPr="007B485B">
        <w:rPr>
          <w:sz w:val="16"/>
        </w:rPr>
        <w:t>.</w:t>
      </w:r>
    </w:p>
    <w:p w:rsidR="001C3C19" w:rsidRDefault="001C3C19" w:rsidP="001C3C19"/>
    <w:p w:rsidR="00D954F3" w:rsidRPr="008D461F" w:rsidRDefault="00D954F3" w:rsidP="00D954F3">
      <w:pPr>
        <w:pStyle w:val="Heading3"/>
      </w:pPr>
      <w:r>
        <w:t xml:space="preserve">link – uplift </w:t>
      </w:r>
    </w:p>
    <w:p w:rsidR="00D954F3" w:rsidRPr="008D461F" w:rsidRDefault="00D954F3" w:rsidP="00D954F3">
      <w:pPr>
        <w:pStyle w:val="Heading4"/>
        <w:rPr>
          <w:rStyle w:val="Style13ptBold"/>
          <w:b/>
          <w:bCs w:val="0"/>
        </w:rPr>
      </w:pPr>
      <w:r w:rsidRPr="008D461F">
        <w:rPr>
          <w:rStyle w:val="Style13ptBold"/>
          <w:b/>
          <w:bCs w:val="0"/>
        </w:rPr>
        <w:t>Black overcoming operates as a neoliberal uplift narrative that re-inscribes racist ideology</w:t>
      </w:r>
    </w:p>
    <w:p w:rsidR="00D954F3" w:rsidRPr="008D461F" w:rsidRDefault="00D954F3" w:rsidP="00D954F3">
      <w:r w:rsidRPr="008D461F">
        <w:rPr>
          <w:rStyle w:val="Style13ptBold"/>
        </w:rPr>
        <w:t xml:space="preserve">Reed 18 </w:t>
      </w:r>
      <w:r w:rsidRPr="008D461F">
        <w:t xml:space="preserve">Adolph Reed, Sept 2018, Adolph Leonard Reed Jr. is an American professor of political science at the University of Pennsylvania, specializing in race and American politics. He has taught at Yale, Northwestern, and the New School for Social Research and he has written on racial and economic inequality."The Trouble With Uplift," Baffler, </w:t>
      </w:r>
      <w:hyperlink r:id="rId25" w:history="1">
        <w:r w:rsidRPr="008D461F">
          <w:rPr>
            <w:rStyle w:val="Hyperlink"/>
          </w:rPr>
          <w:t>https://thebaffler.com/salvos/the-trouble-with-uplift-reed //</w:t>
        </w:r>
      </w:hyperlink>
      <w:r w:rsidRPr="008D461F">
        <w:t xml:space="preserve"> comrade dbw</w:t>
      </w:r>
    </w:p>
    <w:p w:rsidR="00D954F3" w:rsidRPr="008D461F" w:rsidRDefault="00D954F3" w:rsidP="00D954F3">
      <w:pPr>
        <w:rPr>
          <w:sz w:val="16"/>
        </w:rPr>
      </w:pPr>
      <w:r w:rsidRPr="008D461F">
        <w:rPr>
          <w:sz w:val="16"/>
        </w:rPr>
        <w:t>Waiting for Superman</w:t>
      </w:r>
    </w:p>
    <w:p w:rsidR="00D954F3" w:rsidRPr="008D461F" w:rsidRDefault="00D954F3" w:rsidP="00D954F3">
      <w:pPr>
        <w:rPr>
          <w:sz w:val="16"/>
        </w:rPr>
      </w:pPr>
      <w:r w:rsidRPr="008D461F">
        <w:rPr>
          <w:sz w:val="16"/>
        </w:rPr>
        <w:t xml:space="preserve">This year’s blockbuster, Ryan Coogler’s </w:t>
      </w:r>
      <w:r w:rsidRPr="008D461F">
        <w:rPr>
          <w:u w:val="single"/>
        </w:rPr>
        <w:t>Black Panther, takes the further step of jettisoning history altogether and rendering the narrative of black heroism—in fact Superheroism—in the realm of pure fantasy</w:t>
      </w:r>
      <w:r w:rsidRPr="008D461F">
        <w:rPr>
          <w:sz w:val="16"/>
        </w:rPr>
        <w:t xml:space="preserve">. Coogler intends the mythical African nation of </w:t>
      </w:r>
      <w:r w:rsidRPr="008D461F">
        <w:rPr>
          <w:u w:val="single"/>
        </w:rPr>
        <w:t>Wakanda to be black Americans’ “fairy tale version of Africa,”</w:t>
      </w:r>
      <w:r w:rsidRPr="008D461F">
        <w:rPr>
          <w:sz w:val="16"/>
        </w:rPr>
        <w:t xml:space="preserve"> as he told an interviewer for Rolling Stone. “‘We were kings and queens, and we walked around and ate perfect food, and everyone was free.’” </w:t>
      </w:r>
      <w:r w:rsidRPr="008D461F">
        <w:rPr>
          <w:u w:val="single"/>
        </w:rPr>
        <w:t>Revealingly, the Superhero from which the film</w:t>
      </w:r>
      <w:r w:rsidRPr="008D461F">
        <w:rPr>
          <w:sz w:val="16"/>
        </w:rPr>
        <w:t xml:space="preserve"> (like the comic book from which it is derived) </w:t>
      </w:r>
      <w:r w:rsidRPr="008D461F">
        <w:rPr>
          <w:u w:val="single"/>
        </w:rPr>
        <w:t>draws its name is a king, and the conflict with his supervillain antagonist is rooted in a struggle over monarchical succession. Everyone was only as free as the king would permit them to be</w:t>
      </w:r>
      <w:r w:rsidRPr="008D461F">
        <w:rPr>
          <w:sz w:val="16"/>
        </w:rPr>
        <w:t>, in other words.</w:t>
      </w:r>
    </w:p>
    <w:p w:rsidR="00D954F3" w:rsidRPr="008D461F" w:rsidRDefault="00D954F3" w:rsidP="00D954F3">
      <w:pPr>
        <w:rPr>
          <w:sz w:val="16"/>
        </w:rPr>
      </w:pPr>
      <w:r w:rsidRPr="008D461F">
        <w:rPr>
          <w:sz w:val="16"/>
        </w:rPr>
        <w:t xml:space="preserve">Whatever Coogler’s auteurish intentions to render Black Panther a fable of American black empowerment, </w:t>
      </w:r>
      <w:r w:rsidRPr="008D461F">
        <w:rPr>
          <w:u w:val="single"/>
        </w:rPr>
        <w:t>its release triggered an all-too-familiar torrent of hype that alchemizes the collective struggle for racial justice into still one more praise song hymning a hyperindividualist hero Challenging Stultifyingly Generic White Oppression and Overcoming It Against All Odds</w:t>
      </w:r>
      <w:r w:rsidRPr="008D461F">
        <w:rPr>
          <w:sz w:val="16"/>
        </w:rPr>
        <w:t>. Literature professor Salamishah Tillet, writing in the New York Times on the film’s release, approvingly quotes Jonathan Gray’s summary of the film’s fan-boy appeal:</w:t>
      </w:r>
    </w:p>
    <w:p w:rsidR="00D954F3" w:rsidRPr="008D461F" w:rsidRDefault="00D954F3" w:rsidP="00D954F3">
      <w:pPr>
        <w:rPr>
          <w:sz w:val="16"/>
        </w:rPr>
      </w:pPr>
      <w:r w:rsidRPr="008D461F">
        <w:rPr>
          <w:sz w:val="16"/>
        </w:rPr>
        <w:t xml:space="preserve">Now there you have every black boy’s fantasy. He is </w:t>
      </w:r>
      <w:r w:rsidRPr="008D461F">
        <w:rPr>
          <w:u w:val="single"/>
        </w:rPr>
        <w:t>richer than Bill Gates, smarter than Elon Musk, better looking than Denzel</w:t>
      </w:r>
      <w:r w:rsidRPr="008D461F">
        <w:rPr>
          <w:sz w:val="16"/>
        </w:rPr>
        <w:t xml:space="preserve"> . . . He is </w:t>
      </w:r>
      <w:r w:rsidRPr="008D461F">
        <w:rPr>
          <w:u w:val="single"/>
        </w:rPr>
        <w:t xml:space="preserve">the hereditary rule of the richest nation on Earth. </w:t>
      </w:r>
      <w:r w:rsidRPr="008D461F">
        <w:rPr>
          <w:sz w:val="16"/>
        </w:rPr>
        <w:t>The movie is about wish fulfillment. When you see Bruce Wayne, this dashing billionaire, where is the black version of that? You got T’Challa.</w:t>
      </w:r>
    </w:p>
    <w:p w:rsidR="00D954F3" w:rsidRPr="008D461F" w:rsidRDefault="00D954F3" w:rsidP="00D954F3">
      <w:pPr>
        <w:rPr>
          <w:sz w:val="16"/>
        </w:rPr>
      </w:pPr>
      <w:r w:rsidRPr="008D461F">
        <w:rPr>
          <w:sz w:val="16"/>
        </w:rPr>
        <w:t xml:space="preserve">On the breathless extreme of the spectrum, </w:t>
      </w:r>
      <w:r w:rsidRPr="008D461F">
        <w:rPr>
          <w:u w:val="single"/>
        </w:rPr>
        <w:t>commercial imperative and outsized political claims fuse into an indistinguishable unity; phony liberationist calls to respond to obvious marketing and merchandising tie-in ploys—e.g., guides for identifying and purchasing replicas of “African” artifacts and styles displayed in T’Challa’s kingdom and guides for “mapping Wakanda”—urge participation in the commercial hype machine as though it were a form of political engagement. Amid this marketing land rush, the irony scarcely registers that the separatist monarchy of Wakanda was invented by two white men, Stan Lee and Jack Kirbye—a considerable challenge to the race-first rhetoric of white-savior spotters.</w:t>
      </w:r>
    </w:p>
    <w:p w:rsidR="00D954F3" w:rsidRPr="008D461F" w:rsidRDefault="00D954F3" w:rsidP="00D954F3">
      <w:pPr>
        <w:rPr>
          <w:u w:val="single"/>
        </w:rPr>
      </w:pPr>
      <w:r w:rsidRPr="008D461F">
        <w:rPr>
          <w:sz w:val="16"/>
        </w:rPr>
        <w:t xml:space="preserve">Of course, Black </w:t>
      </w:r>
      <w:r w:rsidRPr="008D461F">
        <w:rPr>
          <w:u w:val="single"/>
        </w:rPr>
        <w:t>Panther did not invent this conflation of Hollywood consumerism with racial uplift; it’s merely cashed in on i</w:t>
      </w:r>
      <w:r w:rsidRPr="008D461F">
        <w:rPr>
          <w:sz w:val="16"/>
        </w:rPr>
        <w:t xml:space="preserve">t. This cynical maneuver has figured prominently in the promotion of a host of politically reactionary films like Waiting for “Superman” (2010), Won’t Back Down (2012), and Beasts of the Southern Wild (2012), each of which </w:t>
      </w:r>
      <w:r w:rsidRPr="008D461F">
        <w:rPr>
          <w:u w:val="single"/>
        </w:rPr>
        <w:t>sold seeing the film and talking it up to one’s friends as something akin to political movement-building.</w:t>
      </w:r>
    </w:p>
    <w:p w:rsidR="00D954F3" w:rsidRPr="008D461F" w:rsidRDefault="00D954F3" w:rsidP="00D954F3">
      <w:pPr>
        <w:rPr>
          <w:sz w:val="16"/>
        </w:rPr>
      </w:pPr>
      <w:r w:rsidRPr="008D461F">
        <w:rPr>
          <w:sz w:val="16"/>
        </w:rPr>
        <w:t>Parker’s and Coogler’s films are innovative in one sense, however; they each foreground the specific ideological program that arises out of the anti-historical celebration of individual black heroism. To be sure, their appeal conforms to a general formula of escapist entertainment that’s by no means limited to black cultural expression—the Hero Overcoming Against All Odds. And many black people, both autonomously and with the prod of cultural cues, no doubt derive a particular satisfaction from racial identification with themes and characters—however fleeting such pleasure may be in the frenzied marketing of images and brands in the American omni-entertainment state.</w:t>
      </w:r>
    </w:p>
    <w:p w:rsidR="00D954F3" w:rsidRPr="008D461F" w:rsidRDefault="00D954F3" w:rsidP="00D954F3">
      <w:pPr>
        <w:rPr>
          <w:sz w:val="16"/>
        </w:rPr>
      </w:pPr>
      <w:r w:rsidRPr="008D461F">
        <w:rPr>
          <w:sz w:val="16"/>
        </w:rPr>
        <w:t xml:space="preserve">What sets the contemporary genre of inspirational black hero films apart is the way the </w:t>
      </w:r>
      <w:r w:rsidRPr="008D461F">
        <w:rPr>
          <w:u w:val="single"/>
        </w:rPr>
        <w:t>fantasies they enact connect with the race-first sensibilities prominent among black and other professional-managerial strata.</w:t>
      </w:r>
      <w:r w:rsidRPr="008D461F">
        <w:rPr>
          <w:sz w:val="16"/>
        </w:rPr>
        <w:t xml:space="preserve"> These race commentators share a body of ideological assumptions and material interests, deeply invested in parsing, interpreting, and administering inequality in terms of racial disparities. Specifically, this genre of critique typically looks to measure and remediate the exclusion of black professionals from traditionally white power elites. Identifying the tacit social agenda embedded in the “white savior narrative” charge brings us to the heart of the matter.</w:t>
      </w:r>
    </w:p>
    <w:p w:rsidR="00D954F3" w:rsidRPr="008D461F" w:rsidRDefault="00D954F3" w:rsidP="00D954F3">
      <w:pPr>
        <w:rPr>
          <w:sz w:val="16"/>
        </w:rPr>
      </w:pPr>
      <w:r w:rsidRPr="008D461F">
        <w:rPr>
          <w:sz w:val="16"/>
        </w:rPr>
        <w:t>The New Hollywood Shuffle</w:t>
      </w:r>
    </w:p>
    <w:p w:rsidR="00D954F3" w:rsidRPr="008D461F" w:rsidRDefault="00D954F3" w:rsidP="00D954F3">
      <w:pPr>
        <w:rPr>
          <w:u w:val="single"/>
        </w:rPr>
      </w:pPr>
      <w:r w:rsidRPr="008D461F">
        <w:rPr>
          <w:sz w:val="16"/>
        </w:rPr>
        <w:t xml:space="preserve">Dismissals of Glory and Free State of Jones, as well as DuVernay’s explanation for the </w:t>
      </w:r>
      <w:r w:rsidRPr="008D461F">
        <w:rPr>
          <w:u w:val="single"/>
        </w:rPr>
        <w:t>historical falsifications at play in Selma, may give the impression that the detractors of white saviorship are voicing a populist sensibility, complaining that black people are represented as incapable of effective social action without a white person</w:t>
      </w:r>
      <w:r w:rsidRPr="008D461F">
        <w:rPr>
          <w:sz w:val="16"/>
        </w:rPr>
        <w:t xml:space="preserve"> (usually a man) </w:t>
      </w:r>
      <w:r w:rsidRPr="008D461F">
        <w:rPr>
          <w:u w:val="single"/>
        </w:rPr>
        <w:t>leading them</w:t>
      </w:r>
      <w:r w:rsidRPr="008D461F">
        <w:rPr>
          <w:sz w:val="16"/>
        </w:rPr>
        <w:t xml:space="preserve">. And there is ample precedent in the history of popular culture for suspicion in that regard. The Tarzan films are perhaps the crassest and best-known examples; my father often remarked sarcastically that Africans should be grateful for Tarzan’s presence, since otherwise they apparently would all have been eaten by lions and crocodiles. The 1988 film Mississippi Burning incongruously makes FBI agents (white, though does that really matter?) the heroes of the civil rights campaign. Richard Attenborough’s 1987 Cry Freedom describes the struggle against apartheid and the murder of Stephen Biko through the travails of his white friend, the journalist Donald Woods. And </w:t>
      </w:r>
      <w:r w:rsidRPr="008D461F">
        <w:rPr>
          <w:u w:val="single"/>
        </w:rPr>
        <w:t>there are many more examples; it is in fact the long history of such narratives that makes what might otherwise be simple feel-good stories, presented with an interracial twist</w:t>
      </w:r>
      <w:r w:rsidRPr="008D461F">
        <w:rPr>
          <w:sz w:val="16"/>
        </w:rPr>
        <w:t>—Conrack (1974), Dangerous Minds (1995), and The Blind Side (2009), among many others—</w:t>
      </w:r>
      <w:r w:rsidRPr="008D461F">
        <w:rPr>
          <w:u w:val="single"/>
        </w:rPr>
        <w:t>something more distasteful and pernicious than just a set of interchangeable thematic variations on the maudlin human-interest narrative of uplift and overcoming.</w:t>
      </w:r>
    </w:p>
    <w:p w:rsidR="00D954F3" w:rsidRPr="008D461F" w:rsidRDefault="00D954F3" w:rsidP="00D954F3">
      <w:pPr>
        <w:rPr>
          <w:u w:val="single"/>
        </w:rPr>
      </w:pPr>
      <w:r w:rsidRPr="008D461F">
        <w:rPr>
          <w:sz w:val="16"/>
        </w:rPr>
        <w:t xml:space="preserve">But “white savior” objections to Glory and Free State are a different matter. Those films hinge largely on </w:t>
      </w:r>
      <w:r w:rsidRPr="008D461F">
        <w:rPr>
          <w:u w:val="single"/>
        </w:rPr>
        <w:t>the prominence of black agency</w:t>
      </w:r>
      <w:r w:rsidRPr="008D461F">
        <w:rPr>
          <w:sz w:val="16"/>
        </w:rPr>
        <w:t xml:space="preserve">, which </w:t>
      </w:r>
      <w:r w:rsidRPr="008D461F">
        <w:rPr>
          <w:u w:val="single"/>
        </w:rPr>
        <w:t>race-first critics apparently deem irrelevant</w:t>
      </w:r>
      <w:r w:rsidRPr="008D461F">
        <w:rPr>
          <w:sz w:val="16"/>
        </w:rPr>
        <w:t xml:space="preserve">. Their objection is not that blacks’ agency is absent; it is rather about who is represented as leading their efforts. </w:t>
      </w:r>
      <w:r w:rsidRPr="008D461F">
        <w:rPr>
          <w:u w:val="single"/>
        </w:rPr>
        <w:t>Decisions by blacks to support nonblack candidates or social policies not expressed in race-first terms are interpreted as evidence of flawed, limited, misguided, or otherwise co-opted black agency. The idea that blacks, like everyone else, make their history under conditions not of their own choosing becomes irrelevant, just another instance of insufficient symbolic representation.</w:t>
      </w:r>
    </w:p>
    <w:p w:rsidR="00D954F3" w:rsidRPr="008D461F" w:rsidRDefault="00D954F3" w:rsidP="00D954F3">
      <w:pPr>
        <w:rPr>
          <w:u w:val="single"/>
        </w:rPr>
      </w:pPr>
      <w:r w:rsidRPr="008D461F">
        <w:rPr>
          <w:u w:val="single"/>
        </w:rPr>
        <w:t>The notion that black Americans are political agents</w:t>
      </w:r>
      <w:r w:rsidRPr="008D461F">
        <w:rPr>
          <w:sz w:val="16"/>
        </w:rPr>
        <w:t xml:space="preserve"> just like other Americans, </w:t>
      </w:r>
      <w:r w:rsidRPr="008D461F">
        <w:rPr>
          <w:u w:val="single"/>
        </w:rPr>
        <w:t>and can forge their own tactical alliances and coalitions to advance their interests in a pluralist political order is ruled out here on principle. Instead, blacks are imagined as so abject that only extraordinary intervention by committed black leaders has a prayer of producing real change. This pernicious assumption continually subordinates actually existing history to imaginary cultural narratives of individual black heroism and helps drive the intense—and myopic—opposition that many antiracist activists and commentators express to Bernie Sanders, social democracy, and a politics centered on economic inequality and working-class concerns.</w:t>
      </w:r>
    </w:p>
    <w:p w:rsidR="00D954F3" w:rsidRPr="008D461F" w:rsidRDefault="00D954F3" w:rsidP="00D954F3">
      <w:pPr>
        <w:rPr>
          <w:sz w:val="16"/>
        </w:rPr>
      </w:pPr>
      <w:r w:rsidRPr="008D461F">
        <w:rPr>
          <w:sz w:val="16"/>
        </w:rPr>
        <w:t>Class Is Dismissed</w:t>
      </w:r>
    </w:p>
    <w:p w:rsidR="00D954F3" w:rsidRPr="008D461F" w:rsidRDefault="00D954F3" w:rsidP="00D954F3">
      <w:pPr>
        <w:rPr>
          <w:u w:val="single"/>
        </w:rPr>
      </w:pPr>
      <w:r w:rsidRPr="008D461F">
        <w:rPr>
          <w:u w:val="single"/>
        </w:rPr>
        <w:t xml:space="preserve">The striking hostility to such a politics within the higher reaches of antiracist activism illustrates the extent to which what bills itself as black politics today is in fact a class politics: it is not interested in the concerns of working people </w:t>
      </w:r>
      <w:r w:rsidRPr="008D461F">
        <w:rPr>
          <w:sz w:val="16"/>
        </w:rPr>
        <w:t xml:space="preserve">of whatever race or gender. Indeed, a spate of recent media reports have retailed evidence that </w:t>
      </w:r>
      <w:r w:rsidRPr="008D461F">
        <w:rPr>
          <w:u w:val="single"/>
        </w:rPr>
        <w:t>upper-class black Americans may be experiencing stagnant-to-declining social mobility</w:t>
      </w:r>
      <w:r w:rsidRPr="008D461F">
        <w:rPr>
          <w:sz w:val="16"/>
        </w:rPr>
        <w:t xml:space="preserve">—which is taken as prima facie evidence of the stubbornly racist cast of the American social order: </w:t>
      </w:r>
      <w:r w:rsidRPr="008D461F">
        <w:rPr>
          <w:u w:val="single"/>
        </w:rPr>
        <w:t>Even rich professionals like us, elite commentators suggest, are denied the right to secure our own class standing</w:t>
      </w:r>
      <w:r w:rsidRPr="008D461F">
        <w:rPr>
          <w:sz w:val="16"/>
        </w:rPr>
        <w:t>. It is also telling that the study that provoked the media reports – Raj Chetty, et al., “Race and Economic Opportunity in the United States: An Intergenerational Perspective” – rehearses the hoary recommendation that “</w:t>
      </w:r>
      <w:r w:rsidRPr="008D461F">
        <w:rPr>
          <w:u w:val="single"/>
        </w:rPr>
        <w:t>reducing the intergenerational persistence of the black-white income gap will require policies whose impacts cross neighborhood and class lines and increase upward mobility specifically for black men.” These include “mentoring programs for black boys, efforts to reduce racial bias among whites, or efforts to facilitate social interaction across racial groups within a given area.” That’s pretty thin gruel, warmed over bromides and all too familiar paternalism and no actually redistributive policies at all.</w:t>
      </w:r>
    </w:p>
    <w:p w:rsidR="00D954F3" w:rsidRPr="008D461F" w:rsidRDefault="00D954F3" w:rsidP="00D954F3">
      <w:pPr>
        <w:rPr>
          <w:u w:val="single"/>
        </w:rPr>
      </w:pPr>
      <w:r w:rsidRPr="008D461F">
        <w:rPr>
          <w:sz w:val="16"/>
        </w:rPr>
        <w:t xml:space="preserve">I’ve long suspected that, to </w:t>
      </w:r>
      <w:r w:rsidRPr="008D461F">
        <w:rPr>
          <w:u w:val="single"/>
        </w:rPr>
        <w:t>a certain strain of race-conscious or antiracist discourse, historical exploration in popular culture was less important than the propagation of tales of inspiration and uplift.</w:t>
      </w:r>
    </w:p>
    <w:p w:rsidR="00D954F3" w:rsidRPr="008D461F" w:rsidRDefault="00D954F3" w:rsidP="00D954F3">
      <w:pPr>
        <w:rPr>
          <w:u w:val="single"/>
        </w:rPr>
      </w:pPr>
      <w:r w:rsidRPr="008D461F">
        <w:rPr>
          <w:sz w:val="16"/>
        </w:rPr>
        <w:t xml:space="preserve">In this context the pronounced animus trained on the figure of </w:t>
      </w:r>
      <w:r w:rsidRPr="008D461F">
        <w:rPr>
          <w:u w:val="single"/>
        </w:rPr>
        <w:t>the “white savior” emerges as litmus test for the critical role of racial gatekeeper in respectable political discourse. The gatekeeping question has, for more than a century, focused on who speaks for black Americans and determines the “black agenda.” And the status of black leader, spokesperson, or “voice” has always been a direct function of contested class prerogative</w:t>
      </w:r>
      <w:r w:rsidRPr="008D461F">
        <w:rPr>
          <w:sz w:val="16"/>
        </w:rPr>
        <w:t xml:space="preserve">, dating back a century and more to Booker T. Washington, W. E. B. Du Bois, Ida B. Wells, and Anna Julia Cooper. Specifically, the gatekeeping function is the obsession of the professional-managerial strata who pursue what Warren has described as “managerial authority over the nation’s Negro problem.” </w:t>
      </w:r>
      <w:r w:rsidRPr="008D461F">
        <w:rPr>
          <w:u w:val="single"/>
        </w:rPr>
        <w:t>How do “black leaders” become recognized? The answer is the same now as for Washington in the 1890s; recognition as a legitimate black leader, or “voice,” requires ratification by elite opinion-shaping institutions and individuals.</w:t>
      </w:r>
    </w:p>
    <w:p w:rsidR="00D954F3" w:rsidRPr="008D461F" w:rsidRDefault="00D954F3" w:rsidP="00D954F3">
      <w:pPr>
        <w:rPr>
          <w:sz w:val="16"/>
        </w:rPr>
      </w:pPr>
      <w:r w:rsidRPr="008D461F">
        <w:rPr>
          <w:sz w:val="16"/>
        </w:rPr>
        <w:t>Gatekeeping hasn’t been the exclusive preoccupation of Bookerite conservatives or liberals like Du Bois. Even militant black nationalists and racial separatists like Marcus Garvey and the leaders of the Nation of Islam have pursued validation as black leaders from dominant white elites to support programs of racial “self-help” or uplift. From Black Power to Black Lives Matter, claimants to speak on behalf of the race have courted recognition from the Ford Foundation and other white-dominated nonprofit philanthropies and NGOs. And the emergence of cable news networks and the blogosphere have exponentially expanded the number and types of entities that can anoint race leaders and representative voices.</w:t>
      </w:r>
    </w:p>
    <w:p w:rsidR="00D954F3" w:rsidRDefault="00D954F3" w:rsidP="00D954F3">
      <w:r w:rsidRPr="008D461F">
        <w:rPr>
          <w:sz w:val="16"/>
        </w:rPr>
        <w:t xml:space="preserve">This new welter of platforms and voices seeking to promulgate and validate the acceptable terms of black leadership has made the category seem all the more beyond question, as black racial voices pop up all over the place all the time. So, for example, the self-proclaimed black voice Tia Oso was brought front and center in the 2015 Netroots Presidential Town Hall featuring Martin O’Malley and Bernie Sanders, where she proclaimed that “black leadership must be foregrounded and central to progressive strategies.” Likewise, the </w:t>
      </w:r>
      <w:r w:rsidRPr="008D461F">
        <w:rPr>
          <w:u w:val="single"/>
        </w:rPr>
        <w:t>presumed moral authority of race leadership enabled Marissa Johnson and Mara Jacqueline Willaford to prevent Sanders from speaking at a Social Security rally in Seattle—as though the long-term viability of Social Security were not a black issue. The instant recourse to a posture of leadership is how random Black Lives Matter activists and a vast corps of pundits and bloggers are able to issue ex cathedra declarations about which issues are and are not pertinent to black Americans</w:t>
      </w:r>
      <w:r w:rsidRPr="001C3C19">
        <w:t>.</w:t>
      </w:r>
    </w:p>
    <w:p w:rsidR="001C3C19" w:rsidRDefault="001C3C19" w:rsidP="00D954F3"/>
    <w:p w:rsidR="001C3C19" w:rsidRDefault="001C3C19" w:rsidP="001C3C19">
      <w:pPr>
        <w:pStyle w:val="Heading3"/>
      </w:pPr>
      <w:r>
        <w:t>link – whiteness</w:t>
      </w:r>
    </w:p>
    <w:p w:rsidR="001C3C19" w:rsidRDefault="001C3C19" w:rsidP="001C3C19">
      <w:pPr>
        <w:pStyle w:val="Heading4"/>
      </w:pPr>
      <w:r>
        <w:t>The 1ac’s designation of racism as sui generis locates intellectualism as the locus of struggle, while creating a pervasive defeatist political mentality.</w:t>
      </w:r>
    </w:p>
    <w:p w:rsidR="001C3C19" w:rsidRPr="0094655B" w:rsidRDefault="001C3C19" w:rsidP="001C3C19">
      <w:r>
        <w:t xml:space="preserve">Adolph </w:t>
      </w:r>
      <w:r w:rsidRPr="0094655B">
        <w:rPr>
          <w:rStyle w:val="Style13ptBold"/>
        </w:rPr>
        <w:t>Reed 13</w:t>
      </w:r>
      <w:r>
        <w:t xml:space="preserve"> {Professor of Political Science at Penn. “Marx, Race, and Neoliberalism.” https://libcom.org/files/Marx,%20Race%20and%20Neoliberalism%20-%20Adolph%20Reed.pdf}//Comrade-JM</w:t>
      </w:r>
    </w:p>
    <w:p w:rsidR="001C3C19" w:rsidRPr="00AF1F0E" w:rsidRDefault="001C3C19" w:rsidP="001C3C19">
      <w:pPr>
        <w:rPr>
          <w:sz w:val="16"/>
        </w:rPr>
      </w:pPr>
      <w:r w:rsidRPr="00AF1F0E">
        <w:rPr>
          <w:sz w:val="16"/>
        </w:rPr>
        <w:t xml:space="preserve">This sort of </w:t>
      </w:r>
      <w:r w:rsidRPr="00AF1F0E">
        <w:rPr>
          <w:rStyle w:val="Emphasis"/>
        </w:rPr>
        <w:t>historical materialist perspective</w:t>
      </w:r>
      <w:r w:rsidRPr="007852DF">
        <w:rPr>
          <w:rStyle w:val="StyleUnderline"/>
        </w:rPr>
        <w:t xml:space="preserve"> throws into relief a fundamental limitation of the “whiteness” notion that has been fashionable within the academic left</w:t>
      </w:r>
      <w:r w:rsidRPr="00AF1F0E">
        <w:rPr>
          <w:sz w:val="16"/>
        </w:rPr>
        <w:t xml:space="preserve"> for roughly two decades: </w:t>
      </w:r>
      <w:r w:rsidRPr="007852DF">
        <w:rPr>
          <w:rStyle w:val="StyleUnderline"/>
        </w:rPr>
        <w:t xml:space="preserve">it </w:t>
      </w:r>
      <w:r w:rsidRPr="00AF1F0E">
        <w:rPr>
          <w:rStyle w:val="Emphasis"/>
        </w:rPr>
        <w:t>reifies whiteness as a transhistorical social category</w:t>
      </w:r>
      <w:r w:rsidRPr="00AF1F0E">
        <w:rPr>
          <w:sz w:val="16"/>
        </w:rPr>
        <w:t>. In effect, it treats “whiteness”— and therefore “</w:t>
      </w:r>
      <w:r w:rsidRPr="007852DF">
        <w:rPr>
          <w:rStyle w:val="StyleUnderline"/>
        </w:rPr>
        <w:t>race”—</w:t>
      </w:r>
      <w:r w:rsidRPr="00AF1F0E">
        <w:rPr>
          <w:sz w:val="16"/>
        </w:rPr>
        <w:t xml:space="preserve">as existing prior to and </w:t>
      </w:r>
      <w:r w:rsidRPr="00AF1F0E">
        <w:rPr>
          <w:rStyle w:val="StyleUnderline"/>
        </w:rPr>
        <w:t>above social context</w:t>
      </w:r>
      <w:r w:rsidRPr="00AF1F0E">
        <w:rPr>
          <w:sz w:val="16"/>
        </w:rPr>
        <w:t xml:space="preserve">.10 </w:t>
      </w:r>
      <w:r w:rsidRPr="00AF1F0E">
        <w:rPr>
          <w:rStyle w:val="StyleUnderline"/>
        </w:rPr>
        <w:t>Both who qualifies as white and the significance of being white have altered over time</w:t>
      </w:r>
      <w:r w:rsidRPr="00AF1F0E">
        <w:rPr>
          <w:sz w:val="16"/>
        </w:rPr>
        <w:t xml:space="preserve">. Moreover, </w:t>
      </w:r>
      <w:r w:rsidRPr="00AF1F0E">
        <w:rPr>
          <w:rStyle w:val="StyleUnderline"/>
        </w:rPr>
        <w:t>whiteness discourse functions as a kind of moralistic exposé rather than a basis for strategic politics</w:t>
      </w:r>
      <w:r w:rsidRPr="00AF1F0E">
        <w:rPr>
          <w:sz w:val="16"/>
        </w:rPr>
        <w:t xml:space="preserve">; this is clear in that </w:t>
      </w:r>
      <w:r w:rsidRPr="00AF1F0E">
        <w:rPr>
          <w:rStyle w:val="StyleUnderline"/>
        </w:rPr>
        <w:t>the program signally articulated in its name has been simply to raise a demand to “abolish whiteness,</w:t>
      </w:r>
      <w:r w:rsidRPr="00AF1F0E">
        <w:rPr>
          <w:sz w:val="16"/>
        </w:rPr>
        <w:t xml:space="preserve">” that is, to call on whites to renounce their racial privilege. In fact, its fixation on demonstrating the depth of whites’ embrace of what was known to an earlier generation’s version of this argument as “white skin privilege” and the inclination to slide into teleological accounts in which groups or individuals “approach” or “pursue” whiteness erases the real historical dynamics and contradictions of American racial history. </w:t>
      </w:r>
      <w:r w:rsidRPr="00AF1F0E">
        <w:rPr>
          <w:rStyle w:val="StyleUnderline"/>
        </w:rPr>
        <w:t>The whiteness discourse overlaps other arguments that presume racism to be a sui generis form of injustice.</w:t>
      </w:r>
      <w:r w:rsidRPr="00AF1F0E">
        <w:rPr>
          <w:sz w:val="16"/>
        </w:rPr>
        <w:t xml:space="preserve"> Despite seeming provocative, </w:t>
      </w:r>
      <w:r w:rsidRPr="00AF1F0E">
        <w:rPr>
          <w:rStyle w:val="StyleUnderline"/>
        </w:rPr>
        <w:t>these arguments do not go beyond the premises of the racial liberalism from which they commonly purport to dissent. They differ only in rhetorical flourish, not content</w:t>
      </w:r>
      <w:r w:rsidRPr="00AF1F0E">
        <w:rPr>
          <w:sz w:val="16"/>
        </w:rPr>
        <w:t xml:space="preserve">. Formulations that invoke </w:t>
      </w:r>
      <w:r w:rsidRPr="00AF1F0E">
        <w:rPr>
          <w:rStyle w:val="Emphasis"/>
        </w:rPr>
        <w:t>metaphors of</w:t>
      </w:r>
      <w:r w:rsidRPr="00AF1F0E">
        <w:rPr>
          <w:rStyle w:val="StyleUnderline"/>
        </w:rPr>
        <w:t xml:space="preserve"> disease or </w:t>
      </w:r>
      <w:r w:rsidRPr="00AF1F0E">
        <w:rPr>
          <w:rStyle w:val="Emphasis"/>
        </w:rPr>
        <w:t>original sin reify racism by disconnecting it from the discrete historical circumstances and social structures in which it is embedded</w:t>
      </w:r>
      <w:r w:rsidRPr="00AF1F0E">
        <w:rPr>
          <w:rStyle w:val="StyleUnderline"/>
        </w:rPr>
        <w:t xml:space="preserve">, </w:t>
      </w:r>
      <w:r w:rsidRPr="00AF1F0E">
        <w:rPr>
          <w:sz w:val="16"/>
        </w:rPr>
        <w:t xml:space="preserve">and treating it as an autonomous force. Disconnection from political economy is also a crucial feature of postwar liberalism’s construction of racial inequality as prejudice or intolerance. </w:t>
      </w:r>
      <w:r w:rsidRPr="00AF1F0E">
        <w:rPr>
          <w:rStyle w:val="Emphasis"/>
        </w:rPr>
        <w:t>Racism becomes an independent variable in a moralistic argument that is idealist intellectually and ultimately defeatist politically</w:t>
      </w:r>
      <w:r w:rsidRPr="00AF1F0E">
        <w:rPr>
          <w:rStyle w:val="StyleUnderline"/>
        </w:rPr>
        <w:t>. This tendency to see racism as sui generis also generates a resistance to precision in analysis. It is fueled by a tendency to inflate the language of racism to the edge of its reasonable conceptual limits</w:t>
      </w:r>
      <w:r w:rsidRPr="00AF1F0E">
        <w:rPr>
          <w:sz w:val="16"/>
        </w:rPr>
        <w:t xml:space="preserve">, if not beyond. Ideological commitment to </w:t>
      </w:r>
      <w:r w:rsidRPr="00AF1F0E">
        <w:rPr>
          <w:rStyle w:val="StyleUnderline"/>
        </w:rPr>
        <w:t>shoehorning into the rubric of racism all manner of inequalities that may appear statistically as racial disparities</w:t>
      </w:r>
      <w:r w:rsidRPr="00AF1F0E">
        <w:rPr>
          <w:sz w:val="16"/>
        </w:rPr>
        <w:t xml:space="preserve"> has yielded two related interpretive pathologies. </w:t>
      </w:r>
    </w:p>
    <w:p w:rsidR="001C3C19" w:rsidRDefault="001C3C19" w:rsidP="001C3C19">
      <w:pPr>
        <w:pStyle w:val="Heading3"/>
      </w:pPr>
      <w:r>
        <w:t xml:space="preserve">at: link turn – racial inequality </w:t>
      </w:r>
    </w:p>
    <w:p w:rsidR="001C3C19" w:rsidRDefault="001C3C19" w:rsidP="001C3C19">
      <w:pPr>
        <w:pStyle w:val="Heading4"/>
      </w:pPr>
      <w:r>
        <w:t>Even full racial inequality would fail to ameliorate the faults of capitalism.</w:t>
      </w:r>
    </w:p>
    <w:p w:rsidR="001C3C19" w:rsidRPr="0094655B" w:rsidRDefault="001C3C19" w:rsidP="001C3C19">
      <w:r>
        <w:t xml:space="preserve">Adolph </w:t>
      </w:r>
      <w:r w:rsidRPr="0094655B">
        <w:rPr>
          <w:rStyle w:val="Style13ptBold"/>
        </w:rPr>
        <w:t>Reed 13</w:t>
      </w:r>
      <w:r>
        <w:t xml:space="preserve"> {Professor of Political Science at Penn. “Marx, Race, and Neoliberalism.” https://libcom.org/files/Marx,%20Race%20and%20Neoliberalism%20-%20Adolph%20Reed.pdf}//Comrade-JM</w:t>
      </w:r>
    </w:p>
    <w:p w:rsidR="001C3C19" w:rsidRDefault="001C3C19" w:rsidP="001C3C19">
      <w:pPr>
        <w:rPr>
          <w:sz w:val="16"/>
        </w:rPr>
      </w:pPr>
      <w:r w:rsidRPr="00072268">
        <w:rPr>
          <w:sz w:val="16"/>
        </w:rPr>
        <w:t xml:space="preserve">A second </w:t>
      </w:r>
      <w:r w:rsidRPr="00C66B69">
        <w:rPr>
          <w:rStyle w:val="StyleUnderline"/>
        </w:rPr>
        <w:t xml:space="preserve">essentialist sleight-of-hand </w:t>
      </w:r>
      <w:r w:rsidRPr="00072268">
        <w:rPr>
          <w:sz w:val="16"/>
        </w:rPr>
        <w:t xml:space="preserve">advances </w:t>
      </w:r>
      <w:r w:rsidRPr="00C66B69">
        <w:rPr>
          <w:rStyle w:val="StyleUnderline"/>
        </w:rPr>
        <w:t>claims for the primacy of race</w:t>
      </w:r>
      <w:r w:rsidRPr="00072268">
        <w:rPr>
          <w:sz w:val="16"/>
        </w:rPr>
        <w:t xml:space="preserve">/racism </w:t>
      </w:r>
      <w:r w:rsidRPr="00C66B69">
        <w:rPr>
          <w:rStyle w:val="StyleUnderline"/>
        </w:rPr>
        <w:t>as an explanation of inequalities</w:t>
      </w:r>
      <w:r w:rsidRPr="00072268">
        <w:rPr>
          <w:sz w:val="16"/>
        </w:rPr>
        <w:t xml:space="preserve"> in the </w:t>
      </w:r>
      <w:r w:rsidRPr="00C66B69">
        <w:rPr>
          <w:rStyle w:val="StyleUnderline"/>
        </w:rPr>
        <w:t>present by invoking analogies to regimes of explicitly racial subordination in the past</w:t>
      </w:r>
      <w:r w:rsidRPr="00072268">
        <w:rPr>
          <w:sz w:val="16"/>
        </w:rPr>
        <w:t xml:space="preserve">. </w:t>
      </w:r>
      <w:r w:rsidRPr="00C66B69">
        <w:rPr>
          <w:rStyle w:val="StyleUnderline"/>
        </w:rPr>
        <w:t>In these arguments, analogy stands in for evidence and explanation of the contemporary centrality of racism</w:t>
      </w:r>
      <w:r w:rsidRPr="00072268">
        <w:rPr>
          <w:sz w:val="16"/>
        </w:rPr>
        <w:t xml:space="preserve">. Michelle Alexander’s widely read and cited book, </w:t>
      </w:r>
      <w:r w:rsidRPr="00072268">
        <w:rPr>
          <w:rStyle w:val="Emphasis"/>
        </w:rPr>
        <w:t>The New Jim Crow</w:t>
      </w:r>
      <w:r w:rsidRPr="00C66B69">
        <w:rPr>
          <w:rStyle w:val="StyleUnderline"/>
        </w:rPr>
        <w:t>, is only the most prominent expression</w:t>
      </w:r>
      <w:r w:rsidRPr="00072268">
        <w:rPr>
          <w:sz w:val="16"/>
        </w:rPr>
        <w:t xml:space="preserve"> of this tendency</w:t>
      </w:r>
      <w:r w:rsidRPr="00C66B69">
        <w:rPr>
          <w:rStyle w:val="StyleUnderline"/>
        </w:rPr>
        <w:t xml:space="preserve">; even she has to acknowledge that the </w:t>
      </w:r>
      <w:r w:rsidRPr="00072268">
        <w:rPr>
          <w:rStyle w:val="Emphasis"/>
        </w:rPr>
        <w:t>analogy fails because the historical circumstances are so radically different</w:t>
      </w:r>
      <w:r w:rsidRPr="00072268">
        <w:rPr>
          <w:sz w:val="16"/>
        </w:rPr>
        <w:t xml:space="preserve">.12 </w:t>
      </w:r>
      <w:r w:rsidRPr="00C66B69">
        <w:rPr>
          <w:rStyle w:val="StyleUnderline"/>
        </w:rPr>
        <w:t>Rigorous pursuit of equality of opportunity</w:t>
      </w:r>
      <w:r w:rsidRPr="00072268">
        <w:rPr>
          <w:sz w:val="16"/>
        </w:rPr>
        <w:t xml:space="preserve"> exclusively </w:t>
      </w:r>
      <w:r w:rsidRPr="00C66B69">
        <w:rPr>
          <w:rStyle w:val="StyleUnderline"/>
        </w:rPr>
        <w:t>within the terms of capitalist class relations has been fully legitimized under the rubric of “diversity</w:t>
      </w:r>
      <w:r w:rsidRPr="00072268">
        <w:rPr>
          <w:sz w:val="16"/>
        </w:rPr>
        <w:t xml:space="preserve">.” From the historical materialist standpoint, </w:t>
      </w:r>
      <w:r w:rsidRPr="00072268">
        <w:rPr>
          <w:rStyle w:val="StyleUnderline"/>
        </w:rPr>
        <w:t>the view of racial inequality as a sui generis injustice and dichotomous formulations of the relation of race and class as systems of hierarchy</w:t>
      </w:r>
      <w:r w:rsidRPr="00072268">
        <w:rPr>
          <w:sz w:val="16"/>
        </w:rPr>
        <w:t xml:space="preserve"> in the United States </w:t>
      </w:r>
      <w:r w:rsidRPr="00072268">
        <w:rPr>
          <w:rStyle w:val="StyleUnderline"/>
        </w:rPr>
        <w:t>are not only miscast but</w:t>
      </w:r>
      <w:r w:rsidRPr="00072268">
        <w:rPr>
          <w:sz w:val="16"/>
        </w:rPr>
        <w:t xml:space="preserve"> also </w:t>
      </w:r>
      <w:r w:rsidRPr="00072268">
        <w:rPr>
          <w:rStyle w:val="StyleUnderline"/>
        </w:rPr>
        <w:t>fundamentally counterproductive.</w:t>
      </w:r>
      <w:r w:rsidRPr="00072268">
        <w:rPr>
          <w:sz w:val="16"/>
        </w:rPr>
        <w:t xml:space="preserve"> It is particularly important at this moment to recognize that familiar taxonomy of racial difference is but one historically specific instance of a genus of ideologies of ascriptive hierarchy that stabilize capitalist social reproduction. I have argued previously that </w:t>
      </w:r>
      <w:r w:rsidRPr="00072268">
        <w:rPr>
          <w:rStyle w:val="Emphasis"/>
        </w:rPr>
        <w:t>entirely new race-like taxonomies could come to displace the familiar ones.</w:t>
      </w:r>
      <w:r w:rsidRPr="00072268">
        <w:rPr>
          <w:rStyle w:val="StyleUnderline"/>
        </w:rPr>
        <w:t xml:space="preserve"> For instance, the “underclass” could become even more race-like</w:t>
      </w:r>
      <w:r w:rsidRPr="00072268">
        <w:rPr>
          <w:sz w:val="16"/>
        </w:rPr>
        <w:t xml:space="preserve"> as a distinctive, essentialized population, by our current folk norms, </w:t>
      </w:r>
      <w:r w:rsidRPr="00072268">
        <w:rPr>
          <w:rStyle w:val="StyleUnderline"/>
        </w:rPr>
        <w:t>multiracial in composition, albeit most likely including in perceptibly greater frequencies people who would be classified as black and Latino “racially,”</w:t>
      </w:r>
      <w:r w:rsidRPr="00072268">
        <w:rPr>
          <w:sz w:val="16"/>
        </w:rPr>
        <w:t xml:space="preserve"> though as small enough pluralities to preclude assimilating the group ideologically as a simple proxy for nonwhite inferiors.13 This possibility looms larger now. Struggles for racial and gender equality have largely divested race and gender of their common sense verisimilitude as bases for essential difference. Moreover, versions of racial and gender equality are now also incorporated into the normative and programmatic structure of “left” neoliberalism. </w:t>
      </w:r>
      <w:r w:rsidRPr="00072268">
        <w:rPr>
          <w:rStyle w:val="StyleUnderline"/>
        </w:rPr>
        <w:t xml:space="preserve">Rigorous </w:t>
      </w:r>
      <w:r w:rsidRPr="00072268">
        <w:rPr>
          <w:rStyle w:val="Emphasis"/>
        </w:rPr>
        <w:t>pursuit of equality of opportunity</w:t>
      </w:r>
      <w:r w:rsidRPr="00072268">
        <w:rPr>
          <w:sz w:val="16"/>
        </w:rPr>
        <w:t xml:space="preserve"> exclusively within the terms of given patterns of capitalist class relations—which is after all the ideal of racial liberalism—</w:t>
      </w:r>
      <w:r w:rsidRPr="00072268">
        <w:rPr>
          <w:rStyle w:val="Emphasis"/>
        </w:rPr>
        <w:t>has been fully legitimized within the rubric of “diversity</w:t>
      </w:r>
      <w:r w:rsidRPr="00072268">
        <w:rPr>
          <w:rStyle w:val="StyleUnderline"/>
        </w:rPr>
        <w:t>.” That ideal is realized through gaining rough parity in distribution of social goods and bads among designated population categories.</w:t>
      </w:r>
      <w:r w:rsidRPr="00072268">
        <w:rPr>
          <w:sz w:val="16"/>
        </w:rPr>
        <w:t xml:space="preserve"> As Walter Benn Michaels has argued powerfully, </w:t>
      </w:r>
      <w:r w:rsidRPr="00072268">
        <w:rPr>
          <w:rStyle w:val="StyleUnderline"/>
        </w:rPr>
        <w:t>according to that ideal</w:t>
      </w:r>
      <w:r w:rsidRPr="00072268">
        <w:rPr>
          <w:sz w:val="16"/>
        </w:rPr>
        <w:t xml:space="preserve">, the </w:t>
      </w:r>
      <w:r w:rsidRPr="00072268">
        <w:rPr>
          <w:rStyle w:val="Emphasis"/>
        </w:rPr>
        <w:t xml:space="preserve">society would be just if 1 percent of the population controlled 90 percent of the resources, provided that </w:t>
      </w:r>
      <w:r w:rsidRPr="00072268">
        <w:rPr>
          <w:rStyle w:val="StyleUnderline"/>
        </w:rPr>
        <w:t>blacks and other</w:t>
      </w:r>
      <w:r w:rsidRPr="00072268">
        <w:rPr>
          <w:rStyle w:val="Emphasis"/>
        </w:rPr>
        <w:t xml:space="preserve"> nonwhites</w:t>
      </w:r>
      <w:r w:rsidRPr="00072268">
        <w:rPr>
          <w:rStyle w:val="StyleUnderline"/>
        </w:rPr>
        <w:t xml:space="preserve">, women, and lesbian, gay, bisexual, and transgender (LGBT) people </w:t>
      </w:r>
      <w:r w:rsidRPr="00072268">
        <w:rPr>
          <w:rStyle w:val="Emphasis"/>
        </w:rPr>
        <w:t>were represented among the 1 percent</w:t>
      </w:r>
      <w:r w:rsidRPr="00072268">
        <w:rPr>
          <w:rStyle w:val="StyleUnderline"/>
        </w:rPr>
        <w:t xml:space="preserve"> in roughly similar proportion</w:t>
      </w:r>
      <w:r w:rsidRPr="00072268">
        <w:rPr>
          <w:sz w:val="16"/>
        </w:rPr>
        <w:t xml:space="preserve"> as their incidence in the general population.14</w:t>
      </w:r>
    </w:p>
    <w:p w:rsidR="002F602E" w:rsidRPr="006715E2" w:rsidRDefault="00D954F3" w:rsidP="002F602E">
      <w:pPr>
        <w:pStyle w:val="Heading2"/>
        <w:rPr>
          <w:rFonts w:cs="Calibri"/>
        </w:rPr>
      </w:pPr>
      <w:r>
        <w:rPr>
          <w:rFonts w:cs="Calibri"/>
        </w:rPr>
        <w:t>i</w:t>
      </w:r>
      <w:r w:rsidR="002F602E" w:rsidRPr="006715E2">
        <w:rPr>
          <w:rFonts w:cs="Calibri"/>
        </w:rPr>
        <w:t>mpacts</w:t>
      </w:r>
    </w:p>
    <w:p w:rsidR="00D954F3" w:rsidRPr="008D461F" w:rsidRDefault="00D954F3" w:rsidP="00D954F3">
      <w:pPr>
        <w:pStyle w:val="Heading3"/>
      </w:pPr>
      <w:r>
        <w:t xml:space="preserve">impact – extinction </w:t>
      </w:r>
    </w:p>
    <w:p w:rsidR="00D954F3" w:rsidRPr="008D461F" w:rsidRDefault="00D954F3" w:rsidP="00D954F3">
      <w:pPr>
        <w:pStyle w:val="Heading4"/>
        <w:rPr>
          <w:rStyle w:val="Style13ptBold"/>
          <w:b/>
          <w:i/>
          <w:u w:val="single"/>
        </w:rPr>
      </w:pPr>
      <w:r w:rsidRPr="008D461F">
        <w:rPr>
          <w:rStyle w:val="Style13ptBold"/>
          <w:b/>
        </w:rPr>
        <w:t xml:space="preserve">Capitalism culminates in extinction – Warming, Inter-state conflict, social unrest, resource wars, and lack of expansion ensure </w:t>
      </w:r>
      <w:r w:rsidRPr="008D461F">
        <w:rPr>
          <w:rStyle w:val="Style13ptBold"/>
          <w:b/>
          <w:i/>
          <w:u w:val="single"/>
        </w:rPr>
        <w:t>the system can’t recover</w:t>
      </w:r>
    </w:p>
    <w:p w:rsidR="00D954F3" w:rsidRPr="008D461F" w:rsidRDefault="00D954F3" w:rsidP="00D954F3">
      <w:r w:rsidRPr="008D461F">
        <w:rPr>
          <w:rStyle w:val="Style13ptBold"/>
        </w:rPr>
        <w:t>Robinson</w:t>
      </w:r>
      <w:r w:rsidRPr="008D461F">
        <w:t xml:space="preserve"> </w:t>
      </w:r>
      <w:r w:rsidRPr="008D461F">
        <w:rPr>
          <w:rStyle w:val="Style13ptBold"/>
        </w:rPr>
        <w:t>19</w:t>
      </w:r>
      <w:r w:rsidRPr="008D461F">
        <w:t xml:space="preserve">, February 2019, William I. Robinson, “Into the Tempest: Essays on the New Global Capitalism”, </w:t>
      </w:r>
      <w:hyperlink r:id="rId26" w:history="1">
        <w:r w:rsidRPr="008D461F">
          <w:rPr>
            <w:rStyle w:val="Hyperlink"/>
          </w:rPr>
          <w:t>https://www.powells.com/book/into-the-tempest-9781608469666/62-0 //</w:t>
        </w:r>
      </w:hyperlink>
      <w:r w:rsidRPr="008D461F">
        <w:t xml:space="preserve"> comrade dbw</w:t>
      </w:r>
    </w:p>
    <w:p w:rsidR="00D954F3" w:rsidRPr="00660C59" w:rsidRDefault="00D954F3" w:rsidP="00D954F3">
      <w:r w:rsidRPr="008D461F">
        <w:rPr>
          <w:sz w:val="16"/>
        </w:rPr>
        <w:t xml:space="preserve">Eighth, </w:t>
      </w:r>
      <w:r w:rsidRPr="008D461F">
        <w:rPr>
          <w:rStyle w:val="Emphasis"/>
        </w:rPr>
        <w:t>deep contradictions in emergent world society make entirely uncertain the very survival of our species</w:t>
      </w:r>
      <w:r w:rsidRPr="008D461F">
        <w:rPr>
          <w:u w:val="single"/>
        </w:rPr>
        <w:t>, much less the mid- to long-term stabilization and viability of global capitalism, and portend prolonged global social conflict.</w:t>
      </w:r>
      <w:r w:rsidRPr="008D461F">
        <w:rPr>
          <w:sz w:val="16"/>
        </w:rPr>
        <w:t xml:space="preserve"> The structure of global production, distribution, and consumption increasingly reflects the skewed income pattern. For instance, under the new global social apartheid, tourism is the fastest growing economic activity and even the mainstay of many Third World economies. This does not mean that more people are actually enjoying the fruits of leisure and international travel; it means that </w:t>
      </w:r>
      <w:r w:rsidRPr="008D461F">
        <w:rPr>
          <w:u w:val="single"/>
        </w:rPr>
        <w:t>20 percent of humanity has more and more disposable income simultaneous to the contraction of consumption by the remaining 80 percent.</w:t>
      </w:r>
      <w:r w:rsidRPr="008D461F">
        <w:rPr>
          <w:sz w:val="16"/>
        </w:rPr>
        <w:t xml:space="preserve"> This 80 percent is forced to provide all sorts of ever more frivolous services to, and to orient its productive activity toward, meeting the needs and satisfying the sumptuous desires of that 20 percent." </w:t>
      </w:r>
      <w:r w:rsidRPr="008D461F">
        <w:rPr>
          <w:u w:val="single"/>
        </w:rPr>
        <w:t xml:space="preserve">By the turn of the century, private security forces and prisons had become the number one growth sector in the United States and the other Northern countries." Social apartheid spawns decadence. Militarized fortress cities and spatial apartheid are necessary for social control under a situation in which an ever-smaller portion of humanity can actually consume the essentials of life, much less luxury goods." </w:t>
      </w:r>
      <w:r w:rsidRPr="008D461F">
        <w:rPr>
          <w:sz w:val="16"/>
        </w:rPr>
        <w:t xml:space="preserve">As national capitalism matured in the late nineteenth century in the North, the tendency inherent in capital accumulation toward a concentration of income and productive resources, and the social polarity and political conflict this generates, was offset by two factors. The first was the intervention of states to regulate the operation of the free market, to guide accumulation, and to capture and redistribute surpluses. This </w:t>
      </w:r>
      <w:r w:rsidRPr="008D461F">
        <w:rPr>
          <w:u w:val="single"/>
        </w:rPr>
        <w:t>intervention was</w:t>
      </w:r>
      <w:r w:rsidRPr="008D461F">
        <w:rPr>
          <w:sz w:val="16"/>
        </w:rPr>
        <w:t xml:space="preserve"> itself</w:t>
      </w:r>
      <w:r w:rsidRPr="008D461F">
        <w:rPr>
          <w:u w:val="single"/>
        </w:rPr>
        <w:t xml:space="preserve"> the outcome of mass working class struggles from below that forced reform on the system.</w:t>
      </w:r>
      <w:r w:rsidRPr="008D461F">
        <w:rPr>
          <w:sz w:val="16"/>
        </w:rPr>
        <w:t xml:space="preserve"> The second was</w:t>
      </w:r>
      <w:r w:rsidRPr="008D461F">
        <w:rPr>
          <w:u w:val="single"/>
        </w:rPr>
        <w:t xml:space="preserve"> the emergence of modern imperialism to offset the polarizing tendencies inherent in the process of capital accumulation in the North, thereby transferring global social conflict to the South.</w:t>
      </w:r>
      <w:r w:rsidRPr="008D461F">
        <w:rPr>
          <w:sz w:val="16"/>
        </w:rPr>
        <w:t xml:space="preserve"> Both these factors therefore fettered, in the core of the world system, the social polarity generated by capitalism. But </w:t>
      </w:r>
      <w:r w:rsidRPr="008D461F">
        <w:rPr>
          <w:u w:val="single"/>
        </w:rPr>
        <w:t>by reducing or eliminating the ability of individual states to regulate czsapital accumulation and capture surpluses, globalization is now bringing (at a worldwide level) precisely the polarization between a rich minority and a poor majority that Karl Marx predicted.</w:t>
      </w:r>
      <w:r w:rsidRPr="008D461F">
        <w:rPr>
          <w:rStyle w:val="Emphasis"/>
        </w:rPr>
        <w:t xml:space="preserve"> Yet this time there are no "new frontiers," no virgin lands for capitalist colonization that could offset the social and political consequences of global polarization. Endemic to unfettered global capitalism, therefore, is intensified social conflict, which in turn engenders constant political crises and ongoing instability, both within countries and between countries.</w:t>
      </w:r>
      <w:r w:rsidRPr="008D461F">
        <w:rPr>
          <w:sz w:val="16"/>
        </w:rPr>
        <w:t xml:space="preserve"> In the post-World War 11 period, the North was able to shift much social conflict to the South as a combined result of an imperialist transfer of wealth from South to North and the redistribution of this wealth in the North through Keynesian state intervention.</w:t>
      </w:r>
      <w:r w:rsidRPr="008D461F">
        <w:rPr>
          <w:u w:val="single"/>
        </w:rPr>
        <w:t xml:space="preserve"> No fewer than 160 wars were fought in the Third World from 1945 to 1990. However, globalization involves a distinct shift in global strife from interstate conflict </w:t>
      </w:r>
      <w:r w:rsidRPr="008D461F">
        <w:rPr>
          <w:sz w:val="16"/>
        </w:rPr>
        <w:t xml:space="preserve">(reflecting a certain correspondence between classes and nations in the stage of national capitalism) </w:t>
      </w:r>
      <w:r w:rsidRPr="008D461F">
        <w:rPr>
          <w:u w:val="single"/>
        </w:rPr>
        <w:t>to global class conflict.</w:t>
      </w:r>
      <w:r w:rsidRPr="008D461F">
        <w:rPr>
          <w:sz w:val="16"/>
        </w:rPr>
        <w:t xml:space="preserve"> The UNDP's 1994 report underscores a shift from "a pattern of wars between states to wars within states." Of the eighty-two armed conflicts between 1989 and 1992, only three were between states. "Although often cast in ethnic divisions, many have a political or economic character," states the report. Meanwhile, global military spending in 1992 was $815 billion ($725 billion of which corresponded to the rich Northern countries), a figure equal to the combined income of 49 percent of the world's people in that same year." By 2015, military spending worldwide had more than doubled, to nearly $1.7 trillion.28 </w:t>
      </w:r>
      <w:r w:rsidRPr="008D461F">
        <w:rPr>
          <w:u w:val="single"/>
        </w:rPr>
        <w:t>The period of worldwide political instability we face ranged from the late twentieth into the early twenty-first centuries from civil wars in the former Yugoslavia and in numerous African countries to simmering social conflict in Latin America and Asia; major transnational wars in the Middle East; endemic civil disturbances, sometimes low-key and sometimes high profile, in Los Angeles, Paris, Bonn, Athens, and most metropoles of the Northern countries. Uncertain survival and insecurities posed by global capitalism induces diverse forms of fundamentalisms, localisms, nationalisms, and racial and ethnic conflict.</w:t>
      </w:r>
      <w:r w:rsidRPr="008D461F">
        <w:rPr>
          <w:sz w:val="16"/>
        </w:rPr>
        <w:t xml:space="preserve"> These themes will be discussed in detail in later chapters. As the worldwide ruling class, </w:t>
      </w:r>
      <w:r w:rsidRPr="008D461F">
        <w:rPr>
          <w:u w:val="single"/>
        </w:rPr>
        <w:t xml:space="preserve">the transnational bourgeoisie has thrust humanity into a crisis of civilization. Social life under global capitalism is increasingly dehumanizing and devoid of any ethical content. But our crisis is deeper: </w:t>
      </w:r>
      <w:r w:rsidRPr="008D461F">
        <w:rPr>
          <w:rStyle w:val="Emphasis"/>
        </w:rPr>
        <w:t>We face a species crisis.</w:t>
      </w:r>
      <w:r w:rsidRPr="008D461F">
        <w:rPr>
          <w:u w:val="single"/>
        </w:rPr>
        <w:t xml:space="preserve"> Well known structural contradictions analyzed a century ago by Marx, such as overaccumulation, underconsumption, and the tendency toward stagnation, are exacerbated by globalization, as many analysts have pointed out. However, while these "classic" contradictions cause financial turmoil, social crisis and cultural decadence, new contradictions associated with twenty-first-century capitalism-namely,</w:t>
      </w:r>
      <w:r w:rsidRPr="008D461F">
        <w:rPr>
          <w:rStyle w:val="Emphasis"/>
        </w:rPr>
        <w:t xml:space="preserve"> the incompatibility of the reproduction of both capital and of nature-is leading to an ecological holocaust that threatens the survival of our species and of life itself</w:t>
      </w:r>
      <w:r w:rsidRPr="008D461F">
        <w:rPr>
          <w:u w:val="single"/>
        </w:rPr>
        <w:t xml:space="preserve"> on our planet." Yet "most analyses of the environmental problem today are concerned less with saving the planet or life or humanity than saving capitalism -the system at the root of our environmental problem,"</w:t>
      </w:r>
      <w:r w:rsidRPr="008D461F">
        <w:rPr>
          <w:sz w:val="16"/>
        </w:rPr>
        <w:t xml:space="preserve"> note Foster and his colleagues. "Not only has this generated inertia with respect to social change-indeed a tendency to fiddle while Rome burns-but </w:t>
      </w:r>
      <w:r w:rsidRPr="008D461F">
        <w:rPr>
          <w:u w:val="single"/>
        </w:rPr>
        <w:t>it has</w:t>
      </w:r>
      <w:r w:rsidRPr="008D461F">
        <w:rPr>
          <w:sz w:val="16"/>
        </w:rPr>
        <w:t xml:space="preserve"> also </w:t>
      </w:r>
      <w:r w:rsidRPr="008D461F">
        <w:rPr>
          <w:u w:val="single"/>
        </w:rPr>
        <w:t>led to the belief that the crisis can be managed by essentially the same social institutions that brought it into being in the first place</w:t>
      </w:r>
      <w:r w:rsidRPr="008D461F">
        <w:rPr>
          <w:sz w:val="16"/>
        </w:rPr>
        <w:t>."3Â°</w:t>
      </w:r>
    </w:p>
    <w:p w:rsidR="00D954F3" w:rsidRPr="006715E2" w:rsidRDefault="00D954F3" w:rsidP="00D954F3">
      <w:pPr>
        <w:pStyle w:val="Heading4"/>
        <w:rPr>
          <w:rFonts w:cs="Calibri"/>
        </w:rPr>
      </w:pPr>
      <w:r w:rsidRPr="006715E2">
        <w:rPr>
          <w:rFonts w:cs="Calibri"/>
        </w:rPr>
        <w:t>Six converging facets of capitalism culminate in</w:t>
      </w:r>
      <w:r w:rsidRPr="006715E2">
        <w:rPr>
          <w:rFonts w:cs="Calibri"/>
          <w:u w:val="single"/>
        </w:rPr>
        <w:t xml:space="preserve"> extinction</w:t>
      </w:r>
      <w:r w:rsidRPr="006715E2">
        <w:rPr>
          <w:rFonts w:cs="Calibri"/>
        </w:rPr>
        <w:t xml:space="preserve">. </w:t>
      </w:r>
      <w:r w:rsidRPr="006715E2">
        <w:rPr>
          <w:rFonts w:cs="Calibri"/>
          <w:u w:val="single"/>
        </w:rPr>
        <w:t>Now is the time</w:t>
      </w:r>
      <w:r w:rsidRPr="006715E2">
        <w:rPr>
          <w:rFonts w:cs="Calibri"/>
        </w:rPr>
        <w:t xml:space="preserve"> to mobilize — in the face of rising inequality and crises, state legitimacy is </w:t>
      </w:r>
      <w:r w:rsidRPr="006715E2">
        <w:rPr>
          <w:rFonts w:cs="Calibri"/>
          <w:u w:val="single"/>
        </w:rPr>
        <w:t>uniquely fragile.</w:t>
      </w:r>
    </w:p>
    <w:p w:rsidR="00D954F3" w:rsidRPr="006715E2" w:rsidRDefault="00D954F3" w:rsidP="00D954F3">
      <w:pPr>
        <w:rPr>
          <w:rFonts w:cs="Calibri"/>
        </w:rPr>
      </w:pPr>
      <w:r w:rsidRPr="006715E2">
        <w:rPr>
          <w:rFonts w:cs="Calibri"/>
          <w:b/>
          <w:bCs/>
          <w:sz w:val="26"/>
          <w:szCs w:val="26"/>
        </w:rPr>
        <w:t>Robinson 18</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“Accumulation Crisis and Global Police State.” Copyrighted University of California at Santa Barbara March 21</w:t>
      </w:r>
      <w:r w:rsidRPr="006715E2">
        <w:rPr>
          <w:rFonts w:cs="Calibri"/>
          <w:vertAlign w:val="superscript"/>
        </w:rPr>
        <w:t>st</w:t>
      </w:r>
      <w:r w:rsidRPr="006715E2">
        <w:rPr>
          <w:rFonts w:cs="Calibri"/>
        </w:rPr>
        <w:t xml:space="preserve"> 2018. http://robinson.faculty.soc.ucsb.edu/Assets/pdf/Accumulation%20Crisis%20and%20Global%20Police%20State%20pdf%20published.pdf || COMRADE OES-SW</w:t>
      </w:r>
    </w:p>
    <w:p w:rsidR="00D954F3" w:rsidRPr="00660C59" w:rsidRDefault="00D954F3" w:rsidP="00D954F3">
      <w:r w:rsidRPr="006715E2">
        <w:rPr>
          <w:rFonts w:cs="Calibri"/>
          <w:sz w:val="14"/>
        </w:rPr>
        <w:t xml:space="preserve">The Crisis of Global Capitalism </w:t>
      </w:r>
      <w:r w:rsidRPr="006715E2">
        <w:rPr>
          <w:rStyle w:val="StyleUnderline"/>
          <w:rFonts w:cs="Calibri"/>
        </w:rPr>
        <w:t>Each major episode of crisis in the world capitalist system has presented the potential for systemic change.</w:t>
      </w:r>
      <w:r w:rsidRPr="006715E2">
        <w:rPr>
          <w:rFonts w:cs="Calibri"/>
          <w:sz w:val="14"/>
        </w:rPr>
        <w:t xml:space="preserve"> Each has involved </w:t>
      </w:r>
      <w:r w:rsidRPr="006715E2">
        <w:rPr>
          <w:rStyle w:val="StyleUnderline"/>
          <w:rFonts w:cs="Calibri"/>
        </w:rPr>
        <w:t>the breakdown of state legitimacy, escalating class and social struggles, and military conflicts, leading to a restructuring of the system,</w:t>
      </w:r>
      <w:r w:rsidRPr="006715E2">
        <w:rPr>
          <w:rFonts w:cs="Calibri"/>
          <w:sz w:val="14"/>
        </w:rPr>
        <w:t xml:space="preserve"> including new institutional arrangements, class relations, and accumulation activities </w:t>
      </w:r>
      <w:r w:rsidRPr="006715E2">
        <w:rPr>
          <w:rStyle w:val="StyleUnderline"/>
          <w:rFonts w:cs="Calibri"/>
        </w:rPr>
        <w:t>that eventually result in a restabilization of the system and renewed capitalist expansion.</w:t>
      </w:r>
      <w:r w:rsidRPr="006715E2">
        <w:rPr>
          <w:rFonts w:cs="Calibri"/>
          <w:sz w:val="14"/>
        </w:rPr>
        <w:t xml:space="preserve"> The current crisis shares aspects of earlier system-wide structural crises, such as of the 1880s, the 1930s or the 1970s. </w:t>
      </w:r>
      <w:r w:rsidRPr="006715E2">
        <w:rPr>
          <w:rStyle w:val="StyleUnderline"/>
          <w:rFonts w:cs="Calibri"/>
        </w:rPr>
        <w:t>But there are six interrelated dimensions to the current crisis that I believe sets it apart from these earlier ones and suggests that a simple restructuring of the system will not lead to its restabilization –</w:t>
      </w:r>
      <w:r w:rsidRPr="006715E2">
        <w:rPr>
          <w:rFonts w:cs="Calibri"/>
          <w:sz w:val="14"/>
        </w:rPr>
        <w:t xml:space="preserve"> that is, </w:t>
      </w:r>
      <w:r w:rsidRPr="006715E2">
        <w:rPr>
          <w:rStyle w:val="Emphasis"/>
          <w:rFonts w:cs="Calibri"/>
        </w:rPr>
        <w:t>our very survival now requires a revolution against global capitalism</w:t>
      </w:r>
      <w:r w:rsidRPr="006715E2">
        <w:rPr>
          <w:rFonts w:cs="Calibri"/>
          <w:sz w:val="14"/>
        </w:rPr>
        <w:t xml:space="preserve"> (Robinson, 2014). </w:t>
      </w:r>
      <w:r w:rsidRPr="006715E2">
        <w:rPr>
          <w:rStyle w:val="StyleUnderline"/>
          <w:rFonts w:cs="Calibri"/>
        </w:rPr>
        <w:t>These six dimensions, in broad strokes, present a “big picture” context in which a global police state is emerging.</w:t>
      </w:r>
      <w:r w:rsidRPr="006715E2">
        <w:rPr>
          <w:rFonts w:cs="Calibri"/>
          <w:sz w:val="14"/>
        </w:rPr>
        <w:t xml:space="preserve"> </w:t>
      </w:r>
      <w:r w:rsidRPr="006715E2">
        <w:rPr>
          <w:rStyle w:val="Emphasis"/>
          <w:rFonts w:cs="Calibri"/>
        </w:rPr>
        <w:t>First, the system is fast reaching the ecological limits of its reproduction.</w:t>
      </w:r>
      <w:r w:rsidRPr="006715E2">
        <w:rPr>
          <w:rFonts w:cs="Calibri"/>
          <w:sz w:val="14"/>
        </w:rPr>
        <w:t xml:space="preserve"> </w:t>
      </w:r>
      <w:r w:rsidRPr="006715E2">
        <w:rPr>
          <w:rStyle w:val="StyleUnderline"/>
          <w:rFonts w:cs="Calibri"/>
        </w:rPr>
        <w:t>We have already passed tipping points in climate change, the nitrogen cycle, and diversity loss.</w:t>
      </w:r>
      <w:r w:rsidRPr="006715E2">
        <w:rPr>
          <w:rFonts w:cs="Calibri"/>
          <w:sz w:val="14"/>
        </w:rPr>
        <w:t xml:space="preserve"> For the first time ever, </w:t>
      </w:r>
      <w:r w:rsidRPr="006715E2">
        <w:rPr>
          <w:rStyle w:val="StyleUnderline"/>
          <w:rFonts w:cs="Calibri"/>
        </w:rPr>
        <w:t>human conduct is intersecting with and fundamentally altering the earth system in such a way that threatens to bring about a sixth mass extinction</w:t>
      </w:r>
      <w:r w:rsidRPr="006715E2">
        <w:rPr>
          <w:rFonts w:cs="Calibri"/>
          <w:sz w:val="14"/>
        </w:rPr>
        <w:t xml:space="preserve"> (see, e.g., Foster et al., 2011; Moore, 2015). These ecological dimensions of global crisis have been brought to the forefront of the global agenda by </w:t>
      </w:r>
      <w:r w:rsidRPr="006715E2">
        <w:rPr>
          <w:rStyle w:val="StyleUnderline"/>
          <w:rFonts w:cs="Calibri"/>
        </w:rPr>
        <w:t>the worldwide environmental justice movement. Communities around the world have come under escalating repression as they face off against transnational corporate plunder of their environment</w:t>
      </w:r>
      <w:r w:rsidRPr="006715E2">
        <w:rPr>
          <w:rFonts w:cs="Calibri"/>
          <w:sz w:val="14"/>
        </w:rPr>
        <w:t>. While cap</w:t>
      </w:r>
      <w:r w:rsidRPr="006715E2">
        <w:rPr>
          <w:rStyle w:val="StyleUnderline"/>
          <w:rFonts w:cs="Calibri"/>
        </w:rPr>
        <w:t xml:space="preserve">italism cannot be held solely responsible for the ecological crisis, it is difficult to imagine that the environmental catastrophe can be resolved within the capitalist system given capital’s implacable impulse to accumulate and its accelerated commodification of nature. </w:t>
      </w:r>
      <w:r w:rsidRPr="006715E2">
        <w:rPr>
          <w:rStyle w:val="Emphasis"/>
          <w:rFonts w:cs="Calibri"/>
        </w:rPr>
        <w:t>Second, the level of global social polarization and inequality is unprecedented.</w:t>
      </w:r>
      <w:r w:rsidRPr="006715E2">
        <w:rPr>
          <w:rFonts w:cs="Calibri"/>
          <w:sz w:val="14"/>
        </w:rPr>
        <w:t xml:space="preserve"> </w:t>
      </w:r>
      <w:r w:rsidRPr="006715E2">
        <w:rPr>
          <w:rStyle w:val="StyleUnderline"/>
          <w:rFonts w:cs="Calibri"/>
        </w:rPr>
        <w:t>The richest one percent of humanity in 2016 controlled over half of the world’s wealth and 20 percent controlled 95 percent of that wealth, while the remaining 80 percent had to make do with just five percent</w:t>
      </w:r>
      <w:r w:rsidRPr="006715E2">
        <w:rPr>
          <w:rFonts w:cs="Calibri"/>
          <w:sz w:val="14"/>
        </w:rPr>
        <w:t xml:space="preserve"> (Oxfam, 2017). These escalating inequalities fuel capitalism’s chronic problem of overaccumulation: </w:t>
      </w:r>
      <w:r w:rsidRPr="006715E2">
        <w:rPr>
          <w:rStyle w:val="StyleUnderline"/>
          <w:rFonts w:cs="Calibri"/>
        </w:rPr>
        <w:t>the TCC cannot find productive outlets to unload the enormous amounts of surplus it has accumulated, leading to chronic stagnation in the world economy</w:t>
      </w:r>
      <w:r w:rsidRPr="006715E2">
        <w:rPr>
          <w:rFonts w:cs="Calibri"/>
          <w:sz w:val="14"/>
        </w:rPr>
        <w:t xml:space="preserve"> (see next section). Such </w:t>
      </w:r>
      <w:r w:rsidRPr="006715E2">
        <w:rPr>
          <w:rStyle w:val="StyleUnderline"/>
          <w:rFonts w:cs="Calibri"/>
        </w:rPr>
        <w:t>extreme levels of social polarization present a challenge of social control to dominant groups</w:t>
      </w:r>
      <w:r w:rsidRPr="006715E2">
        <w:rPr>
          <w:rFonts w:cs="Calibri"/>
          <w:sz w:val="14"/>
        </w:rPr>
        <w:t xml:space="preserve">. </w:t>
      </w:r>
      <w:r w:rsidRPr="006715E2">
        <w:rPr>
          <w:rStyle w:val="StyleUnderline"/>
          <w:rFonts w:cs="Calibri"/>
        </w:rPr>
        <w:t>As Trumpism in the United States as well as the rise of far-right and neo-fascist movements in Europe so well illustrate, cooptation also involves the manipulation of fear and insecurity among the downwardly mobile so that social anxiety is channeled towards scapegoated communities.</w:t>
      </w:r>
      <w:r w:rsidRPr="006715E2">
        <w:rPr>
          <w:rFonts w:cs="Calibri"/>
          <w:sz w:val="14"/>
        </w:rPr>
        <w:t xml:space="preserve"> This psychosocial mechanism of displacing mass anxieties is not new, but it appears to be increasing around the world in the face of the structural destabilization of capitalist globalization. </w:t>
      </w:r>
      <w:r w:rsidRPr="006715E2">
        <w:rPr>
          <w:rStyle w:val="StyleUnderline"/>
          <w:rFonts w:cs="Calibri"/>
        </w:rPr>
        <w:t>Extreme inequality requires extreme violence and repression that lend themselves to projects of 21st century fascism</w:t>
      </w:r>
      <w:r w:rsidRPr="006715E2">
        <w:rPr>
          <w:rFonts w:cs="Calibri"/>
          <w:sz w:val="14"/>
        </w:rPr>
        <w:t xml:space="preserve">. </w:t>
      </w:r>
      <w:r w:rsidRPr="006715E2">
        <w:rPr>
          <w:rStyle w:val="Emphasis"/>
          <w:rFonts w:cs="Calibri"/>
        </w:rPr>
        <w:t>Third, the sheer magnitude of the means of violence and social control is unprecedented, as well as the magnitude and concentrated control over the means of global communication and the production and circulation of symbols, images, and knowledge.</w:t>
      </w:r>
      <w:r w:rsidRPr="006715E2">
        <w:rPr>
          <w:rFonts w:cs="Calibri"/>
          <w:sz w:val="14"/>
        </w:rPr>
        <w:t xml:space="preserve"> </w:t>
      </w:r>
      <w:r w:rsidRPr="006715E2">
        <w:rPr>
          <w:rStyle w:val="StyleUnderline"/>
          <w:rFonts w:cs="Calibri"/>
        </w:rPr>
        <w:t>Computerized wars, drone warfare, robot soldiers, bunker-buster bombs, a new generation of nuclear weapons, satellite surveillance, cyberwar, spatial control technology, and so forth, have changed the face of warfare, and more generally, of systems of social control and repression</w:t>
      </w:r>
      <w:r w:rsidRPr="006715E2">
        <w:rPr>
          <w:rFonts w:cs="Calibri"/>
          <w:sz w:val="14"/>
        </w:rPr>
        <w:t xml:space="preserve">. We have arrived at the panoptical surveillance society, a point brought home by Edward Snowden’s revelations in 2013, and the age of thought control by those who control global flows of communication and symbolic production. </w:t>
      </w:r>
      <w:r w:rsidRPr="006715E2">
        <w:rPr>
          <w:rStyle w:val="Emphasis"/>
          <w:rFonts w:cs="Calibri"/>
        </w:rPr>
        <w:t>If global capitalist crisis leads to a new world war the destruction would simply be unprecedented. Fourth, we are reaching limits to the extensive expansion of capitalism, in the sense that there are no longer any new territories of significance to integrate into world capitalism and new spaces to commodify are drying up.</w:t>
      </w:r>
      <w:r w:rsidRPr="006715E2">
        <w:rPr>
          <w:rFonts w:cs="Calibri"/>
          <w:sz w:val="14"/>
        </w:rPr>
        <w:t xml:space="preserve"> </w:t>
      </w:r>
      <w:r w:rsidRPr="006715E2">
        <w:rPr>
          <w:rStyle w:val="StyleUnderline"/>
          <w:rFonts w:cs="Calibri"/>
        </w:rPr>
        <w:t>The capitalist system is by its nature expansionary</w:t>
      </w:r>
      <w:r w:rsidRPr="006715E2">
        <w:rPr>
          <w:rFonts w:cs="Calibri"/>
          <w:sz w:val="14"/>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6715E2">
        <w:rPr>
          <w:rStyle w:val="StyleUnderline"/>
          <w:rFonts w:cs="Calibri"/>
        </w:rPr>
        <w:t>There are no longer any new territories to integrate into world capitalism.</w:t>
      </w:r>
      <w:r w:rsidRPr="006715E2">
        <w:rPr>
          <w:rFonts w:cs="Calibri"/>
          <w:sz w:val="14"/>
        </w:rPr>
        <w:t xml:space="preserve"> At the same time, </w:t>
      </w:r>
      <w:r w:rsidRPr="006715E2">
        <w:rPr>
          <w:rStyle w:val="StyleUnderline"/>
          <w:rFonts w:cs="Calibri"/>
        </w:rPr>
        <w:t>the privatization of</w:t>
      </w:r>
      <w:r w:rsidRPr="006715E2">
        <w:rPr>
          <w:rFonts w:cs="Calibri"/>
          <w:sz w:val="14"/>
        </w:rPr>
        <w:t xml:space="preserve"> education, health, utilities, basic services, and public lands is turning those spaces in </w:t>
      </w:r>
      <w:r w:rsidRPr="006715E2">
        <w:rPr>
          <w:rStyle w:val="StyleUnderline"/>
          <w:rFonts w:cs="Calibri"/>
        </w:rPr>
        <w:t>global society that were outside of capital’s control into “spaces of capital,” so that intensive expansion is reaching depths never before seen. What is there left to commodify? Where can the system now expand? New spaces have to be violently cracked open and the peoples in these spaces must be repressed by the global police state.</w:t>
      </w:r>
      <w:r w:rsidRPr="006715E2">
        <w:rPr>
          <w:rStyle w:val="Emphasis"/>
          <w:rFonts w:cs="Calibri"/>
        </w:rPr>
        <w:t xml:space="preserve"> Fifth, there is the rise of a vast surplus population inhabiting a “planet of slums”</w:t>
      </w:r>
      <w:r w:rsidRPr="006715E2">
        <w:rPr>
          <w:rFonts w:cs="Calibri"/>
          <w:sz w:val="14"/>
        </w:rPr>
        <w:t xml:space="preserve"> (Davis, 2007) </w:t>
      </w:r>
      <w:r w:rsidRPr="006715E2">
        <w:rPr>
          <w:rStyle w:val="StyleUnderline"/>
          <w:rFonts w:cs="Calibri"/>
        </w:rPr>
        <w:t>pushed out of the productive economy, thrown into the margins, and subject to sophisticated systems of social control and to destruction, into a mortal cycle of dispossession-exploitation exclusion.</w:t>
      </w:r>
      <w:r w:rsidRPr="006715E2">
        <w:rPr>
          <w:rFonts w:cs="Calibri"/>
          <w:sz w:val="14"/>
        </w:rPr>
        <w:t xml:space="preserve">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w:t>
      </w:r>
      <w:r w:rsidRPr="006715E2">
        <w:rPr>
          <w:rStyle w:val="StyleUnderline"/>
          <w:rFonts w:cs="Calibri"/>
        </w:rPr>
        <w:t xml:space="preserve">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w:t>
      </w:r>
      <w:r w:rsidRPr="006715E2">
        <w:rPr>
          <w:rFonts w:cs="Calibri"/>
          <w:sz w:val="14"/>
        </w:rPr>
        <w:t xml:space="preserve">But indirectly, </w:t>
      </w:r>
      <w:r w:rsidRPr="006715E2">
        <w:rPr>
          <w:rStyle w:val="StyleUnderline"/>
          <w:rFonts w:cs="Calibri"/>
        </w:rPr>
        <w:t>it holds wages down everywhere and makes new systems of 21st century slavery possible.</w:t>
      </w:r>
      <w:r w:rsidRPr="006715E2">
        <w:rPr>
          <w:rFonts w:cs="Calibri"/>
          <w:sz w:val="14"/>
        </w:rPr>
        <w:t xml:space="preserve">1 Dominant groups face the challenge of how to contain both the real and potential rebellion of surplus humanity. In addition, surplus humanity cannot consume and so as their ranks expand the problem of overaccumulation becomes exacerbated. </w:t>
      </w:r>
      <w:r w:rsidRPr="006715E2">
        <w:rPr>
          <w:rStyle w:val="Emphasis"/>
          <w:rFonts w:cs="Calibri"/>
        </w:rPr>
        <w:t>Sixth, there is an acute political contradiction in global capitalism: economic globalization takes places within a nation-state system of political authority.</w:t>
      </w:r>
      <w:r w:rsidRPr="006715E2">
        <w:rPr>
          <w:rFonts w:cs="Calibri"/>
          <w:sz w:val="14"/>
        </w:rPr>
        <w:t xml:space="preserve"> </w:t>
      </w:r>
      <w:r w:rsidRPr="006715E2">
        <w:rPr>
          <w:rStyle w:val="StyleUnderline"/>
          <w:rFonts w:cs="Calibri"/>
        </w:rPr>
        <w:t>Transnational state apparatuses are incipient and have not been able to substitute for a leading nation-state with enough power and authority to organize and stabilize the system, much less to impose regulations on transnational capital.</w:t>
      </w:r>
      <w:r w:rsidRPr="006715E2">
        <w:rPr>
          <w:rFonts w:cs="Calibri"/>
          <w:sz w:val="14"/>
        </w:rPr>
        <w:t xml:space="preserve">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w:t>
      </w:r>
      <w:r w:rsidRPr="006715E2">
        <w:rPr>
          <w:rStyle w:val="StyleUnderline"/>
          <w:rFonts w:cs="Calibri"/>
        </w:rPr>
        <w:t xml:space="preserve">aggravate inequality, impoverishment, and insecurity for working classes. Nation-states face a contradiction between the need to promote transnational capital accumulation in their territories and their need to achieve political legitimacy. </w:t>
      </w:r>
      <w:r w:rsidRPr="006715E2">
        <w:rPr>
          <w:rFonts w:cs="Calibri"/>
          <w:sz w:val="14"/>
        </w:rPr>
        <w:t xml:space="preserve">As a result, </w:t>
      </w:r>
      <w:r w:rsidRPr="006715E2">
        <w:rPr>
          <w:rStyle w:val="Emphasis"/>
          <w:rFonts w:cs="Calibri"/>
        </w:rPr>
        <w:t>states around the world have been experiencing spiraling crises of legitimacy.</w:t>
      </w:r>
      <w:r w:rsidRPr="006715E2">
        <w:rPr>
          <w:rFonts w:cs="Calibri"/>
          <w:sz w:val="14"/>
        </w:rPr>
        <w:t xml:space="preserve"> </w:t>
      </w:r>
      <w:r w:rsidRPr="006715E2">
        <w:rPr>
          <w:rStyle w:val="StyleUnderline"/>
          <w:rFonts w:cs="Calibri"/>
        </w:rPr>
        <w:t xml:space="preserve">This situation generates bewildering and seemingly contradictory politics and also helps explain the resurgence of far-right and neo-fascist forces that espouse rhetoric of nationalism and protectionism even as they promote neo-liberalism. </w:t>
      </w:r>
    </w:p>
    <w:p w:rsidR="00D954F3" w:rsidRDefault="00D954F3" w:rsidP="00D954F3">
      <w:pPr>
        <w:pStyle w:val="Heading4"/>
      </w:pPr>
      <w:r>
        <w:t xml:space="preserve">Capitalism causes extinction </w:t>
      </w:r>
    </w:p>
    <w:p w:rsidR="00D954F3" w:rsidRPr="002B4D5D" w:rsidRDefault="00D954F3" w:rsidP="00D954F3">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1, p. 8 //JSL</w:t>
      </w:r>
    </w:p>
    <w:p w:rsidR="00D954F3" w:rsidRDefault="00D954F3" w:rsidP="00D954F3">
      <w:pPr>
        <w:rPr>
          <w:sz w:val="16"/>
        </w:rPr>
      </w:pPr>
      <w:r w:rsidRPr="006C4476">
        <w:rPr>
          <w:sz w:val="16"/>
        </w:rPr>
        <w:t xml:space="preserve">In our own time, as Marx predicted, </w:t>
      </w:r>
      <w:r w:rsidRPr="00EB1949">
        <w:rPr>
          <w:rStyle w:val="StyleUnderline"/>
        </w:rPr>
        <w:t>inequalities of wealth have dramatically deepened. The income of a single Mexican billionaire today is equivalent to the earnings of the poorest 17 million of his compatriots</w:t>
      </w:r>
      <w:r w:rsidRPr="006C4476">
        <w:rPr>
          <w:sz w:val="16"/>
        </w:rPr>
        <w:t xml:space="preserve">. Capitalism has created more prosperity than history has ever witnessed, but the cost— not least in the near-destitution of billions—has been astronomical. According to the World Bank, </w:t>
      </w:r>
      <w:r w:rsidRPr="00EB1949">
        <w:rPr>
          <w:rStyle w:val="StyleUnderline"/>
        </w:rPr>
        <w:t>2.74 billion people in 2001 lived on less than two dollars a day. We face a probable future of nuclear-armed states warring over a scarcity of resources; and that scarcity is largely the consequence of capitalism itself.</w:t>
      </w:r>
      <w:r w:rsidRPr="006C4476">
        <w:rPr>
          <w:sz w:val="16"/>
        </w:rPr>
        <w:t xml:space="preserve"> For the first time in history, </w:t>
      </w:r>
      <w:r w:rsidRPr="006C4476">
        <w:rPr>
          <w:rStyle w:val="Emphasis"/>
        </w:rPr>
        <w:t>our prevailing form of life has the power not simply to breed racism and spread cultural cretinism, drive us into war or herd us into labour camps, but to wipe us from the planet.</w:t>
      </w:r>
      <w:r w:rsidRPr="006C4476">
        <w:rPr>
          <w:rStyle w:val="StyleUnderline"/>
        </w:rPr>
        <w:t xml:space="preserve"> Capitalism will behave antisocially if it is profitable for it to do so, and that can now mean human devastation on an unimaginable scale. What used to be apocalyptic fantasy is today no more than sober realism</w:t>
      </w:r>
      <w:r w:rsidRPr="006C4476">
        <w:rPr>
          <w:sz w:val="16"/>
        </w:rPr>
        <w:t>. The traditional leftist slogan ''Socialism or barbarism'' was never more grimly apposite, never less of a mere rhetorical flourish. In these dire conditions, as Fredric Jameson writes, ''Marxism must necessarily become true again.'' 2</w:t>
      </w:r>
    </w:p>
    <w:p w:rsidR="00D954F3" w:rsidRDefault="00D954F3" w:rsidP="00D954F3">
      <w:pPr>
        <w:rPr>
          <w:sz w:val="16"/>
        </w:rPr>
      </w:pPr>
    </w:p>
    <w:p w:rsidR="002F602E" w:rsidRPr="00660C59" w:rsidRDefault="00D954F3" w:rsidP="00660C59">
      <w:pPr>
        <w:pStyle w:val="Heading3"/>
      </w:pPr>
      <w:r>
        <w:t xml:space="preserve">impact – </w:t>
      </w:r>
      <w:r w:rsidR="00660C59" w:rsidRPr="00660C59">
        <w:t>fascism</w:t>
      </w:r>
    </w:p>
    <w:p w:rsidR="002F602E" w:rsidRPr="006715E2" w:rsidRDefault="002F602E" w:rsidP="002F602E">
      <w:pPr>
        <w:pStyle w:val="Heading4"/>
        <w:rPr>
          <w:rFonts w:cs="Calibri"/>
        </w:rPr>
      </w:pPr>
      <w:r w:rsidRPr="006715E2">
        <w:rPr>
          <w:rFonts w:cs="Calibri"/>
        </w:rPr>
        <w:t>Fascism is not inevitable but is instead part and parcel with the reactionary character of capitalism.</w:t>
      </w:r>
    </w:p>
    <w:p w:rsidR="002F602E" w:rsidRPr="006715E2" w:rsidRDefault="002F602E" w:rsidP="002F602E">
      <w:pPr>
        <w:rPr>
          <w:rFonts w:cs="Calibri"/>
        </w:rPr>
      </w:pPr>
      <w:r w:rsidRPr="006715E2">
        <w:rPr>
          <w:rFonts w:cs="Calibri"/>
          <w:b/>
          <w:bCs/>
          <w:sz w:val="26"/>
          <w:szCs w:val="26"/>
        </w:rPr>
        <w:t>Robinson 19</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“Global Capitalist Crisis and Twenty-First Century Fascism: Beyond the Trump Hype.” April 2019. </w:t>
      </w:r>
      <w:hyperlink r:id="rId27" w:history="1">
        <w:r w:rsidRPr="006715E2">
          <w:rPr>
            <w:rStyle w:val="Hyperlink"/>
            <w:rFonts w:cs="Calibri"/>
          </w:rPr>
          <w:t>http://robinson.faculty.soc.ucsb.edu/Assets/pdf/FascismbeyondTrump.pdf</w:t>
        </w:r>
      </w:hyperlink>
      <w:r w:rsidRPr="006715E2">
        <w:rPr>
          <w:rFonts w:cs="Calibri"/>
        </w:rPr>
        <w:t xml:space="preserve"> || COMRADE OES-SW</w:t>
      </w:r>
    </w:p>
    <w:p w:rsidR="002F602E" w:rsidRPr="006715E2" w:rsidRDefault="002F602E" w:rsidP="002F602E">
      <w:pPr>
        <w:rPr>
          <w:rFonts w:cs="Calibri"/>
          <w:sz w:val="16"/>
        </w:rPr>
      </w:pPr>
      <w:r w:rsidRPr="006715E2">
        <w:rPr>
          <w:rStyle w:val="StyleUnderline"/>
          <w:rFonts w:cs="Calibri"/>
        </w:rPr>
        <w:t>Fascism</w:t>
      </w:r>
      <w:r w:rsidRPr="006715E2">
        <w:rPr>
          <w:rFonts w:cs="Calibri"/>
          <w:sz w:val="16"/>
        </w:rPr>
        <w:t xml:space="preserve">, whether in its classical 20th-century form or possible variants of 21st-century neo-fascism, </w:t>
      </w:r>
      <w:r w:rsidRPr="006715E2">
        <w:rPr>
          <w:rStyle w:val="StyleUnderline"/>
          <w:rFonts w:cs="Calibri"/>
        </w:rPr>
        <w:t>is a particular response to capitalist crisis</w:t>
      </w:r>
      <w:r w:rsidRPr="006715E2">
        <w:rPr>
          <w:rFonts w:cs="Calibri"/>
          <w:sz w:val="16"/>
        </w:rPr>
        <w:t xml:space="preserve">, such as that of the 1930s and the one that began with the financial meltdown of 2008. </w:t>
      </w:r>
      <w:r w:rsidRPr="006715E2">
        <w:rPr>
          <w:rStyle w:val="StyleUnderline"/>
          <w:rFonts w:cs="Calibri"/>
        </w:rPr>
        <w:t>Global capitalism is facing an organic crisis involving an intractable structural dimension, that of overaccumulation, and a political dimension, that of legitimacy or hegemony that is approaching a general crisis of capitalist rule. The class character of fascism remains the same in the 21st century — a project to rescue capital from this organic crisis</w:t>
      </w:r>
      <w:r w:rsidRPr="006715E2">
        <w:rPr>
          <w:rFonts w:cs="Calibri"/>
          <w:sz w:val="16"/>
        </w:rPr>
        <w:t xml:space="preserve"> — </w:t>
      </w:r>
      <w:r w:rsidRPr="006715E2">
        <w:rPr>
          <w:rStyle w:val="Emphasis"/>
          <w:rFonts w:cs="Calibri"/>
        </w:rPr>
        <w:t>but the particular historical character of world capitalism and of its crisis is substantially different at this time than it was in the previous century</w:t>
      </w:r>
      <w:r w:rsidRPr="006715E2">
        <w:rPr>
          <w:rFonts w:cs="Calibri"/>
          <w:sz w:val="16"/>
        </w:rPr>
        <w:t xml:space="preserve">. As I will discuss below, the transnationalization of the leading capitalist sectors around the world takes place within the political framework of </w:t>
      </w:r>
      <w:r w:rsidRPr="006715E2">
        <w:rPr>
          <w:rStyle w:val="StyleUnderline"/>
          <w:rFonts w:cs="Calibri"/>
        </w:rPr>
        <w:t>a nation-state–based system of political authority, which generates a set of political and ideological contradictions that the system has been unable to manage and that helps us to understand the specter of 21st-century fascism</w:t>
      </w:r>
      <w:r w:rsidRPr="006715E2">
        <w:rPr>
          <w:rFonts w:cs="Calibri"/>
          <w:sz w:val="16"/>
        </w:rPr>
        <w:t xml:space="preserve">. I have been writing about the rise of 21st-century fascist projects since 2008 (see, i.a., Robinson, 2008; 2011; 2014; Robinson and Barrera, 2012) and have never suggested that there are countries in the world that have at this time plunged into fascism. Rather, </w:t>
      </w:r>
      <w:r w:rsidRPr="006715E2">
        <w:rPr>
          <w:rStyle w:val="Emphasis"/>
          <w:rFonts w:cs="Calibri"/>
        </w:rPr>
        <w:t>the unprecedented crisis of global capitalism has resulted in a sharp polarization between insurgent left and popular forces, on the one hand, and an insurgent far right, on the other, at whose fringe are openly fascist tendencies.</w:t>
      </w:r>
      <w:r w:rsidRPr="006715E2">
        <w:rPr>
          <w:rFonts w:cs="Calibri"/>
          <w:sz w:val="16"/>
        </w:rPr>
        <w:t xml:space="preserve"> </w:t>
      </w:r>
      <w:r w:rsidRPr="006715E2">
        <w:rPr>
          <w:rStyle w:val="StyleUnderline"/>
          <w:rFonts w:cs="Calibri"/>
        </w:rPr>
        <w:t xml:space="preserve">A project of 21st-century fascism is on the ascent in the civil societies of many countries around the world. </w:t>
      </w:r>
      <w:r w:rsidRPr="006715E2">
        <w:rPr>
          <w:rFonts w:cs="Calibri"/>
          <w:sz w:val="16"/>
        </w:rPr>
        <w:t xml:space="preserve">The project has made significant advances in recent years in its competition to win state power, and in some cases, </w:t>
      </w:r>
      <w:r w:rsidRPr="006715E2">
        <w:rPr>
          <w:rStyle w:val="StyleUnderline"/>
          <w:rFonts w:cs="Calibri"/>
        </w:rPr>
        <w:t xml:space="preserve">it has gained a foothold in the capitalist state. A fascist outcome to the crisis of global capitalism is not inevitable. </w:t>
      </w:r>
      <w:r w:rsidRPr="006715E2">
        <w:rPr>
          <w:rStyle w:val="Emphasis"/>
          <w:rFonts w:cs="Calibri"/>
        </w:rPr>
        <w:t>Whether or not a fascist project manages to congeal is entirely contingent on how the struggle among social and political forces unfolds in the coming years.</w:t>
      </w:r>
      <w:r w:rsidRPr="006715E2">
        <w:rPr>
          <w:rFonts w:cs="Calibri"/>
          <w:sz w:val="16"/>
        </w:rPr>
        <w:t xml:space="preserve"> </w:t>
      </w:r>
    </w:p>
    <w:p w:rsidR="002F602E" w:rsidRPr="006715E2" w:rsidRDefault="002F602E" w:rsidP="002F602E">
      <w:pPr>
        <w:rPr>
          <w:rFonts w:cs="Calibri"/>
        </w:rPr>
      </w:pPr>
    </w:p>
    <w:p w:rsidR="00D954F3" w:rsidRPr="00660C59" w:rsidRDefault="00D954F3" w:rsidP="00D954F3">
      <w:pPr>
        <w:pStyle w:val="Heading3"/>
      </w:pPr>
      <w:r w:rsidRPr="00660C59">
        <w:t xml:space="preserve">impact – palestine </w:t>
      </w:r>
    </w:p>
    <w:p w:rsidR="00D954F3" w:rsidRDefault="00D954F3" w:rsidP="00D954F3">
      <w:pPr>
        <w:pStyle w:val="Heading4"/>
      </w:pPr>
      <w:r>
        <w:t>Cap is the root cause of Palestine’s current status</w:t>
      </w:r>
    </w:p>
    <w:p w:rsidR="00D954F3" w:rsidRPr="0008521E" w:rsidRDefault="00D954F3" w:rsidP="00D954F3">
      <w:r w:rsidRPr="0008521E">
        <w:rPr>
          <w:rStyle w:val="Style13ptBold"/>
        </w:rPr>
        <w:t>Locker-Biletzki 18</w:t>
      </w:r>
      <w:r w:rsidRPr="0008521E">
        <w:t xml:space="preserve"> – Amir, Post-Doc at the Concordia University Azrieli Institute for Israel Studies with a BA in History and Philosophy from Ben-Gurion University, Beer Sheba, an MA in History and Philosophy of Education from Tel Aviv University, and a PhD from the University of Guelph, “Rethinking Settler Colonialism: A Marxist Critique of Gershon Shafir”, Rethinking Marxism: A Journal of Economics, Culture &amp; Society, Volume 30, Issue 3, Taylor &amp; Francis Online //JSL</w:t>
      </w:r>
    </w:p>
    <w:p w:rsidR="00D954F3" w:rsidRPr="0008521E" w:rsidRDefault="00D954F3" w:rsidP="00D954F3">
      <w:r w:rsidRPr="0008521E">
        <w:t>Class and Capitalism in Palestine/Israel</w:t>
      </w:r>
    </w:p>
    <w:p w:rsidR="00D954F3" w:rsidRPr="00E61618" w:rsidRDefault="00D954F3" w:rsidP="00D954F3">
      <w:pPr>
        <w:rPr>
          <w:sz w:val="16"/>
        </w:rPr>
      </w:pPr>
      <w:r w:rsidRPr="00E97B76">
        <w:rPr>
          <w:rStyle w:val="StyleUnderline"/>
        </w:rPr>
        <w:t>Was the settler-colonial reality in</w:t>
      </w:r>
      <w:r w:rsidRPr="00E61618">
        <w:rPr>
          <w:sz w:val="16"/>
        </w:rPr>
        <w:t xml:space="preserve"> pre-1948 </w:t>
      </w:r>
      <w:r w:rsidRPr="00E97B76">
        <w:rPr>
          <w:rStyle w:val="StyleUnderline"/>
        </w:rPr>
        <w:t>Palestine and Israel shaped with no influence by market and capitalist development?</w:t>
      </w:r>
      <w:r w:rsidRPr="00E61618">
        <w:rPr>
          <w:sz w:val="16"/>
        </w:rPr>
        <w:t xml:space="preserve"> An analysis of the historical development of the economy in Palestine/Israel from the late Ottoman era to the formative years of Israel may provide an answer to this question. </w:t>
      </w:r>
      <w:r w:rsidRPr="00917F4A">
        <w:rPr>
          <w:rStyle w:val="Emphasis"/>
        </w:rPr>
        <w:t>The social history of Palestine/Israel is deeply marked by the development of class</w:t>
      </w:r>
      <w:r w:rsidRPr="00E61618">
        <w:rPr>
          <w:sz w:val="16"/>
        </w:rPr>
        <w:t xml:space="preserve">. </w:t>
      </w:r>
      <w:r w:rsidRPr="00917F4A">
        <w:rPr>
          <w:rStyle w:val="StyleUnderline"/>
        </w:rPr>
        <w:t>The nucleus of the Israeli bourgeoisie was formed by the First Aliyah peasants. The first wave of Jewish settlers</w:t>
      </w:r>
      <w:r w:rsidRPr="00E61618">
        <w:rPr>
          <w:sz w:val="16"/>
        </w:rPr>
        <w:t xml:space="preserve"> from Eastern Europe to Palestine </w:t>
      </w:r>
      <w:r w:rsidRPr="00917F4A">
        <w:rPr>
          <w:rStyle w:val="StyleUnderline"/>
        </w:rPr>
        <w:t>exhibited many bourgeois characteristics—primarily, private ownership of land</w:t>
      </w:r>
      <w:r w:rsidRPr="00E61618">
        <w:rPr>
          <w:sz w:val="16"/>
        </w:rPr>
        <w:t xml:space="preserve">. The society of these first Jewish settlers was in essence a feudal one (Ben-Porat 1999, 29) in which wealth was created from the land. However, </w:t>
      </w:r>
      <w:r w:rsidRPr="00917F4A">
        <w:rPr>
          <w:rStyle w:val="StyleUnderline"/>
        </w:rPr>
        <w:t>the Jewish settlers-farmers</w:t>
      </w:r>
      <w:r w:rsidRPr="00E61618">
        <w:rPr>
          <w:sz w:val="16"/>
        </w:rPr>
        <w:t xml:space="preserve"> did not become part of the landowning system that controlled the lives of Palestinian peasants; rather, they </w:t>
      </w:r>
      <w:r w:rsidRPr="00917F4A">
        <w:rPr>
          <w:rStyle w:val="StyleUnderline"/>
        </w:rPr>
        <w:t>bought and owned the land of their moshavot, in effect demonstrating the first stage of capitalist society emerging out of feudalism</w:t>
      </w:r>
      <w:r w:rsidRPr="00E61618">
        <w:rPr>
          <w:sz w:val="16"/>
        </w:rPr>
        <w:t xml:space="preserve">, as Marx described. </w:t>
      </w:r>
      <w:r w:rsidRPr="00CB3998">
        <w:rPr>
          <w:rStyle w:val="StyleUnderline"/>
        </w:rPr>
        <w:t>The Palestinian tenant farmers who were removed from these lands became</w:t>
      </w:r>
      <w:r w:rsidRPr="00E61618">
        <w:rPr>
          <w:sz w:val="16"/>
        </w:rPr>
        <w:t>—after the failed attempt by the settlers to work their lands by them-selves—</w:t>
      </w:r>
      <w:r w:rsidRPr="00CB3998">
        <w:rPr>
          <w:rStyle w:val="StyleUnderline"/>
        </w:rPr>
        <w:t>agricultural workers</w:t>
      </w:r>
      <w:r w:rsidRPr="00E61618">
        <w:rPr>
          <w:sz w:val="16"/>
        </w:rPr>
        <w:t xml:space="preserve"> (29). Thus, </w:t>
      </w:r>
      <w:r w:rsidRPr="00CB3998">
        <w:rPr>
          <w:rStyle w:val="StyleUnderline"/>
        </w:rPr>
        <w:t>the transformation into wage workers of those parts of the Palestinian peasantry that came into contact with the Jewish settlements introduced capitalist class relations into the late Ottoman Palestinian countryside</w:t>
      </w:r>
      <w:r w:rsidRPr="00E61618">
        <w:rPr>
          <w:sz w:val="16"/>
        </w:rPr>
        <w:t xml:space="preserve">. </w:t>
      </w:r>
      <w:r w:rsidRPr="006B4876">
        <w:rPr>
          <w:rStyle w:val="StyleUnderline"/>
        </w:rPr>
        <w:t>This development became intertwined with the colonial relations typical of the plantation colony, with class differences between the wage workers/colonized and employers/colonizers drawn along ethnic lines as well as class ones</w:t>
      </w:r>
      <w:r w:rsidRPr="00E61618">
        <w:rPr>
          <w:sz w:val="16"/>
        </w:rPr>
        <w:t xml:space="preserve">. </w:t>
      </w:r>
      <w:r w:rsidRPr="00A60299">
        <w:rPr>
          <w:rStyle w:val="Emphasis"/>
        </w:rPr>
        <w:t>Even when the capitalist structure of the Jewish colonies was severely challenged by</w:t>
      </w:r>
      <w:r w:rsidRPr="00E61618">
        <w:rPr>
          <w:sz w:val="16"/>
        </w:rPr>
        <w:t xml:space="preserve"> the </w:t>
      </w:r>
      <w:r w:rsidRPr="00A60299">
        <w:rPr>
          <w:rStyle w:val="Emphasis"/>
        </w:rPr>
        <w:t>settler-colonial campaigns</w:t>
      </w:r>
      <w:r w:rsidRPr="00E61618">
        <w:rPr>
          <w:sz w:val="16"/>
        </w:rPr>
        <w:t xml:space="preserve"> for Avoda Ivrit—which called for basing the labor in the citrus orchards on Jews only—</w:t>
      </w:r>
      <w:r w:rsidRPr="00A60299">
        <w:rPr>
          <w:rStyle w:val="Emphasis"/>
        </w:rPr>
        <w:t>this structure survived largely intact</w:t>
      </w:r>
      <w:r w:rsidRPr="00E61618">
        <w:rPr>
          <w:sz w:val="16"/>
        </w:rPr>
        <w:t xml:space="preserve"> (Shapira 1977). The Jewish middle class continued to develop after the end of the Ottoman era and into the start of the British Mandate. Capital streamed into the country from the Zionist movement's national founders and was brought in by the immigrants themselves. The Fourth Aliyah (1924-31), which arrived from Poland and Eastern Europe, and the Fifth Aliyah (1933-9), which arrived from Germany and Central Europe in the wake of the rise of Fascism in Europe, were mainly responsible for laying the foundation of an urban bourgeoisie (81-8). This new propertied stratum was based on a large group of small-business owners and small-scale factories. </w:t>
      </w:r>
      <w:r w:rsidRPr="00EF0E4C">
        <w:rPr>
          <w:rStyle w:val="StyleUnderline"/>
        </w:rPr>
        <w:t>This new class of Jewish capitalists was the backbone of the industrialization of Palestine's Jewish economy during War World II</w:t>
      </w:r>
      <w:r w:rsidRPr="00E61618">
        <w:rPr>
          <w:sz w:val="16"/>
        </w:rPr>
        <w:t xml:space="preserve"> (Lockman 1995). </w:t>
      </w:r>
      <w:r w:rsidRPr="00EF0E4C">
        <w:rPr>
          <w:rStyle w:val="StyleUnderline"/>
        </w:rPr>
        <w:t>By 1948, the privately owned sector comprised 60 percent of the Israeli economy as compared to the Histadrut, the all-inclusive Jewish union, at 20 percent and the state-owned enterprises' other 20 percent</w:t>
      </w:r>
      <w:r w:rsidRPr="00E61618">
        <w:rPr>
          <w:sz w:val="16"/>
        </w:rPr>
        <w:t xml:space="preserve"> (Ben-Porat 2011). The economic transition of the Israeli middle class was accompanied by the growth of bourgeois culture and political identity. The Israeli propertied classes took a turn from the religious Jewish culture of the First Aliyah to the more secular urban culture of coffee houses and nightclubs developed by the Fourth and Fifth Aliyahs of the 1920s and 1930s. Politically, the Israeli propertied class presents a more complicated process. </w:t>
      </w:r>
      <w:r w:rsidRPr="00EF0E4C">
        <w:rPr>
          <w:rStyle w:val="StyleUnderline"/>
        </w:rPr>
        <w:t>Paradoxically, in the formative years of Israeli capitalism, political control rested in the hands of Social Democrats— in a historical irony they were the ones that enabled the transition of power to the capitalist class</w:t>
      </w:r>
      <w:r w:rsidRPr="00E61618">
        <w:rPr>
          <w:sz w:val="16"/>
        </w:rPr>
        <w:t xml:space="preserve">. As was eloquently phrased by Amir Ben-Porat (2011, 65), "In a paraphrase of Marx's positions in regard to the birth of capitalism, it is possible to say that Israeli capitalism was (also) shaped in the womb of the labour movement, first and foremost MAPAI, which considered itself a Socialist movement." </w:t>
      </w:r>
      <w:r w:rsidRPr="00C81996">
        <w:rPr>
          <w:rStyle w:val="StyleUnderline"/>
        </w:rPr>
        <w:t>Class relations within the Zionist movement show a move from a class alliance between the Zionist institutions and Labor Zionism to the hegemony of the latter. The workers</w:t>
      </w:r>
      <w:r w:rsidRPr="00E61618">
        <w:rPr>
          <w:sz w:val="16"/>
        </w:rPr>
        <w:t xml:space="preserve">, mainly in the collective settlements, </w:t>
      </w:r>
      <w:r w:rsidRPr="00C81996">
        <w:rPr>
          <w:rStyle w:val="StyleUnderline"/>
        </w:rPr>
        <w:t>became the vanguard of Zionist colonization while the liberal bourgeoisie would foot the bill</w:t>
      </w:r>
      <w:r w:rsidRPr="00852077">
        <w:rPr>
          <w:rStyle w:val="StyleUnderline"/>
        </w:rPr>
        <w:t>. When the settler-colonial enterprises of the workers' movements would become economically insolvent, the Zionist institutions</w:t>
      </w:r>
      <w:r w:rsidRPr="00E61618">
        <w:rPr>
          <w:sz w:val="16"/>
        </w:rPr>
        <w:t>—through capital solicited from middle-class Zionists outside Palestine—</w:t>
      </w:r>
      <w:r w:rsidRPr="00852077">
        <w:rPr>
          <w:rStyle w:val="StyleUnderline"/>
        </w:rPr>
        <w:t>would keep them financially afloat</w:t>
      </w:r>
      <w:r w:rsidRPr="00E61618">
        <w:rPr>
          <w:sz w:val="16"/>
        </w:rPr>
        <w:t xml:space="preserve">. When the workers' parties became by the early 1930s the political hegemon in the Zionist movement and the Yishuv, and even more so from 1948 to the mid 1960s, MAPAI (the Eretz-Israel Workers Party, which was dominant) enjoyed the political subordination of the middle class. Parts of the Israeli bourgeoisie directly supported MAPAI electorally while the liberal parties supported its successive coalition governments. In return, the Labor Zionists accommodated the economic interests of the middle class, affording it capital and protective tariffs and thus ensuring the formation of Israel as a capitalist society. For instance, in the wake of the 1952 elections, when MAPAI formed a coalition government with the liberal-bourgeois General Zionists Party, the "coalition agreement was clearly tilted towards the worldview of the latter. In this agreement it was decided upon... cutting expenses and 'balancing the budget' (meaning, cutting welfare), encouraging private enterprise (aiding the private sector), the annulment of favoritism towards economic organizations (in other words supporting the private sector), importing private capital from abroad and reducing the control over certain goods (assisting merchants)" (Ben-Porat 2011, 78). </w:t>
      </w:r>
      <w:r w:rsidRPr="00D35E53">
        <w:rPr>
          <w:rStyle w:val="StyleUnderline"/>
        </w:rPr>
        <w:t>From the mid 1960s, as Israeli capitalism gained more political and economic power, this cooperation between labor and capital started to weaken</w:t>
      </w:r>
      <w:r w:rsidRPr="00E61618">
        <w:rPr>
          <w:sz w:val="16"/>
        </w:rPr>
        <w:t xml:space="preserve">. As middle-class professionals revolted against Histadrut's authority—with engineers threatening to organize outside the union, only coming back into the fold after the organization acknowledged their special status—and as the labor movement dismantled its educational system and its economic enterprises came to be run by capitalistically oriented managers, Israel's state capitalist system began showing signs of demise by the mid 1970s. Politically, this process was symbolized by the bulk of the bourgeois parties moving to consolidate with the right-wing Herut Party and by the breakup of MAPAI as David Ben-Gurion and his followers formed Rafi (Israel Workers List), which represented the professional middle-class strata disillusioned with MAPAI (Ben-Porat 2011; Bareli 2007; Bareli and Cohen 2008). Like its Jewish counterpart, the Palestinian bourgeoisie emerged in the late Ottoman era. As Ottoman Palestine was increasingly swept into the orbit of global commerce (Scholch 1981), primarily via exports of raw agricultural goods, an urban commercial class developed mainly in the coastal towns (Tamari 1982). Alongside the landowning elites, a group of capitalist entrepreneurs emerged. This "growing group of men working in commercial, and to a much lesser extent industrial, ventures," a group of men who "were accumulating capital and expertise in the early twentieth century," was part of an evolving Palestinian economy: out of 2,269 economic enterprises (commercial and manufacturing) that opened in Palestine in 1918-27, 60 percent were opened by Palestinians (Seikaly 2016,13-4). This Palestinian bourgeoisie developed a vision of a capitalist utopia linked to pan-Arab nationalism, a school of thought expressed in Al-Iqtisa-diyyat al-drabiyya (Arabic economic journal), where an elite modern man is described. He is distinguished by his business skills, as a committed capitalist entrepreneur, and by his commitment to the creation of a national economy. He is rational, progressive, and scientifically inclined. The social man of the Palestinian capitalist fantasy was expected to accumulate capital through his business dealings, but he was discouraged from engaging in extravagant consumerism and was encouraged to be frugal and prudent in manner and appearance (23-53) However, </w:t>
      </w:r>
      <w:r w:rsidRPr="00CB2F39">
        <w:rPr>
          <w:rStyle w:val="StyleUnderline"/>
        </w:rPr>
        <w:t>the Palestinian bourgeoisie, like most of the Palestinian people, were swept away in the whirlwind of the 1948 Nakba</w:t>
      </w:r>
      <w:r w:rsidRPr="00E61618">
        <w:rPr>
          <w:sz w:val="16"/>
        </w:rPr>
        <w:t xml:space="preserve">—Arabic for "the disaster" and the Palestinian name for the 1948 war. In Israel, a Palestinian bourgeoisie would only emerge among the Palestinians in the wake of the 1967 war and after the entry of cheap Palestinian workers from the Occupied Palestinian Territories. </w:t>
      </w:r>
      <w:r w:rsidRPr="00CB2F39">
        <w:rPr>
          <w:rStyle w:val="StyleUnderline"/>
        </w:rPr>
        <w:t>The development of the Palestinian and Jewish bourgeoisie took place along the settler-colonial divide</w:t>
      </w:r>
      <w:r w:rsidRPr="00E61618">
        <w:rPr>
          <w:sz w:val="16"/>
        </w:rPr>
        <w:t xml:space="preserve"> that Shafir described. In cases, </w:t>
      </w:r>
      <w:r w:rsidRPr="00CB2F39">
        <w:rPr>
          <w:rStyle w:val="StyleUnderline"/>
        </w:rPr>
        <w:t>Jewish and Palestinian capitalists cooperated</w:t>
      </w:r>
      <w:r w:rsidRPr="00E61618">
        <w:rPr>
          <w:sz w:val="16"/>
        </w:rPr>
        <w:t xml:space="preserve">, most notably in the citrus industry (Kabha and Karlinsky 2017) and in Haifa (Bernstein 2000). However, in general these two classes developed in parallel. Their loyalty to their respective national movements superseded any joint class interests they might have shared. But the fact that class formation did take place lends nuance to the picture that Shafir has painted. </w:t>
      </w:r>
      <w:r w:rsidRPr="00CB2F39">
        <w:rPr>
          <w:rStyle w:val="Emphasis"/>
        </w:rPr>
        <w:t>Instead of two monolithic societies—settlers and the colonized—competing for labor and land, a more complicated picture emerges</w:t>
      </w:r>
      <w:r w:rsidRPr="00CB2F39">
        <w:rPr>
          <w:rStyle w:val="StyleUnderline"/>
        </w:rPr>
        <w:t>. In this historical reality, class and class interests (economic and cultural) played a part in shaping the Palestinian and Jewish societies</w:t>
      </w:r>
      <w:r w:rsidRPr="00E61618">
        <w:rPr>
          <w:sz w:val="16"/>
        </w:rPr>
        <w:t xml:space="preserve">. As Sherene Seikaly (2016) shows, the emerging Palestinian capitalist class reflected its economic interests in a discourse of social hierarchy. This discourse created subjects such as the bourgeois man and woman, the Falahim, the Bedouin, and the worker—all within what Seikaly clearly defines as a settler-colonial reality. The Jewish working class in Palestine/Israel was formed in two main stages, both of which involved turning Jewish immigrants from Eastern Europe or the Arab world with bourgeoisie and petty bourgeoisie backgrounds into workers. The first process of proletarianization took place from 1903 to 1948 and involved turning Eastern European Jews into wage workers. The second process, from the early 1950s, was the conversion of Jews from the Arab East into workers (De Vries 1994; Ben-Porat 1986, 1991, 1992; Bernstein 2000; Lockman 1995). From the early stages of </w:t>
      </w:r>
      <w:r w:rsidRPr="00845E66">
        <w:rPr>
          <w:rStyle w:val="StyleUnderline"/>
        </w:rPr>
        <w:t>the process</w:t>
      </w:r>
      <w:r w:rsidRPr="00E61618">
        <w:rPr>
          <w:sz w:val="16"/>
        </w:rPr>
        <w:t xml:space="preserve"> that </w:t>
      </w:r>
      <w:r w:rsidRPr="00845E66">
        <w:rPr>
          <w:rStyle w:val="StyleUnderline"/>
        </w:rPr>
        <w:t>turned young Eastern European Jewish settlers from lower-middle-class backgrounds into workers</w:t>
      </w:r>
      <w:r w:rsidRPr="00E61618">
        <w:rPr>
          <w:sz w:val="16"/>
        </w:rPr>
        <w:t xml:space="preserve">, these workers showed two main characteristics. The first was a propensity to organize, brought with them from industrializing Eastern Europe. As a class, the Jewish workers—despite the ambivalent stance of the Histadrut—tended to strike in defense of their rights (De Vries 2015). While in most cases class militancy was not translated into inter-class solidarity with Palestinian workers, the picture that Shafir paints does not capture all the nuances of labor and capital relations in Palestine/Israel. Certainly, the Zionist logic of colonial separation raised Jewish workers to the highest-paid positions in the labor market. In addition, the Zionist colonial separation of the Jewish economy protected Jewish workers from the inexhaustible pool of cheap Palestinian labor; adopting the Zionist ideology of Avoda Ivrit served the class interests of Jewish workers—protecting their relatively privileged place within the labor market and at times their very survival. Consider the campaign for using only Jewish labor in the moshavot citrus groves. While the work in the orchards did not attract Jewish workers in times of full employment, at times of economic crisis, working in the moshavot became one of the few options available to them. Consequently, the ideology of "Hebrew work" became a manifestation of their class interest (Shapira 1977). While the bulk of the evidence supports </w:t>
      </w:r>
      <w:r w:rsidRPr="0044334F">
        <w:rPr>
          <w:rStyle w:val="StyleUnderline"/>
        </w:rPr>
        <w:t>Shafir</w:t>
      </w:r>
      <w:r w:rsidRPr="00E61618">
        <w:rPr>
          <w:sz w:val="16"/>
        </w:rPr>
        <w:t xml:space="preserve">'s conclusions, he </w:t>
      </w:r>
      <w:r w:rsidRPr="0044334F">
        <w:rPr>
          <w:rStyle w:val="StyleUnderline"/>
        </w:rPr>
        <w:t>does not take account of the continued history of interclass cooperation</w:t>
      </w:r>
      <w:r w:rsidRPr="00E61618">
        <w:rPr>
          <w:sz w:val="16"/>
        </w:rPr>
        <w:t xml:space="preserve">. Before 1948, Palestine's economy was divided between predominantly Jewish and Arab sectors and a government-controlled sector. In contrast to Jewish-owned enterprises, the British colonial state did not prefer expensive Jewish labor. This gave rise to incidents that enabled Jewish and Palestinian workers to engage in joint union work. </w:t>
      </w:r>
      <w:r w:rsidRPr="008075C0">
        <w:rPr>
          <w:rStyle w:val="StyleUnderline"/>
        </w:rPr>
        <w:t>In two notable cases, Jewish and Arab workers organized together. In 1931, the Palestinian and Jewish bus drivers, motivated by the taxation policies of the government, went on strike together. Their action did not just "lead to a typical anti-colonial struggle against the British government, but it also undermined Jewish workers' and mer-chants' acquiescence in the Zionist strategy of nation-building imposed by Jewish labor organizations</w:t>
      </w:r>
      <w:r w:rsidRPr="00E61618">
        <w:rPr>
          <w:sz w:val="16"/>
        </w:rPr>
        <w:t xml:space="preserve">" (Grinberg 2003, 372). Lev Grinberg's analysis of the strike "criticizes the 'settler-society' approach developed by Baruch Kimmerling and Gershon Shafir, which focused only on the policies and strategies of organized Jewish labor, shaped by the structural conditions of colonization." Grinberg's approach suggests "a 'historical-constructionist' perspective that analyzes the mutual relations between Jews and Arabs of different social classes." </w:t>
      </w:r>
      <w:r w:rsidRPr="008075C0">
        <w:rPr>
          <w:rStyle w:val="StyleUnderline"/>
        </w:rPr>
        <w:t>Another historical moment when Palestinian and Jewish workers bridged the settler-colonial divide was related to the government-owned railroads.</w:t>
      </w:r>
      <w:r w:rsidRPr="00E61618">
        <w:rPr>
          <w:sz w:val="16"/>
        </w:rPr>
        <w:t xml:space="preserve"> Jews and Arabs—the largest and most advanced workforce in 1920s Palestine—worked together in the 1920s in an international Arab-Jewish union. Even after the emergence of separate Arab and Jewish unions, workers of both peoples organized together (Lockman 1995). Despite these historical moments of Arab-Jewish interclass supranational solidarity, they were not prevalent among the continued loyalty to one's national movement and the pressure from the Zionist labor movement that objected to joint organization, in keeping with the colonial logic ofseparation. There was a lack of an appealing ideology that would unite Palestinian and Jewish workers beyond their national identities—the Communist Party that preached such ideas was too small and marginal to be effective. This contributed to the small number of cases in which Palestinian and Jewish workers organized together. </w:t>
      </w:r>
      <w:r w:rsidRPr="008075C0">
        <w:rPr>
          <w:rStyle w:val="StyleUnderline"/>
        </w:rPr>
        <w:t xml:space="preserve">The Palestinian working class emerged out of the Arab peasantry in Palestine. Growing indebtedness and the continued dispossession forced by Zionist colonization pushed Palestinian farmers into the coastal urban centers in search of work. </w:t>
      </w:r>
      <w:r w:rsidRPr="00E61618">
        <w:rPr>
          <w:sz w:val="16"/>
        </w:rPr>
        <w:t xml:space="preserve">This class was transitory and seasonal in nature. Palestinian workers retained close links with their villages and moved back to the land in times of economic distress (Lockman 1995; Tamari 1982). </w:t>
      </w:r>
      <w:r w:rsidRPr="008075C0">
        <w:rPr>
          <w:rStyle w:val="StyleUnderline"/>
        </w:rPr>
        <w:t>The 1948 war and its disastrous effect on Palestinian society also marked a turning point in the history of the Palestinian working class</w:t>
      </w:r>
      <w:r w:rsidRPr="00E61618">
        <w:rPr>
          <w:sz w:val="16"/>
        </w:rPr>
        <w:t xml:space="preserve">. The mostly falahim that remained within Israel suffered an accelerated process of proletarianization as large-scale land confiscations by the Israeli state uprooted them from the land. By the late 1950s, as the Israeli economy boomed and absorbed the massive Aliyah of Arabian and European Jews, these workers entered the lower ranks of the Israeli industrial workforce as part of a new Israeli working class made up also of Mizrahi Jews as well as the privileged workers of the pre-1948 era (Ben-Porat 1992). From the time of the Arab Rebellion (1936-9), Palestinian workers engaged in interclass struggle. In Haifa, shantytown migrant workers took over the rebellion, deposing the bourgeoisie and traditional leadership (Yazbak 2003). Consider the words of an unknown Palestinian Nazareth worker in a 1944 letter to the editor send to the Palestinian Communist newspaper Al-Ittihad (Arabic the Union): By publishing my words in al-Ittihad, I do not seek the sympathy of company owners, since they have proved their desire to exploit workers ... and I do not seek the compassion of the legislative and executive government authorities, who have displayed their bankruptcy repeatedly with respect to our lives and interests. [Instead] I'd like to say to our Arab labor organizations and to Arab workers, to work hand in hand to establish a higher commission to represent them suitably and honestly reflecting their own interests and benefiting them.9 This short passage brings out the fact that, by the 1940s, a Palestinian working class unto itself had been formed, one that was aware of the rise of a class society with antagonistic relations with the national—that is, Palestinian—bourgeoisie. The historical narrative that I have unfolded here shows that—along the lines of division that Zionist settler colonialism had drawn since the late nineteenth century—Palestinian and Jewish workers forged their own class struggles and organizations. As was the case with the Palestinian and Jewish bourgeoisie, the dividing lines were not as rigidly drawn as Shafir would have them. Alongside the history of conflict that settler colonialism engendered, Jewish and Palestinian workers engaged in interclass struggle against their respective exploiters— mainly the British colonial state. Capitalism and Settler Colonialism in Palestine/Israel Settler-colonial theory is a materialist theory with intellectual roots in the Marxist tradition. However, </w:t>
      </w:r>
      <w:r w:rsidRPr="00EB1829">
        <w:rPr>
          <w:rStyle w:val="Emphasis"/>
        </w:rPr>
        <w:t>settler-colonial theorists' reconstruction of historical realities in settler societies tends to disregard the socially varied processes of class formation and the development of capitalist regimes</w:t>
      </w:r>
      <w:r w:rsidRPr="00E61618">
        <w:rPr>
          <w:sz w:val="16"/>
        </w:rPr>
        <w:t xml:space="preserve">. </w:t>
      </w:r>
      <w:r w:rsidRPr="00EB1829">
        <w:rPr>
          <w:rStyle w:val="StyleUnderline"/>
        </w:rPr>
        <w:t>For settler-colonial scholars, the colonizer/colonized dichotomy overshadows the proletariat/bourgeoisie dichotomy.</w:t>
      </w:r>
      <w:r>
        <w:rPr>
          <w:rStyle w:val="StyleUnderline"/>
        </w:rPr>
        <w:t xml:space="preserve"> </w:t>
      </w:r>
      <w:r w:rsidRPr="00E61618">
        <w:rPr>
          <w:sz w:val="16"/>
        </w:rPr>
        <w:t xml:space="preserve">This is evident in the pioneering work of Gershon Shafir. His rendition of the origins of Israeli society is based on a materialist view of the way Jewish workers effected the building of a pure colony. An analysis of the history of the formation of class among Palestinians and Jews alike shows that, while it did not comply with a Marxist-inspired European model, where labor confronted the political control of capital, the bourgeois class did evolve and to an extent engaged in antagonistic relations with the laboring class. These developments largely corresponded with the settler-colonial divide that Shafir portrays, meaning that Jewish workers and Arab workers as well as Jewish and Arab capitalists generally did not form any major interclass alliances beyond the national dividing lines. However, </w:t>
      </w:r>
      <w:r w:rsidRPr="00E61618">
        <w:rPr>
          <w:rStyle w:val="StyleUnderline"/>
        </w:rPr>
        <w:t xml:space="preserve">one cannot entirely dismiss the history of Palestinian and Jewish cooperation in the citrus groves and in the joint struggles of workers from both peoples in the governmental sector of Palestine's economy. </w:t>
      </w:r>
      <w:r w:rsidRPr="00E61618">
        <w:rPr>
          <w:sz w:val="16"/>
        </w:rPr>
        <w:t xml:space="preserve">While this may not have been the main tendency in a society that was shaped by a drive to categorize and separate Arabs from Jews, it nonetheless lends nuance to the largely monochromatic picture that Shafir paints of the history of Palestine/ Israel. The reclaiming of this counterhistory and the use of Marxism to interpret it within settler-colonial discourse serves to enhance and enrich our view of the history of Palestine/Israel. </w:t>
      </w:r>
      <w:r w:rsidRPr="00E61618">
        <w:rPr>
          <w:rStyle w:val="StyleUnderline"/>
        </w:rPr>
        <w:t>This rewriting of the colonial history of the country also includes a reclaiming of the Marxist origins of settler-colonial theories</w:t>
      </w:r>
      <w:r w:rsidRPr="00E61618">
        <w:rPr>
          <w:sz w:val="16"/>
        </w:rPr>
        <w:t xml:space="preserve">. Apart from the Marxian elements that are to be found in the works of Wolfe and Veracini and the historicized materialism of Shafir, this essay has traced the Marxist "prehistory"—one might dare to say the unacknowledged origins—of settler colonialism in the works of Rodin-son and Hilal, both committed Marxists. Scholars have challenged settler colonialism from differing points of view, raising concerns about the validity of settler colonialism as a concept, its overemphasis on the colonizer experience, the economistic and materialist stress of Shafir's theories, and mainly the lack of specificity of applying the paradigm to local historical and social conditions. This essay takes on some of these critics—mainly regarding the myopic look at local circumstances. It attempts to include the history of the rise of capitalist class society within the settler-colonial history of Palestine/Israel. </w:t>
      </w:r>
      <w:r w:rsidRPr="00E61618">
        <w:rPr>
          <w:rStyle w:val="StyleUnderline"/>
        </w:rPr>
        <w:t>The history of Palestine/Israel has been reconstructed from a neo-Marxist and various other sociological perspectives</w:t>
      </w:r>
      <w:r w:rsidRPr="00E61618">
        <w:rPr>
          <w:sz w:val="16"/>
        </w:rPr>
        <w:t xml:space="preserve">; however, </w:t>
      </w:r>
      <w:r w:rsidRPr="00E61618">
        <w:rPr>
          <w:rStyle w:val="StyleUnderline"/>
        </w:rPr>
        <w:t>this essay suggests</w:t>
      </w:r>
      <w:r w:rsidRPr="00E61618">
        <w:rPr>
          <w:sz w:val="16"/>
        </w:rPr>
        <w:t xml:space="preserve"> a different theoretical meeting point. It suggests </w:t>
      </w:r>
      <w:r w:rsidRPr="00E61618">
        <w:rPr>
          <w:rStyle w:val="StyleUnderline"/>
        </w:rPr>
        <w:t xml:space="preserve">we should understand settler colonialism from less of a clear-cut vantage point that shows the cleavages of class in both the settler and the colonized societies and the social struggles they induce—struggles that at times blur and defy the colonial divide that nationalist establishments wish to reinforce and exploit. </w:t>
      </w:r>
      <w:r w:rsidRPr="00E61618">
        <w:rPr>
          <w:rStyle w:val="Emphasis"/>
        </w:rPr>
        <w:t>As the conflict between Israelis and Palestinians originating in late-nineteenth-century Zionism stands at a bloody impasse, we should seek its beginnings along the critique that Marxism offers.</w:t>
      </w:r>
      <w:r w:rsidRPr="00E61618">
        <w:rPr>
          <w:sz w:val="16"/>
        </w:rPr>
        <w:t xml:space="preserve"> It must be said that beyond the analytical tools the Marxist tradition can afford us, its emancipatory content can give us hope.</w:t>
      </w:r>
    </w:p>
    <w:p w:rsidR="00D954F3" w:rsidRPr="0008521E" w:rsidRDefault="00D954F3" w:rsidP="00D954F3"/>
    <w:p w:rsidR="00D954F3" w:rsidRPr="00660C59" w:rsidRDefault="00D954F3" w:rsidP="00D954F3">
      <w:pPr>
        <w:pStyle w:val="Heading3"/>
      </w:pPr>
      <w:r>
        <w:t xml:space="preserve">impact – </w:t>
      </w:r>
      <w:r w:rsidRPr="00660C59">
        <w:t>poverty</w:t>
      </w:r>
    </w:p>
    <w:p w:rsidR="00D954F3" w:rsidRPr="006715E2" w:rsidRDefault="00D954F3" w:rsidP="00D954F3">
      <w:pPr>
        <w:pStyle w:val="Heading4"/>
        <w:rPr>
          <w:rFonts w:cs="Calibri"/>
        </w:rPr>
      </w:pPr>
      <w:r w:rsidRPr="006715E2">
        <w:rPr>
          <w:rFonts w:cs="Calibri"/>
        </w:rPr>
        <w:t>Capitalism entrenches poverty.</w:t>
      </w:r>
    </w:p>
    <w:p w:rsidR="00D954F3" w:rsidRPr="006715E2" w:rsidRDefault="00D954F3" w:rsidP="00D954F3">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D954F3" w:rsidRPr="006715E2" w:rsidRDefault="00D954F3" w:rsidP="00D954F3">
      <w:pPr>
        <w:rPr>
          <w:rFonts w:cs="Calibri"/>
        </w:rPr>
      </w:pPr>
      <w:r w:rsidRPr="006715E2">
        <w:rPr>
          <w:rStyle w:val="StyleUnderline"/>
          <w:rFonts w:cs="Calibri"/>
        </w:rPr>
        <w:t xml:space="preserve">Why communism? Because the gross inequality ushered in by the extreme capitalism of neoliberal state policy and desperate financialism is visible, undeniable, and global. </w:t>
      </w:r>
      <w:r w:rsidRPr="006715E2">
        <w:rPr>
          <w:rFonts w:cs="Calibri"/>
        </w:rPr>
        <w:t xml:space="preserve">Increasing in industrialized countries over the last three decades, </w:t>
      </w:r>
      <w:r w:rsidRPr="006715E2">
        <w:rPr>
          <w:rStyle w:val="StyleUnderline"/>
          <w:rFonts w:cs="Calibri"/>
        </w:rPr>
        <w:t>income inequality is particularly severe</w:t>
      </w:r>
      <w:r w:rsidRPr="006715E2">
        <w:rPr>
          <w:rFonts w:cs="Calibri"/>
        </w:rPr>
        <w:t xml:space="preserve"> in Chile, Mexico, Turkey, and the US, the four industrialized countries with the largest income gaps (Portugal, the UK, and Italy also make the top ten).3 </w:t>
      </w:r>
      <w:r w:rsidRPr="006715E2">
        <w:rPr>
          <w:rStyle w:val="StyleUnderline"/>
          <w:rFonts w:cs="Calibri"/>
        </w:rPr>
        <w:t>Inequality in the US is so extreme that its Gini coefficient</w:t>
      </w:r>
      <w:r w:rsidRPr="006715E2">
        <w:rPr>
          <w:rFonts w:cs="Calibri"/>
        </w:rPr>
        <w:t xml:space="preserve"> (45) </w:t>
      </w:r>
      <w:r w:rsidRPr="006715E2">
        <w:rPr>
          <w:rStyle w:val="StyleUnderline"/>
          <w:rFonts w:cs="Calibri"/>
        </w:rPr>
        <w:t>makes it more comparable to Cameroon</w:t>
      </w:r>
      <w:r w:rsidRPr="006715E2">
        <w:rPr>
          <w:rFonts w:cs="Calibri"/>
        </w:rPr>
        <w:t xml:space="preserve"> (44.6) </w:t>
      </w:r>
      <w:r w:rsidRPr="006715E2">
        <w:rPr>
          <w:rStyle w:val="StyleUnderline"/>
          <w:rFonts w:cs="Calibri"/>
        </w:rPr>
        <w:t>and Jamaica</w:t>
      </w:r>
      <w:r w:rsidRPr="006715E2">
        <w:rPr>
          <w:rFonts w:cs="Calibri"/>
        </w:rPr>
        <w:t xml:space="preserve"> (45.5) </w:t>
      </w:r>
      <w:r w:rsidRPr="006715E2">
        <w:rPr>
          <w:rStyle w:val="StyleUnderline"/>
          <w:rFonts w:cs="Calibri"/>
        </w:rPr>
        <w:t>than to Germany</w:t>
      </w:r>
      <w:r w:rsidRPr="006715E2">
        <w:rPr>
          <w:rFonts w:cs="Calibri"/>
        </w:rPr>
        <w:t xml:space="preserve"> (30.4) </w:t>
      </w:r>
      <w:r w:rsidRPr="006715E2">
        <w:rPr>
          <w:rStyle w:val="StyleUnderline"/>
          <w:rFonts w:cs="Calibri"/>
        </w:rPr>
        <w:t>and the UK</w:t>
      </w:r>
      <w:r w:rsidRPr="006715E2">
        <w:rPr>
          <w:rFonts w:cs="Calibri"/>
        </w:rPr>
        <w:t xml:space="preserve"> (34).4 </w:t>
      </w:r>
      <w:r w:rsidRPr="006715E2">
        <w:rPr>
          <w:rStyle w:val="StyleUnderline"/>
          <w:rFonts w:cs="Calibri"/>
        </w:rPr>
        <w:t>The antagonism that cuts across capitalist countries is so apparent that dominant ideological forces can't obscure it.</w:t>
      </w:r>
      <w:r w:rsidRPr="006715E2">
        <w:rPr>
          <w:rFonts w:cs="Calibri"/>
        </w:rPr>
        <w:t xml:space="preserve"> </w:t>
      </w:r>
      <w:r w:rsidRPr="006715E2">
        <w:rPr>
          <w:rStyle w:val="StyleUnderline"/>
          <w:rFonts w:cs="Calibri"/>
        </w:rPr>
        <w:t>The US typically positions extreme inequality, indebtedness, and decay elsewhere, offshore. The severe global economic recession, collapse in the housing and mortgage markets, increase in permanent involuntary unemployment, trillion-dollar bank bailouts, and extensive cuts to federal, state, and local budgets, however, have made what we thought was the third world into our world.</w:t>
      </w:r>
      <w:r w:rsidRPr="006715E2">
        <w:rPr>
          <w:rFonts w:cs="Calibri"/>
        </w:rPr>
        <w:t xml:space="preserve"> Contra Zizek, the division cutting across capitalist societies is never visible, never palpable in the US and UK now than it's been since at least the 1920s. We learn that </w:t>
      </w:r>
      <w:r w:rsidRPr="006715E2">
        <w:rPr>
          <w:rStyle w:val="StyleUnderline"/>
          <w:rFonts w:cs="Calibri"/>
        </w:rPr>
        <w:t>more of our children live in poverty than at any time in recent history</w:t>
      </w:r>
      <w:r w:rsidRPr="006715E2">
        <w:rPr>
          <w:rFonts w:cs="Calibri"/>
        </w:rPr>
        <w:t xml:space="preserve"> (20 percent of children in the US as of 2010), that </w:t>
      </w:r>
      <w:r w:rsidRPr="006715E2">
        <w:rPr>
          <w:rStyle w:val="StyleUnderline"/>
          <w:rFonts w:cs="Calibri"/>
        </w:rPr>
        <w:t xml:space="preserve">the wealth of the </w:t>
      </w:r>
      <w:r w:rsidRPr="006715E2">
        <w:rPr>
          <w:rFonts w:cs="Calibri"/>
        </w:rPr>
        <w:t xml:space="preserve">very, ve11' rich-the </w:t>
      </w:r>
      <w:r w:rsidRPr="006715E2">
        <w:rPr>
          <w:rStyle w:val="StyleUnderline"/>
          <w:rFonts w:cs="Calibri"/>
        </w:rPr>
        <w:t>top 1 percent-has dramatically increased while income for the rest of us has remained stagnant or declined</w:t>
      </w:r>
      <w:r w:rsidRPr="006715E2">
        <w:rPr>
          <w:rFonts w:cs="Calibri"/>
        </w:rPr>
        <w:t xml:space="preserve">, that many of the foreclosures the banks force on homeowners are meaningless, illegal acts of expropriation (the banks can't document who owns what so they lack the paper necessary to justify foreclosure proceedings). We read of corporations sitting on piles of cash instead of hiring back their laidoff workforce. </w:t>
      </w:r>
      <w:r w:rsidRPr="006715E2">
        <w:rPr>
          <w:rStyle w:val="StyleUnderline"/>
          <w:rFonts w:cs="Calibri"/>
        </w:rPr>
        <w:t>Under neoliberalism, they lavishly enjoy their profits rather than put them back into production</w:t>
      </w:r>
      <w:r w:rsidRPr="006715E2">
        <w:rPr>
          <w:rFonts w:cs="Calibri"/>
        </w:rPr>
        <w:t xml:space="preserve"> -what Gerard Dumenil and Dominique Levy call an explicit strategy of "disaccumulation."·3</w:t>
      </w:r>
    </w:p>
    <w:p w:rsidR="00D954F3" w:rsidRPr="006715E2" w:rsidRDefault="00D954F3" w:rsidP="00D954F3">
      <w:pPr>
        <w:rPr>
          <w:rFonts w:cs="Calibri"/>
        </w:rPr>
      </w:pPr>
    </w:p>
    <w:p w:rsidR="00D954F3" w:rsidRPr="00660C59" w:rsidRDefault="00D954F3" w:rsidP="00D954F3">
      <w:pPr>
        <w:pStyle w:val="Heading3"/>
      </w:pPr>
      <w:r w:rsidRPr="00660C59">
        <w:t>impact – populism</w:t>
      </w:r>
    </w:p>
    <w:p w:rsidR="00D954F3" w:rsidRPr="00892AB6" w:rsidRDefault="00D954F3" w:rsidP="00D954F3">
      <w:pPr>
        <w:pStyle w:val="Heading4"/>
      </w:pPr>
      <w:r>
        <w:t>Cap causes right-wing populism – it’s an inevitable part of its structure</w:t>
      </w:r>
    </w:p>
    <w:p w:rsidR="00D954F3" w:rsidRPr="002B4D5D" w:rsidRDefault="00D954F3" w:rsidP="00D954F3">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Preface to the Second Edition, pp. ix-xii //JSL</w:t>
      </w:r>
    </w:p>
    <w:p w:rsidR="00D954F3" w:rsidRPr="0050042A" w:rsidRDefault="00D954F3" w:rsidP="00D954F3">
      <w:pPr>
        <w:rPr>
          <w:sz w:val="16"/>
        </w:rPr>
      </w:pPr>
      <w:r w:rsidRPr="0050042A">
        <w:rPr>
          <w:sz w:val="16"/>
        </w:rPr>
        <w:t xml:space="preserve">Since this book was first published in 2011, </w:t>
      </w:r>
      <w:r w:rsidRPr="005B00C9">
        <w:rPr>
          <w:rStyle w:val="StyleUnderline"/>
        </w:rPr>
        <w:t>at least one aspect</w:t>
      </w:r>
      <w:r w:rsidRPr="0071306D">
        <w:rPr>
          <w:rStyle w:val="StyleUnderline"/>
        </w:rPr>
        <w:t xml:space="preserve"> of Marx's thought has been dramatically confirmed. Marx argues that there is a gap in liberal capitalist society between the political sphere and</w:t>
      </w:r>
      <w:r w:rsidRPr="0050042A">
        <w:rPr>
          <w:sz w:val="16"/>
        </w:rPr>
        <w:t xml:space="preserve"> what he calls "</w:t>
      </w:r>
      <w:r w:rsidRPr="0071306D">
        <w:rPr>
          <w:rStyle w:val="StyleUnderline"/>
        </w:rPr>
        <w:t>civil society," meaning social and economic existence. In the former</w:t>
      </w:r>
      <w:r w:rsidRPr="0050042A">
        <w:rPr>
          <w:sz w:val="16"/>
        </w:rPr>
        <w:t>—at the ballot box, for example—</w:t>
      </w:r>
      <w:r w:rsidRPr="0071306D">
        <w:rPr>
          <w:rStyle w:val="StyleUnderline"/>
        </w:rPr>
        <w:t>men and women appear equal and autonomous</w:t>
      </w:r>
      <w:r w:rsidRPr="0050042A">
        <w:rPr>
          <w:sz w:val="16"/>
        </w:rPr>
        <w:t xml:space="preserve">, each of them counting as one; but </w:t>
      </w:r>
      <w:r w:rsidRPr="0071306D">
        <w:rPr>
          <w:rStyle w:val="StyleUnderline"/>
        </w:rPr>
        <w:t>this simply serves to mask the actual divisions, inequalities and dependencies of everyday life</w:t>
      </w:r>
      <w:r w:rsidRPr="0050042A">
        <w:rPr>
          <w:sz w:val="16"/>
        </w:rPr>
        <w:t xml:space="preserve">. It is as though </w:t>
      </w:r>
      <w:r w:rsidRPr="00753E57">
        <w:rPr>
          <w:rStyle w:val="StyleUnderline"/>
        </w:rPr>
        <w:t>the political dimension abstracts from these conditions</w:t>
      </w:r>
      <w:r w:rsidRPr="0050042A">
        <w:rPr>
          <w:sz w:val="16"/>
        </w:rPr>
        <w:t xml:space="preserve">, so that citizens become pale simulacra of themselves. </w:t>
      </w:r>
      <w:r w:rsidRPr="00753E57">
        <w:rPr>
          <w:rStyle w:val="StyleUnderline"/>
        </w:rPr>
        <w:t>Only if democratic self-government were extended to civil society itself</w:t>
      </w:r>
      <w:r w:rsidRPr="0050042A">
        <w:rPr>
          <w:sz w:val="16"/>
        </w:rPr>
        <w:t>—in, for example, workers' self-management—</w:t>
      </w:r>
      <w:r w:rsidRPr="00753E57">
        <w:rPr>
          <w:rStyle w:val="StyleUnderline"/>
        </w:rPr>
        <w:t>would this gap be closed</w:t>
      </w:r>
      <w:r w:rsidRPr="0050042A">
        <w:rPr>
          <w:sz w:val="16"/>
        </w:rPr>
        <w:t>.</w:t>
      </w:r>
    </w:p>
    <w:p w:rsidR="00D954F3" w:rsidRPr="0050042A" w:rsidRDefault="00D954F3" w:rsidP="00D954F3">
      <w:pPr>
        <w:rPr>
          <w:sz w:val="16"/>
        </w:rPr>
      </w:pPr>
      <w:r w:rsidRPr="0050042A">
        <w:rPr>
          <w:sz w:val="16"/>
        </w:rPr>
        <w:t xml:space="preserve">For Marx, then, </w:t>
      </w:r>
      <w:r w:rsidRPr="002B4D5D">
        <w:rPr>
          <w:rStyle w:val="StyleUnderline"/>
        </w:rPr>
        <w:t>the liberal-democratic political sphere is less than fully real</w:t>
      </w:r>
      <w:r w:rsidRPr="0050042A">
        <w:rPr>
          <w:sz w:val="16"/>
        </w:rPr>
        <w:t xml:space="preserve">; and </w:t>
      </w:r>
      <w:r w:rsidRPr="002B4D5D">
        <w:rPr>
          <w:rStyle w:val="StyleUnderline"/>
        </w:rPr>
        <w:t>what we have witnessed in the West</w:t>
      </w:r>
      <w:r w:rsidRPr="0050042A">
        <w:rPr>
          <w:sz w:val="16"/>
        </w:rPr>
        <w:t xml:space="preserve"> in the years since this book first appeared </w:t>
      </w:r>
      <w:r w:rsidRPr="002B4D5D">
        <w:rPr>
          <w:rStyle w:val="StyleUnderline"/>
        </w:rPr>
        <w:t xml:space="preserve">is a full-blooded reaction to this fact—not just a theoretical rejection of orthodox politics, but one that has taken to the streets in overwhelming </w:t>
      </w:r>
      <w:r w:rsidRPr="00403A42">
        <w:rPr>
          <w:rStyle w:val="StyleUnderline"/>
        </w:rPr>
        <w:t>numbers. It is not just this or that aspect of political life that has been discredited, but the political as such</w:t>
      </w:r>
      <w:r w:rsidRPr="0050042A">
        <w:rPr>
          <w:sz w:val="16"/>
        </w:rPr>
        <w:t xml:space="preserve">, so that the most powerful nation in the world is prepared to elect as its leader a sinister buffoon drafted in from reality TV— in fact, the very incarnation of unreality—rather than lend credence to the conventional political process. </w:t>
      </w:r>
      <w:r w:rsidRPr="00403A42">
        <w:rPr>
          <w:rStyle w:val="StyleUnderline"/>
        </w:rPr>
        <w:t xml:space="preserve">Not since the 1930s have we seen such a mass loss of faith in the liberal middle-class political consensus. </w:t>
      </w:r>
      <w:r w:rsidRPr="00892AB6">
        <w:rPr>
          <w:rStyle w:val="StyleUnderline"/>
        </w:rPr>
        <w:t>There have been outbreaks of class warfare and talk of violent revolution, all</w:t>
      </w:r>
      <w:r w:rsidRPr="00403A42">
        <w:rPr>
          <w:rStyle w:val="StyleUnderline"/>
        </w:rPr>
        <w:t xml:space="preserve"> of it fired by a fury, hatred and despair</w:t>
      </w:r>
      <w:r w:rsidRPr="0050042A">
        <w:rPr>
          <w:sz w:val="16"/>
        </w:rPr>
        <w:t xml:space="preserve"> very far from the sedate, civilised climate of Westminster or Capitol Hill. </w:t>
      </w:r>
      <w:r w:rsidRPr="0050042A">
        <w:rPr>
          <w:rStyle w:val="StyleUnderline"/>
        </w:rPr>
        <w:t>The ruling class has been publicly trashed, mocked, hooted and howled down</w:t>
      </w:r>
      <w:r w:rsidRPr="0050042A">
        <w:rPr>
          <w:sz w:val="16"/>
        </w:rPr>
        <w:t xml:space="preserve">, which was not generally the case in the days of Winston Churchill or John F. Kennedy. </w:t>
      </w:r>
      <w:r w:rsidRPr="0050042A">
        <w:rPr>
          <w:rStyle w:val="StyleUnderline"/>
        </w:rPr>
        <w:t>Politics has become a rough-house</w:t>
      </w:r>
      <w:r w:rsidRPr="0050042A">
        <w:rPr>
          <w:sz w:val="16"/>
        </w:rPr>
        <w:t>, in which you are likely to have your skull smashed in if you find yourself in the wrong spot at the wrong time.</w:t>
      </w:r>
    </w:p>
    <w:p w:rsidR="00D954F3" w:rsidRPr="00B439C1" w:rsidRDefault="00D954F3" w:rsidP="00D954F3">
      <w:pPr>
        <w:rPr>
          <w:rStyle w:val="StyleUnderline"/>
        </w:rPr>
      </w:pPr>
      <w:r w:rsidRPr="00B439C1">
        <w:rPr>
          <w:sz w:val="16"/>
        </w:rPr>
        <w:t xml:space="preserve">None of this, to be sure, can be greeted by the left with anything but ambivalence. On the one hand, astonishingly, the United Kingdom in 2017 failed by a whisker to elect as its leader a left-wing socialist whose thought is much influenced by Karl Marx. On the other hand, </w:t>
      </w:r>
      <w:r w:rsidRPr="005B00C9">
        <w:rPr>
          <w:rStyle w:val="StyleUnderline"/>
        </w:rPr>
        <w:t>what has taken to the streets is not simply a left-wing populism but a nastily right-wing one</w:t>
      </w:r>
      <w:r w:rsidRPr="00B439C1">
        <w:rPr>
          <w:sz w:val="16"/>
        </w:rPr>
        <w:t xml:space="preserve"> as well: </w:t>
      </w:r>
      <w:r w:rsidRPr="005B00C9">
        <w:rPr>
          <w:rStyle w:val="StyleUnderline"/>
        </w:rPr>
        <w:t>racist, chauvinist, violent and authoritarian</w:t>
      </w:r>
      <w:r w:rsidRPr="00B439C1">
        <w:rPr>
          <w:sz w:val="16"/>
        </w:rPr>
        <w:t xml:space="preserve">. Populism has always been double-edged in this way, unleashing some of the most generous egalitarian instincts as well as some of the ugliest ones. It is important to see that such </w:t>
      </w:r>
      <w:r w:rsidRPr="005B00C9">
        <w:rPr>
          <w:rStyle w:val="Emphasis"/>
        </w:rPr>
        <w:t>right-wing populism represents one pole of a contradiction built into capitalism itself.</w:t>
      </w:r>
      <w:r w:rsidRPr="00B439C1">
        <w:rPr>
          <w:sz w:val="16"/>
        </w:rPr>
        <w:t xml:space="preserve"> </w:t>
      </w:r>
      <w:r w:rsidRPr="005B00C9">
        <w:rPr>
          <w:rStyle w:val="StyleUnderline"/>
        </w:rPr>
        <w:t>As the neo-liberal market system becomes more globalised and intensive, generating a world of ceaseless flux and agitation in which all secure identity and familiar coordinates are thrown into the melting pot, it creates as a backlash to this turmoil a profound sense of anxiety among those who feel themselves uprooted and destabilised by this brave new world; and that anxiety can easily be cashed in terms of rancour and racism</w:t>
      </w:r>
      <w:r w:rsidRPr="00B439C1">
        <w:rPr>
          <w:sz w:val="16"/>
        </w:rPr>
        <w:t xml:space="preserve">. As is often the case, </w:t>
      </w:r>
      <w:r w:rsidRPr="005B00C9">
        <w:rPr>
          <w:rStyle w:val="StyleUnderline"/>
        </w:rPr>
        <w:t xml:space="preserve">hatred has its roots in fear, not simple </w:t>
      </w:r>
      <w:r w:rsidRPr="00B439C1">
        <w:rPr>
          <w:rStyle w:val="StyleUnderline"/>
        </w:rPr>
        <w:t>antagonism. The Little Englander who wants to</w:t>
      </w:r>
      <w:r w:rsidRPr="00B439C1">
        <w:rPr>
          <w:sz w:val="16"/>
        </w:rPr>
        <w:t xml:space="preserve"> hang paedophiles and </w:t>
      </w:r>
      <w:r w:rsidRPr="00B439C1">
        <w:rPr>
          <w:rStyle w:val="StyleUnderline"/>
        </w:rPr>
        <w:t>deport ethnic minorities is the other face of the affable chief executive</w:t>
      </w:r>
      <w:r w:rsidRPr="00B439C1">
        <w:rPr>
          <w:sz w:val="16"/>
        </w:rPr>
        <w:t xml:space="preserve">, open-neck-shirted and on cheery first-name terms with his subordinates, </w:t>
      </w:r>
      <w:r w:rsidRPr="00B439C1">
        <w:rPr>
          <w:rStyle w:val="StyleUnderline"/>
        </w:rPr>
        <w:t>who circles the globe making lucrative deals for his company and who is thoroughly liberal and cosmopolitan in outlook.</w:t>
      </w:r>
    </w:p>
    <w:p w:rsidR="00D954F3" w:rsidRPr="00892AB6" w:rsidRDefault="00D954F3" w:rsidP="00D954F3">
      <w:pPr>
        <w:rPr>
          <w:sz w:val="16"/>
        </w:rPr>
      </w:pPr>
      <w:r w:rsidRPr="00892AB6">
        <w:rPr>
          <w:sz w:val="16"/>
        </w:rPr>
        <w:t xml:space="preserve">It is this connection which political orthodoxy refuses to acknowledge, and which only the political left has insisted upon. </w:t>
      </w:r>
      <w:r w:rsidRPr="00892AB6">
        <w:rPr>
          <w:rStyle w:val="StyleUnderline"/>
        </w:rPr>
        <w:t>The point is not to take sides</w:t>
      </w:r>
      <w:r w:rsidRPr="00892AB6">
        <w:rPr>
          <w:sz w:val="16"/>
        </w:rPr>
        <w:t xml:space="preserve"> in this sterile conflict, </w:t>
      </w:r>
      <w:r w:rsidRPr="00892AB6">
        <w:rPr>
          <w:rStyle w:val="StyleUnderline"/>
        </w:rPr>
        <w:t>but to understand how it is rooted in the very nature of advanced capitalism</w:t>
      </w:r>
      <w:r w:rsidRPr="00892AB6">
        <w:rPr>
          <w:sz w:val="16"/>
        </w:rPr>
        <w:t xml:space="preserve">—how </w:t>
      </w:r>
      <w:r w:rsidRPr="00892AB6">
        <w:rPr>
          <w:rStyle w:val="Emphasis"/>
        </w:rPr>
        <w:t>that system in its globalised form cannot function without running constantly into this inbuilt contradiction</w:t>
      </w:r>
      <w:r w:rsidRPr="00892AB6">
        <w:rPr>
          <w:sz w:val="16"/>
        </w:rPr>
        <w:t>, one that it cannot abolish without abolishing itself, but which threatens at every moment to undermine it. In pursuit of such understanding, the thought of Marx remains as relevant as ever.</w:t>
      </w:r>
    </w:p>
    <w:p w:rsidR="00D954F3" w:rsidRPr="00660C59" w:rsidRDefault="00D954F3" w:rsidP="00D954F3">
      <w:pPr>
        <w:pStyle w:val="Heading3"/>
      </w:pPr>
      <w:r>
        <w:t xml:space="preserve">impact – </w:t>
      </w:r>
      <w:r w:rsidRPr="00660C59">
        <w:t>trump &amp; genocide</w:t>
      </w:r>
    </w:p>
    <w:p w:rsidR="00D954F3" w:rsidRPr="006715E2" w:rsidRDefault="00D954F3" w:rsidP="00D954F3">
      <w:pPr>
        <w:pStyle w:val="Heading4"/>
        <w:rPr>
          <w:rFonts w:cs="Calibri"/>
        </w:rPr>
      </w:pPr>
      <w:r w:rsidRPr="006715E2">
        <w:rPr>
          <w:rFonts w:cs="Calibri"/>
        </w:rPr>
        <w:t>The rise of Trump and 21</w:t>
      </w:r>
      <w:r w:rsidRPr="006715E2">
        <w:rPr>
          <w:rFonts w:cs="Calibri"/>
          <w:vertAlign w:val="superscript"/>
        </w:rPr>
        <w:t>st</w:t>
      </w:r>
      <w:r w:rsidRPr="006715E2">
        <w:rPr>
          <w:rFonts w:cs="Calibri"/>
        </w:rPr>
        <w:t xml:space="preserve"> century fascism can </w:t>
      </w:r>
      <w:r w:rsidRPr="006715E2">
        <w:rPr>
          <w:rFonts w:cs="Calibri"/>
          <w:u w:val="single"/>
        </w:rPr>
        <w:t>only</w:t>
      </w:r>
      <w:r w:rsidRPr="006715E2">
        <w:rPr>
          <w:rFonts w:cs="Calibri"/>
        </w:rPr>
        <w:t xml:space="preserve"> be explained by capitalism. Absent </w:t>
      </w:r>
      <w:r w:rsidRPr="006715E2">
        <w:rPr>
          <w:rFonts w:cs="Calibri"/>
          <w:u w:val="single"/>
        </w:rPr>
        <w:t>collective class action,</w:t>
      </w:r>
      <w:r w:rsidRPr="006715E2">
        <w:rPr>
          <w:rFonts w:cs="Calibri"/>
        </w:rPr>
        <w:t xml:space="preserve"> the impact is </w:t>
      </w:r>
      <w:r w:rsidRPr="006715E2">
        <w:rPr>
          <w:rFonts w:cs="Calibri"/>
          <w:u w:val="single"/>
        </w:rPr>
        <w:t>insidious slow violence</w:t>
      </w:r>
      <w:r w:rsidRPr="006715E2">
        <w:rPr>
          <w:rFonts w:cs="Calibri"/>
        </w:rPr>
        <w:t xml:space="preserve"> which culminates in </w:t>
      </w:r>
      <w:r w:rsidRPr="006715E2">
        <w:rPr>
          <w:rFonts w:cs="Calibri"/>
          <w:u w:val="single"/>
        </w:rPr>
        <w:t>genocide</w:t>
      </w:r>
      <w:r w:rsidRPr="006715E2">
        <w:rPr>
          <w:rFonts w:cs="Calibri"/>
        </w:rPr>
        <w:t>.</w:t>
      </w:r>
    </w:p>
    <w:p w:rsidR="00D954F3" w:rsidRPr="006715E2" w:rsidRDefault="00D954F3" w:rsidP="00D954F3">
      <w:pPr>
        <w:rPr>
          <w:rFonts w:cs="Calibri"/>
        </w:rPr>
      </w:pPr>
      <w:r w:rsidRPr="006715E2">
        <w:rPr>
          <w:rFonts w:cs="Calibri"/>
          <w:b/>
          <w:bCs/>
          <w:sz w:val="26"/>
          <w:szCs w:val="26"/>
        </w:rPr>
        <w:t>Robinson 18</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“Accumulation Crisis and Global Police State.” Copyrighted University of California at Santa Barbara March 21</w:t>
      </w:r>
      <w:r w:rsidRPr="006715E2">
        <w:rPr>
          <w:rFonts w:cs="Calibri"/>
          <w:vertAlign w:val="superscript"/>
        </w:rPr>
        <w:t>st</w:t>
      </w:r>
      <w:r w:rsidRPr="006715E2">
        <w:rPr>
          <w:rFonts w:cs="Calibri"/>
        </w:rPr>
        <w:t xml:space="preserve"> 2018. http://robinson.faculty.soc.ucsb.edu/Assets/pdf/Accumulation%20Crisis%20and%20Global%20Police%20State%20pdf%20published.pdf || COMRADE OES-SW</w:t>
      </w:r>
    </w:p>
    <w:p w:rsidR="00D954F3" w:rsidRPr="006715E2" w:rsidRDefault="00D954F3" w:rsidP="00D954F3">
      <w:pPr>
        <w:rPr>
          <w:rFonts w:cs="Calibri"/>
        </w:rPr>
      </w:pPr>
      <w:r w:rsidRPr="006715E2">
        <w:rPr>
          <w:rFonts w:cs="Calibri"/>
        </w:rPr>
        <w:t>Note: TCC = The Capitalist Class</w:t>
      </w:r>
    </w:p>
    <w:p w:rsidR="00D954F3" w:rsidRPr="006715E2" w:rsidRDefault="00D954F3" w:rsidP="00D954F3">
      <w:pPr>
        <w:rPr>
          <w:rStyle w:val="Emphasis"/>
          <w:rFonts w:cs="Calibri"/>
        </w:rPr>
      </w:pPr>
      <w:r w:rsidRPr="006715E2">
        <w:rPr>
          <w:rFonts w:cs="Calibri"/>
          <w:sz w:val="16"/>
        </w:rPr>
        <w:t xml:space="preserve">The </w:t>
      </w:r>
      <w:r w:rsidRPr="006715E2">
        <w:rPr>
          <w:rStyle w:val="StyleUnderline"/>
          <w:rFonts w:cs="Calibri"/>
        </w:rPr>
        <w:t>fascist projects</w:t>
      </w:r>
      <w:r w:rsidRPr="006715E2">
        <w:rPr>
          <w:rFonts w:cs="Calibri"/>
          <w:sz w:val="16"/>
        </w:rPr>
        <w:t xml:space="preserve"> that came to power in the 1930s in Germany, Italy, and Spain, as well as those that vied unsuccessfully to seize power, such as in the United States</w:t>
      </w:r>
      <w:r w:rsidRPr="006715E2">
        <w:rPr>
          <w:rStyle w:val="StyleUnderline"/>
          <w:rFonts w:cs="Calibri"/>
        </w:rPr>
        <w:t>, had as a fundamental objective the crushing of powerful working class and socialist movements.</w:t>
      </w:r>
      <w:r w:rsidRPr="006715E2">
        <w:rPr>
          <w:rFonts w:cs="Calibri"/>
          <w:sz w:val="16"/>
        </w:rPr>
        <w:t xml:space="preserve"> But in the United States, Europe, and elsewhere, </w:t>
      </w:r>
      <w:r w:rsidRPr="006715E2">
        <w:rPr>
          <w:rStyle w:val="StyleUnderline"/>
          <w:rFonts w:cs="Calibri"/>
        </w:rPr>
        <w:t>the left and the organized working class are at a historically weak point</w:t>
      </w:r>
      <w:r w:rsidRPr="006715E2">
        <w:rPr>
          <w:rFonts w:cs="Calibri"/>
          <w:sz w:val="16"/>
        </w:rPr>
        <w:t xml:space="preserve">. In these cases, </w:t>
      </w:r>
      <w:r w:rsidRPr="006715E2">
        <w:rPr>
          <w:rStyle w:val="StyleUnderline"/>
          <w:rFonts w:cs="Calibri"/>
        </w:rPr>
        <w:t>21st century fascism appears to be a preemptive strike at working classes and at the spread of mass resistance through the expansion of a police state</w:t>
      </w:r>
      <w:r w:rsidRPr="006715E2">
        <w:rPr>
          <w:rFonts w:cs="Calibri"/>
          <w:sz w:val="16"/>
        </w:rPr>
        <w:t xml:space="preserve">. In addition 21st century </w:t>
      </w:r>
      <w:r w:rsidRPr="006715E2">
        <w:rPr>
          <w:rStyle w:val="StyleUnderline"/>
          <w:rFonts w:cs="Calibri"/>
        </w:rPr>
        <w:t xml:space="preserve">fascism is centrally aimed at coercive exclusion of surplus humanity. States abandon efforts to secure legitimacy among this surplus population and instead turn to a host of control mechanisms, including criminalizing the poor and the dispossessed, with </w:t>
      </w:r>
      <w:r w:rsidRPr="006715E2">
        <w:rPr>
          <w:rStyle w:val="Emphasis"/>
          <w:rFonts w:cs="Calibri"/>
        </w:rPr>
        <w:t>tendencies towards genocide</w:t>
      </w:r>
      <w:r w:rsidRPr="006715E2">
        <w:rPr>
          <w:rStyle w:val="StyleUnderline"/>
          <w:rFonts w:cs="Calibri"/>
        </w:rPr>
        <w:t xml:space="preserve"> in some cases. </w:t>
      </w:r>
      <w:r w:rsidRPr="006715E2">
        <w:rPr>
          <w:rFonts w:cs="Calibri"/>
          <w:sz w:val="16"/>
        </w:rPr>
        <w:t xml:space="preserve">As I have discussed above, the mechanisms of coercive exclusion include </w:t>
      </w:r>
      <w:r w:rsidRPr="006715E2">
        <w:rPr>
          <w:rStyle w:val="StyleUnderline"/>
          <w:rFonts w:cs="Calibri"/>
        </w:rPr>
        <w:t>mass incarceration and the spread of prison-industrial complexes, pervasive policing, anti-immigrant legislation, and the manipulation of space in new ways so that both gated communities and ghettos are controlled by armies of private security guards and technologically advanced surveillance systems</w:t>
      </w:r>
      <w:r w:rsidRPr="006715E2">
        <w:rPr>
          <w:rFonts w:cs="Calibri"/>
          <w:sz w:val="16"/>
        </w:rPr>
        <w:t xml:space="preserve">, ubiquitous, often </w:t>
      </w:r>
      <w:r w:rsidRPr="006715E2">
        <w:rPr>
          <w:rStyle w:val="StyleUnderline"/>
          <w:rFonts w:cs="Calibri"/>
        </w:rPr>
        <w:t>paramilitarized policing</w:t>
      </w:r>
      <w:r w:rsidRPr="006715E2">
        <w:rPr>
          <w:rFonts w:cs="Calibri"/>
          <w:sz w:val="16"/>
        </w:rPr>
        <w:t xml:space="preserve">, and </w:t>
      </w:r>
      <w:r w:rsidRPr="006715E2">
        <w:rPr>
          <w:rStyle w:val="StyleUnderline"/>
          <w:rFonts w:cs="Calibri"/>
        </w:rPr>
        <w:t>mobilization of the culture industries and state ideological apparatuses to dehumanize victims of global capitalism as dangerous, depraved, and culturally degenerate.</w:t>
      </w:r>
      <w:r w:rsidRPr="006715E2">
        <w:rPr>
          <w:rFonts w:cs="Calibri"/>
          <w:sz w:val="16"/>
        </w:rPr>
        <w:t xml:space="preserve"> The dictatorship of transnational capital involves newfound ability to achieve political domination through control over the means of intellectual production, the mass media, the educational system, and the culture industries. There is a much more profound and complete penetration of capital and its logic into the spheres of culture and community, indeed, into the life world itself. Corporate marketing strategies depoliticize through the manipulation of desire and of libido. The danger is that the grievances and frustrated aspirations of the excluded become channeled into petty consumption and flight into fantasy rather than into placing political demands on the system through collective mobilization. </w:t>
      </w:r>
      <w:r w:rsidRPr="006715E2">
        <w:rPr>
          <w:rStyle w:val="StyleUnderline"/>
          <w:rFonts w:cs="Calibri"/>
        </w:rPr>
        <w:t>The mechanisms of cultural hegemony together with panoptical surveillance and new social control technologies would probably allow 21st century fascist projects to rely more on</w:t>
      </w:r>
      <w:r w:rsidRPr="006715E2">
        <w:rPr>
          <w:rFonts w:cs="Calibri"/>
          <w:sz w:val="16"/>
        </w:rPr>
        <w:t xml:space="preserve"> selective than generalized </w:t>
      </w:r>
      <w:r w:rsidRPr="006715E2">
        <w:rPr>
          <w:rStyle w:val="StyleUnderline"/>
          <w:rFonts w:cs="Calibri"/>
        </w:rPr>
        <w:t>repression –</w:t>
      </w:r>
      <w:r w:rsidRPr="006715E2">
        <w:rPr>
          <w:rFonts w:cs="Calibri"/>
          <w:sz w:val="16"/>
        </w:rPr>
        <w:t xml:space="preserve"> </w:t>
      </w:r>
      <w:r w:rsidRPr="006715E2">
        <w:rPr>
          <w:rStyle w:val="Emphasis"/>
          <w:rFonts w:cs="Calibri"/>
        </w:rPr>
        <w:t>unless a revolt from below comes to actually threaten the rule of the TCC. Systems of mass incarceration and green zoning may replace the concentration camps of 20th century fascism.</w:t>
      </w:r>
      <w:r w:rsidRPr="006715E2">
        <w:rPr>
          <w:rFonts w:cs="Calibri"/>
          <w:sz w:val="16"/>
        </w:rPr>
        <w:t xml:space="preserve"> The new modalities of social control and ideological domination blur boundaries, so that there may be a constitutional and normalized neofascism, with formal representative institutions, a constitution, political parties and elections – </w:t>
      </w:r>
      <w:r w:rsidRPr="006715E2">
        <w:rPr>
          <w:rStyle w:val="StyleUnderline"/>
          <w:rFonts w:cs="Calibri"/>
        </w:rPr>
        <w:t>all the while the political system is tightly controlled by transnational capital and its representatives and any dissent that actually threatens the system is neutralized if not liquidated.</w:t>
      </w:r>
      <w:r w:rsidRPr="006715E2">
        <w:rPr>
          <w:rFonts w:cs="Calibri"/>
          <w:sz w:val="16"/>
        </w:rPr>
        <w:t xml:space="preserve"> Twenty-first century fascist projects seek to organize a mass base among historically privileged sectors of the global working class, such as white workers in the Global North and middle layers in the Global South, that are experiencing heightened insecurity and the specter of downward mobility. As with its 20th century predecessor, the project hinges on the psychosocial mechanism of displacing mass fear and anxiety at a time of acute capitalist crisis towards scapegoated communities, such as immigrant workers, Muslims, and refugees in the United States and Europe. </w:t>
      </w:r>
      <w:r w:rsidRPr="006715E2">
        <w:rPr>
          <w:rStyle w:val="StyleUnderline"/>
          <w:rFonts w:cs="Calibri"/>
        </w:rPr>
        <w:t xml:space="preserve">Far-right forces do so through a discursive repertoire of xenophobia, mystifying ideologies that involve race/culture supremacy, an idealized and mythical past, millennialism, and a militaristic and masculinist culture that normalizes, even </w:t>
      </w:r>
      <w:r w:rsidRPr="006715E2">
        <w:rPr>
          <w:rStyle w:val="Emphasis"/>
          <w:rFonts w:cs="Calibri"/>
        </w:rPr>
        <w:t>glamorizes war, social violence and domination.</w:t>
      </w:r>
      <w:r w:rsidRPr="006715E2">
        <w:rPr>
          <w:rFonts w:cs="Calibri"/>
          <w:sz w:val="16"/>
        </w:rPr>
        <w:t xml:space="preserve"> Classical 20th century fascism in Germany and Italy did offer some material benefits – employment and social wages – to a portion of the working class even as it unleashed genocide on those outside the chosen group. </w:t>
      </w:r>
      <w:r w:rsidRPr="006715E2">
        <w:rPr>
          <w:rStyle w:val="StyleUnderline"/>
          <w:rFonts w:cs="Calibri"/>
        </w:rPr>
        <w:t>There is now little possibility in the United States or elsewhere of providing such benefits, so that the “wages of fascism” appear to be entirely psychological.</w:t>
      </w:r>
      <w:r w:rsidRPr="006715E2">
        <w:rPr>
          <w:rFonts w:cs="Calibri"/>
          <w:sz w:val="16"/>
        </w:rPr>
        <w:t xml:space="preserve"> In that regard, the ideology of 21st century fascism rests on irrationality – a promise to deliver security and restore stability that is emotive, not rational. It is a project that does not, and need not, distinguish between the truth and the lie (Robinson, 2014, esp. Chapter 5). </w:t>
      </w:r>
      <w:r w:rsidRPr="006715E2">
        <w:rPr>
          <w:rStyle w:val="StyleUnderline"/>
          <w:rFonts w:cs="Calibri"/>
        </w:rPr>
        <w:t xml:space="preserve">The Trump regime’s public discourse of populism and nationalism, for example, bore no relation to its actual policies. In its first year, Trumponomics involved deregulation </w:t>
      </w:r>
      <w:r w:rsidRPr="006715E2">
        <w:rPr>
          <w:rFonts w:cs="Calibri"/>
          <w:sz w:val="16"/>
        </w:rPr>
        <w:t xml:space="preserve">– the virtual smashing of the regulatory state – slashing social spending, dismantling what remained of the welfare state, privatizations, tax breaks to corporations and the rich, and an expansion of state subsidies to capital – </w:t>
      </w:r>
      <w:r w:rsidRPr="006715E2">
        <w:rPr>
          <w:rStyle w:val="StyleUnderline"/>
          <w:rFonts w:cs="Calibri"/>
        </w:rPr>
        <w:t>in short, neo-liberalism on steroids</w:t>
      </w:r>
      <w:r w:rsidRPr="006715E2">
        <w:rPr>
          <w:rFonts w:cs="Calibri"/>
          <w:sz w:val="16"/>
        </w:rPr>
        <w:t xml:space="preserve">. </w:t>
      </w:r>
      <w:r w:rsidRPr="006715E2">
        <w:rPr>
          <w:rStyle w:val="StyleUnderline"/>
          <w:rFonts w:cs="Calibri"/>
        </w:rPr>
        <w:t xml:space="preserve">An essential condition for 20th and now for any 21st century fascism is the spread of fascist movements in civil society and their fusion at some point with reactionary political power in the state. </w:t>
      </w:r>
      <w:r w:rsidRPr="006715E2">
        <w:rPr>
          <w:rFonts w:cs="Calibri"/>
          <w:sz w:val="16"/>
        </w:rPr>
        <w:t xml:space="preserve">Let us recall that </w:t>
      </w:r>
      <w:r w:rsidRPr="006715E2">
        <w:rPr>
          <w:rStyle w:val="StyleUnderline"/>
          <w:rFonts w:cs="Calibri"/>
        </w:rPr>
        <w:t>civil and political society are a unity; there can be no stable or hegemonic project without a correspondence between the two.</w:t>
      </w:r>
      <w:r w:rsidRPr="006715E2">
        <w:rPr>
          <w:rFonts w:cs="Calibri"/>
          <w:sz w:val="16"/>
        </w:rPr>
        <w:t xml:space="preserve"> In the United States, </w:t>
      </w:r>
      <w:r w:rsidRPr="006715E2">
        <w:rPr>
          <w:rStyle w:val="StyleUnderline"/>
          <w:rFonts w:cs="Calibri"/>
        </w:rPr>
        <w:t xml:space="preserve">fascist movements have been rapidly expanding since the turn of the century in civil society and in the political system through the right wing of the Republican Party. </w:t>
      </w:r>
      <w:r w:rsidRPr="006715E2">
        <w:rPr>
          <w:rFonts w:cs="Calibri"/>
          <w:sz w:val="16"/>
        </w:rPr>
        <w:t xml:space="preserve">Trump proved to be a charismatic figure able to galvanize and embolden disparate neo-fascist forces, from white supremacists, white nationalists, militia, and neo-Nazis and Klans, to the Oath Keepers, the Patriot Movement, Christian fundamentalists, and anti-immigrant vigilante groups. </w:t>
      </w:r>
      <w:r w:rsidRPr="006715E2">
        <w:rPr>
          <w:rStyle w:val="StyleUnderline"/>
          <w:rFonts w:cs="Calibri"/>
        </w:rPr>
        <w:t>Encouraged by Trump’s imperial bravado, his populist and nationalist rhetoric, and his openly racist discourse, predicated in part on whipping up antiimmigrant, anti-Muslim, and xenophobic sentiment, they began to cross-pollinate to a degree not seen in decades</w:t>
      </w:r>
      <w:r w:rsidRPr="006715E2">
        <w:rPr>
          <w:rFonts w:cs="Calibri"/>
          <w:sz w:val="16"/>
        </w:rPr>
        <w:t xml:space="preserve"> as they gained a toehold in the Trump White House and in state and local governments around the country (Robinson, 2017c). Paramilitarism spread within many of these organizations and overlapped with state repressive agencies. </w:t>
      </w:r>
      <w:r w:rsidRPr="006715E2">
        <w:rPr>
          <w:rStyle w:val="Emphasis"/>
          <w:rFonts w:cs="Calibri"/>
        </w:rPr>
        <w:t>It is a mistake to view 21st century fascism as a political development outside of the “normal” progression of global capitalism in this time of acute crisis.</w:t>
      </w:r>
      <w:r w:rsidRPr="006715E2">
        <w:rPr>
          <w:rFonts w:cs="Calibri"/>
          <w:sz w:val="16"/>
        </w:rPr>
        <w:t xml:space="preserve"> </w:t>
      </w:r>
      <w:r w:rsidRPr="006715E2">
        <w:rPr>
          <w:rStyle w:val="StyleUnderline"/>
          <w:rFonts w:cs="Calibri"/>
        </w:rPr>
        <w:t xml:space="preserve">Trumpism and other far-right movements did not represent a break with capitalist globalization but rather the recomposition of political forces as the crisis deepened. </w:t>
      </w:r>
      <w:r w:rsidRPr="006715E2">
        <w:rPr>
          <w:rFonts w:cs="Calibri"/>
          <w:sz w:val="16"/>
        </w:rPr>
        <w:t xml:space="preserve">Despite the rhetoric of nationalism and protectionism, </w:t>
      </w:r>
      <w:r w:rsidRPr="006715E2">
        <w:rPr>
          <w:rStyle w:val="StyleUnderline"/>
          <w:rFonts w:cs="Calibri"/>
        </w:rPr>
        <w:t>Trumpism and similar movements in Europe and elsewhere were not departures from but incarnations of an emerging dictatorship of the TCC.</w:t>
      </w:r>
      <w:r w:rsidRPr="006715E2">
        <w:rPr>
          <w:rFonts w:cs="Calibri"/>
          <w:sz w:val="16"/>
        </w:rPr>
        <w:t xml:space="preserve"> To paraphrase the great Prussian military strategist, Carl von Clausewitz, who famously said that “war is the extension of politics by other means,” </w:t>
      </w:r>
      <w:r w:rsidRPr="006715E2">
        <w:rPr>
          <w:rStyle w:val="Emphasis"/>
          <w:rFonts w:cs="Calibri"/>
        </w:rPr>
        <w:t>Trumpism, and to varying degrees other far-right movements around the world, is the extension of capitalist globalization by other means, namely by an expanding global police state and a neo-fascist mobilization.</w:t>
      </w:r>
    </w:p>
    <w:p w:rsidR="00D954F3" w:rsidRPr="006715E2" w:rsidRDefault="00D954F3" w:rsidP="00D954F3">
      <w:pPr>
        <w:rPr>
          <w:rFonts w:cs="Calibri"/>
        </w:rPr>
      </w:pPr>
    </w:p>
    <w:p w:rsidR="00D954F3" w:rsidRPr="00660C59" w:rsidRDefault="00D954F3" w:rsidP="00D954F3">
      <w:pPr>
        <w:pStyle w:val="Heading3"/>
      </w:pPr>
      <w:r>
        <w:t>impact – structural violence</w:t>
      </w:r>
    </w:p>
    <w:p w:rsidR="00D954F3" w:rsidRPr="00D81646" w:rsidRDefault="00D954F3" w:rsidP="00D954F3">
      <w:pPr>
        <w:pStyle w:val="Heading4"/>
      </w:pPr>
      <w:r>
        <w:t>Capitalism is the root cause of identity-based violence and only a methodology predicated on linking violence to class generates the necessary unified movements required to solve the aff.</w:t>
      </w:r>
    </w:p>
    <w:p w:rsidR="00D954F3" w:rsidRDefault="00D954F3" w:rsidP="00D954F3">
      <w:r w:rsidRPr="00D81646">
        <w:rPr>
          <w:b/>
          <w:bCs/>
          <w:sz w:val="26"/>
          <w:szCs w:val="26"/>
        </w:rPr>
        <w:t>Sell 15</w:t>
      </w:r>
      <w:r>
        <w:t xml:space="preserve"> </w:t>
      </w:r>
      <w:r w:rsidRPr="00D81646">
        <w:t>Hannah Sell has been a leading member of the Socialist Party and its predecessor, Militant, since the 1980s. She was a member of the National Executive Committee of the Labour Party in 1988 and 1989, representing the Labour Party Young Socialists. Sell is currently on the Socialist Party's Executive Committee.</w:t>
      </w:r>
      <w:r>
        <w:t xml:space="preserve"> “</w:t>
      </w:r>
      <w:r w:rsidRPr="00D81646">
        <w:t>Identity politics and the struggle against oppression</w:t>
      </w:r>
      <w:r>
        <w:t>.” November 2</w:t>
      </w:r>
      <w:r w:rsidRPr="00D81646">
        <w:rPr>
          <w:vertAlign w:val="superscript"/>
        </w:rPr>
        <w:t>nd</w:t>
      </w:r>
      <w:r>
        <w:t xml:space="preserve"> 2015. </w:t>
      </w:r>
      <w:hyperlink r:id="rId28" w:history="1">
        <w:r w:rsidRPr="003E3D18">
          <w:rPr>
            <w:rStyle w:val="Hyperlink"/>
          </w:rPr>
          <w:t>https://www.socialistalternative.org/2015/11/02/identity-politics-struggle-oppression/</w:t>
        </w:r>
      </w:hyperlink>
      <w:r>
        <w:t xml:space="preserve"> || COMRADE OES-SW</w:t>
      </w:r>
    </w:p>
    <w:p w:rsidR="00D954F3" w:rsidRPr="00D81646" w:rsidRDefault="00D954F3" w:rsidP="00D954F3">
      <w:pPr>
        <w:rPr>
          <w:rStyle w:val="Emphasis"/>
        </w:rPr>
      </w:pPr>
      <w:r w:rsidRPr="00D81646">
        <w:rPr>
          <w:rStyle w:val="StyleUnderline"/>
        </w:rPr>
        <w:t>In the search for a way to fight against discrimination and oppression, many young people in particular embrace identity politics. It can be an important first step towards the development of socialist consciousness – if it leads on to an understanding of the class nature of capitalist society and need for united, mass struggle.</w:t>
      </w:r>
      <w:r w:rsidRPr="00D81646">
        <w:rPr>
          <w:sz w:val="16"/>
        </w:rPr>
        <w:t xml:space="preserve"> HANNAH SELL (of the Socialist Party of England and Wales, sister party of Socialist Alternative) writes. Over recent years there has been a growth in support for what can broadly be described as ‘identity politics’ among many mainly young people who are rightly angry about and radicalised by, their experience of sexism, racism, homophobia, prejudice against disabled people and other forms of oppression. In one sense, </w:t>
      </w:r>
      <w:r w:rsidRPr="00D81646">
        <w:rPr>
          <w:rStyle w:val="StyleUnderline"/>
        </w:rPr>
        <w:t>identity politics is an inevitable part of the political awakening of many members of oppressed groups within society. Recognising that you are oppressed, and that you can fight against your oppression through a common struggle with others who share the same oppression, is a vital first step.</w:t>
      </w:r>
      <w:r>
        <w:rPr>
          <w:rStyle w:val="StyleUnderline"/>
        </w:rPr>
        <w:t xml:space="preserve"> </w:t>
      </w:r>
      <w:r w:rsidRPr="00D81646">
        <w:rPr>
          <w:sz w:val="16"/>
        </w:rPr>
        <w:t xml:space="preserve">However, the history of struggle against oppression shows that, on the basis of experience, </w:t>
      </w:r>
      <w:r w:rsidRPr="00D81646">
        <w:rPr>
          <w:rStyle w:val="Emphasis"/>
        </w:rPr>
        <w:t xml:space="preserve">those participating tend to go beyond identity politics as they recognise the root cause of their oppression lies in the structure of society. </w:t>
      </w:r>
      <w:r w:rsidRPr="00D81646">
        <w:rPr>
          <w:sz w:val="16"/>
        </w:rPr>
        <w:t xml:space="preserve">The highest point of the vast rebellion against racism in the US in the 1950s and 1960s, for example, was reached by the Black Panthers, who were founded in 1966 with the magnificent concept: </w:t>
      </w:r>
      <w:r w:rsidRPr="00D81646">
        <w:rPr>
          <w:rStyle w:val="StyleUnderline"/>
        </w:rPr>
        <w:t>“We do not fight racism with racism. We fight racism with solidarity. We do not fight exploitative capitalism with black capitalism. We fight capitalism with basic socialism”.</w:t>
      </w:r>
      <w:r>
        <w:rPr>
          <w:rStyle w:val="StyleUnderline"/>
        </w:rPr>
        <w:t xml:space="preserve"> </w:t>
      </w:r>
      <w:r w:rsidRPr="00D81646">
        <w:rPr>
          <w:sz w:val="16"/>
        </w:rPr>
        <w:t xml:space="preserve">Today, both the #BlackLivesMatter rebellion and the movement for $15 Now are the first stages of a new mass uprising against poverty and racism in the US. However, the pushing back of consciousness globally over the decades following the collapse of Stalinism in the late 1980s and the capitalist triumphalism that accompanied it, mean that the new movements did not begin where the Panthers left off, with a socialist outlook. Nonetheless, there is a growing anti-capitalist mood among young people in the US, which is a first step to drawing socialist conclusions. At the same time, </w:t>
      </w:r>
      <w:r w:rsidRPr="00D81646">
        <w:rPr>
          <w:rStyle w:val="StyleUnderline"/>
        </w:rPr>
        <w:t>identity politics is many activists’ starting point. While those involved in struggle may see this mainly as a means to fight back, the form of identity politics that has emanated from the universities and has dominated over recent decades concentrates overwhelmingly on discussing personal experience of oppression rather than trying to find the means to end it.</w:t>
      </w:r>
      <w:r>
        <w:rPr>
          <w:rStyle w:val="StyleUnderline"/>
        </w:rPr>
        <w:t xml:space="preserve"> </w:t>
      </w:r>
      <w:r w:rsidRPr="00D81646">
        <w:rPr>
          <w:sz w:val="16"/>
        </w:rPr>
        <w:t xml:space="preserve">This includes all the strands of identity politics that have become more prominent in recent years, such as intersectionality and privilege theory. In Britain these concepts remain little known in wider society but have become commonplace in, for example, university feminist societies. Intersectionalists argue that different oppressions ‘intersect’. Indeed, they do: a black working-class woman is triply oppressed, for example. But intersectionalists often see their role as cataloguing and describing oppressions and their intersections rather than abolishing them. Supporters of ‘privilege theory’ are best known for telling people to ‘check their privilege’ during (often online) debates. The founder of privilege theory, Peggy McIntosh, argued that a white, upper-class, heterosexual man, for example, is carrying around an ‘invisible knapsack’ full of unearned privileges. The argument goes that power is not concentrated in the hands of one class, or in the state, but is spread throughout society and therefore exists in all social and interpersonal relationships. </w:t>
      </w:r>
      <w:r w:rsidRPr="00D81646">
        <w:rPr>
          <w:rStyle w:val="StyleUnderline"/>
        </w:rPr>
        <w:t>Privilege theory states that every individual is part of a multiplicity of oppressive relationships. It concentrates overwhelmingly on exhortations to individuals to change, to check their privilege.</w:t>
      </w:r>
      <w:r w:rsidRPr="00D81646">
        <w:rPr>
          <w:sz w:val="16"/>
        </w:rPr>
        <w:t xml:space="preserve"> But it is not possible to eliminate either oppressions or privileges merely by exhorting individuals to change their behaviour. </w:t>
      </w:r>
      <w:r w:rsidRPr="00D81646">
        <w:rPr>
          <w:rStyle w:val="StyleUnderline"/>
        </w:rPr>
        <w:t>In fact, in many countries there have been significant improvements in social attitudes to different forms of oppression in recent decades, but they have not resulted in the ending of the oppressions concerned.</w:t>
      </w:r>
      <w:r w:rsidRPr="00D81646">
        <w:rPr>
          <w:sz w:val="16"/>
        </w:rPr>
        <w:t xml:space="preserve"> Racism ingrained In Britain, for example, while racist prejudices are still widespread, crude racist ideas are far less socially acceptable than they were 30 years ago. This has come about for a number of reasons, above all the determination and increased confidence of black and Asian people to fight discrimination and racism. Another important factor was the widespread involvement of black and Asian workers in the trade unions in a common struggle alongside white workers. Both of these factors helped to foster a strong feeling among a large section of the white population, especially youth, that racism is wrong and should be combated. Nonetheless, racism remains deeply ingrained in British society. The police are up to 28 times more likely to stop and search you if you are black or Asian. The gap between average pay for white workers and those from ethnic minorities has actually increased over recent years despite an improvement in social attitudes. Over half of young black men are unemployed, more than double the unemployment rate for young white men. In the US the situation is even starker. </w:t>
      </w:r>
      <w:r w:rsidRPr="00D81646">
        <w:rPr>
          <w:rStyle w:val="StyleUnderline"/>
        </w:rPr>
        <w:t>While deep-rooted racism remains there has also been an improvement in social attitudes. There has been the development of a black middle class and even a small black elite. Both processes are reflected in the election of a black man as US president</w:t>
      </w:r>
      <w:r w:rsidRPr="00D81646">
        <w:rPr>
          <w:sz w:val="16"/>
        </w:rPr>
        <w:t xml:space="preserve">. The vast majority of </w:t>
      </w:r>
      <w:r w:rsidRPr="00D81646">
        <w:rPr>
          <w:rStyle w:val="StyleUnderline"/>
        </w:rPr>
        <w:t xml:space="preserve">the black population, however, remain among the poorest and most oppressed in society, facing violent state repression. </w:t>
      </w:r>
      <w:r w:rsidRPr="00D81646">
        <w:rPr>
          <w:sz w:val="16"/>
        </w:rPr>
        <w:t xml:space="preserve">One hundred and thirty five African Americans were killed by the police in the first half of 2015 alone. </w:t>
      </w:r>
      <w:r w:rsidRPr="00D81646">
        <w:rPr>
          <w:rStyle w:val="Emphasis"/>
        </w:rPr>
        <w:t>Racism does not just stem from individual prejudices but from something more fundamental: the nature of capitalism as it has actually developed.</w:t>
      </w:r>
      <w:r w:rsidRPr="00D81646">
        <w:rPr>
          <w:sz w:val="16"/>
        </w:rPr>
        <w:t xml:space="preserve"> Malcolm X correctly declared that, </w:t>
      </w:r>
      <w:r w:rsidRPr="00D81646">
        <w:rPr>
          <w:rStyle w:val="Emphasis"/>
        </w:rPr>
        <w:t>“you can’t have capitalism without racism”.</w:t>
      </w:r>
      <w:r w:rsidRPr="00D81646">
        <w:rPr>
          <w:sz w:val="16"/>
        </w:rPr>
        <w:t xml:space="preserve"> </w:t>
      </w:r>
      <w:r w:rsidRPr="00D81646">
        <w:rPr>
          <w:rStyle w:val="StyleUnderline"/>
        </w:rPr>
        <w:t>Capitalism, as Karl Marx famously said, came into being “dripping from head to foot, from every pore, with blood and dirt</w:t>
      </w:r>
      <w:r w:rsidRPr="00D81646">
        <w:rPr>
          <w:sz w:val="16"/>
        </w:rPr>
        <w:t xml:space="preserve">”. (Capital, Volume 1, Chapter 31) He was referring, particularly, to </w:t>
      </w:r>
      <w:r w:rsidRPr="00D81646">
        <w:rPr>
          <w:rStyle w:val="StyleUnderline"/>
        </w:rPr>
        <w:t>the role of slavery in the accumulation of capital. With slavery came the development of all kinds of pseudo-scientific racist theories designed to justify the enslavement of African peoples. Racist ideas were then adapted to justify the colonial oppression of large parts of the world.</w:t>
      </w:r>
      <w:r>
        <w:rPr>
          <w:rStyle w:val="StyleUnderline"/>
        </w:rPr>
        <w:t xml:space="preserve"> </w:t>
      </w:r>
      <w:r w:rsidRPr="00D81646">
        <w:rPr>
          <w:rStyle w:val="Emphasis"/>
        </w:rPr>
        <w:t>Capitalism was forced to abandon direct colonial rule as a result of the magnificent revolutionary movements that took place against it.</w:t>
      </w:r>
      <w:r w:rsidRPr="00D81646">
        <w:rPr>
          <w:sz w:val="16"/>
        </w:rPr>
        <w:t xml:space="preserve"> </w:t>
      </w:r>
      <w:r w:rsidRPr="00D81646">
        <w:rPr>
          <w:rStyle w:val="StyleUnderline"/>
        </w:rPr>
        <w:t>Economic exploitation, however, is more brutal than ever.</w:t>
      </w:r>
      <w:r w:rsidRPr="00D81646">
        <w:rPr>
          <w:sz w:val="16"/>
        </w:rPr>
        <w:t xml:space="preserve"> Two hundred and fifty years ago the gap between the richest and poorest countries was around five to one. Today it is 400 to one. </w:t>
      </w:r>
      <w:r w:rsidRPr="00D81646">
        <w:rPr>
          <w:rStyle w:val="StyleUnderline"/>
        </w:rPr>
        <w:t>Racism is used to justify this vast gulf and also that black workers are usually among the poorest and most oppressed sections of the working class even in the ‘rich’ countries.</w:t>
      </w:r>
      <w:r>
        <w:rPr>
          <w:rStyle w:val="StyleUnderline"/>
        </w:rPr>
        <w:t xml:space="preserve"> </w:t>
      </w:r>
      <w:r w:rsidRPr="00D81646">
        <w:rPr>
          <w:sz w:val="16"/>
        </w:rPr>
        <w:t xml:space="preserve">Women’s oppression Similarly, blatant sexism is no longer acceptable in the way it would have been in the past,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as a result of many more women working rather than being isolated in the home. Nonetheless, </w:t>
      </w:r>
      <w:r w:rsidRPr="00D81646">
        <w:rPr>
          <w:rStyle w:val="StyleUnderline"/>
        </w:rPr>
        <w:t>women continue to be oppressed. This oppression stems, not merely from the attitudes of men, but from the role of women and the family in capitalist and earlier class societies</w:t>
      </w:r>
      <w:r w:rsidRPr="00D81646">
        <w:rPr>
          <w:sz w:val="16"/>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members. At the same time, women continue to bear the brunt of domestic responsibilities despite increasingly also going out to work. In many cases women are still, as the Russian revolutionary Leon Trotsky put it, the ‘slaves of slaves’. While in Britain, for example, most studies show men accepting that they should do an equal amount of domestic chores as women, there is still a considerable gap between intentions and reality. One survey showed that on average women did 17 hours a week of domestic chores (excluding childcare) whereas men did less than six. It is true, therefore, </w:t>
      </w:r>
      <w:r w:rsidRPr="00D81646">
        <w:rPr>
          <w:rStyle w:val="StyleUnderline"/>
        </w:rPr>
        <w:t>that men get some gain from women’s disproportionate bearing of the domestic burden, in having a few more hours leisure time. The main gain, however, is for capitalism</w:t>
      </w:r>
      <w:r w:rsidRPr="00D81646">
        <w:rPr>
          <w:sz w:val="16"/>
        </w:rPr>
        <w:t xml:space="preserve">. </w:t>
      </w:r>
      <w:r w:rsidRPr="00D81646">
        <w:rPr>
          <w:rStyle w:val="StyleUnderline"/>
        </w:rPr>
        <w:t>By putting the main burden of domestic life, the bringing up of the next generation (from which the future workforce is drawn), and caring for the sick and elderly on women, they are removed from the responsibility of society as a whole.</w:t>
      </w:r>
      <w:r>
        <w:rPr>
          <w:rStyle w:val="StyleUnderline"/>
        </w:rPr>
        <w:t xml:space="preserve"> </w:t>
      </w:r>
      <w:r w:rsidRPr="00D81646">
        <w:rPr>
          <w:sz w:val="16"/>
        </w:rPr>
        <w:t xml:space="preserve">Power concentrated in the capitalist class </w:t>
      </w:r>
      <w:r w:rsidRPr="00D81646">
        <w:rPr>
          <w:rStyle w:val="StyleUnderline"/>
        </w:rPr>
        <w:t>To suggest that power is not concentrated in one class is to completely misunderstand the nature of capitalism</w:t>
      </w:r>
      <w:r w:rsidRPr="00D81646">
        <w:rPr>
          <w:sz w:val="16"/>
        </w:rPr>
        <w:t xml:space="preserve">. Today, wealth and power is concentrated in fewer hands – the owners of the major banks and corporations – even than when Marx was writing.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colour or gender but that they are part of a tiny super-wealthy ruling elite. </w:t>
      </w:r>
      <w:r w:rsidRPr="00D81646">
        <w:rPr>
          <w:rStyle w:val="StyleUnderline"/>
        </w:rPr>
        <w:t xml:space="preserve">The world’s 100 biggest companies now control 70% of global trade. Even if their boards of directors included many more black people or women it would not make any material difference to the exploitation suffered by the working class and poor worldwide, not least black women. Look at South Africa, where the incorporation of a tiny minority of blacks into the capitalist class has made no difference to the dire poverty suffered by the majority. And capitalism is increasingly incapable of taking society forward. </w:t>
      </w:r>
      <w:r w:rsidRPr="00D81646">
        <w:rPr>
          <w:sz w:val="16"/>
        </w:rPr>
        <w:t>Many of the rights partially taken for granted by previous generations in Europe, like a relatively secure job, home and pension, are now things of the past.</w:t>
      </w:r>
      <w:r>
        <w:rPr>
          <w:rStyle w:val="StyleUnderline"/>
        </w:rPr>
        <w:t xml:space="preserve"> </w:t>
      </w:r>
      <w:r w:rsidRPr="00D81646">
        <w:rPr>
          <w:rStyle w:val="Emphasis"/>
        </w:rPr>
        <w:t>To say that social relations in modern society are capitalist relations is not to take an ‘economic determinist’ view of society: arguing that every aspect of the ‘superstructure’ of society – the state, politics, culture, social attitudes and so on – are rigidly determined by the character of the economy. On the contrary, there is an inter-relationship between the two.</w:t>
      </w:r>
      <w:r w:rsidRPr="00D81646">
        <w:rPr>
          <w:sz w:val="16"/>
        </w:rPr>
        <w:t xml:space="preserve"> At the same time, </w:t>
      </w:r>
      <w:r w:rsidRPr="00D81646">
        <w:rPr>
          <w:rStyle w:val="StyleUnderline"/>
        </w:rPr>
        <w:t>politics and social attitudes reflect not only the current character of capitalism but also remnants of the past and – particularly in mass struggles of the working class and the oppressed – the seeds of a potential better future.</w:t>
      </w:r>
      <w:r w:rsidRPr="00D81646">
        <w:rPr>
          <w:sz w:val="16"/>
        </w:rPr>
        <w:t xml:space="preserve"> Nonetheless, it is clear that </w:t>
      </w:r>
      <w:r w:rsidRPr="00D81646">
        <w:rPr>
          <w:rStyle w:val="Emphasis"/>
        </w:rPr>
        <w:t>as long as we live in a capitalist society, where wealth and power rests with the tiny elite who own and control industry, science and technology, then the superstructure of that society will also ultimately reflect and act in the interests of that ruling elite.</w:t>
      </w:r>
      <w:r>
        <w:rPr>
          <w:rStyle w:val="Emphasis"/>
        </w:rPr>
        <w:t xml:space="preserve"> </w:t>
      </w:r>
      <w:r w:rsidRPr="00D81646">
        <w:rPr>
          <w:rStyle w:val="StyleUnderline"/>
        </w:rPr>
        <w:t>No amount of demanding that people ‘check their privilege’ will eliminate social attitudes generated and sustained by capitalism. While determined mass struggle can force capitalism to adapt to a certain extent – as has been the case with LGBT rights, equal pay legislation and other measures – permanent and deep-rooted change, particularly where it threatens the functioning of capitalism, will only be achieved by the socialist transformation of society.</w:t>
      </w:r>
      <w:r>
        <w:rPr>
          <w:rStyle w:val="StyleUnderline"/>
        </w:rPr>
        <w:t xml:space="preserve"> </w:t>
      </w:r>
      <w:r w:rsidRPr="00D81646">
        <w:rPr>
          <w:sz w:val="16"/>
        </w:rPr>
        <w:t xml:space="preserve">The horrific bureaucratic degeneration and then collapse of the Soviet Union have obscured the importance of the Russian revolution in giving a glimpse of what socialism would mean for those suffering oppression. In Russia in 1917 the working class led a 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millennia. In ‘backward’ Russia, legal changes were introduced very quickly which were many decades ahead of any capitalist country. These included universal suffrage, civil marriage and divorce when requested by either partner, equal pay, paid maternity leave, the right to abortion and the legalisation of homosexuality. Oppressed nationalities were given the genuine right to self-determination. Measures were taken to encourage nationalities and cultures oppressed under tsarism, including the development of a written form of some languages for the first time.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equality. Many intersectionalists put very little emphasis on campaigning for economic and practical measures to lift the burden on women, instead concentrating overwhelmingly on social attitudes, and trying to create spaces within society that are free of oppression. Yet freeing women from the heavy load of being the carers, cooks and cleaners for the whole of society is an essential prerequisite for ending women’s oppression. Twenty-first century capitalism, far from taking steps towards this, is driving in the opposite direction. Austerity affects women severely.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This also applies to the devastating, sometimes life-threatening, consequences of austerity for disabled people. Combating prejudice </w:t>
      </w:r>
      <w:r w:rsidRPr="00D81646">
        <w:rPr>
          <w:rStyle w:val="StyleUnderline"/>
        </w:rPr>
        <w:t>Pointing out the need for fundamental change in society does not in any way downgrade the importance of combating oppressive and reactionary ideas and practices while we live in this society, including within the workers’ movement</w:t>
      </w:r>
      <w:r w:rsidRPr="00D81646">
        <w:rPr>
          <w:sz w:val="16"/>
        </w:rPr>
        <w:t xml:space="preserve">. However, this will by necessity be a constant battle. Intersectionalists call for ‘safe spaces’ with zero tolerance for anything considered an oppressive view. </w:t>
      </w:r>
      <w:r w:rsidRPr="00D81646">
        <w:rPr>
          <w:rStyle w:val="StyleUnderline"/>
        </w:rPr>
        <w:t xml:space="preserve">But it is utopian to try and create a safe space which is sealed off from the society in which we all live and are affected by. Turning inwards in order to concentrate on doing so – rather than turning out to build a movement capable of winning real change – </w:t>
      </w:r>
      <w:r w:rsidRPr="00D81646">
        <w:rPr>
          <w:rStyle w:val="Emphasis"/>
        </w:rPr>
        <w:t>is doomed to frustration and failure.</w:t>
      </w:r>
      <w:r w:rsidRPr="00D81646">
        <w:rPr>
          <w:sz w:val="16"/>
        </w:rPr>
        <w:t xml:space="preserve"> </w:t>
      </w:r>
      <w:r w:rsidRPr="00D81646">
        <w:rPr>
          <w:rStyle w:val="StyleUnderline"/>
        </w:rPr>
        <w:t>Far from creating safe spaces, this can often lead to an undemocratic environment, where the individuals dominant in a particular ‘space’ assert that they feel oppressed by ideas and opinions they disagree with.</w:t>
      </w:r>
      <w:r>
        <w:rPr>
          <w:rStyle w:val="StyleUnderline"/>
        </w:rPr>
        <w:t xml:space="preserve"> </w:t>
      </w:r>
      <w:r w:rsidRPr="00D81646">
        <w:rPr>
          <w:sz w:val="16"/>
        </w:rPr>
        <w:t xml:space="preserve">There is also a dangerous tendency to suggest that the value of someone’s contribution to a discussion should be based primarily on what oppressions they as an individual suffer from. This is completely false. Britain’s first and only female prime minister, Margaret Thatcher, undoubtedly suffered individual oppression as a woman, but the neo-liberal programme she drove through was completely against the interests of working-class women. Recently, Jeremy Corbyn, the new left leader of the Labour Party, has been attacked supposedly for not having enough women in his shadow cabinet, although his front bench is the first that has been majority women. More women voted for Corbyn than for the other right-wing candidates (two of whom were women) in the leadership election because he stood against austerity. Had he chosen a pro-austerity woman as shadow chancellor rather than the left MP, John McDonnell, most of the women who voted for him would have correctly been deeply disappointed. The issue of safe spaces also relates to intersectionalists’ views on gender: that the concept of two genders is a social construct and, in reality, gender is more like a spectrum. Emphasis is often put on supporting transgender people and all those who rebel against societal gender constraints. This includes some who do not identify as either male or female but as ‘gender-non-conforming’. This reflects a positive rejection of current gender relations and homophobia by a growing number of young people. Socialists, of course, support the democratic right of individuals to define both their own gender and sexuality. However, while there is radicalisation among an important layer on this issue, that does not mean it is possible to create, as some intersectionalists attempt, spaces within capitalist society completely free from societal pressures regarding gender. </w:t>
      </w:r>
      <w:r w:rsidRPr="00D81646">
        <w:rPr>
          <w:rStyle w:val="StyleUnderline"/>
        </w:rPr>
        <w:t>Capitalism shapes the outlook of all of us from the time we are born, with all of the distortions of the human personality that creates. This includes how we are expected to behave appropriately for our given gender.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w:t>
      </w:r>
      <w:r>
        <w:rPr>
          <w:rStyle w:val="StyleUnderline"/>
        </w:rPr>
        <w:t xml:space="preserve"> </w:t>
      </w:r>
      <w:r w:rsidRPr="00D81646">
        <w:rPr>
          <w:sz w:val="16"/>
        </w:rPr>
        <w:t xml:space="preserve">The role of the working class </w:t>
      </w:r>
      <w:r w:rsidRPr="00D81646">
        <w:rPr>
          <w:rStyle w:val="Emphasis"/>
        </w:rPr>
        <w:t>The crucial issue for anyone determined to end oppression, therefore, is how to end capitalism and begin to build a world that is free of oppression: a ‘safe space’ for all. Today, just as when Marx described the working class as the ‘grave digger of capitalism’, it is the key force on the planet capable of ridding us of this bankrupt system.</w:t>
      </w:r>
      <w:r w:rsidRPr="00D81646">
        <w:rPr>
          <w:sz w:val="16"/>
        </w:rPr>
        <w:t xml:space="preserve"> </w:t>
      </w:r>
      <w:r w:rsidRPr="00D81646">
        <w:rPr>
          <w:rStyle w:val="StyleUnderline"/>
        </w:rPr>
        <w:t>Both privilege theory and intersectionality would list social class – what they would describe as ‘classism’ – as one form of oppression.</w:t>
      </w:r>
      <w:r w:rsidRPr="00D81646">
        <w:rPr>
          <w:sz w:val="16"/>
        </w:rPr>
        <w:t xml:space="preserve"> However, it features as one item on a list and is often discussed in terms of the prejudice people face because of having a working-class accent or postcode. The centrality of class in the structure of society is not recognised. The basic idea that a Nigerian worker would have more in common with a worker in Britain or the US than they would with Aliko Dangote, the only African to make it on to the list of the richest 85 on the planet, would not be understood. The fact that it is </w:t>
      </w:r>
      <w:r w:rsidRPr="00D81646">
        <w:rPr>
          <w:rStyle w:val="StyleUnderline"/>
        </w:rPr>
        <w:t>the working class that is ultimately responsible for the creation of the capitalists’ profits and that by collective action it is capable of bringing capitalist society to a halt is discounted as outmoded.</w:t>
      </w:r>
      <w:r>
        <w:rPr>
          <w:rStyle w:val="StyleUnderline"/>
        </w:rPr>
        <w:t xml:space="preserve"> </w:t>
      </w:r>
      <w:r w:rsidRPr="00D81646">
        <w:rPr>
          <w:sz w:val="16"/>
        </w:rPr>
        <w:t xml:space="preserve">Yet the working class is not ‘disappearing’. In fact, it is potentially stronger today than it was at the time of the Russian Revolution. Many countries where workers were a tiny minority of society a century ago now have large and powerful working classes. In the economically advanced countries, like Britain, deindustrialisation has meant that the industrial working class is much smaller. However, there still remain groups of workers with enormous power to bring society a halt when they strike – anyone who lives in London and witnessed the recent London Underground strikes knows that. Deindustrialisation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outlook. The history of the 20th century repeatedly demonstrated the preparedness of working-class people to fight for socialism. However, it also demonstrated that the capitalist class does all it can to cling to power, not least by attempting to divide and rule by turning different sections of the working class against each other. </w:t>
      </w:r>
      <w:r w:rsidRPr="00D81646">
        <w:rPr>
          <w:rStyle w:val="StyleUnderline"/>
        </w:rPr>
        <w:t xml:space="preserve">In recent years, there has been increasing radicalisation and struggle globally, including revolutionary movements. Out of these, largely unsuccessful, struggles conclusions will begin to be drawn about what is necessary to change society. That requires a mass revolutionary movement, bringing together different sections of the working class – with different experiences and outlooks </w:t>
      </w:r>
      <w:r w:rsidRPr="00D81646">
        <w:rPr>
          <w:sz w:val="16"/>
        </w:rPr>
        <w:t>– in a mass party with a clear programme and a determined and accountable leadership.</w:t>
      </w:r>
      <w:r>
        <w:rPr>
          <w:rStyle w:val="StyleUnderline"/>
        </w:rPr>
        <w:t xml:space="preserve"> </w:t>
      </w:r>
      <w:r w:rsidRPr="00D81646">
        <w:rPr>
          <w:sz w:val="16"/>
        </w:rPr>
        <w:t xml:space="preserve">Such a party would not be a model of a new society, but a tool to bring it about. Nonetheless, it is crucial that such a mass party would include in its ranks all of the most oppressed sections of the working class and that it is a vibrant and democratic force in which all participants feel able to express their views. Its programme, as was the case with the Bolsheviks in Russia, has to fight for the rights not just of the working class in general but also for different specifically oppressed groups. </w:t>
      </w:r>
      <w:r w:rsidRPr="00D81646">
        <w:rPr>
          <w:rStyle w:val="StyleUnderline"/>
        </w:rPr>
        <w:t>Undoubtedly, such a movement would also win the support of wide sections of the middle class and even individuals from the capitalist class who saw the need for a break with capitalism. This would particularly include those who suffer oppression under capitalism and who recognise that the only way to end homophobia, racism or women’s oppression is to join the struggle for a new society.</w:t>
      </w:r>
      <w:r>
        <w:rPr>
          <w:rStyle w:val="StyleUnderline"/>
        </w:rPr>
        <w:t xml:space="preserve"> </w:t>
      </w:r>
      <w:r w:rsidRPr="00D81646">
        <w:rPr>
          <w:sz w:val="16"/>
        </w:rPr>
        <w:t xml:space="preserve">Struggle itself unifies It would be ludicrous and deplorable to argue that those fighting their particular oppression should hold back and ‘wait’ for a unified struggle of the whole working class. Mass struggle is a thousand times more effective than exhortations to individuals to change their attitudes in winning social progress. It is always the case that a movement has a greater chance of success if it is able to reach out to other sections of the working class, and that therefore it is important that the programme put forward by a particular movement attempts to do this. However, that is in no way to suggest that any group should artificially delaying fighting back until they, for example, convince more white or male workers of their cause. Nonetheless, </w:t>
      </w:r>
      <w:r w:rsidRPr="00D81646">
        <w:rPr>
          <w:rStyle w:val="StyleUnderline"/>
        </w:rPr>
        <w:t>to permanently end racism in the US, for instance, will require ending capitalism and will therefore have to involve a struggle uniting different sections of the working class – black, Hispanic, Asian and white.</w:t>
      </w:r>
      <w:r w:rsidRPr="00D81646">
        <w:rPr>
          <w:sz w:val="16"/>
        </w:rPr>
        <w:t xml:space="preserve"> This is a practical question. The African American population, who suffer the worst police racism, are 13% of the population and will not be able to win alone. The capitalist class will try to increase divisions between different sections of the oppressed, particularly at times of heightened struggle. The oppressed need to increase their strength by trying to maximise unity. The $15 Now movement in the US, and the election of Socialist Alternative member Kshama Sawant in Seattle, give a glimpse of the growing possibilities in the US to build a united workers’ movement. </w:t>
      </w:r>
      <w:r w:rsidRPr="00D81646">
        <w:rPr>
          <w:rStyle w:val="StyleUnderline"/>
        </w:rPr>
        <w:t>Achieving unity does not mean downplaying the importance of combating the specific oppressions different groups in society face. On the contrary, it is vital that socialists campaign for the workers’ movement to fight to take up every aspect of oppression.</w:t>
      </w:r>
      <w:r w:rsidRPr="00D81646">
        <w:rPr>
          <w:sz w:val="16"/>
        </w:rPr>
        <w:t xml:space="preserve"> The Socialist Party has a proud history of doing this – for example, spearheading the Campaign Against Domestic Violence in the 1990s which was central to getting the trade unions to take the issue up.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forms. One small indication of this is the popularity among young people of the film Pride, which tells the true story of Lesbians and Gays Support the Miners (LGSM). LGSM recognised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 The miners’ strike was a major event in the class struggle in Britain, but it will be dwarfed by events that will take place in the future against the background of a crisis-ridden capitalism trying to drive the living standards of the majority into the dirt. </w:t>
      </w:r>
      <w:r w:rsidRPr="00D81646">
        <w:rPr>
          <w:rStyle w:val="StyleUnderline"/>
        </w:rPr>
        <w:t xml:space="preserve">For some intersectionalists it will require witnessing the power of the working class in action in order for them to draw the conclusion that the route to ending their specific oppression is not as part of fragmented separate groupings but by throwing their lot in with the class struggle. However, growing numbers of young people, particularly when they become active in concrete struggles, are already being attracted to </w:t>
      </w:r>
      <w:r w:rsidRPr="00D81646">
        <w:rPr>
          <w:rStyle w:val="Emphasis"/>
        </w:rPr>
        <w:t>socialist ideas as the only way to achieve real liberation for all humanity.</w:t>
      </w:r>
    </w:p>
    <w:p w:rsidR="00D954F3" w:rsidRPr="00D81646" w:rsidRDefault="00D954F3" w:rsidP="00D954F3"/>
    <w:p w:rsidR="00D954F3" w:rsidRPr="00660C59" w:rsidRDefault="00D954F3" w:rsidP="00D954F3">
      <w:pPr>
        <w:pStyle w:val="Heading3"/>
      </w:pPr>
      <w:r w:rsidRPr="00660C59">
        <w:t>impact – war</w:t>
      </w:r>
    </w:p>
    <w:p w:rsidR="00D954F3" w:rsidRDefault="00D954F3" w:rsidP="00D954F3">
      <w:pPr>
        <w:pStyle w:val="Heading4"/>
      </w:pPr>
      <w:r>
        <w:t>Cap causes war</w:t>
      </w:r>
    </w:p>
    <w:p w:rsidR="00D954F3" w:rsidRPr="00AA4092" w:rsidRDefault="00D954F3" w:rsidP="00D954F3">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8, pp. 184-186 //JSL</w:t>
      </w:r>
    </w:p>
    <w:p w:rsidR="00D954F3" w:rsidRPr="00BF45C0" w:rsidRDefault="00D954F3" w:rsidP="00D954F3">
      <w:pPr>
        <w:rPr>
          <w:sz w:val="16"/>
        </w:rPr>
      </w:pPr>
      <w:r w:rsidRPr="00BF45C0">
        <w:rPr>
          <w:sz w:val="16"/>
        </w:rPr>
        <w:t xml:space="preserve">In its brief but bloody career, Marxism has involved a hideous amount of violence. Both </w:t>
      </w:r>
      <w:r w:rsidRPr="002E0E62">
        <w:rPr>
          <w:rStyle w:val="StyleUnderline"/>
        </w:rPr>
        <w:t>Stalin and Mao Zedong were mass murderers</w:t>
      </w:r>
      <w:r w:rsidRPr="00BF45C0">
        <w:rPr>
          <w:sz w:val="16"/>
        </w:rPr>
        <w:t xml:space="preserve"> on an almost unimaginable scale. Yet </w:t>
      </w:r>
      <w:r w:rsidRPr="002E0E62">
        <w:rPr>
          <w:rStyle w:val="StyleUnderline"/>
        </w:rPr>
        <w:t>very few Marxists today</w:t>
      </w:r>
      <w:r w:rsidRPr="00BF45C0">
        <w:rPr>
          <w:sz w:val="16"/>
        </w:rPr>
        <w:t xml:space="preserve">, as we have seen already, </w:t>
      </w:r>
      <w:r w:rsidRPr="002E0E62">
        <w:rPr>
          <w:rStyle w:val="StyleUnderline"/>
        </w:rPr>
        <w:t>would seek to defend these horrific crimes, whereas many non-Marxists would defend, say, the destruction of Dresden or Hiroshima</w:t>
      </w:r>
      <w:r w:rsidRPr="00BF45C0">
        <w:rPr>
          <w:sz w:val="16"/>
        </w:rPr>
        <w:t xml:space="preserve">. I have already argued that </w:t>
      </w:r>
      <w:r w:rsidRPr="002E0E62">
        <w:rPr>
          <w:rStyle w:val="StyleUnderline"/>
        </w:rPr>
        <w:t>Marxists have offered far more persuasive explanations of how the atrocities of men like Stalin came about, and thus how they can be prevented from happening again, than any other school of thought</w:t>
      </w:r>
      <w:r w:rsidRPr="00BF45C0">
        <w:rPr>
          <w:sz w:val="16"/>
        </w:rPr>
        <w:t xml:space="preserve">. But </w:t>
      </w:r>
      <w:r w:rsidRPr="008F4CAC">
        <w:rPr>
          <w:rStyle w:val="StyleUnderline"/>
        </w:rPr>
        <w:t xml:space="preserve">what of the crimes of capitalism? What of the atrocious bloodbath known as the First World War, in which the clash of imperial nations hungry for territory sent working-class soldiers to a futile death? </w:t>
      </w:r>
      <w:r w:rsidRPr="008F4CAC">
        <w:rPr>
          <w:rStyle w:val="Emphasis"/>
        </w:rPr>
        <w:t>The history of capitalism is among other things a story of global warfare, colonial exploitation, genocide and avoidable famines</w:t>
      </w:r>
      <w:r w:rsidRPr="00BF45C0">
        <w:rPr>
          <w:sz w:val="16"/>
        </w:rPr>
        <w:t xml:space="preserve">. If a distorted version of Marxism gave birth to the Stalinist state, an extreme mutation of capitalism produced the fascist one. </w:t>
      </w:r>
      <w:r w:rsidRPr="008F4CAC">
        <w:rPr>
          <w:rStyle w:val="StyleUnderline"/>
        </w:rPr>
        <w:t>If a million men and women died in the Great Irish Famine of the 1840s, it was</w:t>
      </w:r>
      <w:r w:rsidRPr="00BF45C0">
        <w:rPr>
          <w:sz w:val="16"/>
        </w:rPr>
        <w:t xml:space="preserve"> to a large extent </w:t>
      </w:r>
      <w:r w:rsidRPr="008F4CAC">
        <w:rPr>
          <w:rStyle w:val="StyleUnderline"/>
        </w:rPr>
        <w:t>because the British government</w:t>
      </w:r>
      <w:r w:rsidRPr="00BF45C0">
        <w:rPr>
          <w:sz w:val="16"/>
        </w:rPr>
        <w:t xml:space="preserve"> of the day </w:t>
      </w:r>
      <w:r w:rsidRPr="008F4CAC">
        <w:rPr>
          <w:rStyle w:val="StyleUnderline"/>
        </w:rPr>
        <w:t>insisted on observing the laws of the free market</w:t>
      </w:r>
      <w:r w:rsidRPr="00BF45C0">
        <w:rPr>
          <w:sz w:val="16"/>
        </w:rPr>
        <w:t xml:space="preserve"> in its lamentable relief policy. We have seen that Marx writes with scarcely suppressed outrage in Capital of the bloody, protracted process by which the English peasantry were driven from the land. It is this history of violent expropriation which lies beneath the tranquillity of the English rural landscape. </w:t>
      </w:r>
      <w:r w:rsidRPr="008F4CAC">
        <w:rPr>
          <w:rStyle w:val="StyleUnderline"/>
        </w:rPr>
        <w:t>Compared to this horrendous episode, one which stretched over a lengthy period of time, an event like the Cuban revolution was a tea party</w:t>
      </w:r>
      <w:r w:rsidRPr="00BF45C0">
        <w:rPr>
          <w:sz w:val="16"/>
        </w:rPr>
        <w:t>.</w:t>
      </w:r>
    </w:p>
    <w:p w:rsidR="00D954F3" w:rsidRPr="00BF45C0" w:rsidRDefault="00D954F3" w:rsidP="00D954F3">
      <w:pPr>
        <w:rPr>
          <w:rStyle w:val="StyleUnderline"/>
        </w:rPr>
      </w:pPr>
      <w:r w:rsidRPr="00BF45C0">
        <w:rPr>
          <w:sz w:val="16"/>
        </w:rPr>
        <w:t xml:space="preserve">For Marxists, </w:t>
      </w:r>
      <w:r w:rsidRPr="008F4CAC">
        <w:rPr>
          <w:rStyle w:val="Emphasis"/>
        </w:rPr>
        <w:t>antagonism is built into the very nature of capitalism</w:t>
      </w:r>
      <w:r w:rsidRPr="00BF45C0">
        <w:rPr>
          <w:sz w:val="16"/>
        </w:rPr>
        <w:t xml:space="preserve">. </w:t>
      </w:r>
      <w:r w:rsidRPr="008F4CAC">
        <w:rPr>
          <w:rStyle w:val="StyleUnderline"/>
        </w:rPr>
        <w:t>This is true not only of the class conflict it involves, but of the wars to which it gives rise, as capitalist nations clash over global resources or spheres of imperial influence</w:t>
      </w:r>
      <w:r w:rsidRPr="00BF45C0">
        <w:rPr>
          <w:sz w:val="16"/>
        </w:rPr>
        <w:t xml:space="preserve">. By contrast, one of the most urgent goals of the international socialist movement has been peace. When the Bolsheviks came to power, they withdrew Russia from the carnage of the First World War. Socialists, with their hatred of militarism and chauvinism, have played a major role in most peace movements throughout modern history. </w:t>
      </w:r>
      <w:r w:rsidRPr="00BF45C0">
        <w:rPr>
          <w:rStyle w:val="StyleUnderline"/>
        </w:rPr>
        <w:t>The working-class movement has not been about violence, but about putting an end to it.</w:t>
      </w:r>
    </w:p>
    <w:p w:rsidR="00D954F3" w:rsidRDefault="00D954F3" w:rsidP="00D954F3">
      <w:pPr>
        <w:pStyle w:val="Heading4"/>
      </w:pPr>
      <w:r>
        <w:t>Cap causes war and environmental catastrophe</w:t>
      </w:r>
    </w:p>
    <w:p w:rsidR="00D954F3" w:rsidRPr="00CF13C7" w:rsidRDefault="00D954F3" w:rsidP="00D954F3">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10, pp. 235-237 //JSL</w:t>
      </w:r>
    </w:p>
    <w:p w:rsidR="00D954F3" w:rsidRPr="00CF13C7" w:rsidRDefault="00D954F3" w:rsidP="00D954F3">
      <w:pPr>
        <w:rPr>
          <w:sz w:val="16"/>
        </w:rPr>
      </w:pPr>
      <w:r w:rsidRPr="009A2F12">
        <w:rPr>
          <w:rStyle w:val="StyleUnderline"/>
        </w:rPr>
        <w:t>Recognising natural limits</w:t>
      </w:r>
      <w:r w:rsidRPr="00CF13C7">
        <w:rPr>
          <w:sz w:val="16"/>
        </w:rPr>
        <w:t xml:space="preserve">, as Ted Benton comments, </w:t>
      </w:r>
      <w:r w:rsidRPr="009A2F12">
        <w:rPr>
          <w:rStyle w:val="StyleUnderline"/>
        </w:rPr>
        <w:t>is incompatible not with political emancipation but only with utopian versions of it</w:t>
      </w:r>
      <w:r w:rsidRPr="00CF13C7">
        <w:rPr>
          <w:sz w:val="16"/>
        </w:rPr>
        <w:t xml:space="preserve">.23 </w:t>
      </w:r>
      <w:r w:rsidRPr="009A2F12">
        <w:rPr>
          <w:rStyle w:val="StyleUnderline"/>
        </w:rPr>
        <w:t>The world has the resources not for us all to live better and better, but for us all to live well</w:t>
      </w:r>
      <w:r w:rsidRPr="00CF13C7">
        <w:rPr>
          <w:sz w:val="16"/>
        </w:rPr>
        <w:t xml:space="preserve">. ''The promise of abundance,'' writes G. A. Cohen, ''is not an endless flow of goods, but a sufficiency produced with a minimum of unpleasant exertion."24 </w:t>
      </w:r>
      <w:r w:rsidRPr="009A2F12">
        <w:rPr>
          <w:rStyle w:val="StyleUnderline"/>
        </w:rPr>
        <w:t>What prevents this from happening is</w:t>
      </w:r>
      <w:r w:rsidRPr="00CF13C7">
        <w:rPr>
          <w:sz w:val="16"/>
        </w:rPr>
        <w:t xml:space="preserve"> not Nature but </w:t>
      </w:r>
      <w:r w:rsidRPr="009A2F12">
        <w:rPr>
          <w:rStyle w:val="StyleUnderline"/>
        </w:rPr>
        <w:t>politics</w:t>
      </w:r>
      <w:r w:rsidRPr="00CF13C7">
        <w:rPr>
          <w:sz w:val="16"/>
        </w:rPr>
        <w:t>. For Marx, as we have seen, socialism requires an expansion of the productive forces; but the task of expanding them falls not to socialism itself but to capitalism. Socialism rides on the back of that material wealth, rather than building it up. It was Stalin, not Marx, who saw socialism as a matter of developing the productive forces. Capitalism is the sorcerer's apprentice: it has summoned up powers that have spun wildly out of control and now threaten to destroy us. The task of socialism is not to spur on those powers but to bring them under rational human control.</w:t>
      </w:r>
    </w:p>
    <w:p w:rsidR="00D954F3" w:rsidRPr="00502D6B" w:rsidRDefault="00D954F3" w:rsidP="00D954F3">
      <w:pPr>
        <w:rPr>
          <w:rStyle w:val="StyleUnderline"/>
        </w:rPr>
      </w:pPr>
      <w:r w:rsidRPr="00502D6B">
        <w:rPr>
          <w:rStyle w:val="Emphasis"/>
        </w:rPr>
        <w:t>The two great threats to human survival that now confront us are military and environmental</w:t>
      </w:r>
      <w:r w:rsidRPr="00502D6B">
        <w:rPr>
          <w:rStyle w:val="StyleUnderline"/>
        </w:rPr>
        <w:t>. They are likely to converge more and more in the future, as struggles over scarce resources escalate into armed conflict.</w:t>
      </w:r>
      <w:r w:rsidRPr="00CF13C7">
        <w:rPr>
          <w:sz w:val="16"/>
        </w:rPr>
        <w:t xml:space="preserve"> Over the years, </w:t>
      </w:r>
      <w:r w:rsidRPr="00502D6B">
        <w:rPr>
          <w:rStyle w:val="StyleUnderline"/>
        </w:rPr>
        <w:t>communists have been among the most ardent advocates of peace,</w:t>
      </w:r>
      <w:r w:rsidRPr="00CF13C7">
        <w:rPr>
          <w:sz w:val="16"/>
        </w:rPr>
        <w:t xml:space="preserve"> and the reason for this is ably summarised by Ellen Meiksins </w:t>
      </w:r>
      <w:r w:rsidRPr="00502D6B">
        <w:rPr>
          <w:rStyle w:val="StyleUnderline"/>
        </w:rPr>
        <w:t>Wood</w:t>
      </w:r>
      <w:r w:rsidRPr="00CF13C7">
        <w:rPr>
          <w:sz w:val="16"/>
        </w:rPr>
        <w:t xml:space="preserve">. ''It seems to me axiomatic,'' she </w:t>
      </w:r>
      <w:r w:rsidRPr="00502D6B">
        <w:rPr>
          <w:rStyle w:val="StyleUnderline"/>
        </w:rPr>
        <w:t>writes</w:t>
      </w:r>
      <w:r w:rsidRPr="00CF13C7">
        <w:rPr>
          <w:sz w:val="16"/>
        </w:rPr>
        <w:t xml:space="preserve">, ''that </w:t>
      </w:r>
      <w:r w:rsidRPr="00502D6B">
        <w:rPr>
          <w:rStyle w:val="StyleUnderline"/>
        </w:rPr>
        <w:t>the expansionary, competitive and exploitative logic of capitalist accumulation in the context of the nation-state system must, in the longer or shorter term, be destabilising, and that capitalism . . . is and will for the foreseeable future remain the greatest threat to world peace."</w:t>
      </w:r>
      <w:r w:rsidRPr="00CF13C7">
        <w:rPr>
          <w:sz w:val="16"/>
        </w:rPr>
        <w:t xml:space="preserve">25 </w:t>
      </w:r>
      <w:r w:rsidRPr="00502D6B">
        <w:rPr>
          <w:rStyle w:val="StyleUnderline"/>
        </w:rPr>
        <w:t>If the peace movement is to grasp the root causes of global aggression, it cannot afford to ignore the nature of the beast that breeds it. And this means that it cannot afford to ignore the insights of Marxism.</w:t>
      </w:r>
    </w:p>
    <w:p w:rsidR="00D954F3" w:rsidRPr="00CF13C7" w:rsidRDefault="00D954F3" w:rsidP="00D954F3">
      <w:pPr>
        <w:rPr>
          <w:rStyle w:val="StyleUnderline"/>
        </w:rPr>
      </w:pPr>
      <w:r w:rsidRPr="00502D6B">
        <w:rPr>
          <w:rStyle w:val="StyleUnderline"/>
        </w:rPr>
        <w:t>The same goes for environmentalism. Wood argues that capitalism cannot avoid ecological devastation</w:t>
      </w:r>
      <w:r w:rsidRPr="00CF13C7">
        <w:rPr>
          <w:sz w:val="16"/>
        </w:rPr>
        <w:t xml:space="preserve">, given the antisocial nature of its drive to accumulate. </w:t>
      </w:r>
      <w:r w:rsidRPr="00221CCD">
        <w:rPr>
          <w:rStyle w:val="StyleUnderline"/>
        </w:rPr>
        <w:t>The system</w:t>
      </w:r>
      <w:r w:rsidRPr="00CF13C7">
        <w:rPr>
          <w:sz w:val="16"/>
        </w:rPr>
        <w:t xml:space="preserve"> may come to tolerate racial and gender equality, but it </w:t>
      </w:r>
      <w:r w:rsidRPr="00221CCD">
        <w:rPr>
          <w:rStyle w:val="StyleUnderline"/>
        </w:rPr>
        <w:t xml:space="preserve">cannot by its nature achieve world peace or respect the material world. </w:t>
      </w:r>
      <w:r w:rsidRPr="00CF13C7">
        <w:rPr>
          <w:sz w:val="16"/>
        </w:rPr>
        <w:t xml:space="preserve">Capitalism, Wood comments, ''may be able to accommodate some degree of ecological care, especially when the technology of environmental protection is itself profitably marketable. But </w:t>
      </w:r>
      <w:r w:rsidRPr="00221CCD">
        <w:rPr>
          <w:rStyle w:val="StyleUnderline"/>
        </w:rPr>
        <w:t xml:space="preserve">the essential irrationality of the drive for capital accumulation, which subordinates everything to the requirements of the self-expansion of capital and so-called growth, is </w:t>
      </w:r>
      <w:r w:rsidRPr="00221CCD">
        <w:rPr>
          <w:rStyle w:val="Emphasis"/>
        </w:rPr>
        <w:t>unavoidably hostile to ecological balance</w:t>
      </w:r>
      <w:r w:rsidRPr="00CF13C7">
        <w:rPr>
          <w:sz w:val="16"/>
        </w:rPr>
        <w:t xml:space="preserve">."26 The old communist slogan ''Socialism or barbarism'' always seemed to some a touch too apocalyptic. </w:t>
      </w:r>
      <w:r w:rsidRPr="00CF13C7">
        <w:rPr>
          <w:rStyle w:val="StyleUnderline"/>
        </w:rPr>
        <w:t xml:space="preserve">As history lurches towards the prospect of nuclear warfare and environmental catastrophe, it is hard to see how it is less than the sober truth. If we do not act now, it seems that </w:t>
      </w:r>
      <w:r w:rsidRPr="00CF13C7">
        <w:rPr>
          <w:rStyle w:val="Emphasis"/>
        </w:rPr>
        <w:t>capitalism will be the death of us</w:t>
      </w:r>
      <w:r w:rsidRPr="00CF13C7">
        <w:rPr>
          <w:rStyle w:val="StyleUnderline"/>
        </w:rPr>
        <w:t>.</w:t>
      </w:r>
    </w:p>
    <w:p w:rsidR="00D954F3" w:rsidRPr="006715E2" w:rsidRDefault="00D954F3" w:rsidP="00D954F3">
      <w:pPr>
        <w:pStyle w:val="Heading4"/>
        <w:rPr>
          <w:rFonts w:cs="Calibri"/>
        </w:rPr>
      </w:pPr>
      <w:r w:rsidRPr="006715E2">
        <w:rPr>
          <w:rFonts w:cs="Calibri"/>
        </w:rPr>
        <w:t>Capitalism leads to extinction — war, instability, economic accumulation, poverty, unsustainable hegemony</w:t>
      </w:r>
    </w:p>
    <w:p w:rsidR="00D954F3" w:rsidRPr="006715E2" w:rsidRDefault="00D954F3" w:rsidP="00D954F3">
      <w:pPr>
        <w:rPr>
          <w:rFonts w:cs="Calibri"/>
        </w:rPr>
      </w:pPr>
      <w:r w:rsidRPr="006715E2">
        <w:rPr>
          <w:rFonts w:cs="Calibri"/>
          <w:b/>
          <w:bCs/>
          <w:sz w:val="26"/>
          <w:szCs w:val="26"/>
        </w:rPr>
        <w:t>Robinson 12</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“Global capitalism and twenty-first century fascism: a US case study.” Written with cooperation with MARIO BARRERA. 2012, Institute of Race Relations. </w:t>
      </w:r>
      <w:hyperlink r:id="rId29" w:history="1">
        <w:r w:rsidRPr="006715E2">
          <w:rPr>
            <w:rStyle w:val="Hyperlink"/>
            <w:rFonts w:cs="Calibri"/>
          </w:rPr>
          <w:t>http://robinson.faculty.soc.ucsb.edu/Assets/pdf/raceandclass.pdf</w:t>
        </w:r>
      </w:hyperlink>
      <w:r w:rsidRPr="006715E2">
        <w:rPr>
          <w:rFonts w:cs="Calibri"/>
        </w:rPr>
        <w:t xml:space="preserve"> || COMRADE OES-SW</w:t>
      </w:r>
    </w:p>
    <w:p w:rsidR="00D954F3" w:rsidRDefault="00D954F3" w:rsidP="00D954F3">
      <w:pPr>
        <w:rPr>
          <w:rStyle w:val="StyleUnderline"/>
          <w:rFonts w:cs="Calibri"/>
          <w:u w:val="none"/>
        </w:rPr>
      </w:pPr>
      <w:r w:rsidRPr="006715E2">
        <w:rPr>
          <w:rStyle w:val="StyleUnderline"/>
          <w:rFonts w:cs="Calibri"/>
        </w:rPr>
        <w:t>The crisis of global capitalism is unprecedented, given its magnitude, its global reach, the extent of ecological degradation and social deterioration, and the scale of the means of violence</w:t>
      </w:r>
      <w:r w:rsidRPr="006715E2">
        <w:rPr>
          <w:rFonts w:cs="Calibri"/>
          <w:sz w:val="16"/>
        </w:rPr>
        <w:t xml:space="preserve">. </w:t>
      </w:r>
      <w:r w:rsidRPr="006715E2">
        <w:rPr>
          <w:rStyle w:val="Emphasis"/>
          <w:rFonts w:cs="Calibri"/>
        </w:rPr>
        <w:t>We truly face a crisis of humanity. The stakes have never been higher; our very survival is at risk.</w:t>
      </w:r>
      <w:r w:rsidRPr="006715E2">
        <w:rPr>
          <w:rFonts w:cs="Calibri"/>
          <w:sz w:val="16"/>
        </w:rPr>
        <w:t xml:space="preserve"> We have entered a period of great upheaval, of momentous changes and uncertainties, fraught with dangers, if also opportunities. </w:t>
      </w:r>
      <w:r w:rsidRPr="006715E2">
        <w:rPr>
          <w:rStyle w:val="StyleUnderline"/>
          <w:rFonts w:cs="Calibri"/>
        </w:rPr>
        <w:t>Facing this crisis calls for an analysis of the capitalist system, which has undergone restructuring and transformation in recent decades.</w:t>
      </w:r>
      <w:r w:rsidRPr="006715E2">
        <w:rPr>
          <w:rFonts w:cs="Calibri"/>
          <w:sz w:val="16"/>
        </w:rPr>
        <w:t xml:space="preserve"> The current moment involves a qualitatively new transnational or global phase of world capitalism that can be traced back to the 1970s and is characterised by the rise of truly transnational capital and a transnational capitalist class (TCC). Transnational capital has been able to break free of the nation state constraints to accumulation of the previous epoch and, with it, to shift the correlation of class and social forces worldwide sharply in its favour and to undercut the strength of popular and working classes around the world in the wake of the global rebellions of the 1960s and 1970s.1 Emergent transnational capital underwent a major expansion in the 1980s and 1990s, involving over-accumulation through new technologies, such as computers and informatics, through neoliberal policies and through new modalities of mobilising and exploiting the global labour force – including a massive new round of primitive accumulation, uprooting and displacing hundreds of millions of people, especially in the Third World countryside, who have become internal and transnational migrants. We face a system that is now much more integrated and dominant groups that have accumulated an extraordinary amount of transnational power and control over global resources and institutions. But, by the late 1990s, stagnation had set in and the system faced renewed crisis. Sharp global social polarisation and escalating inequalities fuelled the chronic problem of over-accumulation. </w:t>
      </w:r>
      <w:r w:rsidRPr="006715E2">
        <w:rPr>
          <w:rStyle w:val="StyleUnderline"/>
          <w:rFonts w:cs="Calibri"/>
        </w:rPr>
        <w:t>The concentration of the planet’s wealth in the hands of the few and the accelerated impoverishment and dispossession of the majority have been so extreme under capitalist globalisation that</w:t>
      </w:r>
      <w:r w:rsidRPr="006715E2">
        <w:rPr>
          <w:rFonts w:cs="Calibri"/>
          <w:sz w:val="16"/>
        </w:rPr>
        <w:t xml:space="preserve"> they even forced </w:t>
      </w:r>
      <w:r w:rsidRPr="006715E2">
        <w:rPr>
          <w:rStyle w:val="StyleUnderline"/>
          <w:rFonts w:cs="Calibri"/>
        </w:rPr>
        <w:t>participants at the 2011 World Economic Forum</w:t>
      </w:r>
      <w:r w:rsidRPr="006715E2">
        <w:rPr>
          <w:rFonts w:cs="Calibri"/>
          <w:sz w:val="16"/>
        </w:rPr>
        <w:t xml:space="preserve"> annual meeting in Davos to acknow</w:t>
      </w:r>
      <w:r w:rsidRPr="006715E2">
        <w:rPr>
          <w:rStyle w:val="StyleUnderline"/>
          <w:rFonts w:cs="Calibri"/>
        </w:rPr>
        <w:t xml:space="preserve">ledge that the gap between the rich and the poor worldwide is ‘the most serious challenge in the world’ and is </w:t>
      </w:r>
      <w:r w:rsidRPr="006715E2">
        <w:rPr>
          <w:rStyle w:val="Emphasis"/>
          <w:rFonts w:cs="Calibri"/>
        </w:rPr>
        <w:t>‘raising the specter of worldwide instability and civil wars’</w:t>
      </w:r>
      <w:r w:rsidRPr="006715E2">
        <w:rPr>
          <w:rFonts w:cs="Calibri"/>
          <w:sz w:val="16"/>
        </w:rPr>
        <w:t xml:space="preserve">2 Global inequalities and the impoverishment of broad majorities mean that transnational </w:t>
      </w:r>
      <w:r w:rsidRPr="006715E2">
        <w:rPr>
          <w:rStyle w:val="StyleUnderline"/>
          <w:rFonts w:cs="Calibri"/>
        </w:rPr>
        <w:t>capital cannot find productive outlets to unload the enormous amounts of surplus it has accumulated.</w:t>
      </w:r>
      <w:r w:rsidRPr="006715E2">
        <w:rPr>
          <w:rFonts w:cs="Calibri"/>
          <w:sz w:val="16"/>
        </w:rPr>
        <w:t xml:space="preserve"> By the twenty-first century, the TCC turned to several mechanisms to sustain global accumulation in the face of over-accumulation. One is </w:t>
      </w:r>
      <w:r w:rsidRPr="006715E2">
        <w:rPr>
          <w:rStyle w:val="Emphasis"/>
          <w:rFonts w:cs="Calibri"/>
        </w:rPr>
        <w:t>militarised accumulation;</w:t>
      </w:r>
      <w:r w:rsidRPr="006715E2">
        <w:rPr>
          <w:rStyle w:val="StyleUnderline"/>
          <w:rFonts w:cs="Calibri"/>
        </w:rPr>
        <w:t xml:space="preserve"> making wars and interventions that unleash cycles of destruction and reconstruction and generate enormous profits for an ever-expanding military-prison-industrial-security-financial complex. We are now living in a global war economy that goes well beyond such ‘hot wars’ as those in Iraq or Afghanistan.</w:t>
      </w:r>
      <w:r w:rsidRPr="006715E2">
        <w:rPr>
          <w:rFonts w:cs="Calibri"/>
          <w:sz w:val="16"/>
        </w:rPr>
        <w:t xml:space="preserve"> A second mechanism is the raiding and sacking of public budgets. Transnational capital uses its financial power to take control of state finances and to impose further austerity on the working majority, resulting in ever greater social inequality and hardship. The TCC has used its structural power to accelerate the dismantling of what remains of the social wage and welfare states. And a third mechanism is </w:t>
      </w:r>
      <w:r w:rsidRPr="006715E2">
        <w:rPr>
          <w:rStyle w:val="StyleUnderline"/>
          <w:rFonts w:cs="Calibri"/>
        </w:rPr>
        <w:t>frenzied worldwide financial speculation, turning the global economy into a giant casino</w:t>
      </w:r>
      <w:r w:rsidRPr="006715E2">
        <w:rPr>
          <w:rFonts w:cs="Calibri"/>
          <w:sz w:val="16"/>
        </w:rPr>
        <w:t xml:space="preserve">. The TCC has unloaded </w:t>
      </w:r>
      <w:r w:rsidRPr="006715E2">
        <w:rPr>
          <w:rStyle w:val="StyleUnderline"/>
          <w:rFonts w:cs="Calibri"/>
        </w:rPr>
        <w:t>billions of dollars into speculation in the housing market, the food, energy and other global commodities markets, in bond markets worldwide</w:t>
      </w:r>
      <w:r w:rsidRPr="006715E2">
        <w:rPr>
          <w:rFonts w:cs="Calibri"/>
          <w:sz w:val="16"/>
        </w:rPr>
        <w:t xml:space="preserve"> (that is, public budgets and state finances) and into every imaginable ‘derivative’, ranging from hedge funds to swaps, futures markets, collateralised debt obligations, asset pyramiding and Ponzi schemes. The 2008 collapse of the global financial system (which some have called the ‘great recession’) was merely the straw that broke the camel’s back. This is not a cyclical, but a structural crisis – a restructuring crisis, such as we had in the 1970s and, before that, in the 1930s – that has the potential to become a systemic crisis, depending on how social agents respond to the crisis and on the element of contingency that is unpredictable and always plays some role in historical outcomes. </w:t>
      </w:r>
      <w:r w:rsidRPr="006715E2">
        <w:rPr>
          <w:rStyle w:val="StyleUnderline"/>
          <w:rFonts w:cs="Calibri"/>
        </w:rPr>
        <w:t>A restructuring crisis means that the only way out of crisis is to restructure the system, whereas a systemic crisis is one in which only a change in the system itself will resolve the crisis.</w:t>
      </w:r>
      <w:r w:rsidRPr="006715E2">
        <w:rPr>
          <w:rFonts w:cs="Calibri"/>
          <w:sz w:val="16"/>
        </w:rPr>
        <w:t xml:space="preserve"> </w:t>
      </w:r>
      <w:r w:rsidRPr="006715E2">
        <w:rPr>
          <w:rStyle w:val="StyleUnderline"/>
          <w:rFonts w:cs="Calibri"/>
        </w:rPr>
        <w:t>Times of crisis are times of rapid social change, when collective agency and contingency come into play more than in times of equilibrium in a system</w:t>
      </w:r>
      <w:r w:rsidRPr="006715E2">
        <w:rPr>
          <w:rFonts w:cs="Calibri"/>
          <w:sz w:val="16"/>
        </w:rPr>
        <w:t>.3 This crisis shares a number of aspects with the earlier structural crises of the 1970s and the 1930s, but there are also several features unique to the present</w:t>
      </w:r>
      <w:r w:rsidRPr="006715E2">
        <w:rPr>
          <w:rStyle w:val="StyleUnderline"/>
          <w:rFonts w:cs="Calibri"/>
        </w:rPr>
        <w:t>. One is that the system is fast reaching the ecological limits of its reproduction. We may have already reached a point of no return.</w:t>
      </w:r>
      <w:r w:rsidRPr="006715E2">
        <w:rPr>
          <w:rFonts w:cs="Calibri"/>
          <w:sz w:val="16"/>
        </w:rPr>
        <w:t xml:space="preserve"> Another feature is the magnitude of the means of violence and social control. </w:t>
      </w:r>
      <w:r w:rsidRPr="006715E2">
        <w:rPr>
          <w:rStyle w:val="Emphasis"/>
          <w:rFonts w:cs="Calibri"/>
        </w:rPr>
        <w:t>Computerised wars, drones, bunker-buster bombs, star wars and so forth have changed the face of warfare</w:t>
      </w:r>
      <w:r w:rsidRPr="006715E2">
        <w:rPr>
          <w:rFonts w:cs="Calibri"/>
          <w:sz w:val="16"/>
        </w:rPr>
        <w:t xml:space="preserve">. </w:t>
      </w:r>
      <w:r w:rsidRPr="006715E2">
        <w:rPr>
          <w:rStyle w:val="StyleUnderline"/>
          <w:rFonts w:cs="Calibri"/>
        </w:rPr>
        <w:t>Warfare has become normalised and sanitised for those not directly at the receiving end of armed aggression.</w:t>
      </w:r>
      <w:r w:rsidRPr="006715E2">
        <w:rPr>
          <w:rFonts w:cs="Calibri"/>
          <w:sz w:val="16"/>
        </w:rPr>
        <w:t xml:space="preserve"> At the same time, </w:t>
      </w:r>
      <w:r w:rsidRPr="006715E2">
        <w:rPr>
          <w:rStyle w:val="Emphasis"/>
          <w:rFonts w:cs="Calibri"/>
        </w:rPr>
        <w:t>we have arrived at the panoptical surveillance society</w:t>
      </w:r>
      <w:r w:rsidRPr="006715E2">
        <w:rPr>
          <w:rFonts w:cs="Calibri"/>
          <w:sz w:val="16"/>
        </w:rPr>
        <w:t xml:space="preserve">. </w:t>
      </w:r>
      <w:r w:rsidRPr="006715E2">
        <w:rPr>
          <w:rStyle w:val="StyleUnderline"/>
          <w:rFonts w:cs="Calibri"/>
        </w:rPr>
        <w:t>A third is the limits to the extensive expansion of capitalism, in the sense that there are no longer any new territories of significance that can be integrated into world capitalism, de-ruralisation is now well advanced, and the commodification of the countryside and of pre- and non-capitalist spaces has intensified</w:t>
      </w:r>
      <w:r w:rsidRPr="006715E2">
        <w:rPr>
          <w:rFonts w:cs="Calibri"/>
          <w:sz w:val="16"/>
        </w:rPr>
        <w:t xml:space="preserve">; that is, </w:t>
      </w:r>
      <w:r w:rsidRPr="006715E2">
        <w:rPr>
          <w:rStyle w:val="StyleUnderline"/>
          <w:rFonts w:cs="Calibri"/>
        </w:rPr>
        <w:t>converted in hot-house fashion into spaces of capital</w:t>
      </w:r>
      <w:r w:rsidRPr="006715E2">
        <w:rPr>
          <w:rFonts w:cs="Calibri"/>
          <w:sz w:val="16"/>
        </w:rPr>
        <w:t xml:space="preserve">, so that intensive expansion is reaching depths never before seen. A fourth is </w:t>
      </w:r>
      <w:r w:rsidRPr="006715E2">
        <w:rPr>
          <w:rStyle w:val="StyleUnderline"/>
          <w:rFonts w:cs="Calibri"/>
        </w:rPr>
        <w:t>the rise of a vast surplus population inhabiting a ‘planet of slums’,4 alienated from the productive economy, thrown into the margins and subject to sophisticated systems of social control and to destruction – to a mortal cycle of dispossession-exploitation-exclusion.</w:t>
      </w:r>
      <w:r w:rsidRPr="006715E2">
        <w:rPr>
          <w:rFonts w:cs="Calibri"/>
          <w:sz w:val="16"/>
        </w:rPr>
        <w:t xml:space="preserve"> A fifth is</w:t>
      </w:r>
      <w:r w:rsidRPr="006715E2">
        <w:rPr>
          <w:rStyle w:val="Emphasis"/>
          <w:rFonts w:cs="Calibri"/>
        </w:rPr>
        <w:t xml:space="preserve"> a disjuncture between a globalising economy and a nation state-based system of political authority.</w:t>
      </w:r>
      <w:r w:rsidRPr="006715E2">
        <w:rPr>
          <w:rFonts w:cs="Calibri"/>
          <w:sz w:val="16"/>
        </w:rPr>
        <w:t xml:space="preserve"> </w:t>
      </w:r>
      <w:r w:rsidRPr="006715E2">
        <w:rPr>
          <w:rStyle w:val="StyleUnderline"/>
          <w:rFonts w:cs="Calibri"/>
        </w:rPr>
        <w:t>Transnational state apparatuses are incipient and have not been able to play the role of what social scientists refer to as a ‘hegemon’ or a leading nation state that has enough power and authority to organise and stabilise the system</w:t>
      </w:r>
      <w:r w:rsidRPr="00D954F3">
        <w:rPr>
          <w:rStyle w:val="StyleUnderline"/>
          <w:rFonts w:cs="Calibri"/>
          <w:u w:val="none"/>
        </w:rPr>
        <w:t>.</w:t>
      </w:r>
    </w:p>
    <w:p w:rsidR="00D954F3" w:rsidRDefault="00D954F3" w:rsidP="00D954F3">
      <w:pPr>
        <w:rPr>
          <w:rStyle w:val="StyleUnderline"/>
          <w:rFonts w:cs="Calibri"/>
          <w:u w:val="none"/>
        </w:rPr>
      </w:pPr>
    </w:p>
    <w:p w:rsidR="00D954F3" w:rsidRDefault="00D954F3" w:rsidP="00D954F3">
      <w:pPr>
        <w:rPr>
          <w:rStyle w:val="StyleUnderline"/>
          <w:rFonts w:cs="Calibri"/>
          <w:u w:val="none"/>
        </w:rPr>
      </w:pPr>
    </w:p>
    <w:p w:rsidR="00D954F3" w:rsidRPr="008D461F" w:rsidRDefault="00D954F3" w:rsidP="00D954F3">
      <w:pPr>
        <w:pStyle w:val="Heading3"/>
      </w:pPr>
      <w:r>
        <w:t xml:space="preserve">impact – value to life </w:t>
      </w:r>
    </w:p>
    <w:p w:rsidR="00D954F3" w:rsidRPr="008D461F" w:rsidRDefault="00D954F3" w:rsidP="00D954F3">
      <w:pPr>
        <w:pStyle w:val="Heading4"/>
        <w:rPr>
          <w:rFonts w:cs="Times New Roman"/>
        </w:rPr>
      </w:pPr>
      <w:r w:rsidRPr="008D461F">
        <w:rPr>
          <w:rFonts w:cs="Times New Roman"/>
        </w:rPr>
        <w:t>Capitalism transforms individuals into ‘Nobodys’ that creates the conditions for state violence</w:t>
      </w:r>
    </w:p>
    <w:p w:rsidR="00D954F3" w:rsidRPr="008D461F" w:rsidRDefault="00D954F3" w:rsidP="00D954F3">
      <w:pPr>
        <w:rPr>
          <w:sz w:val="18"/>
        </w:rPr>
      </w:pPr>
      <w:r w:rsidRPr="008D461F">
        <w:rPr>
          <w:sz w:val="18"/>
        </w:rPr>
        <w:t xml:space="preserve">Marc L. </w:t>
      </w:r>
      <w:r w:rsidRPr="008D461F">
        <w:rPr>
          <w:rStyle w:val="Style13ptBold"/>
        </w:rPr>
        <w:t>Hill</w:t>
      </w:r>
      <w:r w:rsidRPr="008D461F">
        <w:rPr>
          <w:sz w:val="18"/>
        </w:rPr>
        <w:t xml:space="preserve">, </w:t>
      </w:r>
      <w:r w:rsidRPr="008D461F">
        <w:rPr>
          <w:rStyle w:val="Style13ptBold"/>
        </w:rPr>
        <w:t>2016</w:t>
      </w:r>
      <w:r w:rsidRPr="008D461F">
        <w:rPr>
          <w:sz w:val="18"/>
        </w:rPr>
        <w:t>. Distinguished Professor of African American Studies at Morehouse College.</w:t>
      </w:r>
      <w:r w:rsidRPr="008D461F">
        <w:rPr>
          <w:i/>
          <w:sz w:val="18"/>
        </w:rPr>
        <w:t xml:space="preserve"> Nobody, Casualties of America’s War on the Vulnerable, from Ferguson to Flint and Beyond</w:t>
      </w:r>
      <w:r w:rsidRPr="008D461F">
        <w:rPr>
          <w:sz w:val="18"/>
        </w:rPr>
        <w:t>. Atria Books. 17-20.</w:t>
      </w:r>
    </w:p>
    <w:p w:rsidR="00D954F3" w:rsidRPr="008D461F" w:rsidRDefault="00D954F3" w:rsidP="00D954F3">
      <w:pPr>
        <w:rPr>
          <w:sz w:val="16"/>
        </w:rPr>
      </w:pPr>
      <w:r w:rsidRPr="008D461F">
        <w:rPr>
          <w:rStyle w:val="StyleUnderline"/>
        </w:rPr>
        <w:t>To be Nobody is to be abandoned by the State</w:t>
      </w:r>
      <w:r w:rsidRPr="008D461F">
        <w:rPr>
          <w:sz w:val="16"/>
        </w:rPr>
        <w:t xml:space="preserve">. For decades now, </w:t>
      </w:r>
      <w:r w:rsidRPr="008D461F">
        <w:rPr>
          <w:rStyle w:val="StyleUnderline"/>
        </w:rPr>
        <w:t>we have witnessed a radical transformation in the role and function of government in America</w:t>
      </w:r>
      <w:r w:rsidRPr="008D461F">
        <w:rPr>
          <w:sz w:val="16"/>
        </w:rPr>
        <w:t xml:space="preserve">. </w:t>
      </w:r>
      <w:r w:rsidRPr="008D461F">
        <w:rPr>
          <w:rStyle w:val="StyleUnderline"/>
        </w:rPr>
        <w:t xml:space="preserve">An </w:t>
      </w:r>
      <w:r w:rsidRPr="008D461F">
        <w:rPr>
          <w:rStyle w:val="Emphasis"/>
        </w:rPr>
        <w:t>obsession with free-market logic</w:t>
      </w:r>
      <w:r w:rsidRPr="008D461F">
        <w:rPr>
          <w:rStyle w:val="StyleUnderline"/>
        </w:rPr>
        <w:t xml:space="preserve"> and culture has led the political class to craft policies that promote private interests over the public good</w:t>
      </w:r>
      <w:r w:rsidRPr="008D461F">
        <w:rPr>
          <w:sz w:val="16"/>
        </w:rPr>
        <w:t xml:space="preserve">. </w:t>
      </w:r>
      <w:r w:rsidRPr="008D461F">
        <w:rPr>
          <w:rStyle w:val="StyleUnderline"/>
        </w:rPr>
        <w:t>As a result, our schools</w:t>
      </w:r>
      <w:r w:rsidRPr="008D461F">
        <w:rPr>
          <w:sz w:val="16"/>
        </w:rPr>
        <w:t xml:space="preserve">, our criminal </w:t>
      </w:r>
      <w:r w:rsidRPr="008D461F">
        <w:rPr>
          <w:rStyle w:val="StyleUnderline"/>
        </w:rPr>
        <w:t>justice system</w:t>
      </w:r>
      <w:r w:rsidRPr="008D461F">
        <w:rPr>
          <w:sz w:val="16"/>
        </w:rPr>
        <w:t xml:space="preserve">, our </w:t>
      </w:r>
      <w:r w:rsidRPr="008D461F">
        <w:rPr>
          <w:rStyle w:val="StyleUnderline"/>
        </w:rPr>
        <w:t>military</w:t>
      </w:r>
      <w:r w:rsidRPr="008D461F">
        <w:rPr>
          <w:sz w:val="16"/>
        </w:rPr>
        <w:t xml:space="preserve">, our </w:t>
      </w:r>
      <w:r w:rsidRPr="008D461F">
        <w:rPr>
          <w:rStyle w:val="StyleUnderline"/>
        </w:rPr>
        <w:t>police departments</w:t>
      </w:r>
      <w:r w:rsidRPr="008D461F">
        <w:rPr>
          <w:sz w:val="16"/>
        </w:rPr>
        <w:t xml:space="preserve">, our </w:t>
      </w:r>
      <w:r w:rsidRPr="008D461F">
        <w:rPr>
          <w:rStyle w:val="StyleUnderline"/>
        </w:rPr>
        <w:t>public policy, and virtually every other entity</w:t>
      </w:r>
      <w:r w:rsidRPr="008D461F">
        <w:rPr>
          <w:sz w:val="16"/>
        </w:rPr>
        <w:t xml:space="preserve"> engineered to protect life and enhance prosperity </w:t>
      </w:r>
      <w:r w:rsidRPr="008D461F">
        <w:rPr>
          <w:rStyle w:val="StyleUnderline"/>
        </w:rPr>
        <w:t>have been</w:t>
      </w:r>
      <w:r w:rsidRPr="008D461F">
        <w:rPr>
          <w:sz w:val="16"/>
        </w:rPr>
        <w:t xml:space="preserve"> at least partially </w:t>
      </w:r>
      <w:r w:rsidRPr="008D461F">
        <w:rPr>
          <w:rStyle w:val="StyleUnderline"/>
        </w:rPr>
        <w:t>relocated to the private sector</w:t>
      </w:r>
      <w:r w:rsidRPr="008D461F">
        <w:rPr>
          <w:sz w:val="16"/>
        </w:rPr>
        <w:t xml:space="preserve">. At the same time, </w:t>
      </w:r>
      <w:r w:rsidRPr="008D461F">
        <w:rPr>
          <w:rStyle w:val="StyleUnderline"/>
        </w:rPr>
        <w:t>the private sector has kept its natural commitment to maximizing profits rather than investing in people</w:t>
      </w:r>
      <w:r w:rsidRPr="008D461F">
        <w:rPr>
          <w:sz w:val="16"/>
        </w:rPr>
        <w:t xml:space="preserve">. </w:t>
      </w:r>
      <w:r w:rsidRPr="008D461F">
        <w:rPr>
          <w:rStyle w:val="StyleUnderline"/>
        </w:rPr>
        <w:t xml:space="preserve">This arrangement has left the nation’s vulnerable </w:t>
      </w:r>
      <w:r w:rsidRPr="008D461F">
        <w:rPr>
          <w:rStyle w:val="Emphasis"/>
        </w:rPr>
        <w:t>wedged between</w:t>
      </w:r>
      <w:r w:rsidRPr="008D461F">
        <w:rPr>
          <w:sz w:val="16"/>
        </w:rPr>
        <w:t xml:space="preserve"> the Scylla of </w:t>
      </w:r>
      <w:r w:rsidRPr="008D461F">
        <w:rPr>
          <w:rStyle w:val="Emphasis"/>
        </w:rPr>
        <w:t>negligent government</w:t>
      </w:r>
      <w:r w:rsidRPr="008D461F">
        <w:rPr>
          <w:rStyle w:val="StyleUnderline"/>
        </w:rPr>
        <w:t xml:space="preserve"> and</w:t>
      </w:r>
      <w:r w:rsidRPr="008D461F">
        <w:rPr>
          <w:sz w:val="16"/>
        </w:rPr>
        <w:t xml:space="preserve"> the Charybdis of </w:t>
      </w:r>
      <w:r w:rsidRPr="008D461F">
        <w:rPr>
          <w:rStyle w:val="Emphasis"/>
        </w:rPr>
        <w:t>corporate greed</w:t>
      </w:r>
      <w:r w:rsidRPr="008D461F">
        <w:rPr>
          <w:rStyle w:val="StyleUnderline"/>
        </w:rPr>
        <w:t>, trapped in a historically unprecedented state of precarity</w:t>
      </w:r>
      <w:r w:rsidRPr="008D461F">
        <w:rPr>
          <w:sz w:val="16"/>
        </w:rPr>
        <w:t>.</w:t>
      </w:r>
    </w:p>
    <w:p w:rsidR="00D954F3" w:rsidRPr="008D461F" w:rsidRDefault="00D954F3" w:rsidP="00D954F3">
      <w:pPr>
        <w:rPr>
          <w:sz w:val="16"/>
        </w:rPr>
      </w:pPr>
      <w:r w:rsidRPr="008D461F">
        <w:rPr>
          <w:rStyle w:val="StyleUnderline"/>
        </w:rPr>
        <w:t>To be Nobody is to be considered disposable</w:t>
      </w:r>
      <w:r w:rsidRPr="008D461F">
        <w:rPr>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8D461F">
        <w:rPr>
          <w:rStyle w:val="StyleUnderline"/>
        </w:rPr>
        <w:t>These conditions reflect a prevailing belief that the vulnerable are unworthy of investment, protection, or even the most fundamental provisions of the social contract</w:t>
      </w:r>
      <w:r w:rsidRPr="008D461F">
        <w:rPr>
          <w:sz w:val="16"/>
        </w:rPr>
        <w:t xml:space="preserve">. </w:t>
      </w:r>
      <w:r w:rsidRPr="008D461F">
        <w:rPr>
          <w:rStyle w:val="StyleUnderline"/>
        </w:rPr>
        <w:t>As a result, they can be erased, abandoned, and even left to die</w:t>
      </w:r>
      <w:r w:rsidRPr="008D461F">
        <w:rPr>
          <w:sz w:val="16"/>
        </w:rPr>
        <w:t>.</w:t>
      </w:r>
    </w:p>
    <w:p w:rsidR="00D954F3" w:rsidRPr="008D461F" w:rsidRDefault="00D954F3" w:rsidP="00D954F3">
      <w:pPr>
        <w:rPr>
          <w:sz w:val="16"/>
        </w:rPr>
      </w:pPr>
      <w:r w:rsidRPr="008D461F">
        <w:rPr>
          <w:sz w:val="16"/>
        </w:rPr>
        <w:t>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w:t>
      </w:r>
    </w:p>
    <w:p w:rsidR="00D954F3" w:rsidRPr="008D461F" w:rsidRDefault="00D954F3" w:rsidP="00D954F3">
      <w:pPr>
        <w:rPr>
          <w:sz w:val="16"/>
        </w:rPr>
      </w:pPr>
      <w:r w:rsidRPr="008D461F">
        <w:rPr>
          <w:rStyle w:val="StyleUnderline"/>
        </w:rPr>
        <w:t>While Nobodyness is strongly tethered to race, it cannot be divorced from other forms of social injustice</w:t>
      </w:r>
      <w:r w:rsidRPr="008D461F">
        <w:rPr>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8D461F">
        <w:rPr>
          <w:rStyle w:val="StyleUnderline"/>
        </w:rPr>
        <w:t>We cannot make sense of Sandra Bland’s tragic death without recognizing the impact of gender and poverty in shaping the current carceral state</w:t>
      </w:r>
      <w:r w:rsidRPr="008D461F">
        <w:rPr>
          <w:sz w:val="16"/>
        </w:rPr>
        <w:t>. To understand the complexity of oppression, we must avoid simple solutions and singular answers.</w:t>
      </w:r>
    </w:p>
    <w:p w:rsidR="00D954F3" w:rsidRPr="008D461F" w:rsidRDefault="00D954F3" w:rsidP="00D954F3">
      <w:pPr>
        <w:rPr>
          <w:sz w:val="16"/>
        </w:rPr>
      </w:pPr>
      <w:r w:rsidRPr="008D461F">
        <w:rPr>
          <w:rStyle w:val="StyleUnderline"/>
        </w:rPr>
        <w:t xml:space="preserve">Despite the centrality of race within American life, Nobodyness cannot be understood without an equally </w:t>
      </w:r>
      <w:r w:rsidRPr="008D461F">
        <w:rPr>
          <w:rStyle w:val="Emphasis"/>
        </w:rPr>
        <w:t>thorough analysis of class</w:t>
      </w:r>
      <w:r w:rsidRPr="008D461F">
        <w:rPr>
          <w:sz w:val="16"/>
        </w:rPr>
        <w:t xml:space="preserve">. </w:t>
      </w:r>
      <w:r w:rsidRPr="008D461F">
        <w:rPr>
          <w:rStyle w:val="StyleUnderline"/>
        </w:rPr>
        <w:t xml:space="preserve">Unlike other forms of difference, </w:t>
      </w:r>
      <w:r w:rsidRPr="008D461F">
        <w:rPr>
          <w:rStyle w:val="Emphasis"/>
        </w:rPr>
        <w:t>class creates the material conditions</w:t>
      </w:r>
      <w:r w:rsidRPr="008D461F">
        <w:rPr>
          <w:rStyle w:val="StyleUnderline"/>
        </w:rPr>
        <w:t xml:space="preserve"> and relations through which racism, sexism, and other forms of oppression are </w:t>
      </w:r>
      <w:r w:rsidRPr="008D461F">
        <w:rPr>
          <w:rStyle w:val="Emphasis"/>
        </w:rPr>
        <w:t>produced, sustained, and lived</w:t>
      </w:r>
      <w:r w:rsidRPr="008D461F">
        <w:rPr>
          <w:rStyle w:val="StyleUnderline"/>
        </w:rPr>
        <w:t xml:space="preserve">. This </w:t>
      </w:r>
      <w:r w:rsidRPr="008D461F">
        <w:rPr>
          <w:rStyle w:val="Emphasis"/>
        </w:rPr>
        <w:t>does not mean</w:t>
      </w:r>
      <w:r w:rsidRPr="008D461F">
        <w:rPr>
          <w:rStyle w:val="StyleUnderline"/>
        </w:rPr>
        <w:t xml:space="preserve"> that all forms of injustice are due to class antagonism</w:t>
      </w:r>
      <w:r w:rsidRPr="008D461F">
        <w:rPr>
          <w:sz w:val="16"/>
        </w:rPr>
        <w:t xml:space="preserve">, nor does it mean that all forms of domination can be automatically fixed through universal class struggle. </w:t>
      </w:r>
      <w:r w:rsidRPr="008D461F">
        <w:rPr>
          <w:rStyle w:val="StyleUnderline"/>
        </w:rPr>
        <w:t xml:space="preserve">Rather, it means that we cannot begin to address the various forms of oppression experienced by America’s vulnerable without </w:t>
      </w:r>
      <w:r w:rsidRPr="008D461F">
        <w:rPr>
          <w:rStyle w:val="Emphasis"/>
        </w:rPr>
        <w:t>radically changing</w:t>
      </w:r>
      <w:r w:rsidRPr="008D461F">
        <w:rPr>
          <w:rStyle w:val="StyleUnderline"/>
        </w:rPr>
        <w:t xml:space="preserve"> a system that </w:t>
      </w:r>
      <w:r w:rsidRPr="008D461F">
        <w:rPr>
          <w:rStyle w:val="Emphasis"/>
        </w:rPr>
        <w:t>defends class at all costs</w:t>
      </w:r>
      <w:r w:rsidRPr="008D461F">
        <w:rPr>
          <w:sz w:val="16"/>
        </w:rPr>
        <w:t>.</w:t>
      </w:r>
    </w:p>
    <w:p w:rsidR="00D954F3" w:rsidRDefault="00D954F3" w:rsidP="00D954F3">
      <w:pPr>
        <w:rPr>
          <w:sz w:val="16"/>
        </w:rPr>
      </w:pPr>
      <w:r w:rsidRPr="008D461F">
        <w:rPr>
          <w:sz w:val="16"/>
        </w:rPr>
        <w:t xml:space="preserve">This book is my attempt to tell these stories of those marked as Nobody. Based on extensive research, as well as my time on the ground – </w:t>
      </w:r>
      <w:r w:rsidRPr="008D461F">
        <w:rPr>
          <w:rStyle w:val="StyleUnderline"/>
        </w:rPr>
        <w:t>in Ferguson, Baltimore, New York City, Atlanta, Hempstead, Flint, and Sanford</w:t>
      </w:r>
      <w:r w:rsidRPr="008D461F">
        <w:rPr>
          <w:sz w:val="16"/>
        </w:rPr>
        <w:t xml:space="preserve"> – I want to show how the high-profile and controversial cases of State violence that we’ve witnessed over the past few years are but a symptom of a deeper American problem. </w:t>
      </w:r>
      <w:r w:rsidRPr="008D461F">
        <w:rPr>
          <w:rStyle w:val="StyleUnderline"/>
        </w:rPr>
        <w:t xml:space="preserve">Underneath each case is a more fundamental set of </w:t>
      </w:r>
      <w:r w:rsidRPr="008D461F">
        <w:rPr>
          <w:rStyle w:val="Emphasis"/>
        </w:rPr>
        <w:t>economic conditions</w:t>
      </w:r>
      <w:r w:rsidRPr="008D461F">
        <w:rPr>
          <w:rStyle w:val="StyleUnderline"/>
        </w:rPr>
        <w:t>, political arrangements, and power relations that transforms everyday citizens into casualties of an increasingly intense war on the vulnerable</w:t>
      </w:r>
      <w:r w:rsidRPr="008D461F">
        <w:rPr>
          <w:sz w:val="16"/>
        </w:rPr>
        <w:t>. It is my hope that this book offers an analysis that spotlights the humanity of these “Nobodies” and inspires principled action.</w:t>
      </w:r>
    </w:p>
    <w:p w:rsidR="00D954F3" w:rsidRDefault="00D954F3" w:rsidP="00D954F3">
      <w:pPr>
        <w:rPr>
          <w:sz w:val="16"/>
        </w:rPr>
      </w:pPr>
    </w:p>
    <w:p w:rsidR="00D954F3" w:rsidRPr="00C335BE" w:rsidRDefault="00D954F3" w:rsidP="00D954F3"/>
    <w:p w:rsidR="001C3C19" w:rsidRDefault="001C3C19" w:rsidP="001C3C19">
      <w:pPr>
        <w:pStyle w:val="Heading2"/>
      </w:pPr>
      <w:r>
        <w:t>alt / at: aff answers</w:t>
      </w:r>
    </w:p>
    <w:p w:rsidR="001C3C19" w:rsidRDefault="001C3C19" w:rsidP="001C3C19">
      <w:pPr>
        <w:pStyle w:val="Heading3"/>
      </w:pPr>
      <w:r>
        <w:t xml:space="preserve">2nc alt solvency </w:t>
      </w:r>
    </w:p>
    <w:p w:rsidR="001C3C19" w:rsidRPr="008D461F" w:rsidRDefault="001C3C19" w:rsidP="001C3C19">
      <w:pPr>
        <w:pStyle w:val="Heading4"/>
        <w:rPr>
          <w:rFonts w:cs="Times New Roman"/>
        </w:rPr>
      </w:pPr>
      <w:r w:rsidRPr="008D461F">
        <w:rPr>
          <w:rFonts w:cs="Times New Roman"/>
        </w:rPr>
        <w:t>The alt is pragmatic demands upon the state towards an anti-capitalist project. This is necessary to open space for more radical projects. Their strategy cedes the political.</w:t>
      </w:r>
    </w:p>
    <w:p w:rsidR="001C3C19" w:rsidRPr="008D461F" w:rsidRDefault="001C3C19" w:rsidP="001C3C19">
      <w:r w:rsidRPr="008D461F">
        <w:t xml:space="preserve">David </w:t>
      </w:r>
      <w:r w:rsidRPr="008D461F">
        <w:rPr>
          <w:rStyle w:val="Style13ptBold"/>
        </w:rPr>
        <w:t>Harvey 15</w:t>
      </w:r>
      <w:r w:rsidRPr="008D461F">
        <w:t xml:space="preserve">. Distinguished Professor of anthropology and geography at the Graduate Center of the City University of New York. “Consolidating Power.” Roar Issue 0, 16. https://roarmag.org/magazine/david-harvey-consolidating-power/. </w:t>
      </w:r>
    </w:p>
    <w:p w:rsidR="001C3C19" w:rsidRPr="008D461F" w:rsidRDefault="001C3C19" w:rsidP="001C3C19">
      <w:pPr>
        <w:rPr>
          <w:sz w:val="16"/>
        </w:rPr>
      </w:pPr>
      <w:r w:rsidRPr="008D461F">
        <w:rPr>
          <w:sz w:val="16"/>
        </w:rPr>
        <w:t>So, looking at examples from southern Europe – solidarity networks in Greece, self-organization in Spain or Turkey – these seem to be very crucial for building social movements around everyday life and basic needs these days. Do you see this as a promising approach?</w:t>
      </w:r>
    </w:p>
    <w:p w:rsidR="001C3C19" w:rsidRPr="008D461F" w:rsidRDefault="001C3C19" w:rsidP="001C3C19">
      <w:pPr>
        <w:rPr>
          <w:sz w:val="16"/>
        </w:rPr>
      </w:pPr>
      <w:r w:rsidRPr="008D461F">
        <w:rPr>
          <w:sz w:val="16"/>
        </w:rPr>
        <w:t xml:space="preserve">I think it is very promising, but </w:t>
      </w:r>
      <w:r w:rsidRPr="008D461F">
        <w:rPr>
          <w:rStyle w:val="StyleUnderline"/>
        </w:rPr>
        <w:t>there is a clear self-limitation in it,</w:t>
      </w:r>
      <w:r w:rsidRPr="008D461F">
        <w:rPr>
          <w:sz w:val="16"/>
        </w:rPr>
        <w:t xml:space="preserve"> which is a problem for me. </w:t>
      </w:r>
      <w:r w:rsidRPr="008D461F">
        <w:rPr>
          <w:rStyle w:val="StyleUnderline"/>
        </w:rPr>
        <w:t>The self-limitation is the reluctance to take power at some point</w:t>
      </w:r>
      <w:r w:rsidRPr="008D461F">
        <w:rPr>
          <w:sz w:val="16"/>
        </w:rPr>
        <w:t xml:space="preserve">. Bookchin, in his last book, says that </w:t>
      </w:r>
      <w:r w:rsidRPr="008D461F">
        <w:rPr>
          <w:rStyle w:val="StyleUnderline"/>
        </w:rPr>
        <w:t>the problem</w:t>
      </w:r>
      <w:r w:rsidRPr="008D461F">
        <w:rPr>
          <w:sz w:val="16"/>
          <w:szCs w:val="16"/>
        </w:rPr>
        <w:t xml:space="preserve"> with the anarchists </w:t>
      </w:r>
      <w:r w:rsidRPr="008D461F">
        <w:rPr>
          <w:rStyle w:val="StyleUnderline"/>
        </w:rPr>
        <w:t>is their denial of the significance of power and their inability to take it</w:t>
      </w:r>
      <w:r w:rsidRPr="008D461F">
        <w:t>.</w:t>
      </w:r>
      <w:r w:rsidRPr="008D461F">
        <w:rPr>
          <w:sz w:val="16"/>
        </w:rPr>
        <w:t xml:space="preserve"> Bookchin doesn’t go this far, but </w:t>
      </w:r>
      <w:r w:rsidRPr="008D461F">
        <w:rPr>
          <w:sz w:val="16"/>
          <w:szCs w:val="16"/>
        </w:rPr>
        <w:t>I think</w:t>
      </w:r>
      <w:r w:rsidRPr="008D461F">
        <w:t xml:space="preserve"> </w:t>
      </w:r>
      <w:r w:rsidRPr="008D461F">
        <w:rPr>
          <w:rStyle w:val="StyleUnderline"/>
        </w:rPr>
        <w:t xml:space="preserve">it is the </w:t>
      </w:r>
      <w:r w:rsidRPr="008D461F">
        <w:rPr>
          <w:rStyle w:val="Emphasis"/>
        </w:rPr>
        <w:t>refusal</w:t>
      </w:r>
      <w:r w:rsidRPr="008D461F">
        <w:rPr>
          <w:rStyle w:val="StyleUnderline"/>
        </w:rPr>
        <w:t xml:space="preserve"> to </w:t>
      </w:r>
      <w:r w:rsidRPr="008D461F">
        <w:rPr>
          <w:rStyle w:val="Emphasis"/>
        </w:rPr>
        <w:t>see the state as a possible partner</w:t>
      </w:r>
      <w:r w:rsidRPr="008D461F">
        <w:rPr>
          <w:rStyle w:val="StyleUnderline"/>
        </w:rPr>
        <w:t xml:space="preserve"> to </w:t>
      </w:r>
      <w:r w:rsidRPr="008D461F">
        <w:rPr>
          <w:rStyle w:val="Emphasis"/>
        </w:rPr>
        <w:t>radical transformation</w:t>
      </w:r>
      <w:r w:rsidRPr="008D461F">
        <w:rPr>
          <w:sz w:val="16"/>
        </w:rPr>
        <w:t>.</w:t>
      </w:r>
    </w:p>
    <w:p w:rsidR="001C3C19" w:rsidRPr="008D461F" w:rsidRDefault="001C3C19" w:rsidP="001C3C19">
      <w:pPr>
        <w:rPr>
          <w:sz w:val="16"/>
        </w:rPr>
      </w:pPr>
      <w:r w:rsidRPr="008D461F">
        <w:rPr>
          <w:rStyle w:val="StyleUnderline"/>
        </w:rPr>
        <w:t>There is a tendency to regard the state as being the enemy</w:t>
      </w:r>
      <w:r w:rsidRPr="008D461F">
        <w:rPr>
          <w:sz w:val="16"/>
        </w:rPr>
        <w:t xml:space="preserve">, the 100 percent enemy. And there are plenty of examples of repressive states out of public control where this is the case. </w:t>
      </w:r>
      <w:r w:rsidRPr="008D461F">
        <w:rPr>
          <w:rStyle w:val="StyleUnderline"/>
        </w:rPr>
        <w:t>No question: the capitalist state has to be fought, but without dominating state power and without taking it on you quickly get into the story of what happened for example in 1936 and 1937 in Barcelona and then all over Spain</w:t>
      </w:r>
      <w:r w:rsidRPr="008D461F">
        <w:rPr>
          <w:sz w:val="16"/>
        </w:rPr>
        <w:t xml:space="preserve">. </w:t>
      </w:r>
      <w:r w:rsidRPr="008D461F">
        <w:rPr>
          <w:rStyle w:val="Emphasis"/>
        </w:rPr>
        <w:t>By refusing to take the state</w:t>
      </w:r>
      <w:r w:rsidRPr="008D461F">
        <w:rPr>
          <w:rStyle w:val="StyleUnderline"/>
        </w:rPr>
        <w:t xml:space="preserve"> at a moment where they had the power to do it, the </w:t>
      </w:r>
      <w:r w:rsidRPr="008D461F">
        <w:rPr>
          <w:rStyle w:val="Emphasis"/>
        </w:rPr>
        <w:t>revolutionaries in Spain</w:t>
      </w:r>
      <w:r w:rsidRPr="008D461F">
        <w:rPr>
          <w:rStyle w:val="StyleUnderline"/>
        </w:rPr>
        <w:t xml:space="preserve"> allowed the state to fall back into the hands of the </w:t>
      </w:r>
      <w:r w:rsidRPr="008D461F">
        <w:rPr>
          <w:rStyle w:val="Emphasis"/>
        </w:rPr>
        <w:t>bourgeoisie</w:t>
      </w:r>
      <w:r w:rsidRPr="008D461F">
        <w:rPr>
          <w:sz w:val="16"/>
        </w:rPr>
        <w:t xml:space="preserve"> and the Stalinist </w:t>
      </w:r>
      <w:r w:rsidRPr="008D461F">
        <w:rPr>
          <w:rStyle w:val="StyleUnderline"/>
        </w:rPr>
        <w:t>wing</w:t>
      </w:r>
      <w:r w:rsidRPr="008D461F">
        <w:rPr>
          <w:sz w:val="16"/>
        </w:rPr>
        <w:t xml:space="preserve"> of the Communist movement – and </w:t>
      </w:r>
      <w:r w:rsidRPr="008D461F">
        <w:rPr>
          <w:rStyle w:val="StyleUnderline"/>
        </w:rPr>
        <w:t xml:space="preserve">the state got </w:t>
      </w:r>
      <w:r w:rsidRPr="008D461F">
        <w:rPr>
          <w:rStyle w:val="Emphasis"/>
        </w:rPr>
        <w:t>reorganized</w:t>
      </w:r>
      <w:r w:rsidRPr="008D461F">
        <w:rPr>
          <w:rStyle w:val="StyleUnderline"/>
        </w:rPr>
        <w:t xml:space="preserve"> and </w:t>
      </w:r>
      <w:r w:rsidRPr="008D461F">
        <w:rPr>
          <w:rStyle w:val="Emphasis"/>
        </w:rPr>
        <w:t>smashed the resistance</w:t>
      </w:r>
      <w:r w:rsidRPr="008D461F">
        <w:rPr>
          <w:sz w:val="16"/>
        </w:rPr>
        <w:t>.</w:t>
      </w:r>
    </w:p>
    <w:p w:rsidR="001C3C19" w:rsidRPr="008D461F" w:rsidRDefault="001C3C19" w:rsidP="001C3C19">
      <w:pPr>
        <w:rPr>
          <w:sz w:val="16"/>
        </w:rPr>
      </w:pPr>
      <w:r w:rsidRPr="008D461F">
        <w:rPr>
          <w:sz w:val="16"/>
        </w:rPr>
        <w:t>That might be true for the Spanish state in the 1930s, but if we look at the contemporary neoliberal state and the retreat of the welfare state, what is left of the state to be conquered, to be seized?</w:t>
      </w:r>
    </w:p>
    <w:p w:rsidR="001C3C19" w:rsidRPr="008D461F" w:rsidRDefault="001C3C19" w:rsidP="001C3C19">
      <w:pPr>
        <w:rPr>
          <w:sz w:val="16"/>
        </w:rPr>
      </w:pPr>
      <w:r w:rsidRPr="008D461F">
        <w:rPr>
          <w:sz w:val="16"/>
        </w:rPr>
        <w:t xml:space="preserve">To begin with, </w:t>
      </w:r>
      <w:r w:rsidRPr="008D461F">
        <w:rPr>
          <w:rStyle w:val="StyleUnderline"/>
        </w:rPr>
        <w:t xml:space="preserve">the left is not very good at </w:t>
      </w:r>
      <w:r w:rsidRPr="008D461F">
        <w:rPr>
          <w:rStyle w:val="Emphasis"/>
        </w:rPr>
        <w:t>answering the question</w:t>
      </w:r>
      <w:r w:rsidRPr="008D461F">
        <w:rPr>
          <w:rStyle w:val="StyleUnderline"/>
        </w:rPr>
        <w:t xml:space="preserve"> of how we build massive infrastructures</w:t>
      </w:r>
      <w:r w:rsidRPr="008D461F">
        <w:rPr>
          <w:sz w:val="16"/>
        </w:rPr>
        <w:t xml:space="preserve">. </w:t>
      </w:r>
      <w:r w:rsidRPr="008D461F">
        <w:rPr>
          <w:rStyle w:val="StyleUnderline"/>
        </w:rPr>
        <w:t>How will the left build the Brooklyn bridge, for example?</w:t>
      </w:r>
      <w:r w:rsidRPr="008D461F">
        <w:rPr>
          <w:sz w:val="16"/>
        </w:rPr>
        <w:t xml:space="preserve"> </w:t>
      </w:r>
      <w:r w:rsidRPr="008D461F">
        <w:rPr>
          <w:rStyle w:val="StyleUnderline"/>
        </w:rPr>
        <w:t>Any society relies on big infrastructures, infrastructures for a whole city – like the water supply, electricity and so on</w:t>
      </w:r>
      <w:r w:rsidRPr="008D461F">
        <w:rPr>
          <w:sz w:val="16"/>
        </w:rPr>
        <w:t xml:space="preserve">. I think that </w:t>
      </w:r>
      <w:r w:rsidRPr="008D461F">
        <w:rPr>
          <w:rStyle w:val="StyleUnderline"/>
        </w:rPr>
        <w:t xml:space="preserve">there is a big reluctance among the left to recognize that therefore </w:t>
      </w:r>
      <w:r w:rsidRPr="008D461F">
        <w:rPr>
          <w:rStyle w:val="Emphasis"/>
        </w:rPr>
        <w:t>we need some</w:t>
      </w:r>
      <w:r w:rsidRPr="008D461F">
        <w:rPr>
          <w:rStyle w:val="StyleUnderline"/>
        </w:rPr>
        <w:t xml:space="preserve"> different forms of </w:t>
      </w:r>
      <w:r w:rsidRPr="008D461F">
        <w:rPr>
          <w:rStyle w:val="Emphasis"/>
        </w:rPr>
        <w:t>organization</w:t>
      </w:r>
      <w:r w:rsidRPr="008D461F">
        <w:rPr>
          <w:sz w:val="16"/>
        </w:rPr>
        <w:t>.</w:t>
      </w:r>
    </w:p>
    <w:p w:rsidR="001C3C19" w:rsidRPr="008D461F" w:rsidRDefault="001C3C19" w:rsidP="001C3C19">
      <w:pPr>
        <w:rPr>
          <w:sz w:val="16"/>
        </w:rPr>
      </w:pPr>
      <w:r w:rsidRPr="008D461F">
        <w:rPr>
          <w:rStyle w:val="StyleUnderline"/>
        </w:rPr>
        <w:t>There are wings of the state apparatus, even of the neoliberal state apparatus, which are</w:t>
      </w:r>
      <w:r w:rsidRPr="008D461F">
        <w:rPr>
          <w:sz w:val="16"/>
        </w:rPr>
        <w:t xml:space="preserve"> therefore </w:t>
      </w:r>
      <w:r w:rsidRPr="008D461F">
        <w:rPr>
          <w:rStyle w:val="StyleUnderline"/>
        </w:rPr>
        <w:t xml:space="preserve">terribly </w:t>
      </w:r>
      <w:r w:rsidRPr="008D461F">
        <w:rPr>
          <w:rStyle w:val="Emphasis"/>
        </w:rPr>
        <w:t>important</w:t>
      </w:r>
      <w:r w:rsidRPr="008D461F">
        <w:rPr>
          <w:rStyle w:val="StyleUnderline"/>
        </w:rPr>
        <w:t xml:space="preserve"> – the </w:t>
      </w:r>
      <w:r w:rsidRPr="008D461F">
        <w:rPr>
          <w:rStyle w:val="Emphasis"/>
        </w:rPr>
        <w:t>c</w:t>
      </w:r>
      <w:r w:rsidRPr="008D461F">
        <w:rPr>
          <w:sz w:val="16"/>
        </w:rPr>
        <w:t xml:space="preserve">enter of </w:t>
      </w:r>
      <w:r w:rsidRPr="008D461F">
        <w:rPr>
          <w:rStyle w:val="Emphasis"/>
        </w:rPr>
        <w:t>d</w:t>
      </w:r>
      <w:r w:rsidRPr="008D461F">
        <w:rPr>
          <w:sz w:val="16"/>
        </w:rPr>
        <w:t xml:space="preserve">isease </w:t>
      </w:r>
      <w:r w:rsidRPr="008D461F">
        <w:rPr>
          <w:rStyle w:val="Emphasis"/>
        </w:rPr>
        <w:t>c</w:t>
      </w:r>
      <w:r w:rsidRPr="008D461F">
        <w:rPr>
          <w:sz w:val="16"/>
        </w:rPr>
        <w:t xml:space="preserve">ontrol, for example. </w:t>
      </w:r>
      <w:r w:rsidRPr="008D461F">
        <w:rPr>
          <w:rStyle w:val="StyleUnderline"/>
        </w:rPr>
        <w:t>How do we respond to global epidemics such as Ebola and the like?</w:t>
      </w:r>
      <w:r w:rsidRPr="008D461F">
        <w:rPr>
          <w:sz w:val="16"/>
        </w:rPr>
        <w:t xml:space="preserve"> </w:t>
      </w:r>
      <w:r w:rsidRPr="008D461F">
        <w:rPr>
          <w:rStyle w:val="Emphasis"/>
        </w:rPr>
        <w:t>You can’t do it</w:t>
      </w:r>
      <w:r w:rsidRPr="008D461F">
        <w:rPr>
          <w:rStyle w:val="StyleUnderline"/>
        </w:rPr>
        <w:t xml:space="preserve"> in the anarchist way of </w:t>
      </w:r>
      <w:r w:rsidRPr="008D461F">
        <w:rPr>
          <w:rStyle w:val="Emphasis"/>
        </w:rPr>
        <w:t>DIY [do it yourself]-organization</w:t>
      </w:r>
      <w:r w:rsidRPr="008D461F">
        <w:rPr>
          <w:sz w:val="16"/>
        </w:rPr>
        <w:t xml:space="preserve">. </w:t>
      </w:r>
      <w:r w:rsidRPr="008D461F">
        <w:rPr>
          <w:rStyle w:val="StyleUnderline"/>
        </w:rPr>
        <w:t>There are many instances where you need some state-like forms of infrastructure</w:t>
      </w:r>
      <w:r w:rsidRPr="008D461F">
        <w:rPr>
          <w:sz w:val="16"/>
        </w:rPr>
        <w:t xml:space="preserve">. </w:t>
      </w:r>
      <w:r w:rsidRPr="008D461F">
        <w:rPr>
          <w:rStyle w:val="Emphasis"/>
        </w:rPr>
        <w:t>We can’t confront</w:t>
      </w:r>
      <w:r w:rsidRPr="008D461F">
        <w:rPr>
          <w:sz w:val="16"/>
        </w:rPr>
        <w:t xml:space="preserve"> the problem of </w:t>
      </w:r>
      <w:r w:rsidRPr="008D461F">
        <w:rPr>
          <w:rStyle w:val="Emphasis"/>
        </w:rPr>
        <w:t>global warming through decentralized</w:t>
      </w:r>
      <w:r w:rsidRPr="008D461F">
        <w:rPr>
          <w:rStyle w:val="StyleUnderline"/>
        </w:rPr>
        <w:t xml:space="preserve"> forms of </w:t>
      </w:r>
      <w:r w:rsidRPr="008D461F">
        <w:rPr>
          <w:rStyle w:val="Emphasis"/>
        </w:rPr>
        <w:t>confrontations and activities</w:t>
      </w:r>
      <w:r w:rsidRPr="008D461F">
        <w:rPr>
          <w:sz w:val="16"/>
        </w:rPr>
        <w:t xml:space="preserve"> alone.</w:t>
      </w:r>
      <w:r w:rsidRPr="008D461F">
        <w:rPr>
          <w:sz w:val="16"/>
        </w:rPr>
        <w:tab/>
      </w:r>
    </w:p>
    <w:p w:rsidR="001C3C19" w:rsidRPr="008D461F" w:rsidRDefault="001C3C19" w:rsidP="001C3C19">
      <w:pPr>
        <w:rPr>
          <w:sz w:val="16"/>
        </w:rPr>
      </w:pPr>
      <w:r w:rsidRPr="008D461F">
        <w:rPr>
          <w:sz w:val="16"/>
        </w:rPr>
        <w:t xml:space="preserve">One example that is often mentioned, </w:t>
      </w:r>
      <w:r w:rsidRPr="008D461F">
        <w:rPr>
          <w:rStyle w:val="StyleUnderline"/>
        </w:rPr>
        <w:t>despite its</w:t>
      </w:r>
      <w:r w:rsidRPr="008D461F">
        <w:rPr>
          <w:sz w:val="16"/>
        </w:rPr>
        <w:t xml:space="preserve"> many </w:t>
      </w:r>
      <w:r w:rsidRPr="008D461F">
        <w:rPr>
          <w:rStyle w:val="StyleUnderline"/>
        </w:rPr>
        <w:t>problems</w:t>
      </w:r>
      <w:r w:rsidRPr="008D461F">
        <w:rPr>
          <w:sz w:val="16"/>
        </w:rPr>
        <w:t xml:space="preserve">, is </w:t>
      </w:r>
      <w:r w:rsidRPr="008D461F">
        <w:rPr>
          <w:rStyle w:val="StyleUnderline"/>
        </w:rPr>
        <w:t>the Montreal Protocol to phase out the use of chlorofluorocarbon in refrigerators to limit the depletion of the ozone layer</w:t>
      </w:r>
      <w:r w:rsidRPr="008D461F">
        <w:rPr>
          <w:sz w:val="16"/>
        </w:rPr>
        <w:t xml:space="preserve">. </w:t>
      </w:r>
      <w:r w:rsidRPr="008D461F">
        <w:rPr>
          <w:rStyle w:val="StyleUnderline"/>
        </w:rPr>
        <w:t>It was successfully enforced</w:t>
      </w:r>
      <w:r w:rsidRPr="008D461F">
        <w:rPr>
          <w:sz w:val="16"/>
        </w:rPr>
        <w:t xml:space="preserve"> in the 1990s </w:t>
      </w:r>
      <w:r w:rsidRPr="008D461F">
        <w:rPr>
          <w:rStyle w:val="StyleUnderline"/>
        </w:rPr>
        <w:t xml:space="preserve">but it </w:t>
      </w:r>
      <w:r w:rsidRPr="008D461F">
        <w:rPr>
          <w:rStyle w:val="Emphasis"/>
        </w:rPr>
        <w:t>needed</w:t>
      </w:r>
      <w:r w:rsidRPr="008D461F">
        <w:rPr>
          <w:rStyle w:val="StyleUnderline"/>
        </w:rPr>
        <w:t xml:space="preserve"> some kind of </w:t>
      </w:r>
      <w:r w:rsidRPr="008D461F">
        <w:rPr>
          <w:rStyle w:val="Emphasis"/>
        </w:rPr>
        <w:t>organization</w:t>
      </w:r>
      <w:r w:rsidRPr="008D461F">
        <w:rPr>
          <w:rStyle w:val="StyleUnderline"/>
        </w:rPr>
        <w:t xml:space="preserve"> that is </w:t>
      </w:r>
      <w:r w:rsidRPr="008D461F">
        <w:rPr>
          <w:rStyle w:val="Emphasis"/>
        </w:rPr>
        <w:t>very different</w:t>
      </w:r>
      <w:r w:rsidRPr="008D461F">
        <w:rPr>
          <w:rStyle w:val="StyleUnderline"/>
        </w:rPr>
        <w:t xml:space="preserve"> to the one coming out of </w:t>
      </w:r>
      <w:r w:rsidRPr="008D461F">
        <w:rPr>
          <w:rStyle w:val="Emphasis"/>
        </w:rPr>
        <w:t>assembly-based politics</w:t>
      </w:r>
      <w:r w:rsidRPr="008D461F">
        <w:rPr>
          <w:sz w:val="16"/>
        </w:rPr>
        <w:t>.</w:t>
      </w:r>
    </w:p>
    <w:p w:rsidR="001C3C19" w:rsidRPr="008D461F" w:rsidRDefault="001C3C19" w:rsidP="001C3C19">
      <w:pPr>
        <w:rPr>
          <w:sz w:val="16"/>
        </w:rPr>
      </w:pPr>
      <w:r w:rsidRPr="008D461F">
        <w:rPr>
          <w:sz w:val="16"/>
        </w:rPr>
        <w:t>From an anarchist perspective, I would say that it is possible to replace even supra-national institutions like the WHO with confederal organizations which are built from the bottom up and which eventually arrive at worldwide decision-making.</w:t>
      </w:r>
    </w:p>
    <w:p w:rsidR="001C3C19" w:rsidRPr="008D461F" w:rsidRDefault="001C3C19" w:rsidP="001C3C19">
      <w:pPr>
        <w:rPr>
          <w:sz w:val="16"/>
        </w:rPr>
      </w:pPr>
      <w:r w:rsidRPr="008D461F">
        <w:rPr>
          <w:sz w:val="16"/>
        </w:rPr>
        <w:t xml:space="preserve">Maybe to a certain degree, but we have to be aware that </w:t>
      </w:r>
      <w:r w:rsidRPr="008D461F">
        <w:rPr>
          <w:rStyle w:val="StyleUnderline"/>
        </w:rPr>
        <w:t>there will always be some kind of hierarchies and we will always face problems like accountability or the right of recourse</w:t>
      </w:r>
      <w:r w:rsidRPr="008D461F">
        <w:rPr>
          <w:sz w:val="16"/>
        </w:rPr>
        <w:t xml:space="preserve">. </w:t>
      </w:r>
      <w:r w:rsidRPr="008D461F">
        <w:rPr>
          <w:rStyle w:val="StyleUnderline"/>
        </w:rPr>
        <w:t>There will be complicated relationships between</w:t>
      </w:r>
      <w:r w:rsidRPr="008D461F">
        <w:rPr>
          <w:sz w:val="16"/>
        </w:rPr>
        <w:t xml:space="preserve">, for example, </w:t>
      </w:r>
      <w:r w:rsidRPr="008D461F">
        <w:rPr>
          <w:rStyle w:val="StyleUnderline"/>
        </w:rPr>
        <w:t>people dealing with</w:t>
      </w:r>
      <w:r w:rsidRPr="008D461F">
        <w:rPr>
          <w:sz w:val="16"/>
        </w:rPr>
        <w:t xml:space="preserve"> the problem of </w:t>
      </w:r>
      <w:r w:rsidRPr="008D461F">
        <w:rPr>
          <w:rStyle w:val="StyleUnderline"/>
        </w:rPr>
        <w:t xml:space="preserve">global warming from the standpoint of the world as a whole and from the standpoint of a group </w:t>
      </w:r>
      <w:r w:rsidRPr="008D461F">
        <w:rPr>
          <w:sz w:val="16"/>
        </w:rPr>
        <w:t xml:space="preserve">that is </w:t>
      </w:r>
      <w:r w:rsidRPr="008D461F">
        <w:rPr>
          <w:rStyle w:val="StyleUnderline"/>
        </w:rPr>
        <w:t>on the ground</w:t>
      </w:r>
      <w:r w:rsidRPr="008D461F">
        <w:rPr>
          <w:sz w:val="16"/>
        </w:rPr>
        <w:t xml:space="preserve">, let’s say in Hanover or somewhere, and </w:t>
      </w:r>
      <w:r w:rsidRPr="008D461F">
        <w:rPr>
          <w:rStyle w:val="StyleUnderline"/>
        </w:rPr>
        <w:t>that wonders: ‘why should we listen to what they are saying?’</w:t>
      </w:r>
    </w:p>
    <w:p w:rsidR="001C3C19" w:rsidRPr="008D461F" w:rsidRDefault="001C3C19" w:rsidP="001C3C19">
      <w:pPr>
        <w:rPr>
          <w:sz w:val="16"/>
        </w:rPr>
      </w:pPr>
      <w:r w:rsidRPr="008D461F">
        <w:rPr>
          <w:sz w:val="16"/>
        </w:rPr>
        <w:t>So you believe this would require some form of authority?</w:t>
      </w:r>
    </w:p>
    <w:p w:rsidR="001C3C19" w:rsidRPr="008D461F" w:rsidRDefault="001C3C19" w:rsidP="001C3C19">
      <w:pPr>
        <w:rPr>
          <w:rStyle w:val="StyleUnderline"/>
        </w:rPr>
      </w:pPr>
      <w:r w:rsidRPr="008D461F">
        <w:rPr>
          <w:rStyle w:val="StyleUnderline"/>
        </w:rPr>
        <w:t>No, there will be authority structures anyway</w:t>
      </w:r>
      <w:r w:rsidRPr="008D461F">
        <w:rPr>
          <w:sz w:val="16"/>
        </w:rPr>
        <w:t xml:space="preserve"> – </w:t>
      </w:r>
      <w:r w:rsidRPr="008D461F">
        <w:rPr>
          <w:rStyle w:val="StyleUnderline"/>
        </w:rPr>
        <w:t>there will always be</w:t>
      </w:r>
      <w:r w:rsidRPr="008D461F">
        <w:rPr>
          <w:sz w:val="16"/>
        </w:rPr>
        <w:t xml:space="preserve">. </w:t>
      </w:r>
      <w:r w:rsidRPr="008D461F">
        <w:rPr>
          <w:rStyle w:val="StyleUnderline"/>
        </w:rPr>
        <w:t>I have never been in an anarchist meeting where there was no secret authority structure</w:t>
      </w:r>
      <w:r w:rsidRPr="008D461F">
        <w:rPr>
          <w:sz w:val="16"/>
        </w:rPr>
        <w:t xml:space="preserve">. </w:t>
      </w:r>
      <w:r w:rsidRPr="008D461F">
        <w:rPr>
          <w:rStyle w:val="StyleUnderline"/>
        </w:rPr>
        <w:t xml:space="preserve">There is always this fantasy of everything being horizontal, but I sit there and watch and think: ‘oh god, </w:t>
      </w:r>
      <w:r w:rsidRPr="008D461F">
        <w:rPr>
          <w:rStyle w:val="Emphasis"/>
        </w:rPr>
        <w:t>there is a whole hierarchical structure in here – but it’s covert.’</w:t>
      </w:r>
    </w:p>
    <w:p w:rsidR="001C3C19" w:rsidRPr="008D461F" w:rsidRDefault="001C3C19" w:rsidP="001C3C19">
      <w:pPr>
        <w:rPr>
          <w:sz w:val="16"/>
        </w:rPr>
      </w:pPr>
      <w:r w:rsidRPr="008D461F">
        <w:rPr>
          <w:sz w:val="16"/>
        </w:rPr>
        <w:t>Coming back to the recent protests around the Mediterranean: many movements have focused on local struggles. What is the next step to take towards social transformation?</w:t>
      </w:r>
    </w:p>
    <w:p w:rsidR="001C3C19" w:rsidRPr="008D461F" w:rsidRDefault="001C3C19" w:rsidP="001C3C19">
      <w:pPr>
        <w:rPr>
          <w:sz w:val="16"/>
        </w:rPr>
      </w:pPr>
      <w:r w:rsidRPr="008D461F">
        <w:rPr>
          <w:sz w:val="16"/>
        </w:rPr>
        <w:t xml:space="preserve">At some point </w:t>
      </w:r>
      <w:r w:rsidRPr="008D461F">
        <w:rPr>
          <w:rStyle w:val="StyleUnderline"/>
        </w:rPr>
        <w:t>we have to create organizations which are able to assemble and enforce social change on a broader scale</w:t>
      </w:r>
      <w:r w:rsidRPr="008D461F">
        <w:rPr>
          <w:sz w:val="16"/>
        </w:rPr>
        <w:t>. For example</w:t>
      </w:r>
      <w:r w:rsidRPr="008D461F">
        <w:rPr>
          <w:rStyle w:val="StyleUnderline"/>
        </w:rPr>
        <w:t>, will Podemos in Spain be able to do that?</w:t>
      </w:r>
      <w:r w:rsidRPr="008D461F">
        <w:rPr>
          <w:sz w:val="16"/>
        </w:rPr>
        <w:t xml:space="preserve"> </w:t>
      </w:r>
      <w:r w:rsidRPr="008D461F">
        <w:rPr>
          <w:rStyle w:val="StyleUnderline"/>
        </w:rPr>
        <w:t>In a chaotic situation like the economic crisis</w:t>
      </w:r>
      <w:r w:rsidRPr="008D461F">
        <w:rPr>
          <w:sz w:val="16"/>
        </w:rPr>
        <w:t xml:space="preserve"> of the last years, </w:t>
      </w:r>
      <w:r w:rsidRPr="008D461F">
        <w:rPr>
          <w:rStyle w:val="Emphasis"/>
        </w:rPr>
        <w:t>it is important for the left to act</w:t>
      </w:r>
      <w:r w:rsidRPr="008D461F">
        <w:rPr>
          <w:rStyle w:val="StyleUnderline"/>
        </w:rPr>
        <w:t xml:space="preserve">. If the left doesn’t make it, then </w:t>
      </w:r>
      <w:r w:rsidRPr="008D461F">
        <w:rPr>
          <w:rStyle w:val="Emphasis"/>
        </w:rPr>
        <w:t>the right</w:t>
      </w:r>
      <w:r w:rsidRPr="008D461F">
        <w:rPr>
          <w:rStyle w:val="StyleUnderline"/>
        </w:rPr>
        <w:t xml:space="preserve">-wing is </w:t>
      </w:r>
      <w:r w:rsidRPr="008D461F">
        <w:rPr>
          <w:rStyle w:val="Emphasis"/>
        </w:rPr>
        <w:t>the next option</w:t>
      </w:r>
      <w:r w:rsidRPr="008D461F">
        <w:rPr>
          <w:sz w:val="16"/>
        </w:rPr>
        <w:t xml:space="preserve">. I think – and I hate to say this – but I think </w:t>
      </w:r>
      <w:r w:rsidRPr="008D461F">
        <w:rPr>
          <w:rStyle w:val="Emphasis"/>
        </w:rPr>
        <w:t>the left has to be</w:t>
      </w:r>
      <w:r w:rsidRPr="008D461F">
        <w:rPr>
          <w:rStyle w:val="StyleUnderline"/>
        </w:rPr>
        <w:t xml:space="preserve"> more </w:t>
      </w:r>
      <w:r w:rsidRPr="008D461F">
        <w:rPr>
          <w:rStyle w:val="Emphasis"/>
        </w:rPr>
        <w:t>pragmatic</w:t>
      </w:r>
      <w:r w:rsidRPr="008D461F">
        <w:rPr>
          <w:rStyle w:val="StyleUnderline"/>
        </w:rPr>
        <w:t xml:space="preserve"> in relation to the dynamics going on right now</w:t>
      </w:r>
      <w:r w:rsidRPr="008D461F">
        <w:rPr>
          <w:sz w:val="16"/>
        </w:rPr>
        <w:t>.</w:t>
      </w:r>
    </w:p>
    <w:p w:rsidR="001C3C19" w:rsidRPr="008D461F" w:rsidRDefault="001C3C19" w:rsidP="001C3C19">
      <w:pPr>
        <w:tabs>
          <w:tab w:val="left" w:pos="3413"/>
        </w:tabs>
        <w:rPr>
          <w:sz w:val="16"/>
        </w:rPr>
      </w:pPr>
      <w:r w:rsidRPr="008D461F">
        <w:rPr>
          <w:sz w:val="16"/>
        </w:rPr>
        <w:t>More pragmatic in what sense?</w:t>
      </w:r>
      <w:r w:rsidRPr="008D461F">
        <w:rPr>
          <w:sz w:val="16"/>
        </w:rPr>
        <w:tab/>
      </w:r>
    </w:p>
    <w:p w:rsidR="001C3C19" w:rsidRPr="008D461F" w:rsidRDefault="001C3C19" w:rsidP="001C3C19">
      <w:pPr>
        <w:rPr>
          <w:sz w:val="16"/>
        </w:rPr>
      </w:pPr>
      <w:r w:rsidRPr="008D461F">
        <w:rPr>
          <w:sz w:val="16"/>
        </w:rPr>
        <w:t>Well, why did I support SYRIZA even though it is not a revolutionary party? Because it opened a space in which something different could happen and therefore it was a progressive move for me.</w:t>
      </w:r>
    </w:p>
    <w:p w:rsidR="001C3C19" w:rsidRPr="008D461F" w:rsidRDefault="001C3C19" w:rsidP="001C3C19">
      <w:pPr>
        <w:rPr>
          <w:sz w:val="16"/>
        </w:rPr>
      </w:pPr>
      <w:r w:rsidRPr="008D461F">
        <w:rPr>
          <w:sz w:val="16"/>
        </w:rPr>
        <w:t xml:space="preserve">It is a bit like Marx saying: the first step to freedom is the limitation of the length of the working day. </w:t>
      </w:r>
      <w:r w:rsidRPr="008D461F">
        <w:rPr>
          <w:rStyle w:val="StyleUnderline"/>
        </w:rPr>
        <w:t xml:space="preserve">Very </w:t>
      </w:r>
      <w:r w:rsidRPr="008D461F">
        <w:rPr>
          <w:rStyle w:val="Emphasis"/>
        </w:rPr>
        <w:t>narrow demands</w:t>
      </w:r>
      <w:r w:rsidRPr="008D461F">
        <w:rPr>
          <w:rStyle w:val="StyleUnderline"/>
        </w:rPr>
        <w:t xml:space="preserve"> open up space for much more revolutionary outcomes, and even when there isn’t any possibility for any revolutionary outcomes, we have to look for </w:t>
      </w:r>
      <w:r w:rsidRPr="008D461F">
        <w:rPr>
          <w:rStyle w:val="Emphasis"/>
        </w:rPr>
        <w:t>compromise solutions</w:t>
      </w:r>
      <w:r w:rsidRPr="008D461F">
        <w:rPr>
          <w:rStyle w:val="StyleUnderline"/>
        </w:rPr>
        <w:t xml:space="preserve"> which nevertheless </w:t>
      </w:r>
      <w:r w:rsidRPr="008D461F">
        <w:rPr>
          <w:rStyle w:val="Emphasis"/>
        </w:rPr>
        <w:t>roll back the neoliberal austerity</w:t>
      </w:r>
      <w:r w:rsidRPr="008D461F">
        <w:rPr>
          <w:sz w:val="16"/>
        </w:rPr>
        <w:t xml:space="preserve"> nonsense </w:t>
      </w:r>
      <w:r w:rsidRPr="008D461F">
        <w:rPr>
          <w:rStyle w:val="StyleUnderline"/>
        </w:rPr>
        <w:t xml:space="preserve">and </w:t>
      </w:r>
      <w:r w:rsidRPr="008D461F">
        <w:rPr>
          <w:rStyle w:val="Emphasis"/>
        </w:rPr>
        <w:t>open the space where new forms of organizing can take place</w:t>
      </w:r>
      <w:r w:rsidRPr="008D461F">
        <w:t>.</w:t>
      </w:r>
    </w:p>
    <w:p w:rsidR="001C3C19" w:rsidRPr="008D461F" w:rsidRDefault="001C3C19" w:rsidP="001C3C19">
      <w:pPr>
        <w:rPr>
          <w:sz w:val="16"/>
        </w:rPr>
      </w:pPr>
      <w:r w:rsidRPr="008D461F">
        <w:rPr>
          <w:sz w:val="16"/>
        </w:rPr>
        <w:t>For example, it would be interesting if Podemos looked towards organizing forms of democratic confederalism – because in some ways Podemos originated with lots of assembly-type meetings taking place all over Spain, so they are very experienced with the assembly structure.</w:t>
      </w:r>
    </w:p>
    <w:p w:rsidR="001C3C19" w:rsidRPr="008D461F" w:rsidRDefault="001C3C19" w:rsidP="001C3C19">
      <w:pPr>
        <w:rPr>
          <w:sz w:val="16"/>
        </w:rPr>
      </w:pPr>
      <w:r w:rsidRPr="008D461F">
        <w:rPr>
          <w:sz w:val="16"/>
        </w:rPr>
        <w:t xml:space="preserve">The question is how they connect the assembly-form to some permanent forms of organization concerning their upcoming position as a strong party in Parliament. </w:t>
      </w:r>
      <w:r w:rsidRPr="008D461F">
        <w:rPr>
          <w:rStyle w:val="StyleUnderline"/>
        </w:rPr>
        <w:t>This</w:t>
      </w:r>
      <w:r w:rsidRPr="008D461F">
        <w:rPr>
          <w:sz w:val="16"/>
        </w:rPr>
        <w:t xml:space="preserve"> also </w:t>
      </w:r>
      <w:r w:rsidRPr="008D461F">
        <w:rPr>
          <w:rStyle w:val="StyleUnderline"/>
        </w:rPr>
        <w:t xml:space="preserve">goes back to the question of consolidating power: you have to find ways to do so, because without it the bourgeoisie and corporate capitalism are going to find ways to reassert it and </w:t>
      </w:r>
      <w:r w:rsidRPr="008D461F">
        <w:rPr>
          <w:rStyle w:val="Emphasis"/>
        </w:rPr>
        <w:t>take the power back</w:t>
      </w:r>
      <w:r w:rsidRPr="008D461F">
        <w:rPr>
          <w:sz w:val="16"/>
        </w:rPr>
        <w:t>.</w:t>
      </w:r>
    </w:p>
    <w:p w:rsidR="001C3C19" w:rsidRPr="008D461F" w:rsidRDefault="001C3C19" w:rsidP="001C3C19">
      <w:pPr>
        <w:tabs>
          <w:tab w:val="left" w:pos="13808"/>
        </w:tabs>
        <w:rPr>
          <w:sz w:val="16"/>
        </w:rPr>
      </w:pPr>
      <w:r w:rsidRPr="008D461F">
        <w:rPr>
          <w:sz w:val="16"/>
        </w:rPr>
        <w:t>What do you think about the dilemma of solidarity networks filling the void after the retreat of the welfare state and indirectly becoming a partner of neoliberalism in this way?</w:t>
      </w:r>
      <w:r w:rsidRPr="008D461F">
        <w:rPr>
          <w:sz w:val="16"/>
        </w:rPr>
        <w:tab/>
      </w:r>
    </w:p>
    <w:p w:rsidR="001C3C19" w:rsidRPr="008D461F" w:rsidRDefault="001C3C19" w:rsidP="001C3C19">
      <w:pPr>
        <w:rPr>
          <w:sz w:val="16"/>
        </w:rPr>
      </w:pPr>
      <w:r w:rsidRPr="008D461F">
        <w:rPr>
          <w:sz w:val="16"/>
        </w:rPr>
        <w:t>There are two ways of organizing. One is a vast growth of the NGO sector, but a lot of that is externally funded, not grassroots, and doesn’t tackle the question of the big donors who set the agenda – which won’t be a radical agenda. Here we touch upon the privatization of the welfare state.</w:t>
      </w:r>
    </w:p>
    <w:p w:rsidR="001C3C19" w:rsidRPr="008D461F" w:rsidRDefault="001C3C19" w:rsidP="001C3C19">
      <w:pPr>
        <w:rPr>
          <w:sz w:val="16"/>
        </w:rPr>
      </w:pPr>
      <w:r w:rsidRPr="008D461F">
        <w:rPr>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rsidR="001C3C19" w:rsidRPr="008D461F" w:rsidRDefault="001C3C19" w:rsidP="001C3C19">
      <w:pPr>
        <w:rPr>
          <w:sz w:val="16"/>
        </w:rPr>
      </w:pPr>
      <w:r w:rsidRPr="008D461F">
        <w:rPr>
          <w:sz w:val="16"/>
        </w:rPr>
        <w:t>But how to avoid filling that gap by helping, for example, unemployed people not to get squeezed out by neoliberal state?</w:t>
      </w:r>
    </w:p>
    <w:p w:rsidR="001C3C19" w:rsidRPr="008D461F" w:rsidRDefault="001C3C19" w:rsidP="001C3C19">
      <w:pPr>
        <w:rPr>
          <w:sz w:val="16"/>
        </w:rPr>
      </w:pPr>
      <w:r w:rsidRPr="008D461F">
        <w:rPr>
          <w:sz w:val="16"/>
        </w:rPr>
        <w:t xml:space="preserve">Well </w:t>
      </w:r>
      <w:r w:rsidRPr="008D461F">
        <w:rPr>
          <w:rStyle w:val="StyleUnderline"/>
        </w:rPr>
        <w:t xml:space="preserve">there has to be an anti-capitalist agenda, so that when the group works with people everybody knows that it is not only about helping them to cope but that there is an </w:t>
      </w:r>
      <w:r w:rsidRPr="008D461F">
        <w:rPr>
          <w:rStyle w:val="Emphasis"/>
        </w:rPr>
        <w:t>organized intent</w:t>
      </w:r>
      <w:r w:rsidRPr="008D461F">
        <w:rPr>
          <w:rStyle w:val="StyleUnderline"/>
        </w:rPr>
        <w:t xml:space="preserve"> to </w:t>
      </w:r>
      <w:r w:rsidRPr="008D461F">
        <w:rPr>
          <w:rStyle w:val="Emphasis"/>
        </w:rPr>
        <w:t>politically change the system</w:t>
      </w:r>
      <w:r w:rsidRPr="008D461F">
        <w:rPr>
          <w:rStyle w:val="StyleUnderline"/>
        </w:rPr>
        <w:t xml:space="preserve"> in its entirety</w:t>
      </w:r>
      <w:r w:rsidRPr="008D461F">
        <w:rPr>
          <w:sz w:val="16"/>
        </w:rPr>
        <w:t xml:space="preserve">. </w:t>
      </w:r>
      <w:r w:rsidRPr="008D461F">
        <w:rPr>
          <w:rStyle w:val="StyleUnderline"/>
        </w:rPr>
        <w:t xml:space="preserve">This means </w:t>
      </w:r>
      <w:r w:rsidRPr="008D461F">
        <w:rPr>
          <w:rStyle w:val="Emphasis"/>
        </w:rPr>
        <w:t>having a very clear political project</w:t>
      </w:r>
      <w:r w:rsidRPr="008D461F">
        <w:rPr>
          <w:rStyle w:val="StyleUnderline"/>
        </w:rPr>
        <w:t xml:space="preserve">, which is problematic with decentralized, non-homogenous types of movements where somebody works one way, others work differently and there is </w:t>
      </w:r>
      <w:r w:rsidRPr="008D461F">
        <w:rPr>
          <w:rStyle w:val="Emphasis"/>
        </w:rPr>
        <w:t>no collective or common project</w:t>
      </w:r>
      <w:r w:rsidRPr="008D461F">
        <w:rPr>
          <w:sz w:val="16"/>
        </w:rPr>
        <w:t>.</w:t>
      </w:r>
    </w:p>
    <w:p w:rsidR="001C3C19" w:rsidRPr="008D461F" w:rsidRDefault="001C3C19" w:rsidP="001C3C19">
      <w:pPr>
        <w:rPr>
          <w:sz w:val="16"/>
        </w:rPr>
      </w:pPr>
      <w:r w:rsidRPr="008D461F">
        <w:rPr>
          <w:sz w:val="16"/>
        </w:rPr>
        <w:t xml:space="preserve">This connects to the very first question you raised: </w:t>
      </w:r>
      <w:r w:rsidRPr="008D461F">
        <w:rPr>
          <w:rStyle w:val="StyleUnderline"/>
        </w:rPr>
        <w:t>there is no coordination of what the political objectives are</w:t>
      </w:r>
      <w:r w:rsidRPr="008D461F">
        <w:rPr>
          <w:sz w:val="16"/>
        </w:rPr>
        <w:t xml:space="preserve">. And </w:t>
      </w:r>
      <w:r w:rsidRPr="008D461F">
        <w:rPr>
          <w:rStyle w:val="StyleUnderline"/>
        </w:rPr>
        <w:t xml:space="preserve">the danger is that </w:t>
      </w:r>
      <w:r w:rsidRPr="008D461F">
        <w:rPr>
          <w:rStyle w:val="Emphasis"/>
        </w:rPr>
        <w:t>you just help people cope and there will be no politics coming out of it</w:t>
      </w:r>
      <w:r w:rsidRPr="008D461F">
        <w:rPr>
          <w:sz w:val="16"/>
        </w:rPr>
        <w:t>. For example, Occupy Sandy helped people get back to their houses and they did terrific work, but in the end they did what the Red Cross and federal emergency services should have done.</w:t>
      </w:r>
    </w:p>
    <w:p w:rsidR="001C3C19" w:rsidRPr="008D461F" w:rsidRDefault="001C3C19" w:rsidP="001C3C19">
      <w:pPr>
        <w:rPr>
          <w:rStyle w:val="StyleUnderline"/>
        </w:rPr>
      </w:pPr>
      <w:r w:rsidRPr="008D461F">
        <w:rPr>
          <w:sz w:val="16"/>
        </w:rPr>
        <w:t xml:space="preserve">The end of history seems to have passed already. </w:t>
      </w:r>
      <w:r w:rsidRPr="008D461F">
        <w:rPr>
          <w:rStyle w:val="StyleUnderline"/>
        </w:rPr>
        <w:t>Looking at the</w:t>
      </w:r>
      <w:r w:rsidRPr="008D461F">
        <w:rPr>
          <w:sz w:val="16"/>
        </w:rPr>
        <w:t xml:space="preserve"> actual conditions and concrete examples of </w:t>
      </w:r>
      <w:r w:rsidRPr="008D461F">
        <w:rPr>
          <w:rStyle w:val="StyleUnderline"/>
        </w:rPr>
        <w:t>anti-capitalist struggle, do you think “winning” is still an option?</w:t>
      </w:r>
    </w:p>
    <w:p w:rsidR="001C3C19" w:rsidRPr="008D461F" w:rsidRDefault="001C3C19" w:rsidP="001C3C19">
      <w:pPr>
        <w:rPr>
          <w:sz w:val="16"/>
        </w:rPr>
      </w:pPr>
      <w:r w:rsidRPr="008D461F">
        <w:rPr>
          <w:rStyle w:val="Emphasis"/>
        </w:rPr>
        <w:t>Definitely</w:t>
      </w:r>
      <w:r w:rsidRPr="008D461F">
        <w:rPr>
          <w:sz w:val="16"/>
        </w:rPr>
        <w:t xml:space="preserve">, and moreover, you have occupied factories in Greece, solidarity economies across production chains being forged, radical democratic institutions in Spain and many beautiful things happening in many other places. </w:t>
      </w:r>
      <w:r w:rsidRPr="008D461F">
        <w:rPr>
          <w:rStyle w:val="StyleUnderline"/>
        </w:rPr>
        <w:t>There is a healthy growth of recognition that we need to be much broader concerning politics among all these initiatives</w:t>
      </w:r>
      <w:r w:rsidRPr="008D461F">
        <w:rPr>
          <w:sz w:val="16"/>
        </w:rPr>
        <w:t>.</w:t>
      </w:r>
    </w:p>
    <w:p w:rsidR="001C3C19" w:rsidRPr="008D461F" w:rsidRDefault="001C3C19" w:rsidP="001C3C19">
      <w:pPr>
        <w:rPr>
          <w:sz w:val="16"/>
        </w:rPr>
      </w:pPr>
      <w:r w:rsidRPr="008D461F">
        <w:rPr>
          <w:rStyle w:val="StyleUnderline"/>
        </w:rPr>
        <w:t>The Marxist left tends to be a little bit dismissive</w:t>
      </w:r>
      <w:r w:rsidRPr="008D461F">
        <w:rPr>
          <w:sz w:val="16"/>
        </w:rPr>
        <w:t xml:space="preserve"> of some of this stuff </w:t>
      </w:r>
      <w:r w:rsidRPr="008D461F">
        <w:rPr>
          <w:rStyle w:val="StyleUnderline"/>
        </w:rPr>
        <w:t>and I think they are wrong</w:t>
      </w:r>
      <w:r w:rsidRPr="008D461F">
        <w:rPr>
          <w:sz w:val="16"/>
        </w:rPr>
        <w:t xml:space="preserve">. But at the same time I don’t think that any of this is big enough on its own to actually deal with the fundamental structures of power that need to be challenged. </w:t>
      </w:r>
      <w:r w:rsidRPr="008D461F">
        <w:rPr>
          <w:rStyle w:val="StyleUnderline"/>
        </w:rPr>
        <w:t>Here we talk about nothing less than a state</w:t>
      </w:r>
      <w:r w:rsidRPr="008D461F">
        <w:rPr>
          <w:sz w:val="16"/>
        </w:rPr>
        <w:t xml:space="preserve">. </w:t>
      </w:r>
      <w:r w:rsidRPr="008D461F">
        <w:rPr>
          <w:rStyle w:val="StyleUnderline"/>
        </w:rPr>
        <w:t>So the left will have to rethink its theoretical and tactical apparatus</w:t>
      </w:r>
      <w:r w:rsidRPr="008D461F">
        <w:rPr>
          <w:sz w:val="16"/>
        </w:rPr>
        <w:t>.</w:t>
      </w:r>
    </w:p>
    <w:p w:rsidR="001C3C19" w:rsidRPr="008D461F" w:rsidRDefault="001C3C19" w:rsidP="001C3C19">
      <w:pPr>
        <w:pStyle w:val="Heading4"/>
      </w:pPr>
      <w:r w:rsidRPr="008D461F">
        <w:t xml:space="preserve">Governmental engagement is key to solve the aff—Government plays a fundamental role in shaping racial relations --- reform within government can create equality --- defeatist attitudes ensure that the world remains the way it is </w:t>
      </w:r>
    </w:p>
    <w:p w:rsidR="001C3C19" w:rsidRPr="008D461F" w:rsidRDefault="001C3C19" w:rsidP="001C3C19">
      <w:r w:rsidRPr="008D461F">
        <w:rPr>
          <w:rStyle w:val="Style13ptBold"/>
        </w:rPr>
        <w:t>Glaude 16</w:t>
      </w:r>
      <w:r w:rsidRPr="008D461F">
        <w:t xml:space="preserve">—Professor of African American Studies and Religion at Princeton and a PhD in Religion from Princeton [Eddie S., Jr., </w:t>
      </w:r>
      <w:r w:rsidRPr="008D461F">
        <w:rPr>
          <w:i/>
        </w:rPr>
        <w:t>Democracy in Black: How Race Still Enslaves</w:t>
      </w:r>
      <w:r w:rsidRPr="008D461F">
        <w:t xml:space="preserve">, p. 185-197, Print] </w:t>
      </w:r>
    </w:p>
    <w:p w:rsidR="001C3C19" w:rsidRPr="008D461F" w:rsidRDefault="001C3C19" w:rsidP="001C3C19">
      <w:pPr>
        <w:rPr>
          <w:sz w:val="14"/>
        </w:rPr>
      </w:pPr>
      <w:r w:rsidRPr="008D461F">
        <w:rPr>
          <w:sz w:val="14"/>
        </w:rPr>
        <w:t>CHANGE HOW WE VIEW GOVERNMENT</w:t>
      </w:r>
    </w:p>
    <w:p w:rsidR="001C3C19" w:rsidRPr="008D461F" w:rsidRDefault="001C3C19" w:rsidP="001C3C19">
      <w:pPr>
        <w:rPr>
          <w:sz w:val="14"/>
        </w:rPr>
      </w:pPr>
      <w:r w:rsidRPr="008D461F">
        <w:rPr>
          <w:sz w:val="14"/>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w:t>
      </w:r>
    </w:p>
    <w:p w:rsidR="001C3C19" w:rsidRPr="008D461F" w:rsidRDefault="001C3C19" w:rsidP="001C3C19">
      <w:pPr>
        <w:rPr>
          <w:sz w:val="14"/>
        </w:rPr>
      </w:pPr>
      <w:r w:rsidRPr="008D461F">
        <w:rPr>
          <w:sz w:val="14"/>
        </w:rPr>
        <w:t>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w:t>
      </w:r>
    </w:p>
    <w:p w:rsidR="001C3C19" w:rsidRPr="008D461F" w:rsidRDefault="001C3C19" w:rsidP="001C3C19">
      <w:pPr>
        <w:rPr>
          <w:sz w:val="14"/>
        </w:rPr>
      </w:pPr>
      <w:r w:rsidRPr="008D461F">
        <w:rPr>
          <w:rStyle w:val="StyleUnderline"/>
        </w:rPr>
        <w:t xml:space="preserve">But Goldwater failed to realize that </w:t>
      </w:r>
      <w:r w:rsidRPr="008D461F">
        <w:rPr>
          <w:rStyle w:val="Emphasis"/>
          <w:bdr w:val="single" w:sz="24" w:space="0" w:color="auto"/>
        </w:rPr>
        <w:t>governmental indifference can harden hearts, and government action can create conditions that soften them</w:t>
      </w:r>
      <w:r w:rsidRPr="008D461F">
        <w:rPr>
          <w:sz w:val="14"/>
        </w:rPr>
        <w:t xml:space="preserve">. </w:t>
      </w:r>
      <w:r w:rsidRPr="008D461F">
        <w:rPr>
          <w:rStyle w:val="Emphasis"/>
        </w:rPr>
        <w:t>People's attitudes aren't static or untouchable</w:t>
      </w:r>
      <w:r w:rsidRPr="008D461F">
        <w:rPr>
          <w:sz w:val="14"/>
        </w:rPr>
        <w:t xml:space="preserve">. </w:t>
      </w:r>
      <w:r w:rsidRPr="008D461F">
        <w:rPr>
          <w:rStyle w:val="StyleUnderline"/>
        </w:rPr>
        <w:t xml:space="preserve">They are molded by the quality of interactions with others, and </w:t>
      </w:r>
      <w:r w:rsidRPr="008D461F">
        <w:rPr>
          <w:sz w:val="14"/>
        </w:rPr>
        <w:t xml:space="preserve">one of the great powers of government involves shaping those interactions-not determining them in any concrete sense, but defining the parameters within which people come to know each other and live together. Today, for example, most Americans don't believe women should be confined to the home raising children, or subjected to crude advances and sexist remarks by men. The women's-rights movement put pressure on the government, which in turn passed laws that helped change some of our beliefs about women. Similarly, the relative progress of the 1960s did not happen merely by using the blunt instruments of the law. </w:t>
      </w:r>
      <w:r w:rsidRPr="008D461F">
        <w:rPr>
          <w:rStyle w:val="Emphasis"/>
        </w:rPr>
        <w:t>Change emerged from the ways those laws, with grassroots pressure, created new patterns of interactions, and ultimately new habits</w:t>
      </w:r>
      <w:r w:rsidRPr="008D461F">
        <w:rPr>
          <w:sz w:val="14"/>
        </w:rPr>
        <w:t xml:space="preserve">. </w:t>
      </w:r>
      <w:r w:rsidRPr="008D461F">
        <w:rPr>
          <w:rStyle w:val="StyleUnderline"/>
        </w:rPr>
        <w:t>Neither Obama's election to the presidency nor my appointment as a Princeton professor would have happened were it not for these new patterns and habits</w:t>
      </w:r>
      <w:r w:rsidRPr="008D461F">
        <w:rPr>
          <w:sz w:val="14"/>
        </w:rPr>
        <w:t>.</w:t>
      </w:r>
    </w:p>
    <w:p w:rsidR="001C3C19" w:rsidRPr="008D461F" w:rsidRDefault="001C3C19" w:rsidP="001C3C19">
      <w:pPr>
        <w:rPr>
          <w:sz w:val="14"/>
        </w:rPr>
      </w:pPr>
      <w:r w:rsidRPr="008D461F">
        <w:rPr>
          <w:rStyle w:val="StyleUnderline"/>
        </w:rPr>
        <w:t>None of this happens overnight</w:t>
      </w:r>
      <w:r w:rsidRPr="008D461F">
        <w:rPr>
          <w:sz w:val="14"/>
        </w:rPr>
        <w:t xml:space="preserve">. </w:t>
      </w:r>
      <w:r w:rsidRPr="008D461F">
        <w:rPr>
          <w:rStyle w:val="StyleUnderline"/>
        </w:rPr>
        <w:t>It takes time and increasing vigilance to protect and secure change</w:t>
      </w:r>
      <w:r w:rsidRPr="008D461F">
        <w:rPr>
          <w:sz w:val="14"/>
        </w:rPr>
        <w:t xml:space="preserve">. I was talking with a dose friend and he mentioned a basic fact: that </w:t>
      </w:r>
      <w:r w:rsidRPr="008D461F">
        <w:rPr>
          <w:rStyle w:val="StyleUnderline"/>
        </w:rPr>
        <w:t>we were only fifteen years removed from the passage of the Voting Rights Act of 1965 when Ronald Reagan was elected president and Republicans began to dismantle the gains of the black freedom struggle</w:t>
      </w:r>
      <w:r w:rsidRPr="008D461F">
        <w:rPr>
          <w:sz w:val="14"/>
        </w:rPr>
        <w:t xml:space="preserve">. </w:t>
      </w:r>
      <w:r w:rsidRPr="008D461F">
        <w:rPr>
          <w:rStyle w:val="StyleUnderline"/>
        </w:rPr>
        <w:t xml:space="preserve">Civil rights legislation and the policies of the Great Society had just started to reshape our interactions </w:t>
      </w:r>
      <w:r w:rsidRPr="008D461F">
        <w:rPr>
          <w:sz w:val="14"/>
        </w:rPr>
        <w:t>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8D461F">
        <w:rPr>
          <w:sz w:val="14"/>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8D461F">
        <w:rPr>
          <w:rStyle w:val="StyleUnderline"/>
        </w:rPr>
        <w:t>It has become a kind of touchstone of faith among most Americans that government is wasteful and should be limited in its role-that it shouldn't intrude on our lives</w:t>
      </w:r>
      <w:r w:rsidRPr="008D461F">
        <w:rPr>
          <w:sz w:val="14"/>
        </w:rPr>
        <w:t xml:space="preserve">. </w:t>
      </w:r>
      <w:r w:rsidRPr="008D461F">
        <w:rPr>
          <w:rStyle w:val="StyleUnderline"/>
        </w:rPr>
        <w:t>Politicians aren't the only ones who hold this view. Many Americans do, too</w:t>
      </w:r>
      <w:r w:rsidRPr="008D461F">
        <w:rPr>
          <w:sz w:val="14"/>
        </w:rPr>
        <w:t xml:space="preserve">. </w:t>
      </w:r>
      <w:r w:rsidRPr="008D461F">
        <w:rPr>
          <w:rStyle w:val="Emphasis"/>
        </w:rPr>
        <w:t>Now we can't even imagine serious talk of things like full employment or the abolition of prisons</w:t>
      </w:r>
      <w:r w:rsidRPr="008D461F">
        <w:rPr>
          <w:sz w:val="14"/>
        </w:rPr>
        <w:t>.</w:t>
      </w:r>
    </w:p>
    <w:p w:rsidR="001C3C19" w:rsidRPr="008D461F" w:rsidRDefault="001C3C19" w:rsidP="001C3C19">
      <w:pPr>
        <w:rPr>
          <w:sz w:val="14"/>
        </w:rPr>
      </w:pPr>
      <w:r w:rsidRPr="008D461F">
        <w:rPr>
          <w:sz w:val="14"/>
        </w:rPr>
        <w:t xml:space="preserve">We have to change our view of government, especially when it comes to racial matters. Government policy ensured the vote for African Americans and dismantled legal segregation. Policy established a social safety net for the poor and elderly; it put in place the conditions for the growth of our cities. </w:t>
      </w:r>
      <w:r w:rsidRPr="008D461F">
        <w:rPr>
          <w:rStyle w:val="Emphasis"/>
        </w:rPr>
        <w:t>All of this didn't happen simply because of individual will</w:t>
      </w:r>
      <w:r w:rsidRPr="008D461F">
        <w:rPr>
          <w:rStyle w:val="StyleUnderline"/>
        </w:rPr>
        <w:t xml:space="preserve"> or thanks to some abstract idea of America. </w:t>
      </w:r>
      <w:r w:rsidRPr="008D461F">
        <w:rPr>
          <w:rStyle w:val="Emphasis"/>
        </w:rPr>
        <w:t>It was tied up with our demands and expectations</w:t>
      </w:r>
      <w:r w:rsidRPr="008D461F">
        <w:rPr>
          <w:sz w:val="14"/>
        </w:rPr>
        <w:t xml:space="preserve">. </w:t>
      </w:r>
      <w:r w:rsidRPr="008D461F">
        <w:rPr>
          <w:rStyle w:val="StyleUnderline"/>
        </w:rPr>
        <w:t>Goldwater was wrong. So was Reagan</w:t>
      </w:r>
      <w:r w:rsidRPr="008D461F">
        <w:rPr>
          <w:sz w:val="14"/>
        </w:rPr>
        <w:t xml:space="preserve">. And, in many ways, </w:t>
      </w:r>
      <w:r w:rsidRPr="008D461F">
        <w:rPr>
          <w:rStyle w:val="StyleUnderline"/>
        </w:rPr>
        <w:t>so is Obama</w:t>
      </w:r>
      <w:r w:rsidRPr="008D461F">
        <w:rPr>
          <w:sz w:val="14"/>
        </w:rPr>
        <w:t xml:space="preserve">. </w:t>
      </w:r>
      <w:r w:rsidRPr="008D461F">
        <w:rPr>
          <w:rStyle w:val="StyleUnderline"/>
        </w:rPr>
        <w:t>Our racial habits are shaped by the kind of society in which we live, and our government plays a big role in shaping that society</w:t>
      </w:r>
      <w:r w:rsidRPr="008D461F">
        <w:rPr>
          <w:sz w:val="14"/>
        </w:rPr>
        <w:t xml:space="preserve">. </w:t>
      </w:r>
      <w:r w:rsidRPr="008D461F">
        <w:rPr>
          <w:rStyle w:val="StyleUnderline"/>
        </w:rPr>
        <w:t>As young children, our community offers us a way of seeing the world; it lets us know what is valuable and sacred, and what stands as virtuous behavior and what does not</w:t>
      </w:r>
      <w:r w:rsidRPr="008D461F">
        <w:rPr>
          <w:sz w:val="14"/>
        </w:rPr>
        <w:t xml:space="preserve">. </w:t>
      </w:r>
      <w:r w:rsidRPr="008D461F">
        <w:rPr>
          <w:rStyle w:val="StyleUnderline"/>
        </w:rPr>
        <w:t>When Michael Brown's body was left in the street for more than four hours, it sent a dear message about the value of black lives</w:t>
      </w:r>
      <w:r w:rsidRPr="008D461F">
        <w:rPr>
          <w:sz w:val="14"/>
        </w:rPr>
        <w:t xml:space="preserve">. </w:t>
      </w:r>
      <w:r w:rsidRPr="008D461F">
        <w:rPr>
          <w:rStyle w:val="StyleUnderlin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r w:rsidRPr="008D461F">
        <w:rPr>
          <w:sz w:val="14"/>
        </w:rPr>
        <w:t>.</w:t>
      </w:r>
    </w:p>
    <w:p w:rsidR="001C3C19" w:rsidRPr="008D461F" w:rsidRDefault="001C3C19" w:rsidP="001C3C19">
      <w:pPr>
        <w:rPr>
          <w:sz w:val="12"/>
        </w:rPr>
      </w:pPr>
      <w:r w:rsidRPr="008D461F">
        <w:rPr>
          <w:rStyle w:val="Emphasis"/>
        </w:rPr>
        <w:t>One way to change that view is to enact policies that suggest otherwise</w:t>
      </w:r>
      <w:r w:rsidRPr="008D461F">
        <w:rPr>
          <w:sz w:val="12"/>
        </w:rPr>
        <w:t xml:space="preserve">. Or, to put it another way, </w:t>
      </w:r>
      <w:r w:rsidRPr="008D461F">
        <w:rPr>
          <w:rStyle w:val="StyleUnderline"/>
        </w:rPr>
        <w:t>to change our view of government, we must change our demands of government</w:t>
      </w:r>
      <w:r w:rsidRPr="008D461F">
        <w:rPr>
          <w:sz w:val="12"/>
        </w:rPr>
        <w:t xml:space="preserve">. </w:t>
      </w:r>
      <w:r w:rsidRPr="008D461F">
        <w:rPr>
          <w:rStyle w:val="StyleUnderline"/>
        </w:rPr>
        <w:t>For example, for the past fifty years African American unemployment has been twice that of white unemployment</w:t>
      </w:r>
      <w:r w:rsidRPr="008D461F">
        <w:rPr>
          <w:sz w:val="12"/>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8D461F">
        <w:rPr>
          <w:rStyle w:val="StyleUnderline"/>
        </w:rPr>
        <w:t>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w:t>
      </w:r>
      <w:r w:rsidRPr="008D461F">
        <w:rPr>
          <w:sz w:val="12"/>
        </w:rPr>
        <w:t xml:space="preserve">. </w:t>
      </w:r>
      <w:r w:rsidRPr="008D461F">
        <w:rPr>
          <w:rStyle w:val="StyleUnderline"/>
        </w:rPr>
        <w:t>It would counter the nonsense that currently stands as a reason for long-term black unemployment in public debate: black folk are lazy and don't want to work</w:t>
      </w:r>
      <w:r w:rsidRPr="008D461F">
        <w:rPr>
          <w:sz w:val="12"/>
        </w:rPr>
        <w:t>.</w:t>
      </w:r>
    </w:p>
    <w:p w:rsidR="001C3C19" w:rsidRPr="008D461F" w:rsidRDefault="001C3C19" w:rsidP="001C3C19">
      <w:pPr>
        <w:rPr>
          <w:sz w:val="14"/>
        </w:rPr>
      </w:pPr>
      <w:r w:rsidRPr="008D461F">
        <w:rPr>
          <w:rStyle w:val="Emphasis"/>
        </w:rPr>
        <w:t>If we hold the view that government plays a crucial role in ensuring the public good</w:t>
      </w:r>
      <w:r w:rsidRPr="008D461F">
        <w:rPr>
          <w:rStyle w:val="StyleUnderline"/>
        </w:rPr>
        <w:t>-if we believe that all Americans, no matter their race or class, can be vital contributors to our beloved community-</w:t>
      </w:r>
      <w:r w:rsidRPr="008D461F">
        <w:rPr>
          <w:rStyle w:val="Emphasis"/>
          <w:bdr w:val="single" w:sz="24" w:space="0" w:color="auto"/>
        </w:rPr>
        <w:t>then we reject the idea that some populations are disposable, that some people can languish in the shadows while the rest of us dance in the light</w:t>
      </w:r>
      <w:r w:rsidRPr="008D461F">
        <w:rPr>
          <w:sz w:val="14"/>
        </w:rPr>
        <w:t xml:space="preserve">.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8D461F">
        <w:rPr>
          <w:rStyle w:val="StyleUnderline"/>
        </w:rPr>
        <w:t>we need an idea of government that reflects the value of all Americans, not just white Americans or a few people with a lot of money</w:t>
      </w:r>
      <w:r w:rsidRPr="008D461F">
        <w:rPr>
          <w:sz w:val="14"/>
        </w:rPr>
        <w:t>.</w:t>
      </w:r>
    </w:p>
    <w:p w:rsidR="001C3C19" w:rsidRPr="008D461F" w:rsidRDefault="001C3C19" w:rsidP="001C3C19">
      <w:pPr>
        <w:rPr>
          <w:sz w:val="14"/>
        </w:rPr>
      </w:pPr>
      <w:r w:rsidRPr="008D461F">
        <w:rPr>
          <w:rStyle w:val="StyleUnderline"/>
        </w:rPr>
        <w:t>We need government seriously committed to racial justice</w:t>
      </w:r>
      <w:r w:rsidRPr="008D461F">
        <w:rPr>
          <w:sz w:val="14"/>
        </w:rPr>
        <w:t xml:space="preserve">. As a nation, </w:t>
      </w:r>
      <w:r w:rsidRPr="008D461F">
        <w:rPr>
          <w:rStyle w:val="StyleUnderline"/>
        </w:rPr>
        <w:t xml:space="preserve">we can never pat ourselves on the back about racial matters. </w:t>
      </w:r>
      <w:r w:rsidRPr="008D461F">
        <w:rPr>
          <w:sz w:val="14"/>
        </w:rPr>
        <w:t>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p>
    <w:p w:rsidR="001C3C19" w:rsidRPr="008D461F" w:rsidRDefault="001C3C19" w:rsidP="001C3C19">
      <w:pPr>
        <w:rPr>
          <w:sz w:val="14"/>
        </w:rPr>
      </w:pPr>
      <w:r w:rsidRPr="008D461F">
        <w:rPr>
          <w:sz w:val="14"/>
        </w:rPr>
        <w:t>We have to isolate those areas in which long-standing trends of racial inequality short-circuit the life chances of African Americans. In addition to a jobs agenda</w:t>
      </w:r>
      <w:r w:rsidRPr="008D461F">
        <w:rPr>
          <w:rStyle w:val="StyleUnderline"/>
        </w:rPr>
        <w:t xml:space="preserve">, </w:t>
      </w:r>
      <w:r w:rsidRPr="008D461F">
        <w:rPr>
          <w:rStyle w:val="Emphasis"/>
        </w:rPr>
        <w:t>we need a comprehensive government response to the problems of public education and mass incarceration</w:t>
      </w:r>
      <w:r w:rsidRPr="008D461F">
        <w:rPr>
          <w:sz w:val="14"/>
        </w:rPr>
        <w:t xml:space="preserve">. </w:t>
      </w:r>
      <w:r w:rsidRPr="008D461F">
        <w:rPr>
          <w:rStyle w:val="Emphasis"/>
        </w:rPr>
        <w:t>And I do mean a government response</w:t>
      </w:r>
      <w:r w:rsidRPr="008D461F">
        <w:rPr>
          <w:sz w:val="14"/>
        </w:rPr>
        <w:t xml:space="preserve">. </w:t>
      </w:r>
      <w:r w:rsidRPr="008D461F">
        <w:rPr>
          <w:rStyle w:val="StyleUnderline"/>
        </w:rPr>
        <w:t>Private interests have overrun both areas</w:t>
      </w:r>
      <w:r w:rsidRPr="008D461F">
        <w:rPr>
          <w:sz w:val="14"/>
        </w:rPr>
        <w:t xml:space="preserve">,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t>
      </w:r>
      <w:r w:rsidRPr="008D461F">
        <w:rPr>
          <w:rStyle w:val="StyleUnderline"/>
        </w:rPr>
        <w:t>We have to push for massive government investment in early childhood education and in shifting the center of gravity of our society from punishment to restorative justice</w:t>
      </w:r>
      <w:r w:rsidRPr="008D461F">
        <w:rPr>
          <w:sz w:val="14"/>
        </w:rPr>
        <w:t xml:space="preserve">. </w:t>
      </w:r>
      <w:r w:rsidRPr="008D461F">
        <w:rPr>
          <w:rStyle w:val="StyleUnderline"/>
        </w:rPr>
        <w:t>We can begin to enact the latter reform by putting an end to the practice of jailing children</w:t>
      </w:r>
      <w:r w:rsidRPr="008D461F">
        <w:rPr>
          <w:sz w:val="14"/>
        </w:rPr>
        <w:t xml:space="preserve">. </w:t>
      </w:r>
      <w:r w:rsidRPr="008D461F">
        <w:rPr>
          <w:rStyle w:val="StyleUnderline"/>
        </w:rPr>
        <w:t>Full stop</w:t>
      </w:r>
      <w:r w:rsidRPr="008D461F">
        <w:rPr>
          <w:sz w:val="14"/>
        </w:rPr>
        <w:t xml:space="preserve">. </w:t>
      </w:r>
      <w:r w:rsidRPr="008D461F">
        <w:rPr>
          <w:rStyle w:val="StyleUnderline"/>
        </w:rPr>
        <w:t>We didn't jail children in the past</w:t>
      </w:r>
      <w:r w:rsidRPr="008D461F">
        <w:rPr>
          <w:sz w:val="14"/>
        </w:rPr>
        <w:t xml:space="preserve">. </w:t>
      </w:r>
      <w:r w:rsidRPr="008D461F">
        <w:rPr>
          <w:rStyle w:val="StyleUnderline"/>
        </w:rPr>
        <w:t>We don't need to now</w:t>
      </w:r>
      <w:r w:rsidRPr="008D461F">
        <w:rPr>
          <w:sz w:val="14"/>
        </w:rPr>
        <w:t>.</w:t>
      </w:r>
    </w:p>
    <w:p w:rsidR="001C3C19" w:rsidRPr="008D461F" w:rsidRDefault="001C3C19" w:rsidP="001C3C19">
      <w:pPr>
        <w:rPr>
          <w:sz w:val="10"/>
        </w:rPr>
      </w:pPr>
      <w:r w:rsidRPr="008D461F">
        <w:rPr>
          <w:sz w:val="10"/>
        </w:rPr>
        <w:t xml:space="preserve">In sum, </w:t>
      </w:r>
      <w:r w:rsidRPr="008D461F">
        <w:rPr>
          <w:rStyle w:val="StyleUnderline"/>
        </w:rPr>
        <w:t xml:space="preserve">government can help </w:t>
      </w:r>
      <w:r w:rsidRPr="008D461F">
        <w:rPr>
          <w:sz w:val="10"/>
        </w:rPr>
        <w:t>us go a long way toward</w:t>
      </w:r>
      <w:r w:rsidRPr="008D461F">
        <w:rPr>
          <w:rStyle w:val="StyleUnderline"/>
        </w:rPr>
        <w:t xml:space="preserve"> uprooting racial habits with policies that support jobs with a living wage, </w:t>
      </w:r>
      <w:r w:rsidRPr="008D461F">
        <w:rPr>
          <w:sz w:val="10"/>
        </w:rPr>
        <w:t>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rsidR="001C3C19" w:rsidRPr="008D461F" w:rsidRDefault="001C3C19" w:rsidP="001C3C19">
      <w:pPr>
        <w:rPr>
          <w:sz w:val="12"/>
        </w:rPr>
      </w:pPr>
      <w:r w:rsidRPr="008D461F">
        <w:rPr>
          <w:rStyle w:val="Emphasis"/>
        </w:rPr>
        <w:t>This view of government cannot be dismissed as a naive pipe dream</w:t>
      </w:r>
      <w:r w:rsidRPr="008D461F">
        <w:rPr>
          <w:sz w:val="12"/>
        </w:rPr>
        <w:t xml:space="preserve">, </w:t>
      </w:r>
      <w:r w:rsidRPr="008D461F">
        <w:rPr>
          <w:rStyle w:val="StyleUnderline"/>
        </w:rPr>
        <w:t>because political considerations relentlessly attack our political imaginations and limit us to the status quo</w:t>
      </w:r>
      <w:r w:rsidRPr="008D461F">
        <w:rPr>
          <w:sz w:val="12"/>
        </w:rPr>
        <w:t xml:space="preserve">. </w:t>
      </w:r>
      <w:r w:rsidRPr="008D461F">
        <w:rPr>
          <w:rStyle w:val="StyleUnderline"/>
        </w:rPr>
        <w:t>We are told before we even open our mouths that this particular view won't work or that it will never see the light of day</w:t>
      </w:r>
      <w:r w:rsidRPr="008D461F">
        <w:rPr>
          <w:sz w:val="12"/>
        </w:rPr>
        <w:t xml:space="preserve">. We've heard enough of that around single payer health care reform and other progressive policies over the Obama years. </w:t>
      </w:r>
      <w:r w:rsidRPr="008D461F">
        <w:rPr>
          <w:rStyle w:val="Emphasis"/>
        </w:rPr>
        <w:t>Such defeatist attitudes conspire to limit our imaginations and make sure that the world stays as it is</w:t>
      </w:r>
      <w:r w:rsidRPr="008D461F">
        <w:rPr>
          <w:sz w:val="12"/>
        </w:rPr>
        <w:t xml:space="preserve">. </w:t>
      </w:r>
      <w:r w:rsidRPr="008D461F">
        <w:rPr>
          <w:rStyle w:val="StyleUnderline"/>
        </w:rPr>
        <w:t>But those of us who don't give a damn about the rules of the current political game must courageously organize, advocate, and insist on the moral and political significance of a more robust role for government</w:t>
      </w:r>
      <w:r w:rsidRPr="008D461F">
        <w:rPr>
          <w:sz w:val="12"/>
        </w:rPr>
        <w:t xml:space="preserve">. </w:t>
      </w:r>
      <w:r w:rsidRPr="008D461F">
        <w:rPr>
          <w:rStyle w:val="StyleUnderline"/>
        </w:rPr>
        <w:t>We have to change the terms of political debate</w:t>
      </w:r>
      <w:r w:rsidRPr="008D461F">
        <w:rPr>
          <w:sz w:val="12"/>
        </w:rPr>
        <w:t>.</w:t>
      </w:r>
    </w:p>
    <w:p w:rsidR="001C3C19" w:rsidRPr="008D461F" w:rsidRDefault="001C3C19" w:rsidP="001C3C19">
      <w:r w:rsidRPr="008D461F">
        <w:rPr>
          <w:rStyle w:val="StyleUnderline"/>
        </w:rPr>
        <w:t>Something dramatic has to happen</w:t>
      </w:r>
      <w:r w:rsidRPr="008D461F">
        <w:t xml:space="preserve">. </w:t>
      </w:r>
      <w:r w:rsidRPr="008D461F">
        <w:rPr>
          <w:rStyle w:val="StyleUnderline"/>
        </w:rPr>
        <w:t>American democracy has to be remade</w:t>
      </w:r>
      <w:r w:rsidRPr="008D461F">
        <w:t>. John Dewey, the American philosopher, understood this:</w:t>
      </w:r>
    </w:p>
    <w:p w:rsidR="001C3C19" w:rsidRPr="008D461F" w:rsidRDefault="001C3C19" w:rsidP="001C3C19">
      <w:pPr>
        <w:ind w:left="720"/>
        <w:rPr>
          <w:sz w:val="14"/>
        </w:rPr>
      </w:pPr>
      <w:r w:rsidRPr="008D461F">
        <w:rPr>
          <w:rStyle w:val="Emphasis"/>
          <w:bdr w:val="single" w:sz="24" w:space="0" w:color="auto"/>
        </w:rPr>
        <w:t>The very idea of democracy</w:t>
      </w:r>
      <w:r w:rsidRPr="008D461F">
        <w:rPr>
          <w:rStyle w:val="StyleUnderline"/>
        </w:rPr>
        <w:t xml:space="preserve">, </w:t>
      </w:r>
      <w:r w:rsidRPr="008D461F">
        <w:rPr>
          <w:rStyle w:val="Emphasis"/>
          <w:bdr w:val="single" w:sz="24" w:space="0" w:color="auto"/>
        </w:rPr>
        <w:t>the meaning</w:t>
      </w:r>
      <w:r w:rsidRPr="008D461F">
        <w:rPr>
          <w:rStyle w:val="StyleUnderline"/>
        </w:rPr>
        <w:t xml:space="preserve"> of democracy, must be continually explored afresh; it has to be constantly discovered and rediscovered, remade and reorganized</w:t>
      </w:r>
      <w:r w:rsidRPr="008D461F">
        <w:rPr>
          <w:sz w:val="14"/>
        </w:rPr>
        <w:t xml:space="preserve">; </w:t>
      </w:r>
      <w:r w:rsidRPr="008D461F">
        <w:rPr>
          <w:rStyle w:val="StyleUnderline"/>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8D461F">
        <w:rPr>
          <w:sz w:val="14"/>
        </w:rPr>
        <w:t>.</w:t>
      </w:r>
    </w:p>
    <w:p w:rsidR="001C3C19" w:rsidRPr="008D461F" w:rsidRDefault="001C3C19" w:rsidP="001C3C19">
      <w:r w:rsidRPr="008D461F">
        <w:rPr>
          <w:rStyle w:val="StyleUnderline"/>
        </w:rPr>
        <w:t xml:space="preserve">Dewey saw </w:t>
      </w:r>
      <w:r w:rsidRPr="008D461F">
        <w:rPr>
          <w:rStyle w:val="Emphasis"/>
        </w:rPr>
        <w:t>American democracy as an unfinished project</w:t>
      </w:r>
      <w:r w:rsidRPr="008D461F">
        <w:t xml:space="preserve">. He knew that </w:t>
      </w:r>
      <w:r w:rsidRPr="008D461F">
        <w:rPr>
          <w:rStyle w:val="StyleUnderline"/>
        </w:rPr>
        <w:t>the aims and purposes of this country were not fixed forever in the founding documents</w:t>
      </w:r>
      <w:r w:rsidRPr="008D461F">
        <w:t xml:space="preserve">, </w:t>
      </w:r>
      <w:r w:rsidRPr="008D461F">
        <w:rPr>
          <w:rStyle w:val="StyleUnderline"/>
        </w:rPr>
        <w:t>but the particular challenges of our moment required imaginative leaps on behalf of democracy itself</w:t>
      </w:r>
      <w:r w:rsidRPr="008D461F">
        <w:t xml:space="preserve">. </w:t>
      </w:r>
      <w:r w:rsidRPr="008D461F">
        <w:rPr>
          <w:rStyle w:val="StyleUnderline"/>
        </w:rPr>
        <w:t>Otherwise, undemocratic forces might prevail; tyranny in the form of the almighty dollar and the relentless pursuit of it might overtake any commitment to the idea of the public good; and bad habits might diminish our moral imaginations</w:t>
      </w:r>
      <w:r w:rsidRPr="008D461F">
        <w:t>.</w:t>
      </w:r>
    </w:p>
    <w:p w:rsidR="001C3C19" w:rsidRPr="008D461F" w:rsidRDefault="001C3C19" w:rsidP="001C3C19">
      <w:r w:rsidRPr="008D461F">
        <w:rPr>
          <w:rStyle w:val="StyleUnderline"/>
        </w:rPr>
        <w:t>The remaking of America will not happen inside the Beltway</w:t>
      </w:r>
      <w:r w:rsidRPr="008D461F">
        <w:t xml:space="preserve">. Too many there have too much invested in the status quo. </w:t>
      </w:r>
      <w:r w:rsidRPr="008D461F">
        <w:rPr>
          <w:rStyle w:val="StyleUnderline"/>
        </w:rPr>
        <w:t>A more robust idea of government will not emerge from the current political parties</w:t>
      </w:r>
      <w:r w:rsidRPr="008D461F">
        <w:t xml:space="preserve">. </w:t>
      </w:r>
      <w:r w:rsidRPr="008D461F">
        <w:rPr>
          <w:rStyle w:val="StyleUnderline"/>
        </w:rPr>
        <w:t>Both are beholden to big money</w:t>
      </w:r>
      <w:r w:rsidRPr="008D461F">
        <w:t xml:space="preserve">. </w:t>
      </w:r>
      <w:r w:rsidRPr="008D461F">
        <w:rPr>
          <w:rStyle w:val="Emphasis"/>
        </w:rPr>
        <w:t>Substantive change will have to come from us</w:t>
      </w:r>
      <w:r w:rsidRPr="008D461F">
        <w:t xml:space="preserve">. Or, </w:t>
      </w:r>
      <w:r w:rsidRPr="008D461F">
        <w:rPr>
          <w:rStyle w:val="StyleUnderline"/>
        </w:rPr>
        <w:t>as the great civil rights leader Ella Baker said, "we are the leaders we've been looking for"-a model of leadership that scares the hell out of the Reverena Sharpton</w:t>
      </w:r>
      <w:r w:rsidRPr="008D461F">
        <w:t xml:space="preserve">. </w:t>
      </w:r>
      <w:r w:rsidRPr="008D461F">
        <w:rPr>
          <w:rStyle w:val="StyleUnderline"/>
        </w:rPr>
        <w:t xml:space="preserve">We will have to challenge the status quo in the streets </w:t>
      </w:r>
      <w:r w:rsidRPr="008D461F">
        <w:rPr>
          <w:rStyle w:val="Emphasis"/>
          <w:bdr w:val="single" w:sz="24" w:space="0" w:color="auto"/>
        </w:rPr>
        <w:t>and at the ballot box</w:t>
      </w:r>
      <w:r w:rsidRPr="008D461F">
        <w:rPr>
          <w:rStyle w:val="StyleUnderline"/>
        </w:rPr>
        <w:t>. In short, it will take a full-blown democratic awakening to enact this revolution</w:t>
      </w:r>
      <w:r w:rsidRPr="008D461F">
        <w:t>.</w:t>
      </w:r>
    </w:p>
    <w:p w:rsidR="001C3C19" w:rsidRPr="008D461F" w:rsidRDefault="001C3C19" w:rsidP="001C3C19">
      <w:pPr>
        <w:rPr>
          <w:sz w:val="14"/>
        </w:rPr>
      </w:pPr>
      <w:r w:rsidRPr="008D461F">
        <w:rPr>
          <w:sz w:val="14"/>
        </w:rPr>
        <w:t>On February 7, 2014, I flew to Raleigh, North Carolina, to join with tens of thousands of other like-minded people to protest the draconian laws passed by the North Carolina state legislature. Since 2010, while many people-especially black people-were still reeling from the 2008 recession/depression, 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 North Carolina Republicans had declared war. They represented clear examples of those who hold a view of government that hardens hearts and reinforces racial habits.</w:t>
      </w:r>
    </w:p>
    <w:p w:rsidR="001C3C19" w:rsidRPr="008D461F" w:rsidRDefault="001C3C19" w:rsidP="001C3C19">
      <w:pPr>
        <w:rPr>
          <w:sz w:val="14"/>
        </w:rPr>
      </w:pPr>
      <w:r w:rsidRPr="008D461F">
        <w:rPr>
          <w:sz w:val="14"/>
        </w:rPr>
        <w:t>I watched from afar as the Forward Together moral movement took shape in response. People from all across North Carolina organized and mobilized to take back the state from extremists. The state NAACP, with its charismatic leader, Reverend William Barber II, built a movement from the ground up to challenge what they took to be an allout assault on the moral and social fabric of the state.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rsidR="001C3C19" w:rsidRPr="008D461F" w:rsidRDefault="001C3C19" w:rsidP="001C3C19">
      <w:pPr>
        <w:rPr>
          <w:sz w:val="14"/>
        </w:rPr>
      </w:pPr>
      <w:r w:rsidRPr="008D461F">
        <w:rPr>
          <w:sz w:val="14"/>
        </w:rPr>
        <w:t>Reverend Barber put out a call across the country for a massive march in February to launch the 2014 Forward Together campaign. Eighty thousand to 100,000 people answered. It was the largest mass demonstration in the South since the Selma march in 1965.</w:t>
      </w:r>
    </w:p>
    <w:p w:rsidR="001C3C19" w:rsidRPr="008D461F" w:rsidRDefault="001C3C19" w:rsidP="001C3C19">
      <w:pPr>
        <w:rPr>
          <w:sz w:val="14"/>
        </w:rPr>
      </w:pPr>
      <w:r w:rsidRPr="008D461F">
        <w:rPr>
          <w:sz w:val="14"/>
        </w:rPr>
        <w:t>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w:t>
      </w:r>
    </w:p>
    <w:p w:rsidR="001C3C19" w:rsidRPr="008D461F" w:rsidRDefault="001C3C19" w:rsidP="001C3C19">
      <w:pPr>
        <w:rPr>
          <w:sz w:val="14"/>
        </w:rPr>
      </w:pPr>
      <w:r w:rsidRPr="008D461F">
        <w:rPr>
          <w:sz w:val="14"/>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rsidR="001C3C19" w:rsidRPr="008D461F" w:rsidRDefault="001C3C19" w:rsidP="001C3C19">
      <w:pPr>
        <w:rPr>
          <w:sz w:val="14"/>
        </w:rPr>
      </w:pPr>
      <w:r w:rsidRPr="008D461F">
        <w:rPr>
          <w:sz w:val="14"/>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rsidR="001C3C19" w:rsidRPr="008D461F" w:rsidRDefault="001C3C19" w:rsidP="001C3C19">
      <w:pPr>
        <w:rPr>
          <w:sz w:val="14"/>
        </w:rPr>
      </w:pPr>
      <w:r w:rsidRPr="008D461F">
        <w:rPr>
          <w:sz w:val="14"/>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rsidR="001C3C19" w:rsidRPr="008D461F" w:rsidRDefault="001C3C19" w:rsidP="001C3C19">
      <w:pPr>
        <w:rPr>
          <w:sz w:val="14"/>
        </w:rPr>
      </w:pPr>
      <w:r w:rsidRPr="008D461F">
        <w:rPr>
          <w:rStyle w:val="StyleUnderline"/>
        </w:rPr>
        <w:t xml:space="preserve">These were people from different walks of life who </w:t>
      </w:r>
      <w:r w:rsidRPr="008D461F">
        <w:rPr>
          <w:rStyle w:val="Emphasis"/>
          <w:bdr w:val="single" w:sz="24" w:space="0" w:color="auto"/>
        </w:rPr>
        <w:t>understood the common ground of suffering</w:t>
      </w:r>
      <w:r w:rsidRPr="008D461F">
        <w:rPr>
          <w:rStyle w:val="StyleUnderline"/>
        </w:rPr>
        <w:t xml:space="preserve"> in this country</w:t>
      </w:r>
      <w:r w:rsidRPr="008D461F">
        <w:rPr>
          <w:sz w:val="14"/>
        </w:rPr>
        <w:t xml:space="preserve">. For them, </w:t>
      </w:r>
      <w:r w:rsidRPr="008D461F">
        <w:rPr>
          <w:rStyle w:val="Emphasis"/>
        </w:rPr>
        <w:t>that understanding did not require anyone to leave the particulars of their suffering at the door</w:t>
      </w:r>
      <w:r w:rsidRPr="008D461F">
        <w:rPr>
          <w:sz w:val="14"/>
        </w:rPr>
        <w:t xml:space="preserve">. </w:t>
      </w:r>
      <w:r w:rsidRPr="008D461F">
        <w:rPr>
          <w:rStyle w:val="StyleUnderline"/>
        </w:rPr>
        <w:t>Anti-racism remained a part of their advocacy whether they struggled for universal health care or a living wage</w:t>
      </w:r>
      <w:r w:rsidRPr="008D461F">
        <w:rPr>
          <w:sz w:val="14"/>
        </w:rPr>
        <w:t xml:space="preserve">. </w:t>
      </w:r>
      <w:r w:rsidRPr="008D461F">
        <w:rPr>
          <w:rStyle w:val="StyleUnderline"/>
        </w:rPr>
        <w:t>They joined with others to urge a fundamental change</w:t>
      </w:r>
      <w:r w:rsidRPr="008D461F">
        <w:rPr>
          <w:sz w:val="14"/>
        </w:rPr>
        <w:t xml:space="preserve"> in North Carolina </w:t>
      </w:r>
      <w:r w:rsidRPr="008D461F">
        <w:rPr>
          <w:rStyle w:val="StyleUnderline"/>
        </w:rPr>
        <w:t>and the country that could help break down racial habits</w:t>
      </w:r>
      <w:r w:rsidRPr="008D461F">
        <w:rPr>
          <w:sz w:val="14"/>
        </w:rPr>
        <w:t>. Reverend Barber thinks of their efforts in this way:</w:t>
      </w:r>
    </w:p>
    <w:p w:rsidR="001C3C19" w:rsidRPr="008D461F" w:rsidRDefault="001C3C19" w:rsidP="001C3C19">
      <w:pPr>
        <w:ind w:left="720"/>
      </w:pPr>
      <w:r w:rsidRPr="008D461F">
        <w:rPr>
          <w:rStyle w:val="Emphasis"/>
        </w:rPr>
        <w:t>[It's] about showing people the intersectionality of their lives</w:t>
      </w:r>
      <w:r w:rsidRPr="008D461F">
        <w:rPr>
          <w:rStyle w:val="StyleUnderline"/>
        </w:rPr>
        <w:t>; the intersectionality of their moving together</w:t>
      </w:r>
      <w:r w:rsidRPr="008D461F">
        <w:t xml:space="preserve"> . ... </w:t>
      </w:r>
      <w:r w:rsidRPr="008D461F">
        <w:rPr>
          <w:rStyle w:val="StyleUnderline"/>
        </w:rPr>
        <w:t>We have a phrase: we is the most important word in the justice vocabulary</w:t>
      </w:r>
      <w:r w:rsidRPr="008D461F">
        <w:t xml:space="preserve">. </w:t>
      </w:r>
      <w:r w:rsidRPr="008D461F">
        <w:rPr>
          <w:rStyle w:val="StyleUnderline"/>
        </w:rPr>
        <w:t>The issue is not what I can do, but what we can do when we stand together, fight together, pray together, and work together, and we feel movement together</w:t>
      </w:r>
      <w:r w:rsidRPr="008D461F">
        <w:t>.</w:t>
      </w:r>
    </w:p>
    <w:p w:rsidR="001C3C19" w:rsidRPr="008D461F" w:rsidRDefault="001C3C19" w:rsidP="001C3C19">
      <w:pPr>
        <w:rPr>
          <w:sz w:val="14"/>
        </w:rPr>
      </w:pPr>
      <w:r w:rsidRPr="008D461F">
        <w:rPr>
          <w:sz w:val="14"/>
        </w:rPr>
        <w:t>As I finished the conversations in McDonald's, I looked outside. Busload after busload of people had begun to arrive. Before the march began, speakers rallied the crowd. The topics were wide-ranging, from LGBT concerns, the state of public education, issues of immigration and the status of undocumented workers, to racist voter-ID laws. It was an in-the-flesh performance of a multiracial, multi-issue coalition. And whenever someone shouted, "Forward together," the crowd replied, "Not one step back."</w:t>
      </w:r>
    </w:p>
    <w:p w:rsidR="001C3C19" w:rsidRPr="008D461F" w:rsidRDefault="001C3C19" w:rsidP="001C3C19">
      <w:pPr>
        <w:rPr>
          <w:sz w:val="14"/>
        </w:rPr>
      </w:pPr>
      <w:r w:rsidRPr="008D461F">
        <w:rPr>
          <w:sz w:val="14"/>
        </w:rPr>
        <w:t>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w:t>
      </w:r>
    </w:p>
    <w:p w:rsidR="001C3C19" w:rsidRPr="008D461F" w:rsidRDefault="001C3C19" w:rsidP="001C3C19">
      <w:pPr>
        <w:rPr>
          <w:sz w:val="8"/>
        </w:rPr>
      </w:pPr>
      <w:r w:rsidRPr="008D461F">
        <w:rPr>
          <w:sz w:val="8"/>
        </w:rPr>
        <w:t xml:space="preserve">In other words, </w:t>
      </w:r>
      <w:r w:rsidRPr="008D461F">
        <w:rPr>
          <w:rStyle w:val="StyleUnderline"/>
        </w:rPr>
        <w:t>this march wasn't a culmination but a catalyst: it dramatized an organizing effort</w:t>
      </w:r>
      <w:r w:rsidRPr="008D461F">
        <w:rPr>
          <w:sz w:val="8"/>
        </w:rPr>
        <w:t xml:space="preserve"> (which preceded the gathering) </w:t>
      </w:r>
      <w:r w:rsidRPr="008D461F">
        <w:rPr>
          <w:rStyle w:val="StyleUnderline"/>
        </w:rPr>
        <w:t>that encompassed the courtroom, the ballot box, and the streets</w:t>
      </w:r>
      <w:r w:rsidRPr="008D461F">
        <w:rPr>
          <w:sz w:val="8"/>
        </w:rPr>
        <w:t>. For Barber, the work of democracy doesn't happen through marches or backroom deals but through concerted efforts "to change the context in which power operates." Of course, voting matters. But</w:t>
      </w:r>
      <w:r w:rsidRPr="008D461F">
        <w:rPr>
          <w:rStyle w:val="StyleUnderline"/>
        </w:rPr>
        <w:t xml:space="preserve"> democracy is about the commitment to get one's hands dirty, and that work is often selfless and thankless</w:t>
      </w:r>
      <w:r w:rsidRPr="008D461F">
        <w:rPr>
          <w:sz w:val="8"/>
        </w:rPr>
        <w:t>.</w:t>
      </w:r>
    </w:p>
    <w:p w:rsidR="001C3C19" w:rsidRPr="008D461F" w:rsidRDefault="001C3C19" w:rsidP="001C3C19">
      <w:pPr>
        <w:rPr>
          <w:sz w:val="12"/>
        </w:rPr>
      </w:pPr>
      <w:r w:rsidRPr="008D461F">
        <w:rPr>
          <w:rStyle w:val="StyleUnderline"/>
        </w:rPr>
        <w:t xml:space="preserve">At the heart of those efforts is a more robust conception of government-a belief that </w:t>
      </w:r>
      <w:r w:rsidRPr="008D461F">
        <w:rPr>
          <w:rStyle w:val="Emphasis"/>
        </w:rPr>
        <w:t>government has the capacity to transform lives through focused legislation-and an insistence that we shift the center of moral gravity</w:t>
      </w:r>
      <w:r w:rsidRPr="008D461F">
        <w:rPr>
          <w:sz w:val="12"/>
        </w:rPr>
        <w:t xml:space="preserve"> in North Carolina and </w:t>
      </w:r>
      <w:r w:rsidRPr="008D461F">
        <w:rPr>
          <w:rStyle w:val="StyleUnderline"/>
        </w:rPr>
        <w:t>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w:t>
      </w:r>
      <w:r w:rsidRPr="008D461F">
        <w:rPr>
          <w:sz w:val="12"/>
        </w:rPr>
        <w:t xml:space="preserve">. </w:t>
      </w:r>
      <w:r w:rsidRPr="008D461F">
        <w:rPr>
          <w:rStyle w:val="StyleUnderline"/>
        </w:rPr>
        <w:t>Each demand carries with it an expectation of the role of government in safeguarding the public good and an affirmation of the dignity and standing of all Americans</w:t>
      </w:r>
      <w:r w:rsidRPr="008D461F">
        <w:rPr>
          <w:sz w:val="12"/>
        </w:rPr>
        <w:t xml:space="preserve">. </w:t>
      </w:r>
      <w:r w:rsidRPr="008D461F">
        <w:rPr>
          <w:rStyle w:val="Emphasis"/>
          <w:bdr w:val="single" w:sz="24" w:space="0" w:color="auto"/>
        </w:rPr>
        <w:t>If we were to embrace these demands as policy, we would be well on our way to a revolution of value</w:t>
      </w:r>
      <w:r w:rsidRPr="008D461F">
        <w:rPr>
          <w:sz w:val="12"/>
        </w:rPr>
        <w:t>.</w:t>
      </w:r>
    </w:p>
    <w:p w:rsidR="001C3C19" w:rsidRPr="008D461F" w:rsidRDefault="001C3C19" w:rsidP="001C3C19">
      <w:pPr>
        <w:rPr>
          <w:sz w:val="14"/>
        </w:rPr>
      </w:pPr>
      <w:r w:rsidRPr="008D461F">
        <w:rPr>
          <w:sz w:val="14"/>
        </w:rPr>
        <w:t xml:space="preserve">As we marched from historic Shaw University, the place where the Student Non-Violent Coordinating Committee was founded in April 1960, to the state capitol, Americans from all walks of life expressed a radically egalitarian vision of this country. </w:t>
      </w:r>
      <w:r w:rsidRPr="008D461F">
        <w:rPr>
          <w:rStyle w:val="Emphasis"/>
        </w:rPr>
        <w:t>This vision did not require African Americans to leave their experiences at the door</w:t>
      </w:r>
      <w:r w:rsidRPr="008D461F">
        <w:rPr>
          <w:sz w:val="14"/>
        </w:rPr>
        <w:t xml:space="preserve">. Alongside demands for marriage equality, cries for support of public education, and calls for a more robust commitment to labor, marchers embraced the call for an anti-racist politics. As Reverend Barber said, "Some people wanted us to emphasize poverty instead of race. But </w:t>
      </w:r>
      <w:r w:rsidRPr="008D461F">
        <w:rPr>
          <w:rStyle w:val="Emphasis"/>
          <w:bdr w:val="single" w:sz="24" w:space="0" w:color="auto"/>
        </w:rPr>
        <w:t>you have to speak the truth. [Race] can be the Achilles' heel of the movement</w:t>
      </w:r>
      <w:r w:rsidRPr="008D461F">
        <w:rPr>
          <w:rStyle w:val="StyleUnderline"/>
        </w:rPr>
        <w:t xml:space="preserve"> or lend itself to your moral positioning</w:t>
      </w:r>
      <w:r w:rsidRPr="008D461F">
        <w:rPr>
          <w:sz w:val="14"/>
        </w:rPr>
        <w:t xml:space="preserve">." </w:t>
      </w:r>
      <w:r w:rsidRPr="008D461F">
        <w:rPr>
          <w:rStyle w:val="Emphasis"/>
          <w:bdr w:val="single" w:sz="24" w:space="0" w:color="auto"/>
        </w:rPr>
        <w:t>We have to confront white supremacy</w:t>
      </w:r>
      <w:r w:rsidRPr="008D461F">
        <w:rPr>
          <w:sz w:val="14"/>
        </w:rPr>
        <w:t>, or what Barber calls "</w:t>
      </w:r>
      <w:r w:rsidRPr="008D461F">
        <w:rPr>
          <w:rStyle w:val="StyleUnderline"/>
        </w:rPr>
        <w:t xml:space="preserve">the corruption of the spirit and the conscience," </w:t>
      </w:r>
      <w:r w:rsidRPr="008D461F">
        <w:rPr>
          <w:rStyle w:val="Emphasis"/>
          <w:bdr w:val="single" w:sz="24" w:space="0" w:color="auto"/>
        </w:rPr>
        <w:t>as a fundamental contradiction of American democracy, or face the consequences of our silence</w:t>
      </w:r>
      <w:r w:rsidRPr="008D461F">
        <w:rPr>
          <w:sz w:val="14"/>
        </w:rPr>
        <w:t>.</w:t>
      </w:r>
    </w:p>
    <w:p w:rsidR="001C3C19" w:rsidRPr="008D461F" w:rsidRDefault="001C3C19" w:rsidP="001C3C19">
      <w:pPr>
        <w:rPr>
          <w:sz w:val="14"/>
        </w:rPr>
      </w:pPr>
      <w:r w:rsidRPr="008D461F">
        <w:rPr>
          <w:sz w:val="14"/>
        </w:rPr>
        <w:t>As the march concluded, I stood amazed at the power of ordinary people. Thousands of people had come together, for a moment, to declare their commitment to a radical vision of democracy. This is what has been missing in contemporary American politics. Reverend Barber's inspiring remarks struck a chord that reached back to the nineteenthcentury abolitionists, black and white, who decided to become traitors in the name of American democracy. They turned their backs on the slave regime. Barber called us to do the same with the political extremists of our times.</w:t>
      </w:r>
    </w:p>
    <w:p w:rsidR="001C3C19" w:rsidRPr="008D461F" w:rsidRDefault="001C3C19" w:rsidP="001C3C19">
      <w:pPr>
        <w:ind w:left="720"/>
        <w:rPr>
          <w:sz w:val="14"/>
        </w:rPr>
      </w:pPr>
      <w:r w:rsidRPr="008D461F">
        <w:rPr>
          <w:rStyle w:val="Emphasis"/>
        </w:rPr>
        <w:t>We need</w:t>
      </w:r>
      <w:r w:rsidRPr="008D461F">
        <w:rPr>
          <w:sz w:val="14"/>
        </w:rPr>
        <w:t xml:space="preserve"> the kind of language that's not left or right or conservative or liberal, but </w:t>
      </w:r>
      <w:r w:rsidRPr="008D461F">
        <w:rPr>
          <w:rStyle w:val="Emphasis"/>
          <w:bdr w:val="single" w:sz="24" w:space="0" w:color="auto"/>
        </w:rPr>
        <w:t>moral, fusion language that says</w:t>
      </w:r>
      <w:r w:rsidRPr="008D461F">
        <w:rPr>
          <w:rStyle w:val="StyleUnderline"/>
        </w:rPr>
        <w:t xml:space="preserve"> look: </w:t>
      </w:r>
      <w:r w:rsidRPr="008D461F">
        <w:rPr>
          <w:rStyle w:val="Emphasis"/>
          <w:bdr w:val="single" w:sz="24" w:space="0" w:color="auto"/>
        </w:rPr>
        <w:t>it's extreme and immoral to suppress the right to vote</w:t>
      </w:r>
      <w:r w:rsidRPr="008D461F">
        <w:rPr>
          <w:sz w:val="14"/>
        </w:rPr>
        <w:t xml:space="preserve">. </w:t>
      </w:r>
      <w:r w:rsidRPr="008D461F">
        <w:rPr>
          <w:rStyle w:val="StyleUnderline"/>
        </w:rPr>
        <w:t xml:space="preserve">It's extreme and immoral </w:t>
      </w:r>
      <w:r w:rsidRPr="008D461F">
        <w:rPr>
          <w:rStyle w:val="Emphasis"/>
          <w:bdr w:val="single" w:sz="24" w:space="0" w:color="auto"/>
        </w:rPr>
        <w:t>to deny Medicaid</w:t>
      </w:r>
      <w:r w:rsidRPr="008D461F">
        <w:rPr>
          <w:sz w:val="14"/>
        </w:rPr>
        <w:t xml:space="preserve"> </w:t>
      </w:r>
      <w:r w:rsidRPr="008D461F">
        <w:rPr>
          <w:rStyle w:val="StyleUnderline"/>
        </w:rPr>
        <w:t>for millions of poor people</w:t>
      </w:r>
      <w:r w:rsidRPr="008D461F">
        <w:rPr>
          <w:sz w:val="14"/>
        </w:rPr>
        <w:t xml:space="preserve">. . .. </w:t>
      </w:r>
      <w:r w:rsidRPr="008D461F">
        <w:rPr>
          <w:rStyle w:val="StyleUnderline"/>
        </w:rPr>
        <w:t xml:space="preserve">It's extreme and immoral </w:t>
      </w:r>
      <w:r w:rsidRPr="008D461F">
        <w:rPr>
          <w:rStyle w:val="Emphasis"/>
          <w:bdr w:val="single" w:sz="24" w:space="0" w:color="auto"/>
        </w:rPr>
        <w:t>to raise taxes on the working poor</w:t>
      </w:r>
      <w:r w:rsidRPr="008D461F">
        <w:rPr>
          <w:rStyle w:val="StyleUnderline"/>
        </w:rPr>
        <w:t xml:space="preserve"> by cutting earned income taxes and to raise taxes on the poor and middle class in order to cut taxes for the wealthy</w:t>
      </w:r>
      <w:r w:rsidRPr="008D461F">
        <w:rPr>
          <w:sz w:val="14"/>
        </w:rPr>
        <w:t xml:space="preserve">. </w:t>
      </w:r>
      <w:r w:rsidRPr="008D461F">
        <w:rPr>
          <w:rStyle w:val="StyleUnderline"/>
        </w:rPr>
        <w:t xml:space="preserve">It's extreme and immoral </w:t>
      </w:r>
      <w:r w:rsidRPr="008D461F">
        <w:rPr>
          <w:rStyle w:val="Emphasis"/>
          <w:bdr w:val="single" w:sz="24" w:space="0" w:color="auto"/>
        </w:rPr>
        <w:t>to use power to cut off poor people's water in Detroit</w:t>
      </w:r>
      <w:r w:rsidRPr="008D461F">
        <w:rPr>
          <w:sz w:val="14"/>
        </w:rPr>
        <w:t xml:space="preserve">. </w:t>
      </w:r>
      <w:r w:rsidRPr="008D461F">
        <w:rPr>
          <w:rStyle w:val="StyleUnderline"/>
        </w:rPr>
        <w:t>That's immoral!</w:t>
      </w:r>
      <w:r w:rsidRPr="008D461F">
        <w:rPr>
          <w:sz w:val="14"/>
        </w:rPr>
        <w:t xml:space="preserve">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w:t>
      </w:r>
    </w:p>
    <w:p w:rsidR="001C3C19" w:rsidRPr="008D461F" w:rsidRDefault="001C3C19" w:rsidP="001C3C19">
      <w:pPr>
        <w:rPr>
          <w:sz w:val="14"/>
        </w:rPr>
      </w:pPr>
      <w:r w:rsidRPr="008D461F">
        <w:rPr>
          <w:sz w:val="14"/>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rsidR="001C3C19" w:rsidRPr="005D77A5" w:rsidRDefault="001C3C19" w:rsidP="001C3C19">
      <w:pPr>
        <w:rPr>
          <w:sz w:val="12"/>
        </w:rPr>
      </w:pPr>
      <w:r w:rsidRPr="008D461F">
        <w:rPr>
          <w:rStyle w:val="Emphasis"/>
          <w:bdr w:val="single" w:sz="24" w:space="0" w:color="auto"/>
        </w:rPr>
        <w:t>This is the kind of social movement that will transform our idea of government</w:t>
      </w:r>
      <w:r w:rsidRPr="008D461F">
        <w:rPr>
          <w:sz w:val="12"/>
        </w:rPr>
        <w:t xml:space="preserve">. </w:t>
      </w:r>
      <w:r w:rsidRPr="008D461F">
        <w:rPr>
          <w:rStyle w:val="StyleUnderline"/>
        </w:rPr>
        <w:t>It insists on the dignity and standing of black people and other marginalized groups, and it argues for a dramatic change in what we as Americans care" most about</w:t>
      </w:r>
      <w:r w:rsidRPr="008D461F">
        <w:rPr>
          <w:sz w:val="12"/>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8D461F">
        <w:rPr>
          <w:rStyle w:val="StyleUnderline"/>
        </w:rPr>
        <w:t xml:space="preserve">It represents just one example of </w:t>
      </w:r>
      <w:r w:rsidRPr="008D461F">
        <w:rPr>
          <w:rStyle w:val="Emphasis"/>
          <w:bdr w:val="single" w:sz="24" w:space="0" w:color="auto"/>
        </w:rPr>
        <w:t>what a democratic awakening must do</w:t>
      </w:r>
      <w:r w:rsidRPr="008D461F">
        <w:rPr>
          <w:rStyle w:val="StyleUnderline"/>
        </w:rPr>
        <w:t xml:space="preserve"> if we are to change the terms of political debate in this country: it must enact a different way of thinking about government and its relation to the most vulnerable among us</w:t>
      </w:r>
      <w:r w:rsidRPr="008D461F">
        <w:rPr>
          <w:sz w:val="12"/>
        </w:rPr>
        <w:t>.</w:t>
      </w:r>
    </w:p>
    <w:p w:rsidR="001C3C19" w:rsidRPr="006715E2" w:rsidRDefault="001C3C19" w:rsidP="001C3C19">
      <w:pPr>
        <w:pStyle w:val="Heading4"/>
        <w:rPr>
          <w:rFonts w:cs="Calibri"/>
        </w:rPr>
      </w:pPr>
      <w:r w:rsidRPr="006715E2">
        <w:rPr>
          <w:rFonts w:cs="Calibri"/>
        </w:rPr>
        <w:t xml:space="preserve">Capitalism and democracy are </w:t>
      </w:r>
      <w:r w:rsidRPr="006715E2">
        <w:rPr>
          <w:rFonts w:cs="Calibri"/>
          <w:u w:val="single"/>
        </w:rPr>
        <w:t>failures</w:t>
      </w:r>
      <w:r w:rsidRPr="006715E2">
        <w:rPr>
          <w:rFonts w:cs="Calibri"/>
        </w:rPr>
        <w:t xml:space="preserve"> and the only remedy is </w:t>
      </w:r>
      <w:r w:rsidRPr="006715E2">
        <w:rPr>
          <w:rFonts w:cs="Calibri"/>
          <w:u w:val="single"/>
        </w:rPr>
        <w:t>collective action</w:t>
      </w:r>
      <w:r w:rsidRPr="006715E2">
        <w:rPr>
          <w:rFonts w:cs="Calibri"/>
        </w:rPr>
        <w:t xml:space="preserve"> from our party.</w:t>
      </w:r>
    </w:p>
    <w:p w:rsidR="001C3C19" w:rsidRPr="006715E2" w:rsidRDefault="001C3C19" w:rsidP="001C3C19">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1C3C19" w:rsidRPr="00660C59" w:rsidRDefault="001C3C19" w:rsidP="001C3C19">
      <w:r w:rsidRPr="006715E2">
        <w:rPr>
          <w:rStyle w:val="StyleUnderline"/>
          <w:rFonts w:cs="Calibri"/>
        </w:rPr>
        <w:t>Conceptualizing the party of communists in our contemporary setting is and must be an ongoing project</w:t>
      </w:r>
      <w:r w:rsidRPr="006715E2">
        <w:rPr>
          <w:rFonts w:cs="Calibri"/>
          <w:sz w:val="16"/>
        </w:rPr>
        <w:t>. As Bosteels argues, "</w:t>
      </w:r>
      <w:r w:rsidRPr="006715E2">
        <w:rPr>
          <w:rStyle w:val="StyleUnderline"/>
          <w:rFonts w:cs="Calibri"/>
        </w:rPr>
        <w:t>party" does not name an instrument for carrying out the iron laws of history but "the flexible organization of a fidelity to events in the midst of unforeseeable circumstances."</w:t>
      </w:r>
      <w:r w:rsidRPr="006715E2">
        <w:rPr>
          <w:rFonts w:cs="Calibri"/>
          <w:sz w:val="16"/>
        </w:rPr>
        <w:t xml:space="preserve">9 I'm tempted to use terms from complexity theory here: </w:t>
      </w:r>
      <w:r w:rsidRPr="006715E2">
        <w:rPr>
          <w:rStyle w:val="Emphasis"/>
          <w:rFonts w:cs="Calibri"/>
        </w:rPr>
        <w:t>the party is a complex, adaptive system</w:t>
      </w:r>
      <w:r w:rsidRPr="006715E2">
        <w:rPr>
          <w:rFonts w:cs="Calibri"/>
          <w:sz w:val="16"/>
        </w:rPr>
        <w:t xml:space="preserve">. </w:t>
      </w:r>
      <w:r w:rsidRPr="006715E2">
        <w:rPr>
          <w:rStyle w:val="StyleUnderline"/>
          <w:rFonts w:cs="Calibri"/>
        </w:rPr>
        <w:t>Its end is proletarian revolution</w:t>
      </w:r>
      <w:r w:rsidRPr="006715E2">
        <w:rPr>
          <w:rFonts w:cs="Calibri"/>
          <w:sz w:val="16"/>
        </w:rPr>
        <w:t xml:space="preserve">, that is, </w:t>
      </w:r>
      <w:r w:rsidRPr="006715E2">
        <w:rPr>
          <w:rStyle w:val="StyleUnderline"/>
          <w:rFonts w:cs="Calibri"/>
        </w:rPr>
        <w:t>the destruction of the capitalist system of exploitation and expropriation</w:t>
      </w:r>
      <w:r w:rsidRPr="006715E2">
        <w:rPr>
          <w:rFonts w:cs="Calibri"/>
          <w:sz w:val="16"/>
        </w:rPr>
        <w:t xml:space="preserve">, of proletarianization, </w:t>
      </w:r>
      <w:r w:rsidRPr="006715E2">
        <w:rPr>
          <w:rStyle w:val="StyleUnderline"/>
          <w:rFonts w:cs="Calibri"/>
        </w:rPr>
        <w:t>and the creation of a mode of production and distribution where the free development of each is compatible with the free development of all.</w:t>
      </w:r>
      <w:r w:rsidRPr="006715E2">
        <w:rPr>
          <w:rFonts w:cs="Calibri"/>
          <w:sz w:val="16"/>
        </w:rPr>
        <w:t xml:space="preserve"> We don't yet know how we will structure our communist party-in part because we stopped thinking about it, giving way instead to the transience of issues, ease of one-click networked politics, and the illusion that our individual activities would immanently converge in a plurality of post-capitalist practices of creating and sharing. But </w:t>
      </w:r>
      <w:r w:rsidRPr="006715E2">
        <w:rPr>
          <w:rStyle w:val="StyleUnderline"/>
          <w:rFonts w:cs="Calibri"/>
        </w:rPr>
        <w:t>we know that we need to find a mode of struggle that can scale, endure, and cultivate the collective desire for collectivity</w:t>
      </w:r>
      <w:r w:rsidRPr="006715E2">
        <w:rPr>
          <w:rFonts w:cs="Calibri"/>
          <w:sz w:val="16"/>
        </w:rPr>
        <w:t xml:space="preserve">. And </w:t>
      </w:r>
      <w:r w:rsidRPr="006715E2">
        <w:rPr>
          <w:rStyle w:val="StyleUnderline"/>
          <w:rFonts w:cs="Calibri"/>
        </w:rPr>
        <w:t xml:space="preserve">we know that we can learn from the past and are learning from ongoing experiments in organization. </w:t>
      </w:r>
      <w:r w:rsidRPr="006715E2">
        <w:rPr>
          <w:rFonts w:cs="Calibri"/>
          <w:sz w:val="16"/>
        </w:rPr>
        <w:t xml:space="preserve">I thus conclude by considering how occupation is or is becoming such an organizational form, a political form for the incompatibility between capitalism and the people. </w:t>
      </w:r>
      <w:r w:rsidRPr="006715E2">
        <w:rPr>
          <w:rStyle w:val="StyleUnderline"/>
          <w:rFonts w:cs="Calibri"/>
        </w:rPr>
        <w:t>The communist horizon appears closer than it has in a long time</w:t>
      </w:r>
      <w:r w:rsidRPr="006715E2">
        <w:rPr>
          <w:rFonts w:cs="Calibri"/>
          <w:sz w:val="16"/>
        </w:rPr>
        <w:t xml:space="preserve">. </w:t>
      </w:r>
      <w:r w:rsidRPr="006715E2">
        <w:rPr>
          <w:rStyle w:val="Emphasis"/>
          <w:rFonts w:cs="Calibri"/>
        </w:rPr>
        <w:t>The illusion that capitalism works has been shattered by all manner of economic and financial disaster-and we see it everywhere.</w:t>
      </w:r>
      <w:r w:rsidRPr="006715E2">
        <w:rPr>
          <w:rFonts w:cs="Calibri"/>
          <w:sz w:val="16"/>
        </w:rPr>
        <w:t xml:space="preserve"> </w:t>
      </w:r>
      <w:r w:rsidRPr="006715E2">
        <w:rPr>
          <w:rStyle w:val="StyleUnderline"/>
          <w:rFonts w:cs="Calibri"/>
        </w:rPr>
        <w:t xml:space="preserve">The fantasy that democracy exerts a force for economic justice has dissolved as the US government funnels trillions of dollars to banks and the European central banks rig national governments and cut social programs in order to keep themselves afloat. </w:t>
      </w:r>
      <w:r w:rsidRPr="006715E2">
        <w:rPr>
          <w:rFonts w:cs="Calibri"/>
          <w:sz w:val="16"/>
        </w:rPr>
        <w:t xml:space="preserve">With our desiring eyes set on the communist horizon, </w:t>
      </w:r>
      <w:r w:rsidRPr="006715E2">
        <w:rPr>
          <w:rStyle w:val="StyleUnderline"/>
          <w:rFonts w:cs="Calibri"/>
        </w:rPr>
        <w:t>we can now get to work on collectively shaping a world that we already make in common.</w:t>
      </w:r>
    </w:p>
    <w:p w:rsidR="001C3C19" w:rsidRPr="006715E2" w:rsidRDefault="001C3C19" w:rsidP="001C3C19">
      <w:pPr>
        <w:pStyle w:val="Heading4"/>
        <w:rPr>
          <w:rFonts w:cs="Calibri"/>
          <w:u w:val="single"/>
        </w:rPr>
      </w:pPr>
      <w:r w:rsidRPr="006715E2">
        <w:rPr>
          <w:rFonts w:cs="Calibri"/>
        </w:rPr>
        <w:t xml:space="preserve">Refuse to be lured by the </w:t>
      </w:r>
      <w:r w:rsidRPr="006715E2">
        <w:rPr>
          <w:rFonts w:cs="Calibri"/>
          <w:u w:val="single"/>
        </w:rPr>
        <w:t>aesthetic of individuality</w:t>
      </w:r>
      <w:r w:rsidRPr="006715E2">
        <w:rPr>
          <w:rFonts w:cs="Calibri"/>
        </w:rPr>
        <w:t xml:space="preserve"> — it’s a tactic of the Right that suppresses the </w:t>
      </w:r>
      <w:r w:rsidRPr="006715E2">
        <w:rPr>
          <w:rFonts w:cs="Calibri"/>
          <w:u w:val="single"/>
        </w:rPr>
        <w:t>collective power of the people.</w:t>
      </w:r>
      <w:r w:rsidRPr="006715E2">
        <w:rPr>
          <w:rFonts w:cs="Calibri"/>
        </w:rPr>
        <w:t xml:space="preserve"> The only way to remedy capitalism’s incessant quest for exploitation is to emphasize </w:t>
      </w:r>
      <w:r w:rsidRPr="006715E2">
        <w:rPr>
          <w:rFonts w:cs="Calibri"/>
          <w:u w:val="single"/>
        </w:rPr>
        <w:t>class</w:t>
      </w:r>
      <w:r w:rsidRPr="006715E2">
        <w:rPr>
          <w:rFonts w:cs="Calibri"/>
        </w:rPr>
        <w:t xml:space="preserve"> as the </w:t>
      </w:r>
      <w:r w:rsidRPr="006715E2">
        <w:rPr>
          <w:rFonts w:cs="Calibri"/>
          <w:u w:val="single"/>
        </w:rPr>
        <w:t>locus of all resistance.</w:t>
      </w:r>
    </w:p>
    <w:p w:rsidR="001C3C19" w:rsidRPr="006715E2" w:rsidRDefault="001C3C19" w:rsidP="001C3C19">
      <w:pPr>
        <w:rPr>
          <w:rFonts w:cs="Calibri"/>
        </w:rPr>
      </w:pPr>
      <w:r w:rsidRPr="006715E2">
        <w:rPr>
          <w:rFonts w:cs="Calibri"/>
        </w:rPr>
        <w:t>---also a link card for identity politics/individual resistance affs</w:t>
      </w:r>
    </w:p>
    <w:p w:rsidR="001C3C19" w:rsidRPr="006715E2" w:rsidRDefault="001C3C19" w:rsidP="001C3C19">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1C3C19" w:rsidRPr="006715E2" w:rsidRDefault="001C3C19" w:rsidP="001C3C19">
      <w:pPr>
        <w:rPr>
          <w:rStyle w:val="StyleUnderline"/>
          <w:rFonts w:cs="Calibri"/>
        </w:rPr>
      </w:pPr>
      <w:r w:rsidRPr="006715E2">
        <w:rPr>
          <w:rStyle w:val="StyleUnderline"/>
          <w:rFonts w:cs="Calibri"/>
        </w:rPr>
        <w:t xml:space="preserve">Why would leftists fear a party in which we participate, rather than, say, understanding our participation as influencing the shape, program, and actions of such a party? Do we fear our own capacity for violence? </w:t>
      </w:r>
      <w:r w:rsidRPr="006715E2">
        <w:rPr>
          <w:rStyle w:val="Emphasis"/>
          <w:rFonts w:cs="Calibri"/>
        </w:rPr>
        <w:t>Or do we fear the uncontrollable force of the people mobilized against the system that exploits them, a force that university gates are incapable of blocking?</w:t>
      </w:r>
      <w:r w:rsidRPr="006715E2">
        <w:rPr>
          <w:rFonts w:cs="Calibri"/>
          <w:sz w:val="16"/>
        </w:rPr>
        <w:t xml:space="preserve"> Perhaps </w:t>
      </w:r>
      <w:r w:rsidRPr="006715E2">
        <w:rPr>
          <w:rStyle w:val="StyleUnderline"/>
          <w:rFonts w:cs="Calibri"/>
        </w:rPr>
        <w:t>by recognizing this fear, leftists can concentrate it into strength, that is, toward a confidence in the collective power of the people to wipe out and remake.</w:t>
      </w:r>
      <w:r w:rsidRPr="006715E2">
        <w:rPr>
          <w:rFonts w:cs="Calibri"/>
          <w:sz w:val="16"/>
        </w:rPr>
        <w:t xml:space="preserve"> The relation to collective power is the fundamental difference between Right and Left. </w:t>
      </w:r>
      <w:r w:rsidRPr="006715E2">
        <w:rPr>
          <w:rStyle w:val="Emphasis"/>
          <w:rFonts w:cs="Calibri"/>
        </w:rPr>
        <w:t>The Right emphasizes the individual, individual survival, individual capacity, individual rights. The Left should be committed to the collective power of the people.</w:t>
      </w:r>
      <w:r w:rsidRPr="006715E2">
        <w:rPr>
          <w:rFonts w:cs="Calibri"/>
          <w:sz w:val="16"/>
        </w:rPr>
        <w:t xml:space="preserve"> </w:t>
      </w:r>
      <w:r w:rsidRPr="006715E2">
        <w:rPr>
          <w:rStyle w:val="StyleUnderline"/>
          <w:rFonts w:cs="Calibri"/>
        </w:rPr>
        <w:t>As long as it restricts itself to the conceptual vocabulary of individualism and democracy inhabited by the Right, as long as it disperses collective energy into fleeting aesthetic experiences and procedural accomplishments, the Left will continue to lose the battle for equality.</w:t>
      </w:r>
      <w:r w:rsidRPr="006715E2">
        <w:rPr>
          <w:rFonts w:cs="Calibri"/>
          <w:sz w:val="16"/>
        </w:rPr>
        <w:t xml:space="preserve"> </w:t>
      </w:r>
      <w:r w:rsidRPr="006715E2">
        <w:rPr>
          <w:rStyle w:val="StyleUnderline"/>
          <w:rFonts w:cs="Calibri"/>
        </w:rPr>
        <w:t xml:space="preserve">The mistake leftists make </w:t>
      </w:r>
      <w:r w:rsidRPr="006715E2">
        <w:rPr>
          <w:rFonts w:cs="Calibri"/>
          <w:sz w:val="16"/>
        </w:rPr>
        <w:t xml:space="preserve">when we turn into liberals and democrats </w:t>
      </w:r>
      <w:r w:rsidRPr="006715E2">
        <w:rPr>
          <w:rStyle w:val="StyleUnderline"/>
          <w:rFonts w:cs="Calibri"/>
        </w:rPr>
        <w:t>is thinking that we are beyond the communist horizon, that democracy replaced communism</w:t>
      </w:r>
      <w:r w:rsidRPr="006715E2">
        <w:rPr>
          <w:rFonts w:cs="Calibri"/>
          <w:sz w:val="16"/>
        </w:rPr>
        <w:t xml:space="preserve"> when it serves as the contemporary f01m of communism's displacement. </w:t>
      </w:r>
      <w:r w:rsidRPr="006715E2">
        <w:rPr>
          <w:rStyle w:val="StyleUnderline"/>
          <w:rFonts w:cs="Calibri"/>
        </w:rPr>
        <w:t>We don't see,</w:t>
      </w:r>
      <w:r w:rsidRPr="006715E2">
        <w:rPr>
          <w:rFonts w:cs="Calibri"/>
          <w:sz w:val="16"/>
        </w:rPr>
        <w:t xml:space="preserve"> can't acknowledge, </w:t>
      </w:r>
      <w:r w:rsidRPr="006715E2">
        <w:rPr>
          <w:rStyle w:val="StyleUnderline"/>
          <w:rFonts w:cs="Calibri"/>
        </w:rPr>
        <w:t>our own complicity in class struggle</w:t>
      </w:r>
      <w:r w:rsidRPr="006715E2">
        <w:rPr>
          <w:rFonts w:cs="Calibri"/>
          <w:sz w:val="16"/>
        </w:rPr>
        <w:t xml:space="preserve">, in capital's advances over the rest of us as working people. It's </w:t>
      </w:r>
      <w:r w:rsidRPr="006715E2">
        <w:rPr>
          <w:rStyle w:val="StyleUnderline"/>
          <w:rFonts w:cs="Calibri"/>
        </w:rPr>
        <w:t>as if we've forgotten that political struggle is an irreducible dimension of capitalism</w:t>
      </w:r>
      <w:r w:rsidRPr="006715E2">
        <w:rPr>
          <w:rFonts w:cs="Calibri"/>
          <w:sz w:val="16"/>
        </w:rPr>
        <w:t xml:space="preserve">-capital doesn't cease pursuit of its own interests out of the goodness of its cold and nonexistent heart. </w:t>
      </w:r>
      <w:r w:rsidRPr="006715E2">
        <w:rPr>
          <w:rStyle w:val="StyleUnderline"/>
          <w:rFonts w:cs="Calibri"/>
        </w:rPr>
        <w:t>Capitalism always and necessarily interlinks with conflict, resistance, accommodation, and demands</w:t>
      </w:r>
      <w:r w:rsidRPr="006715E2">
        <w:rPr>
          <w:rFonts w:cs="Calibri"/>
          <w:sz w:val="16"/>
        </w:rPr>
        <w:t xml:space="preserve">. </w:t>
      </w:r>
      <w:r w:rsidRPr="006715E2">
        <w:rPr>
          <w:rStyle w:val="StyleUnderline"/>
          <w:rFonts w:cs="Calibri"/>
        </w:rPr>
        <w:t>Refusal to engage in these struggles, rejection of the terms of these struggles, affects the form that capitalism takes. Absent the discipline of unionized workers and an organized Left, capital</w:t>
      </w:r>
      <w:r w:rsidRPr="006715E2">
        <w:rPr>
          <w:rFonts w:cs="Calibri"/>
          <w:sz w:val="16"/>
        </w:rPr>
        <w:t xml:space="preserve">-particularly its strongest and most vicious corporate and finance sec tors-subsumes, appropriates, and </w:t>
      </w:r>
      <w:r w:rsidRPr="006715E2">
        <w:rPr>
          <w:rStyle w:val="StyleUnderline"/>
          <w:rFonts w:cs="Calibri"/>
        </w:rPr>
        <w:t>exploits everything it can.</w:t>
      </w:r>
      <w:r w:rsidRPr="006715E2">
        <w:rPr>
          <w:rFonts w:cs="Calibri"/>
          <w:sz w:val="16"/>
        </w:rPr>
        <w:t xml:space="preserve"> Consider Luc Boltanski and Eve Chiapello's analysis of changes in management language from the sixties to the nineties. 18 They document the dismantling of a class-based approach to work and the assembling of a new vision of work in terms of individual creativity, autonomy, and flexibility. </w:t>
      </w:r>
      <w:r w:rsidRPr="006715E2">
        <w:rPr>
          <w:rStyle w:val="StyleUnderline"/>
          <w:rFonts w:cs="Calibri"/>
        </w:rPr>
        <w:t>Personal benefits came to outweigh collective action, thereby strengthening the position of employers. The resulting shift of responsibilities from organizations onto individuals undermined previous guarantees of security.</w:t>
      </w:r>
      <w:r w:rsidRPr="006715E2">
        <w:rPr>
          <w:rFonts w:cs="Calibri"/>
          <w:sz w:val="16"/>
        </w:rPr>
        <w:t xml:space="preserve"> The actuality of flexible employment was precarity-temporary work, subcontracting, project-based employment, multi-tasking, and opportunities contingent on personal networks. </w:t>
      </w:r>
      <w:r w:rsidRPr="006715E2">
        <w:rPr>
          <w:rStyle w:val="Emphasis"/>
          <w:rFonts w:cs="Calibri"/>
        </w:rPr>
        <w:t>What matters here is the change in the understanding of work, a change from an emphasis on its class, group, and collective dimension to a view of work as a personal choice, endeavor, and locus of meaning.</w:t>
      </w:r>
      <w:r w:rsidRPr="006715E2">
        <w:rPr>
          <w:rFonts w:cs="Calibri"/>
          <w:sz w:val="16"/>
        </w:rPr>
        <w:t xml:space="preserve"> </w:t>
      </w:r>
      <w:r w:rsidRPr="006715E2">
        <w:rPr>
          <w:rStyle w:val="StyleUnderline"/>
          <w:rFonts w:cs="Calibri"/>
        </w:rPr>
        <w:t>An idea of individual work displaced the sense of work as a common condition, thereby contributing to the liberation of capital from the constraints it encountered when it had to deal with workers as a collective force.</w:t>
      </w:r>
    </w:p>
    <w:p w:rsidR="001C3C19" w:rsidRDefault="001C3C19" w:rsidP="001C3C19">
      <w:pPr>
        <w:rPr>
          <w:rFonts w:cs="Calibri"/>
        </w:rPr>
      </w:pPr>
    </w:p>
    <w:p w:rsidR="009E6D1E" w:rsidRDefault="009E6D1E" w:rsidP="009E6D1E">
      <w:pPr>
        <w:pStyle w:val="Heading3"/>
      </w:pPr>
      <w:r>
        <w:t>2nc perm</w:t>
      </w:r>
    </w:p>
    <w:p w:rsidR="009E6D1E" w:rsidRDefault="009E6D1E" w:rsidP="009E6D1E"/>
    <w:p w:rsidR="009E6D1E" w:rsidRDefault="009E6D1E" w:rsidP="009E6D1E">
      <w:pPr>
        <w:pStyle w:val="Heading4"/>
      </w:pPr>
      <w:r>
        <w:t>We can’t do both</w:t>
      </w:r>
    </w:p>
    <w:p w:rsidR="009E6D1E" w:rsidRDefault="009E6D1E" w:rsidP="009E6D1E">
      <w:r w:rsidRPr="00047B79">
        <w:rPr>
          <w:b/>
        </w:rPr>
        <w:t xml:space="preserve">Naschek 18 </w:t>
      </w:r>
      <w:r>
        <w:t xml:space="preserve">[Melissa Naschek is a co-chair of the Philadelphia chapter of Democratic Socialists of America, “The Identity Mistake,” Jacobin, August 2018, </w:t>
      </w:r>
      <w:hyperlink r:id="rId30" w:history="1">
        <w:r w:rsidRPr="00F731AF">
          <w:rPr>
            <w:rStyle w:val="Hyperlink"/>
          </w:rPr>
          <w:t>https://www.jacobinmag.com/2018/08/mistaken-identity-asaid-haider-review-identity-politics</w:t>
        </w:r>
      </w:hyperlink>
      <w:r>
        <w:t>]</w:t>
      </w:r>
    </w:p>
    <w:p w:rsidR="009E6D1E" w:rsidRPr="00141719" w:rsidRDefault="009E6D1E" w:rsidP="009E6D1E"/>
    <w:p w:rsidR="009E6D1E" w:rsidRDefault="009E6D1E" w:rsidP="009E6D1E">
      <w:r w:rsidRPr="00E72B95">
        <w:rPr>
          <w:rStyle w:val="Emphasis"/>
          <w:highlight w:val="yellow"/>
        </w:rPr>
        <w:t>We Can’t “Do Both</w:t>
      </w:r>
      <w:r w:rsidRPr="00FF4C7C">
        <w:rPr>
          <w:sz w:val="16"/>
        </w:rPr>
        <w:t xml:space="preserve">” Today, </w:t>
      </w:r>
      <w:r w:rsidRPr="00FF4C7C">
        <w:rPr>
          <w:rStyle w:val="StyleUnderline"/>
        </w:rPr>
        <w:t>with</w:t>
      </w:r>
      <w:r w:rsidRPr="00FF4C7C">
        <w:rPr>
          <w:sz w:val="16"/>
        </w:rPr>
        <w:t xml:space="preserve"> the popularity of Bernie </w:t>
      </w:r>
      <w:r w:rsidRPr="00E72B95">
        <w:rPr>
          <w:rStyle w:val="StyleUnderline"/>
          <w:highlight w:val="yellow"/>
        </w:rPr>
        <w:t>Sanders and</w:t>
      </w:r>
      <w:r w:rsidRPr="00E72B95">
        <w:rPr>
          <w:rStyle w:val="StyleUnderline"/>
        </w:rPr>
        <w:t xml:space="preserve"> a resurgence in</w:t>
      </w:r>
      <w:r w:rsidRPr="00FF4C7C">
        <w:rPr>
          <w:sz w:val="16"/>
        </w:rPr>
        <w:t xml:space="preserve"> trade </w:t>
      </w:r>
      <w:r w:rsidRPr="00E72B95">
        <w:rPr>
          <w:rStyle w:val="StyleUnderline"/>
          <w:highlight w:val="yellow"/>
        </w:rPr>
        <w:t>union activity</w:t>
      </w:r>
      <w:r w:rsidRPr="00FF4C7C">
        <w:rPr>
          <w:sz w:val="16"/>
        </w:rPr>
        <w:t xml:space="preserve">, </w:t>
      </w:r>
      <w:r w:rsidRPr="00E72B95">
        <w:rPr>
          <w:rStyle w:val="StyleUnderline"/>
        </w:rPr>
        <w:t xml:space="preserve">circumstances </w:t>
      </w:r>
      <w:r w:rsidRPr="00FF4C7C">
        <w:rPr>
          <w:rStyle w:val="StyleUnderline"/>
          <w:highlight w:val="yellow"/>
        </w:rPr>
        <w:t>are</w:t>
      </w:r>
      <w:r w:rsidRPr="00E72B95">
        <w:rPr>
          <w:rStyle w:val="StyleUnderline"/>
        </w:rPr>
        <w:t xml:space="preserve"> finally </w:t>
      </w:r>
      <w:r w:rsidRPr="00FF4C7C">
        <w:rPr>
          <w:rStyle w:val="StyleUnderline"/>
          <w:highlight w:val="yellow"/>
        </w:rPr>
        <w:t>re-emerging</w:t>
      </w:r>
      <w:r w:rsidRPr="00E72B95">
        <w:rPr>
          <w:rStyle w:val="StyleUnderline"/>
        </w:rPr>
        <w:t xml:space="preserve"> for a political program capable of fostering </w:t>
      </w:r>
      <w:r w:rsidRPr="00FF4C7C">
        <w:rPr>
          <w:rStyle w:val="StyleUnderline"/>
          <w:highlight w:val="yellow"/>
        </w:rPr>
        <w:t>mass working-class solidarity</w:t>
      </w:r>
      <w:r w:rsidRPr="00FF4C7C">
        <w:rPr>
          <w:sz w:val="16"/>
        </w:rPr>
        <w:t xml:space="preserve">. Instead, Haider would have us turn to </w:t>
      </w:r>
      <w:r w:rsidRPr="00FF4C7C">
        <w:rPr>
          <w:rStyle w:val="StyleUnderline"/>
          <w:highlight w:val="yellow"/>
        </w:rPr>
        <w:t>the model that has failed the working class for years: rhetorically accepting identity</w:t>
      </w:r>
      <w:r w:rsidRPr="00FF4C7C">
        <w:rPr>
          <w:sz w:val="16"/>
        </w:rPr>
        <w:t xml:space="preserve">-based particularism </w:t>
      </w:r>
      <w:r w:rsidRPr="00FF4C7C">
        <w:rPr>
          <w:rStyle w:val="StyleUnderline"/>
          <w:highlight w:val="yellow"/>
        </w:rPr>
        <w:t>at the implicit expense of class</w:t>
      </w:r>
      <w:r w:rsidRPr="00FF4C7C">
        <w:rPr>
          <w:sz w:val="16"/>
        </w:rPr>
        <w:t xml:space="preserve">-based </w:t>
      </w:r>
      <w:r w:rsidRPr="00FF4C7C">
        <w:rPr>
          <w:rStyle w:val="StyleUnderline"/>
          <w:highlight w:val="yellow"/>
        </w:rPr>
        <w:t>universalism</w:t>
      </w:r>
      <w:r w:rsidRPr="00FF4C7C">
        <w:rPr>
          <w:sz w:val="16"/>
        </w:rPr>
        <w:t>. Of course, Haider does not overtly suggest that this is an either/or. Instead, he insists that we must do both — working-class politics and identity politics. But “</w:t>
      </w:r>
      <w:r w:rsidRPr="00FF4C7C">
        <w:rPr>
          <w:rStyle w:val="Emphasis"/>
          <w:highlight w:val="yellow"/>
        </w:rPr>
        <w:t>doing both</w:t>
      </w:r>
      <w:r w:rsidRPr="00FF4C7C">
        <w:rPr>
          <w:sz w:val="16"/>
        </w:rPr>
        <w:t xml:space="preserve">” </w:t>
      </w:r>
      <w:r w:rsidRPr="00FF4C7C">
        <w:rPr>
          <w:rStyle w:val="StyleUnderline"/>
          <w:highlight w:val="yellow"/>
        </w:rPr>
        <w:t>is easier said than done</w:t>
      </w:r>
      <w:r w:rsidRPr="00FF4C7C">
        <w:rPr>
          <w:sz w:val="16"/>
        </w:rPr>
        <w:t xml:space="preserve">. </w:t>
      </w:r>
      <w:r w:rsidRPr="00FF4C7C">
        <w:rPr>
          <w:rStyle w:val="StyleUnderline"/>
          <w:highlight w:val="yellow"/>
        </w:rPr>
        <w:t>Identity</w:t>
      </w:r>
      <w:r w:rsidRPr="00FF4C7C">
        <w:rPr>
          <w:sz w:val="16"/>
        </w:rPr>
        <w:t xml:space="preserve"> politics </w:t>
      </w:r>
      <w:r w:rsidRPr="00FF4C7C">
        <w:rPr>
          <w:rStyle w:val="StyleUnderline"/>
          <w:highlight w:val="yellow"/>
        </w:rPr>
        <w:t>and class politics understand capitalist</w:t>
      </w:r>
      <w:r w:rsidRPr="00FF4C7C">
        <w:rPr>
          <w:sz w:val="16"/>
        </w:rPr>
        <w:t xml:space="preserve"> power </w:t>
      </w:r>
      <w:r w:rsidRPr="00FF4C7C">
        <w:rPr>
          <w:rStyle w:val="StyleUnderline"/>
          <w:highlight w:val="yellow"/>
        </w:rPr>
        <w:t>structures in distinct ways and</w:t>
      </w:r>
      <w:r w:rsidRPr="00FF4C7C">
        <w:rPr>
          <w:sz w:val="16"/>
        </w:rPr>
        <w:t xml:space="preserve"> therefore </w:t>
      </w:r>
      <w:r w:rsidRPr="00FF4C7C">
        <w:rPr>
          <w:rStyle w:val="StyleUnderline"/>
          <w:highlight w:val="yellow"/>
        </w:rPr>
        <w:t>lead to distinct political strategies</w:t>
      </w:r>
      <w:r w:rsidRPr="00FF4C7C">
        <w:rPr>
          <w:sz w:val="16"/>
        </w:rPr>
        <w:t>. More importantly, however, “</w:t>
      </w:r>
      <w:r w:rsidRPr="00FF4C7C">
        <w:rPr>
          <w:rStyle w:val="Emphasis"/>
          <w:highlight w:val="yellow"/>
        </w:rPr>
        <w:t>doing both</w:t>
      </w:r>
      <w:r w:rsidRPr="00FF4C7C">
        <w:rPr>
          <w:sz w:val="16"/>
        </w:rPr>
        <w:t xml:space="preserve">” </w:t>
      </w:r>
      <w:r w:rsidRPr="00FF4C7C">
        <w:rPr>
          <w:rStyle w:val="StyleUnderline"/>
          <w:highlight w:val="yellow"/>
        </w:rPr>
        <w:t>misreads the balance of power</w:t>
      </w:r>
      <w:r w:rsidRPr="00FF4C7C">
        <w:rPr>
          <w:sz w:val="16"/>
        </w:rPr>
        <w:t xml:space="preserve"> in America today: institutionally </w:t>
      </w:r>
      <w:r w:rsidRPr="00FF4C7C">
        <w:rPr>
          <w:rStyle w:val="StyleUnderline"/>
          <w:highlight w:val="yellow"/>
        </w:rPr>
        <w:t>on the Left</w:t>
      </w:r>
      <w:r w:rsidRPr="00FF4C7C">
        <w:rPr>
          <w:sz w:val="16"/>
        </w:rPr>
        <w:t xml:space="preserve">, </w:t>
      </w:r>
      <w:r w:rsidRPr="00FF4C7C">
        <w:rPr>
          <w:rStyle w:val="StyleUnderline"/>
          <w:highlight w:val="yellow"/>
        </w:rPr>
        <w:t>we have nothing but a fraction of the</w:t>
      </w:r>
      <w:r w:rsidRPr="00FF4C7C">
        <w:rPr>
          <w:sz w:val="16"/>
        </w:rPr>
        <w:t xml:space="preserve"> already miniscule </w:t>
      </w:r>
      <w:r w:rsidRPr="00FF4C7C">
        <w:rPr>
          <w:rStyle w:val="StyleUnderline"/>
          <w:highlight w:val="yellow"/>
        </w:rPr>
        <w:t>labor movement to back</w:t>
      </w:r>
      <w:r w:rsidRPr="00FF4C7C">
        <w:rPr>
          <w:sz w:val="16"/>
        </w:rPr>
        <w:t xml:space="preserve"> </w:t>
      </w:r>
      <w:r w:rsidRPr="00FF4C7C">
        <w:rPr>
          <w:rStyle w:val="StyleUnderline"/>
          <w:highlight w:val="yellow"/>
        </w:rPr>
        <w:t>our platform and</w:t>
      </w:r>
      <w:r w:rsidRPr="00FF4C7C">
        <w:rPr>
          <w:sz w:val="16"/>
        </w:rPr>
        <w:t xml:space="preserve"> our </w:t>
      </w:r>
      <w:r w:rsidRPr="00FF4C7C">
        <w:rPr>
          <w:rStyle w:val="StyleUnderline"/>
          <w:highlight w:val="yellow"/>
        </w:rPr>
        <w:t>analysis</w:t>
      </w:r>
      <w:r w:rsidRPr="00FF4C7C">
        <w:rPr>
          <w:sz w:val="16"/>
        </w:rPr>
        <w:t xml:space="preserve">. </w:t>
      </w:r>
      <w:r w:rsidRPr="00FF4C7C">
        <w:rPr>
          <w:rStyle w:val="Emphasis"/>
          <w:highlight w:val="yellow"/>
        </w:rPr>
        <w:t>But liberalism has a major</w:t>
      </w:r>
      <w:r w:rsidRPr="00FF4C7C">
        <w:rPr>
          <w:sz w:val="16"/>
        </w:rPr>
        <w:t xml:space="preserve"> political </w:t>
      </w:r>
      <w:r w:rsidRPr="00FF4C7C">
        <w:rPr>
          <w:rStyle w:val="Emphasis"/>
          <w:highlight w:val="yellow"/>
        </w:rPr>
        <w:t>party</w:t>
      </w:r>
      <w:r w:rsidRPr="00FF4C7C">
        <w:rPr>
          <w:sz w:val="16"/>
        </w:rPr>
        <w:t xml:space="preserve">, </w:t>
      </w:r>
      <w:r w:rsidRPr="00FF4C7C">
        <w:rPr>
          <w:rStyle w:val="Emphasis"/>
          <w:highlight w:val="yellow"/>
        </w:rPr>
        <w:t>the media</w:t>
      </w:r>
      <w:r w:rsidRPr="00FF4C7C">
        <w:rPr>
          <w:sz w:val="16"/>
        </w:rPr>
        <w:t xml:space="preserve">, </w:t>
      </w:r>
      <w:r w:rsidRPr="00FF4C7C">
        <w:rPr>
          <w:rStyle w:val="Emphasis"/>
          <w:highlight w:val="yellow"/>
        </w:rPr>
        <w:t>academia</w:t>
      </w:r>
      <w:r w:rsidRPr="00FF4C7C">
        <w:rPr>
          <w:sz w:val="16"/>
        </w:rPr>
        <w:t xml:space="preserve">, </w:t>
      </w:r>
      <w:r w:rsidRPr="00FF4C7C">
        <w:rPr>
          <w:rStyle w:val="StyleUnderline"/>
          <w:highlight w:val="yellow"/>
        </w:rPr>
        <w:t xml:space="preserve">and </w:t>
      </w:r>
      <w:r w:rsidRPr="00FF4C7C">
        <w:rPr>
          <w:rStyle w:val="StyleUnderline"/>
        </w:rPr>
        <w:t>the</w:t>
      </w:r>
      <w:r w:rsidRPr="00FF4C7C">
        <w:rPr>
          <w:sz w:val="16"/>
        </w:rPr>
        <w:t xml:space="preserve"> entire world of </w:t>
      </w:r>
      <w:r w:rsidRPr="00FF4C7C">
        <w:rPr>
          <w:rStyle w:val="StyleUnderline"/>
          <w:highlight w:val="yellow"/>
        </w:rPr>
        <w:t>nonprofits</w:t>
      </w:r>
      <w:r w:rsidRPr="00FF4C7C">
        <w:rPr>
          <w:sz w:val="16"/>
        </w:rPr>
        <w:t xml:space="preserve">, which today controls about as much wealth as the Church did before the French Revolution. And </w:t>
      </w:r>
      <w:r w:rsidRPr="00FF4C7C">
        <w:rPr>
          <w:rStyle w:val="StyleUnderline"/>
          <w:highlight w:val="yellow"/>
        </w:rPr>
        <w:t>it’s in the “do both”</w:t>
      </w:r>
      <w:r w:rsidRPr="00FF4C7C">
        <w:rPr>
          <w:sz w:val="16"/>
        </w:rPr>
        <w:t xml:space="preserve"> strategy </w:t>
      </w:r>
      <w:r w:rsidRPr="00FF4C7C">
        <w:rPr>
          <w:rStyle w:val="StyleUnderline"/>
          <w:highlight w:val="yellow"/>
        </w:rPr>
        <w:t xml:space="preserve">that these </w:t>
      </w:r>
      <w:r w:rsidRPr="00FF4C7C">
        <w:rPr>
          <w:sz w:val="16"/>
        </w:rPr>
        <w:t xml:space="preserve">powerful enemies of the Left (and </w:t>
      </w:r>
      <w:r w:rsidRPr="00FF4C7C">
        <w:rPr>
          <w:rStyle w:val="StyleUnderline"/>
          <w:highlight w:val="yellow"/>
        </w:rPr>
        <w:t>allies of capital</w:t>
      </w:r>
      <w:r w:rsidRPr="00FF4C7C">
        <w:rPr>
          <w:sz w:val="16"/>
        </w:rPr>
        <w:t xml:space="preserve">) </w:t>
      </w:r>
      <w:r w:rsidRPr="00FF4C7C">
        <w:rPr>
          <w:rStyle w:val="StyleUnderline"/>
        </w:rPr>
        <w:t xml:space="preserve">worm their way into our coalition and play up identity to </w:t>
      </w:r>
      <w:r w:rsidRPr="00FF4C7C">
        <w:rPr>
          <w:rStyle w:val="StyleUnderline"/>
          <w:highlight w:val="yellow"/>
        </w:rPr>
        <w:t>reshape working-class demands until</w:t>
      </w:r>
      <w:r w:rsidRPr="00FF4C7C">
        <w:rPr>
          <w:rStyle w:val="StyleUnderline"/>
        </w:rPr>
        <w:t xml:space="preserve"> they’re </w:t>
      </w:r>
      <w:r w:rsidRPr="00FF4C7C">
        <w:rPr>
          <w:rStyle w:val="StyleUnderline"/>
          <w:highlight w:val="yellow"/>
        </w:rPr>
        <w:t>neutralized</w:t>
      </w:r>
      <w:r w:rsidRPr="00FF4C7C">
        <w:rPr>
          <w:rStyle w:val="StyleUnderline"/>
        </w:rPr>
        <w:t>.</w:t>
      </w:r>
      <w:r w:rsidRPr="00FF4C7C">
        <w:rPr>
          <w:sz w:val="16"/>
        </w:rPr>
        <w:t xml:space="preserve"> Haider fails to recognize the profound asymmetry between the power of institutions of the working-class and the advocates of universal class-based reforms, and those of the liberal establishment and their own embrace of identity-based particularism. Concretely, this asymmetry does not lead to the best of identity politics and the best of universal demands in some sort of synthesis. Instead, the lopsided advocacy for particularist demands serves only to further marginalize the universalist demands. An </w:t>
      </w:r>
      <w:r w:rsidRPr="00FF4C7C">
        <w:rPr>
          <w:rStyle w:val="StyleUnderline"/>
          <w:highlight w:val="yellow"/>
        </w:rPr>
        <w:t>anticapitalist politics</w:t>
      </w:r>
      <w:r w:rsidRPr="00FF4C7C">
        <w:rPr>
          <w:sz w:val="16"/>
        </w:rPr>
        <w:t xml:space="preserve"> capable of fighting against such forces </w:t>
      </w:r>
      <w:r w:rsidRPr="00FF4C7C">
        <w:rPr>
          <w:rStyle w:val="StyleUnderline"/>
          <w:highlight w:val="yellow"/>
        </w:rPr>
        <w:t>must appeal to the whole working class</w:t>
      </w:r>
      <w:r w:rsidRPr="00FF4C7C">
        <w:rPr>
          <w:sz w:val="16"/>
        </w:rPr>
        <w:t xml:space="preserve"> to build a mass movement. </w:t>
      </w:r>
      <w:r w:rsidRPr="00FF4C7C">
        <w:rPr>
          <w:rStyle w:val="StyleUnderline"/>
          <w:highlight w:val="yellow"/>
        </w:rPr>
        <w:t>Masses</w:t>
      </w:r>
      <w:r w:rsidRPr="00FF4C7C">
        <w:rPr>
          <w:sz w:val="16"/>
        </w:rPr>
        <w:t xml:space="preserve"> of people </w:t>
      </w:r>
      <w:r w:rsidRPr="00FF4C7C">
        <w:rPr>
          <w:rStyle w:val="StyleUnderline"/>
          <w:highlight w:val="yellow"/>
        </w:rPr>
        <w:t>become interested in politics when</w:t>
      </w:r>
      <w:r w:rsidRPr="00FF4C7C">
        <w:rPr>
          <w:sz w:val="16"/>
        </w:rPr>
        <w:t xml:space="preserve"> </w:t>
      </w:r>
      <w:r w:rsidRPr="00FF4C7C">
        <w:rPr>
          <w:rStyle w:val="StyleUnderline"/>
          <w:highlight w:val="yellow"/>
        </w:rPr>
        <w:t>organizations offer a real possibility to change</w:t>
      </w:r>
      <w:r w:rsidRPr="00FF4C7C">
        <w:rPr>
          <w:sz w:val="16"/>
        </w:rPr>
        <w:t xml:space="preserve"> their </w:t>
      </w:r>
      <w:r w:rsidRPr="00FF4C7C">
        <w:rPr>
          <w:rStyle w:val="StyleUnderline"/>
          <w:highlight w:val="yellow"/>
        </w:rPr>
        <w:t>lives</w:t>
      </w:r>
      <w:r w:rsidRPr="00FF4C7C">
        <w:rPr>
          <w:sz w:val="16"/>
        </w:rPr>
        <w:t xml:space="preserve"> for the better. </w:t>
      </w:r>
      <w:r w:rsidRPr="00FF4C7C">
        <w:rPr>
          <w:rStyle w:val="Emphasis"/>
          <w:highlight w:val="yellow"/>
        </w:rPr>
        <w:t>The only way to forge a movement</w:t>
      </w:r>
      <w:r w:rsidRPr="00FF4C7C">
        <w:rPr>
          <w:sz w:val="16"/>
        </w:rPr>
        <w:t xml:space="preserve"> capable of achieving that </w:t>
      </w:r>
      <w:r w:rsidRPr="00FF4C7C">
        <w:rPr>
          <w:rStyle w:val="Emphasis"/>
          <w:highlight w:val="yellow"/>
        </w:rPr>
        <w:t>is by fighting for shared</w:t>
      </w:r>
      <w:r w:rsidRPr="00FF4C7C">
        <w:rPr>
          <w:sz w:val="16"/>
        </w:rPr>
        <w:t xml:space="preserve"> working-class </w:t>
      </w:r>
      <w:r w:rsidRPr="00FF4C7C">
        <w:rPr>
          <w:rStyle w:val="Emphasis"/>
          <w:highlight w:val="yellow"/>
        </w:rPr>
        <w:t>political and economic interests</w:t>
      </w:r>
      <w:r w:rsidRPr="00FF4C7C">
        <w:rPr>
          <w:sz w:val="16"/>
        </w:rPr>
        <w:t xml:space="preserve">. </w:t>
      </w:r>
      <w:r w:rsidRPr="00FF4C7C">
        <w:rPr>
          <w:rStyle w:val="StyleUnderline"/>
          <w:highlight w:val="yellow"/>
        </w:rPr>
        <w:t>This remains the only plausible path to harnessing</w:t>
      </w:r>
      <w:r w:rsidRPr="00FF4C7C">
        <w:rPr>
          <w:sz w:val="16"/>
        </w:rPr>
        <w:t xml:space="preserve"> the only </w:t>
      </w:r>
      <w:r w:rsidRPr="00FF4C7C">
        <w:rPr>
          <w:rStyle w:val="StyleUnderline"/>
          <w:highlight w:val="yellow"/>
        </w:rPr>
        <w:t>power</w:t>
      </w:r>
      <w:r w:rsidRPr="00FF4C7C">
        <w:rPr>
          <w:sz w:val="16"/>
        </w:rPr>
        <w:t xml:space="preserve"> offered to workers in society: their position as </w:t>
      </w:r>
      <w:r w:rsidRPr="00FF4C7C">
        <w:rPr>
          <w:rStyle w:val="Emphasis"/>
          <w:highlight w:val="yellow"/>
        </w:rPr>
        <w:t>an exploited majority</w:t>
      </w:r>
      <w:r w:rsidRPr="00FF4C7C">
        <w:rPr>
          <w:sz w:val="16"/>
        </w:rPr>
        <w:t>. The good news is that the needs for affordable medical care, a livable planet, quality education, and respect and security in the workplace satisfy such a mandate. It is two of Mistaken Identity’s supposed interlocutors, Barbara J. Fields and Karen Fields, who note that downplaying class demands “is a devastating, intolerable mistake. It leads people to say that race is fundamental — not economics, not class — and if you bring class in then you’re trying to deny the reality of human existence and identity. That is the big mystification achieved by racecraft.” While Haider rightly identifies the ineptitude of identity politics, he does not craft a political strategy that could serve as the basis for a socialist politics. Ultimately, Mistaken Identity is a manifesto of the Zombie New Left, claiming to overcome identity politics but leading us down the same dead end.</w:t>
      </w:r>
    </w:p>
    <w:p w:rsidR="009E6D1E" w:rsidRDefault="009E6D1E" w:rsidP="009E6D1E"/>
    <w:p w:rsidR="009E6D1E" w:rsidRDefault="009E6D1E" w:rsidP="009E6D1E">
      <w:pPr>
        <w:pStyle w:val="Heading4"/>
      </w:pPr>
      <w:r>
        <w:t xml:space="preserve">Even if they get perms, you should assess any link we win to a 1ac argument as severance, which is a reason to reject the ground on the fairness grounds above, and also on substantive grounds: allowing the aff to morph by becoming the alt is actively hostility to debate – their ability to forego position-taking is a common post-political ploy that serves as a proxy for substantive engagement and makes both the aff and perm counter-productive </w:t>
      </w:r>
    </w:p>
    <w:p w:rsidR="009E6D1E" w:rsidRDefault="009E6D1E" w:rsidP="009E6D1E">
      <w:r w:rsidRPr="00E91E5F">
        <w:rPr>
          <w:b/>
        </w:rPr>
        <w:t>Tedesco and Brennan 12</w:t>
      </w:r>
      <w:r>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E91E5F">
        <w:rPr>
          <w:i/>
        </w:rPr>
        <w:t>Minnesota Review</w:t>
      </w:r>
      <w:r>
        <w:t>, Number 78, 2012]</w:t>
      </w:r>
    </w:p>
    <w:p w:rsidR="009E6D1E" w:rsidRDefault="009E6D1E" w:rsidP="009E6D1E">
      <w:pPr>
        <w:rPr>
          <w:sz w:val="16"/>
        </w:rPr>
      </w:pPr>
    </w:p>
    <w:p w:rsidR="009E6D1E" w:rsidRDefault="009E6D1E" w:rsidP="009E6D1E">
      <w:pPr>
        <w:rPr>
          <w:sz w:val="16"/>
        </w:rPr>
      </w:pPr>
      <w:r w:rsidRPr="00EA1240">
        <w:rPr>
          <w:sz w:val="16"/>
        </w:rPr>
        <w:t xml:space="preserve">Unlike that of some earlier critics of academic theory, </w:t>
      </w:r>
      <w:r w:rsidRPr="00E91E5F">
        <w:rPr>
          <w:rStyle w:val="StyleUnderline"/>
        </w:rPr>
        <w:t>my position</w:t>
      </w:r>
      <w:r w:rsidRPr="00EA1240">
        <w:rPr>
          <w:sz w:val="16"/>
        </w:rPr>
        <w:t xml:space="preserve">, first off, </w:t>
      </w:r>
      <w:r w:rsidRPr="00E91E5F">
        <w:rPr>
          <w:rStyle w:val="StyleUnderline"/>
        </w:rPr>
        <w:t>is entirely from within</w:t>
      </w:r>
      <w:r w:rsidRPr="00EA1240">
        <w:rPr>
          <w:sz w:val="16"/>
        </w:rPr>
        <w:t xml:space="preserve">. Theory is what I professionally teach and write about, and I came of age in precisely the years when it rose to prominence in the university. I am not against theory, only the monopolization of the term by a narrow lineage within it that drew on ideas from the interwar German philosophical Right which were later picked up and modified by posthumanist intellectuals in France after World War II before being imported into the United States and Britain in the 1970s. </w:t>
      </w:r>
      <w:r w:rsidRPr="00E91E5F">
        <w:rPr>
          <w:rStyle w:val="StyleUnderline"/>
        </w:rPr>
        <w:t>My view is not that theory should abandon its demanding lexicon and obscure phrasings to "get down" with larger audiences</w:t>
      </w:r>
      <w:r w:rsidRPr="00EA1240">
        <w:rPr>
          <w:sz w:val="16"/>
        </w:rPr>
        <w:t xml:space="preserve">, or that it should make itself colloquial by returning to the models of the public intellectual. For </w:t>
      </w:r>
      <w:r w:rsidRPr="00E91E5F">
        <w:rPr>
          <w:rStyle w:val="StyleUnderline"/>
        </w:rPr>
        <w:t>the problem with the theory that predominates</w:t>
      </w:r>
      <w:r w:rsidRPr="00EA1240">
        <w:rPr>
          <w:sz w:val="16"/>
        </w:rPr>
        <w:t xml:space="preserve"> today in the humanities </w:t>
      </w:r>
      <w:r w:rsidRPr="00E91E5F">
        <w:rPr>
          <w:rStyle w:val="StyleUnderline"/>
        </w:rPr>
        <w:t xml:space="preserve">is not that it is obscure but that it is </w:t>
      </w:r>
      <w:r w:rsidRPr="00E91E5F">
        <w:rPr>
          <w:rStyle w:val="Emphasis"/>
        </w:rPr>
        <w:t>formulaic</w:t>
      </w:r>
      <w:r w:rsidRPr="00E91E5F">
        <w:rPr>
          <w:rStyle w:val="StyleUnderline"/>
        </w:rPr>
        <w:t xml:space="preserve"> and </w:t>
      </w:r>
      <w:r w:rsidRPr="00E91E5F">
        <w:rPr>
          <w:rStyle w:val="Emphasis"/>
        </w:rPr>
        <w:t>conventional</w:t>
      </w:r>
      <w:r w:rsidRPr="00EA1240">
        <w:rPr>
          <w:sz w:val="16"/>
        </w:rPr>
        <w:t xml:space="preserve">. The problem with theory is not that it is too theoretical rather than praxis oriented but that it is not theoretical enough. </w:t>
      </w:r>
      <w:r w:rsidRPr="00E91E5F">
        <w:rPr>
          <w:rStyle w:val="StyleUnderline"/>
        </w:rPr>
        <w:t>Its philosophical bases operate without reference to intellectual history</w:t>
      </w:r>
      <w:r w:rsidRPr="00EA1240">
        <w:rPr>
          <w:sz w:val="16"/>
        </w:rPr>
        <w:t xml:space="preserve">—the understanding of not only what a writer is saying but what tradition they are adopting by saying it—in short, </w:t>
      </w:r>
      <w:r w:rsidRPr="00E91E5F">
        <w:rPr>
          <w:rStyle w:val="StyleUnderline"/>
        </w:rPr>
        <w:t xml:space="preserve">the preconditions of knowing and speaking understood in terms of conceptual </w:t>
      </w:r>
      <w:r w:rsidRPr="00EA1240">
        <w:rPr>
          <w:sz w:val="16"/>
        </w:rPr>
        <w:t xml:space="preserve">[End Page 66] </w:t>
      </w:r>
      <w:r w:rsidRPr="00E91E5F">
        <w:rPr>
          <w:rStyle w:val="StyleUnderline"/>
        </w:rPr>
        <w:t>leads</w:t>
      </w:r>
      <w:r w:rsidRPr="00EA1240">
        <w:rPr>
          <w:sz w:val="16"/>
        </w:rPr>
        <w:t xml:space="preserve">, the ramifications of context, </w:t>
      </w:r>
      <w:r w:rsidRPr="00E91E5F">
        <w:rPr>
          <w:rStyle w:val="StyleUnderline"/>
        </w:rPr>
        <w:t>and intellectual debts.</w:t>
      </w:r>
      <w:r w:rsidRPr="00EA1240">
        <w:rPr>
          <w:sz w:val="16"/>
        </w:rPr>
        <w:t xml:space="preserve"> This would lead to a certain dialectical understanding of the complexity of theory. For example, one learns much more about what the revisions of Hegel mean in a book of intellectual history like political theorist Shadia Drury's study of Alexandre Kojève, for example, than in the far more philosophically adept work of Judith Butler on the French receptions of Hegel. The former is for that reason, I would argue, a more profound work—and certainly a more enabling one.</w:t>
      </w:r>
      <w:r>
        <w:rPr>
          <w:sz w:val="16"/>
        </w:rPr>
        <w:t xml:space="preserve"> </w:t>
      </w:r>
      <w:r w:rsidRPr="00EA1240">
        <w:rPr>
          <w:sz w:val="16"/>
        </w:rPr>
        <w:t xml:space="preserve">Tedesco Okay, you declare that theory's had an impact publicly and that the impact has been negative. Like what? Brennan </w:t>
      </w:r>
      <w:r w:rsidRPr="00E91E5F">
        <w:rPr>
          <w:rStyle w:val="Emphasis"/>
        </w:rPr>
        <w:t xml:space="preserve">A lot of humanities </w:t>
      </w:r>
      <w:r w:rsidRPr="008511FC">
        <w:rPr>
          <w:rStyle w:val="Emphasis"/>
          <w:highlight w:val="green"/>
        </w:rPr>
        <w:t>theory in practice is characterized by hostility to debate</w:t>
      </w:r>
      <w:r w:rsidRPr="00EA1240">
        <w:rPr>
          <w:sz w:val="16"/>
        </w:rPr>
        <w:t xml:space="preserve">. </w:t>
      </w:r>
      <w:r w:rsidRPr="008511FC">
        <w:rPr>
          <w:rStyle w:val="StyleUnderline"/>
          <w:highlight w:val="green"/>
        </w:rPr>
        <w:t>The theorist mixes</w:t>
      </w:r>
      <w:r w:rsidRPr="00EA1240">
        <w:rPr>
          <w:sz w:val="16"/>
        </w:rPr>
        <w:t xml:space="preserve"> a phatic mode of address with a tendency to reconfigure incompatible </w:t>
      </w:r>
      <w:r w:rsidRPr="008511FC">
        <w:rPr>
          <w:rStyle w:val="StyleUnderline"/>
          <w:highlight w:val="green"/>
        </w:rPr>
        <w:t>ideas in a new amalgam that they</w:t>
      </w:r>
      <w:r w:rsidRPr="00EA1240">
        <w:rPr>
          <w:sz w:val="16"/>
        </w:rPr>
        <w:t xml:space="preserve"> then </w:t>
      </w:r>
      <w:r w:rsidRPr="008511FC">
        <w:rPr>
          <w:rStyle w:val="StyleUnderline"/>
          <w:highlight w:val="green"/>
        </w:rPr>
        <w:t>present as</w:t>
      </w:r>
      <w:r w:rsidRPr="00E91E5F">
        <w:rPr>
          <w:rStyle w:val="StyleUnderline"/>
        </w:rPr>
        <w:t xml:space="preserve"> a new ideological "</w:t>
      </w:r>
      <w:r w:rsidRPr="008511FC">
        <w:rPr>
          <w:rStyle w:val="StyleUnderline"/>
          <w:highlight w:val="green"/>
        </w:rPr>
        <w:t>pluralism</w:t>
      </w:r>
      <w:r w:rsidRPr="00E91E5F">
        <w:rPr>
          <w:rStyle w:val="StyleUnderline"/>
        </w:rPr>
        <w:t xml:space="preserve">." </w:t>
      </w:r>
      <w:r w:rsidRPr="008511FC">
        <w:rPr>
          <w:rStyle w:val="StyleUnderline"/>
          <w:highlight w:val="green"/>
        </w:rPr>
        <w:t>The whole mode</w:t>
      </w:r>
      <w:r w:rsidRPr="00E91E5F">
        <w:rPr>
          <w:rStyle w:val="StyleUnderline"/>
        </w:rPr>
        <w:t xml:space="preserve"> of thought </w:t>
      </w:r>
      <w:r w:rsidRPr="008511FC">
        <w:rPr>
          <w:rStyle w:val="StyleUnderline"/>
          <w:highlight w:val="green"/>
        </w:rPr>
        <w:t>is</w:t>
      </w:r>
      <w:r w:rsidRPr="00E91E5F">
        <w:rPr>
          <w:rStyle w:val="StyleUnderline"/>
        </w:rPr>
        <w:t xml:space="preserve"> one of </w:t>
      </w:r>
      <w:r w:rsidRPr="008511FC">
        <w:rPr>
          <w:rStyle w:val="Emphasis"/>
          <w:highlight w:val="green"/>
        </w:rPr>
        <w:t>deliberate circularity</w:t>
      </w:r>
      <w:r w:rsidRPr="00EA1240">
        <w:rPr>
          <w:sz w:val="16"/>
        </w:rPr>
        <w:t xml:space="preserve">—that is, </w:t>
      </w:r>
      <w:r w:rsidRPr="008511FC">
        <w:rPr>
          <w:rStyle w:val="StyleUnderline"/>
          <w:highlight w:val="green"/>
        </w:rPr>
        <w:t>the rhetorical gesture that suggests</w:t>
      </w:r>
      <w:r w:rsidRPr="00E91E5F">
        <w:rPr>
          <w:rStyle w:val="StyleUnderline"/>
        </w:rPr>
        <w:t xml:space="preserve"> that philosophical </w:t>
      </w:r>
      <w:r w:rsidRPr="008511FC">
        <w:rPr>
          <w:rStyle w:val="StyleUnderline"/>
          <w:highlight w:val="green"/>
        </w:rPr>
        <w:t>depth is achieved when one acknowledges</w:t>
      </w:r>
      <w:r w:rsidRPr="00E91E5F">
        <w:rPr>
          <w:rStyle w:val="StyleUnderline"/>
        </w:rPr>
        <w:t xml:space="preserve"> that </w:t>
      </w:r>
      <w:r w:rsidRPr="008511FC">
        <w:rPr>
          <w:rStyle w:val="StyleUnderline"/>
          <w:highlight w:val="green"/>
        </w:rPr>
        <w:t xml:space="preserve">what they are </w:t>
      </w:r>
      <w:r w:rsidRPr="002F3619">
        <w:rPr>
          <w:rStyle w:val="StyleUnderline"/>
        </w:rPr>
        <w:t>in</w:t>
      </w:r>
      <w:r w:rsidRPr="00E91E5F">
        <w:rPr>
          <w:rStyle w:val="StyleUnderline"/>
        </w:rPr>
        <w:t xml:space="preserve"> the act of </w:t>
      </w:r>
      <w:r w:rsidRPr="008511FC">
        <w:rPr>
          <w:rStyle w:val="Emphasis"/>
          <w:highlight w:val="green"/>
        </w:rPr>
        <w:t>saying is really not being said</w:t>
      </w:r>
      <w:r w:rsidRPr="00E91E5F">
        <w:rPr>
          <w:rStyle w:val="StyleUnderline"/>
        </w:rPr>
        <w:t xml:space="preserve"> and that any attempt at establishing a position must always be undercut by the mode of utterance that announces it</w:t>
      </w:r>
      <w:r w:rsidRPr="008511FC">
        <w:rPr>
          <w:rStyle w:val="StyleUnderline"/>
          <w:highlight w:val="green"/>
        </w:rPr>
        <w:t>, the impossibility of achieving an en</w:t>
      </w:r>
      <w:r w:rsidRPr="00EA1240">
        <w:rPr>
          <w:sz w:val="16"/>
        </w:rPr>
        <w:t>d. The habit these days is not to say that you oppose a position but that you want to "put pressure" on it, that you are not disagreeing with your interlocutor but "thinking with" them, and so on. This does not mean, of course, that harsh rejections and emphatic hostilities are not taking place, only that they are reserved for subrosa commentary or corridor talk. It has, at any rate, become a conceit, a sign of one's sophistication</w:t>
      </w:r>
      <w:r w:rsidRPr="008511FC">
        <w:rPr>
          <w:rStyle w:val="StyleUnderline"/>
          <w:highlight w:val="green"/>
        </w:rPr>
        <w:t xml:space="preserve">, to </w:t>
      </w:r>
      <w:r w:rsidRPr="008511FC">
        <w:rPr>
          <w:rStyle w:val="Emphasis"/>
          <w:highlight w:val="green"/>
        </w:rPr>
        <w:t>forgo the taking of a position</w:t>
      </w:r>
      <w:r w:rsidRPr="00EA1240">
        <w:rPr>
          <w:sz w:val="16"/>
        </w:rPr>
        <w:t xml:space="preserve">. In the very act of giving a reading, </w:t>
      </w:r>
      <w:r w:rsidRPr="008511FC">
        <w:rPr>
          <w:rStyle w:val="StyleUnderline"/>
          <w:highlight w:val="green"/>
        </w:rPr>
        <w:t xml:space="preserve">one is likely now to </w:t>
      </w:r>
      <w:r w:rsidRPr="008511FC">
        <w:rPr>
          <w:rStyle w:val="Emphasis"/>
          <w:highlight w:val="green"/>
        </w:rPr>
        <w:t>suspend interpretation</w:t>
      </w:r>
      <w:r w:rsidRPr="008511FC">
        <w:rPr>
          <w:rStyle w:val="StyleUnderline"/>
          <w:highlight w:val="green"/>
        </w:rPr>
        <w:t xml:space="preserve"> on the grounds that it would </w:t>
      </w:r>
      <w:r w:rsidRPr="008511FC">
        <w:rPr>
          <w:rStyle w:val="Emphasis"/>
          <w:highlight w:val="green"/>
        </w:rPr>
        <w:t>foreclose alternative possibilities</w:t>
      </w:r>
      <w:r w:rsidRPr="00EA1240">
        <w:rPr>
          <w:sz w:val="16"/>
        </w:rPr>
        <w:t xml:space="preserve">. One speaks of dialectics today, for example, as a perpetually unresolved process, an open-ended, essentially self-canceling gesture, although this is not at all what dialectics means in Hegel. One would actually have to work through Hegel to know that, but few do. </w:t>
      </w:r>
      <w:r w:rsidRPr="008511FC">
        <w:rPr>
          <w:rStyle w:val="Emphasis"/>
          <w:highlight w:val="green"/>
        </w:rPr>
        <w:t>These are post-political stances</w:t>
      </w:r>
      <w:r w:rsidRPr="00EA1240">
        <w:rPr>
          <w:sz w:val="16"/>
        </w:rPr>
        <w:t xml:space="preserve">, </w:t>
      </w:r>
      <w:r w:rsidRPr="00E91E5F">
        <w:rPr>
          <w:rStyle w:val="StyleUnderline"/>
        </w:rPr>
        <w:t xml:space="preserve">which is one of the more salient ways in which </w:t>
      </w:r>
      <w:r w:rsidRPr="008511FC">
        <w:rPr>
          <w:rStyle w:val="StyleUnderline"/>
          <w:highlight w:val="green"/>
        </w:rPr>
        <w:t>theory folds itself into</w:t>
      </w:r>
      <w:r w:rsidRPr="00E91E5F">
        <w:rPr>
          <w:rStyle w:val="StyleUnderline"/>
        </w:rPr>
        <w:t xml:space="preserve"> a current public </w:t>
      </w:r>
      <w:r w:rsidRPr="008511FC">
        <w:rPr>
          <w:rStyle w:val="StyleUnderline"/>
          <w:highlight w:val="green"/>
        </w:rPr>
        <w:t>debate</w:t>
      </w:r>
      <w:r w:rsidRPr="008511FC">
        <w:rPr>
          <w:sz w:val="16"/>
          <w:highlight w:val="green"/>
        </w:rPr>
        <w:t xml:space="preserve"> (</w:t>
      </w:r>
      <w:r w:rsidRPr="008511FC">
        <w:rPr>
          <w:rStyle w:val="Emphasis"/>
          <w:highlight w:val="green"/>
        </w:rPr>
        <w:t>without having to debate</w:t>
      </w:r>
      <w:r w:rsidRPr="00EA1240">
        <w:rPr>
          <w:sz w:val="16"/>
        </w:rPr>
        <w:t xml:space="preserve"> and pretending it is beyond the taking of positions) and why it is given space in the public. I am saying that </w:t>
      </w:r>
      <w:r w:rsidRPr="008511FC">
        <w:rPr>
          <w:rStyle w:val="StyleUnderline"/>
          <w:highlight w:val="green"/>
        </w:rPr>
        <w:t>the</w:t>
      </w:r>
      <w:r w:rsidRPr="008511FC">
        <w:rPr>
          <w:sz w:val="16"/>
          <w:highlight w:val="green"/>
        </w:rPr>
        <w:t xml:space="preserve"> </w:t>
      </w:r>
      <w:r w:rsidRPr="008511FC">
        <w:rPr>
          <w:rStyle w:val="StyleUnderline"/>
          <w:highlight w:val="green"/>
        </w:rPr>
        <w:t>post-political outlook</w:t>
      </w:r>
      <w:r w:rsidRPr="00EA1240">
        <w:rPr>
          <w:sz w:val="16"/>
        </w:rPr>
        <w:t xml:space="preserve"> is within the theory that sees itself as left and that dissidence in that milieu </w:t>
      </w:r>
      <w:r w:rsidRPr="008511FC">
        <w:rPr>
          <w:rStyle w:val="StyleUnderline"/>
          <w:highlight w:val="green"/>
        </w:rPr>
        <w:t xml:space="preserve">takes its current shape from </w:t>
      </w:r>
      <w:r w:rsidRPr="008511FC">
        <w:rPr>
          <w:rStyle w:val="Emphasis"/>
          <w:highlight w:val="green"/>
        </w:rPr>
        <w:t>reactionary ideas</w:t>
      </w:r>
      <w:r w:rsidRPr="00EA1240">
        <w:rPr>
          <w:sz w:val="16"/>
        </w:rPr>
        <w:t xml:space="preserve"> [End Page 67] derived from the European interwar era: </w:t>
      </w:r>
      <w:r w:rsidRPr="00E91E5F">
        <w:rPr>
          <w:rStyle w:val="StyleUnderline"/>
        </w:rPr>
        <w:t>above all, the antihumanist</w:t>
      </w:r>
      <w:r w:rsidRPr="00EA1240">
        <w:rPr>
          <w:sz w:val="16"/>
        </w:rPr>
        <w:t xml:space="preserve"> (and posthuman) </w:t>
      </w:r>
      <w:r w:rsidRPr="00E91E5F">
        <w:rPr>
          <w:rStyle w:val="StyleUnderline"/>
        </w:rPr>
        <w:t>concoctions</w:t>
      </w:r>
      <w:r w:rsidRPr="00EA1240">
        <w:rPr>
          <w:sz w:val="16"/>
        </w:rPr>
        <w:t xml:space="preserve"> of various sorts in </w:t>
      </w:r>
      <w:r w:rsidRPr="00E91E5F">
        <w:rPr>
          <w:rStyle w:val="StyleUnderline"/>
        </w:rPr>
        <w:t>the work of the inter-war turn to ontology</w:t>
      </w:r>
      <w:r w:rsidRPr="00EA1240">
        <w:rPr>
          <w:sz w:val="16"/>
        </w:rPr>
        <w:t xml:space="preserve"> and immanence </w:t>
      </w:r>
      <w:r w:rsidRPr="00E91E5F">
        <w:rPr>
          <w:rStyle w:val="StyleUnderline"/>
        </w:rPr>
        <w:t>in</w:t>
      </w:r>
      <w:r w:rsidRPr="00EA1240">
        <w:rPr>
          <w:sz w:val="16"/>
        </w:rPr>
        <w:t xml:space="preserve"> Georges </w:t>
      </w:r>
      <w:r w:rsidRPr="00E91E5F">
        <w:rPr>
          <w:rStyle w:val="Emphasis"/>
        </w:rPr>
        <w:t>Bataille</w:t>
      </w:r>
      <w:r w:rsidRPr="00EA1240">
        <w:rPr>
          <w:sz w:val="16"/>
        </w:rPr>
        <w:t xml:space="preserve">, Kojève, and others and then, after World War II, by Hyppolite and others, who are the immediate predecessors of Michel Foucault, Gilles Deleuze, and Jacques Derrida. The invention of the posthuman in all its variations (death of the author, history without a subject, the de-transcendentalizing of "Man," and so on) was devised in the 1930s by the bohemian and antinomian right wing of Europe, precisely to make the credible gains in the name of the human (dignity, equality, universal rights) by the organized Left of those years appear nugatory. </w:t>
      </w:r>
      <w:r w:rsidRPr="00E91E5F">
        <w:rPr>
          <w:rStyle w:val="StyleUnderline"/>
        </w:rPr>
        <w:t>This kind of post-politics operates according to a different logic from that of the ideologues of today's globalization and takes its leads from the "revolutionary" rhetoric</w:t>
      </w:r>
      <w:r w:rsidRPr="00EA1240">
        <w:rPr>
          <w:sz w:val="16"/>
        </w:rPr>
        <w:t xml:space="preserve"> of figures like Ernst Troeltsch, Moeller van der Bruck, Martin Heidegger, and postwar figures like Maurice Blanchot. </w:t>
      </w:r>
      <w:r w:rsidRPr="008511FC">
        <w:rPr>
          <w:rStyle w:val="Emphasis"/>
          <w:highlight w:val="green"/>
        </w:rPr>
        <w:t>Post-politics</w:t>
      </w:r>
      <w:r w:rsidRPr="00EA1240">
        <w:rPr>
          <w:sz w:val="16"/>
        </w:rPr>
        <w:t xml:space="preserve"> of this sort </w:t>
      </w:r>
      <w:r w:rsidRPr="008511FC">
        <w:rPr>
          <w:rStyle w:val="StyleUnderline"/>
          <w:highlight w:val="green"/>
        </w:rPr>
        <w:t>does not pose itself as</w:t>
      </w:r>
      <w:r w:rsidRPr="00E91E5F">
        <w:rPr>
          <w:rStyle w:val="StyleUnderline"/>
        </w:rPr>
        <w:t xml:space="preserve"> a </w:t>
      </w:r>
      <w:r w:rsidRPr="008511FC">
        <w:rPr>
          <w:rStyle w:val="StyleUnderline"/>
          <w:highlight w:val="green"/>
        </w:rPr>
        <w:t>transcendence</w:t>
      </w:r>
      <w:r w:rsidRPr="00E91E5F">
        <w:rPr>
          <w:rStyle w:val="StyleUnderline"/>
        </w:rPr>
        <w:t xml:space="preserve"> of politics </w:t>
      </w:r>
      <w:r w:rsidRPr="008511FC">
        <w:rPr>
          <w:rStyle w:val="StyleUnderline"/>
          <w:highlight w:val="green"/>
        </w:rPr>
        <w:t>but</w:t>
      </w:r>
      <w:r w:rsidRPr="00E91E5F">
        <w:rPr>
          <w:rStyle w:val="StyleUnderline"/>
        </w:rPr>
        <w:t xml:space="preserve"> as its </w:t>
      </w:r>
      <w:r w:rsidRPr="008511FC">
        <w:rPr>
          <w:rStyle w:val="Emphasis"/>
          <w:highlight w:val="green"/>
        </w:rPr>
        <w:t>realization on a higher plane</w:t>
      </w:r>
      <w:r w:rsidRPr="008511FC">
        <w:rPr>
          <w:rStyle w:val="StyleUnderline"/>
          <w:highlight w:val="green"/>
        </w:rPr>
        <w:t>; it does not embrace</w:t>
      </w:r>
      <w:r w:rsidRPr="00E91E5F">
        <w:rPr>
          <w:rStyle w:val="StyleUnderline"/>
        </w:rPr>
        <w:t xml:space="preserve"> the idea of </w:t>
      </w:r>
      <w:r w:rsidRPr="008511FC">
        <w:rPr>
          <w:rStyle w:val="StyleUnderline"/>
          <w:highlight w:val="green"/>
        </w:rPr>
        <w:t>getting beyond politics</w:t>
      </w:r>
      <w:r w:rsidRPr="00E91E5F">
        <w:rPr>
          <w:rStyle w:val="StyleUnderline"/>
        </w:rPr>
        <w:t xml:space="preserve"> or abjuring it </w:t>
      </w:r>
      <w:r w:rsidRPr="008511FC">
        <w:rPr>
          <w:rStyle w:val="StyleUnderline"/>
          <w:highlight w:val="green"/>
        </w:rPr>
        <w:t>but the opposite</w:t>
      </w:r>
      <w:r w:rsidRPr="00EA1240">
        <w:rPr>
          <w:sz w:val="16"/>
        </w:rPr>
        <w:t>—</w:t>
      </w:r>
      <w:r w:rsidRPr="008511FC">
        <w:rPr>
          <w:rStyle w:val="StyleUnderline"/>
          <w:highlight w:val="green"/>
        </w:rPr>
        <w:t>insisting on its all-encompassing</w:t>
      </w:r>
      <w:r w:rsidRPr="00E91E5F">
        <w:rPr>
          <w:rStyle w:val="StyleUnderline"/>
        </w:rPr>
        <w:t xml:space="preserve"> and productive </w:t>
      </w:r>
      <w:r w:rsidRPr="008511FC">
        <w:rPr>
          <w:rStyle w:val="StyleUnderline"/>
          <w:highlight w:val="green"/>
        </w:rPr>
        <w:t>character</w:t>
      </w:r>
      <w:r w:rsidRPr="00E91E5F">
        <w:rPr>
          <w:rStyle w:val="StyleUnderline"/>
        </w:rPr>
        <w:t xml:space="preserve">, which is to say </w:t>
      </w:r>
      <w:r w:rsidRPr="008511FC">
        <w:rPr>
          <w:rStyle w:val="Emphasis"/>
          <w:highlight w:val="green"/>
        </w:rPr>
        <w:t>effacing the distinction between doing politics and breathing</w:t>
      </w:r>
      <w:r w:rsidRPr="00EA1240">
        <w:rPr>
          <w:sz w:val="16"/>
        </w:rPr>
        <w:t xml:space="preserve">. </w:t>
      </w:r>
      <w:r w:rsidRPr="00E91E5F">
        <w:rPr>
          <w:rStyle w:val="StyleUnderline"/>
        </w:rPr>
        <w:t>Theory</w:t>
      </w:r>
      <w:r w:rsidRPr="00EA1240">
        <w:rPr>
          <w:sz w:val="16"/>
        </w:rPr>
        <w:t xml:space="preserve">, of course, is not itself right wing; it is rather liberal. Nevertheless, it hates the Left with an intensity that only liberals can have, and so it </w:t>
      </w:r>
      <w:r w:rsidRPr="00E91E5F">
        <w:rPr>
          <w:rStyle w:val="StyleUnderline"/>
        </w:rPr>
        <w:t xml:space="preserve">gives us a conception of politics as an untranscendable void in which action is canceled out as symptom and in which </w:t>
      </w:r>
      <w:r w:rsidRPr="008511FC">
        <w:rPr>
          <w:rStyle w:val="Emphasis"/>
          <w:highlight w:val="green"/>
        </w:rPr>
        <w:t>ethics steps in to play the role of a proxy for politics.</w:t>
      </w:r>
      <w:r w:rsidRPr="00E91E5F">
        <w:rPr>
          <w:rStyle w:val="Emphasis"/>
        </w:rPr>
        <w:t xml:space="preserve"> </w:t>
      </w:r>
      <w:r w:rsidRPr="00EA1240">
        <w:rPr>
          <w:sz w:val="16"/>
        </w:rPr>
        <w:t xml:space="preserve">Perhaps predictably, </w:t>
      </w:r>
      <w:r w:rsidRPr="008511FC">
        <w:rPr>
          <w:rStyle w:val="StyleUnderline"/>
          <w:highlight w:val="green"/>
        </w:rPr>
        <w:t>such</w:t>
      </w:r>
      <w:r w:rsidRPr="00E91E5F">
        <w:rPr>
          <w:rStyle w:val="StyleUnderline"/>
        </w:rPr>
        <w:t xml:space="preserve"> an autotelic understanding of theory </w:t>
      </w:r>
      <w:r w:rsidRPr="008511FC">
        <w:rPr>
          <w:rStyle w:val="StyleUnderline"/>
          <w:highlight w:val="green"/>
        </w:rPr>
        <w:t>has produced a crisis</w:t>
      </w:r>
      <w:r w:rsidRPr="00E91E5F">
        <w:rPr>
          <w:rStyle w:val="StyleUnderline"/>
        </w:rPr>
        <w:t xml:space="preserve"> in theory </w:t>
      </w:r>
      <w:r w:rsidRPr="008511FC">
        <w:rPr>
          <w:rStyle w:val="StyleUnderline"/>
          <w:highlight w:val="green"/>
        </w:rPr>
        <w:t>and</w:t>
      </w:r>
      <w:r w:rsidRPr="00E91E5F">
        <w:rPr>
          <w:rStyle w:val="StyleUnderline"/>
        </w:rPr>
        <w:t xml:space="preserve"> has led to an </w:t>
      </w:r>
      <w:r w:rsidRPr="008511FC">
        <w:rPr>
          <w:rStyle w:val="Emphasis"/>
          <w:highlight w:val="green"/>
        </w:rPr>
        <w:t>incapacity</w:t>
      </w:r>
      <w:r w:rsidRPr="008511FC">
        <w:rPr>
          <w:rStyle w:val="StyleUnderline"/>
          <w:highlight w:val="green"/>
        </w:rPr>
        <w:t xml:space="preserve"> to</w:t>
      </w:r>
      <w:r w:rsidRPr="00E91E5F">
        <w:rPr>
          <w:rStyle w:val="StyleUnderline"/>
        </w:rPr>
        <w:t xml:space="preserve"> describe, </w:t>
      </w:r>
      <w:r w:rsidRPr="00E91E5F">
        <w:rPr>
          <w:rStyle w:val="Emphasis"/>
        </w:rPr>
        <w:t xml:space="preserve">let alone </w:t>
      </w:r>
      <w:r w:rsidRPr="008511FC">
        <w:rPr>
          <w:rStyle w:val="Emphasis"/>
          <w:highlight w:val="green"/>
        </w:rPr>
        <w:t>analyze</w:t>
      </w:r>
      <w:r w:rsidRPr="008511FC">
        <w:rPr>
          <w:rStyle w:val="StyleUnderline"/>
          <w:highlight w:val="green"/>
        </w:rPr>
        <w:t>,</w:t>
      </w:r>
      <w:r w:rsidRPr="008511FC">
        <w:rPr>
          <w:sz w:val="16"/>
          <w:highlight w:val="green"/>
        </w:rPr>
        <w:t xml:space="preserve"> </w:t>
      </w:r>
      <w:r w:rsidRPr="008511FC">
        <w:rPr>
          <w:rStyle w:val="Emphasis"/>
          <w:highlight w:val="green"/>
        </w:rPr>
        <w:t>current political</w:t>
      </w:r>
      <w:r w:rsidRPr="00E91E5F">
        <w:rPr>
          <w:rStyle w:val="Emphasis"/>
        </w:rPr>
        <w:t xml:space="preserve"> </w:t>
      </w:r>
      <w:r w:rsidRPr="008511FC">
        <w:rPr>
          <w:rStyle w:val="Emphasis"/>
          <w:highlight w:val="green"/>
        </w:rPr>
        <w:t>realities or to suggest</w:t>
      </w:r>
      <w:r w:rsidRPr="00E91E5F">
        <w:rPr>
          <w:rStyle w:val="Emphasis"/>
        </w:rPr>
        <w:t xml:space="preserve"> forms of </w:t>
      </w:r>
      <w:r w:rsidRPr="008511FC">
        <w:rPr>
          <w:rStyle w:val="Emphasis"/>
          <w:highlight w:val="green"/>
        </w:rPr>
        <w:t>resolution</w:t>
      </w:r>
      <w:r w:rsidRPr="00EA1240">
        <w:rPr>
          <w:sz w:val="16"/>
        </w:rPr>
        <w:t xml:space="preserve">, which by and large is left to less philosophically inclined commentators like Naomi Klein, Serge Halimi, or Thomas Frank. I take this to be an imperial problem—that is, the product of a metropolitan outlook of citizen-spectators living under the obligatory distractions of the entertainment state, which is more and more characterized by a culture of compulsory television watching. </w:t>
      </w:r>
      <w:r w:rsidRPr="00E91E5F">
        <w:rPr>
          <w:rStyle w:val="StyleUnderline"/>
        </w:rPr>
        <w:t>It is the problem, we might say, of the global spread of a metropolitan idea of "democracy" and</w:t>
      </w:r>
      <w:r w:rsidRPr="00EA1240">
        <w:rPr>
          <w:sz w:val="16"/>
        </w:rPr>
        <w:t xml:space="preserve"> (among the insurrectionaries of theory) "</w:t>
      </w:r>
      <w:r w:rsidRPr="00E91E5F">
        <w:rPr>
          <w:rStyle w:val="StyleUnderline"/>
        </w:rPr>
        <w:t>resistance</w:t>
      </w:r>
      <w:r w:rsidRPr="00EA1240">
        <w:rPr>
          <w:sz w:val="16"/>
        </w:rPr>
        <w:t xml:space="preserve">." This resistance is at war with itself and works against itself, because so </w:t>
      </w:r>
      <w:r w:rsidRPr="00E91E5F">
        <w:rPr>
          <w:rStyle w:val="Emphasis"/>
        </w:rPr>
        <w:t>much of what is posed as a solution to the problem is really the problem amplified</w:t>
      </w:r>
      <w:r w:rsidRPr="00EA1240">
        <w:rPr>
          <w:sz w:val="16"/>
        </w:rPr>
        <w:t>. [End Page 68]</w:t>
      </w:r>
    </w:p>
    <w:p w:rsidR="009E6D1E" w:rsidRPr="00E676BE" w:rsidRDefault="009E6D1E" w:rsidP="009E6D1E">
      <w:pPr>
        <w:rPr>
          <w:sz w:val="16"/>
        </w:rPr>
      </w:pPr>
    </w:p>
    <w:p w:rsidR="009E6D1E" w:rsidRDefault="009E6D1E" w:rsidP="009E6D1E">
      <w:pPr>
        <w:pStyle w:val="Heading4"/>
      </w:pPr>
      <w:r>
        <w:t xml:space="preserve">Results in </w:t>
      </w:r>
      <w:r w:rsidRPr="003D3D63">
        <w:rPr>
          <w:u w:val="single"/>
        </w:rPr>
        <w:t>worse political training</w:t>
      </w:r>
      <w:r>
        <w:t xml:space="preserve">---deciding between </w:t>
      </w:r>
      <w:r w:rsidRPr="003D3D63">
        <w:rPr>
          <w:u w:val="single"/>
        </w:rPr>
        <w:t>competing methodologies</w:t>
      </w:r>
      <w:r>
        <w:t xml:space="preserve"> is necessary to ensure that the affirmative is forced to rigorously defend their strategy as </w:t>
      </w:r>
      <w:r w:rsidRPr="003D3D63">
        <w:rPr>
          <w:u w:val="single"/>
        </w:rPr>
        <w:t>optimal</w:t>
      </w:r>
      <w:r>
        <w:t xml:space="preserve"> and can’t </w:t>
      </w:r>
      <w:r w:rsidRPr="003D3D63">
        <w:rPr>
          <w:u w:val="single"/>
        </w:rPr>
        <w:t>permute away</w:t>
      </w:r>
      <w:r>
        <w:t xml:space="preserve"> superior mechanisms for fighting oppression---when we’re actually resolving social problems, political energy is limited and hence needs to be </w:t>
      </w:r>
      <w:r w:rsidRPr="003D3D63">
        <w:rPr>
          <w:u w:val="single"/>
        </w:rPr>
        <w:t>channeled</w:t>
      </w:r>
      <w:r>
        <w:t xml:space="preserve">---they should be forced to defend the </w:t>
      </w:r>
      <w:r w:rsidRPr="003D3D63">
        <w:rPr>
          <w:u w:val="single"/>
        </w:rPr>
        <w:t>1ac itself</w:t>
      </w:r>
      <w:r>
        <w:t xml:space="preserve"> as a political strategy </w:t>
      </w:r>
    </w:p>
    <w:p w:rsidR="009E6D1E" w:rsidRDefault="009E6D1E" w:rsidP="009E6D1E">
      <w:r>
        <w:rPr>
          <w:b/>
        </w:rPr>
        <w:t xml:space="preserve">Young 6 </w:t>
      </w:r>
      <w:r>
        <w:t>[Iris Marion, was Professor of Political Science at the University of Chicago, “Responsibility and Global Justice”]</w:t>
      </w:r>
    </w:p>
    <w:p w:rsidR="009E6D1E" w:rsidRDefault="009E6D1E" w:rsidP="009E6D1E"/>
    <w:p w:rsidR="009E6D1E" w:rsidRPr="00230672" w:rsidRDefault="009E6D1E" w:rsidP="009E6D1E">
      <w:pPr>
        <w:rPr>
          <w:rStyle w:val="StyleUnderline"/>
        </w:rPr>
      </w:pPr>
      <w:r w:rsidRPr="003D3D63">
        <w:rPr>
          <w:sz w:val="16"/>
        </w:rPr>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230672">
        <w:rPr>
          <w:rStyle w:val="StyleUnderline"/>
        </w:rPr>
        <w:t>A responsibility</w:t>
      </w:r>
      <w:r w:rsidRPr="003D3D63">
        <w:rPr>
          <w:sz w:val="16"/>
        </w:rPr>
        <w:t xml:space="preserve">, on the other hand, </w:t>
      </w:r>
      <w:r w:rsidRPr="00230672">
        <w:rPr>
          <w:rStyle w:val="StyleUnderline"/>
        </w:rPr>
        <w:t>while no less obligatory, is more open with regard to what counts as carrying it out.</w:t>
      </w:r>
      <w:r w:rsidRPr="003D3D63">
        <w:rPr>
          <w:sz w:val="16"/>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230672">
        <w:rPr>
          <w:rStyle w:val="StyleUnderline"/>
        </w:rPr>
        <w:t xml:space="preserve">Given that </w:t>
      </w:r>
      <w:r w:rsidRPr="008511FC">
        <w:rPr>
          <w:rStyle w:val="Emphasis"/>
          <w:highlight w:val="green"/>
        </w:rPr>
        <w:t>a combination of responsibilities may be overly demanding</w:t>
      </w:r>
      <w:r w:rsidRPr="003D3D63">
        <w:rPr>
          <w:sz w:val="16"/>
        </w:rPr>
        <w:t xml:space="preserve">, and given that agents have discretion in how they choose to discharge their responsibilities, </w:t>
      </w:r>
      <w:r w:rsidRPr="00230672">
        <w:rPr>
          <w:rStyle w:val="StyleUnderline"/>
        </w:rPr>
        <w:t>it is reasonable to say that it is up to each agent to decide what she can and should do under the circumstances, and how she should order her moral priorities.</w:t>
      </w:r>
      <w:r w:rsidRPr="003D3D63">
        <w:rPr>
          <w:sz w:val="16"/>
        </w:rPr>
        <w:t xml:space="preserve"> Others have the right to question and criticize our decisions and actions, however, especially when we depend on one another to perform effective collective action. </w:t>
      </w:r>
      <w:r w:rsidRPr="008511FC">
        <w:rPr>
          <w:rStyle w:val="StyleUnderline"/>
          <w:highlight w:val="green"/>
        </w:rPr>
        <w:t>Part of what it means to be responsible on the social connection model is to be</w:t>
      </w:r>
      <w:r w:rsidRPr="003D3D63">
        <w:rPr>
          <w:sz w:val="16"/>
        </w:rPr>
        <w:t xml:space="preserve"> accountable to others with whom one shares responsibility—</w:t>
      </w:r>
      <w:r w:rsidRPr="008511FC">
        <w:rPr>
          <w:rStyle w:val="Emphasis"/>
          <w:highlight w:val="green"/>
        </w:rPr>
        <w:t>accountable for what one has decided to do</w:t>
      </w:r>
      <w:r w:rsidRPr="003D3D63">
        <w:rPr>
          <w:sz w:val="16"/>
        </w:rPr>
        <w:t xml:space="preserve"> </w:t>
      </w:r>
      <w:r w:rsidRPr="008511FC">
        <w:rPr>
          <w:rStyle w:val="StyleUnderline"/>
          <w:highlight w:val="green"/>
        </w:rPr>
        <w:t>and</w:t>
      </w:r>
      <w:r w:rsidRPr="008511FC">
        <w:rPr>
          <w:rStyle w:val="Emphasis"/>
          <w:highlight w:val="green"/>
        </w:rPr>
        <w:t xml:space="preserve"> for which structural injustices one has chosen to address</w:t>
      </w:r>
      <w:r w:rsidRPr="006915E2">
        <w:t>.</w:t>
      </w:r>
      <w:r w:rsidRPr="003D3D63">
        <w:rPr>
          <w:sz w:val="16"/>
        </w:rPr>
        <w:t xml:space="preserve"> </w:t>
      </w:r>
      <w:r w:rsidRPr="00230672">
        <w:rPr>
          <w:rStyle w:val="StyleUnderline"/>
        </w:rPr>
        <w:t>When an agent is able to give an account of what she has done,</w:t>
      </w:r>
      <w:r w:rsidRPr="003D3D63">
        <w:rPr>
          <w:sz w:val="16"/>
        </w:rPr>
        <w:t xml:space="preserve"> and why, in terms of shared responsibilities for structural injustice, then </w:t>
      </w:r>
      <w:r w:rsidRPr="00230672">
        <w:rPr>
          <w:rStyle w:val="StyleUnderline"/>
        </w:rPr>
        <w:t>others usually ought to accept her decision and the way she sets priorities for her actions</w:t>
      </w:r>
      <w:r w:rsidRPr="003D3D63">
        <w:rPr>
          <w:sz w:val="16"/>
        </w:rPr>
        <w:t>.</w:t>
      </w:r>
    </w:p>
    <w:p w:rsidR="009E6D1E" w:rsidRDefault="009E6D1E" w:rsidP="009E6D1E">
      <w:pPr>
        <w:rPr>
          <w:sz w:val="16"/>
        </w:rPr>
      </w:pPr>
      <w:r w:rsidRPr="003D3D63">
        <w:rPr>
          <w:sz w:val="16"/>
        </w:rPr>
        <w:t>These considerations begin to provide an answer to the question I stated above, namel how should one reason about the best way to use one’s limited time and resources to respond to structural injustices? In a world with many and deep structural injustices</w:t>
      </w:r>
      <w:r w:rsidRPr="00230672">
        <w:rPr>
          <w:rStyle w:val="StyleUnderline"/>
        </w:rPr>
        <w:t xml:space="preserve">, </w:t>
      </w:r>
      <w:r w:rsidRPr="008511FC">
        <w:rPr>
          <w:rStyle w:val="StyleUnderline"/>
          <w:highlight w:val="green"/>
        </w:rPr>
        <w:t>most of us</w:t>
      </w:r>
      <w:r w:rsidRPr="00230672">
        <w:rPr>
          <w:rStyle w:val="StyleUnderline"/>
        </w:rPr>
        <w:t xml:space="preserve">, in principle, </w:t>
      </w:r>
      <w:r w:rsidRPr="008511FC">
        <w:rPr>
          <w:rStyle w:val="StyleUnderline"/>
          <w:highlight w:val="green"/>
        </w:rPr>
        <w:t xml:space="preserve">share more responsibility </w:t>
      </w:r>
      <w:r w:rsidRPr="008511FC">
        <w:rPr>
          <w:rStyle w:val="Emphasis"/>
          <w:highlight w:val="green"/>
        </w:rPr>
        <w:t xml:space="preserve">than we can </w:t>
      </w:r>
      <w:r w:rsidRPr="00230672">
        <w:rPr>
          <w:rStyle w:val="Emphasis"/>
        </w:rPr>
        <w:t xml:space="preserve">reasonably </w:t>
      </w:r>
      <w:r w:rsidRPr="008511FC">
        <w:rPr>
          <w:rStyle w:val="Emphasis"/>
          <w:highlight w:val="green"/>
        </w:rPr>
        <w:t>be expected to discharge</w:t>
      </w:r>
      <w:r w:rsidRPr="00230672">
        <w:rPr>
          <w:rStyle w:val="Emphasis"/>
        </w:rPr>
        <w:t>.</w:t>
      </w:r>
      <w:r w:rsidRPr="003D3D63">
        <w:rPr>
          <w:sz w:val="16"/>
        </w:rPr>
        <w:t xml:space="preserve">5’ Thus, </w:t>
      </w:r>
      <w:r w:rsidRPr="008511FC">
        <w:rPr>
          <w:rStyle w:val="Emphasis"/>
          <w:highlight w:val="green"/>
        </w:rPr>
        <w:t>we must make choices</w:t>
      </w:r>
      <w:r w:rsidRPr="00230672">
        <w:rPr>
          <w:rStyle w:val="StyleUnderline"/>
        </w:rPr>
        <w:t xml:space="preserve"> </w:t>
      </w:r>
      <w:r w:rsidRPr="008511FC">
        <w:rPr>
          <w:rStyle w:val="StyleUnderline"/>
          <w:highlight w:val="green"/>
        </w:rPr>
        <w:t>about where our action can be most useful or which injustices we regard as most urgent</w:t>
      </w:r>
      <w:r w:rsidRPr="00230672">
        <w:rPr>
          <w:rStyle w:val="StyleUnderline"/>
        </w:rPr>
        <w:t>.</w:t>
      </w:r>
      <w:r w:rsidRPr="003D3D63">
        <w:rPr>
          <w:sz w:val="16"/>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rsidR="009E6D1E" w:rsidRPr="00F76522" w:rsidRDefault="009E6D1E" w:rsidP="009E6D1E"/>
    <w:p w:rsidR="009E6D1E" w:rsidRPr="006715E2" w:rsidRDefault="009E6D1E" w:rsidP="009E6D1E">
      <w:pPr>
        <w:pStyle w:val="Heading4"/>
        <w:rPr>
          <w:rFonts w:cs="Calibri"/>
        </w:rPr>
      </w:pPr>
      <w:r w:rsidRPr="006715E2">
        <w:rPr>
          <w:rFonts w:cs="Calibri"/>
          <w:u w:val="single"/>
        </w:rPr>
        <w:t>Individualism DA</w:t>
      </w:r>
      <w:r w:rsidRPr="006715E2">
        <w:rPr>
          <w:rFonts w:cs="Calibri"/>
        </w:rPr>
        <w:t>: An emphasis on one’s lived experiences fail to rupture capitalism. On collective class-focus can solve.</w:t>
      </w:r>
    </w:p>
    <w:p w:rsidR="009E6D1E" w:rsidRPr="006715E2" w:rsidRDefault="009E6D1E" w:rsidP="009E6D1E">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9E6D1E" w:rsidRPr="006715E2" w:rsidRDefault="009E6D1E" w:rsidP="009E6D1E">
      <w:pPr>
        <w:rPr>
          <w:rFonts w:cs="Calibri"/>
          <w:sz w:val="14"/>
        </w:rPr>
      </w:pPr>
      <w:r w:rsidRPr="006715E2">
        <w:rPr>
          <w:rFonts w:cs="Calibri"/>
          <w:sz w:val="14"/>
        </w:rPr>
        <w:t>Ranciere notes that political subjectification is itself a disidentification and registration of a gap.44 He explains: there are "</w:t>
      </w:r>
      <w:r w:rsidRPr="006715E2">
        <w:rPr>
          <w:rStyle w:val="StyleUnderline"/>
          <w:rFonts w:cs="Calibri"/>
        </w:rPr>
        <w:t>political modes of subjectification only in the set or relationships that the we and the name maintain with the set of 'persons,'</w:t>
      </w:r>
      <w:r w:rsidRPr="006715E2">
        <w:rPr>
          <w:rFonts w:cs="Calibri"/>
          <w:sz w:val="14"/>
        </w:rPr>
        <w:t xml:space="preserve"> the concrete play of identities and alterities implicated in the demonstration and the worlds-common or separate-where these are defined."45 So we have a rupture or a gap and the subjectification of this gap. But subjectification in what sense? There are different politicizations, different mobilizations and subjectifications that call out to and organize different convictions and interests. The gap necessary for communist desire is manifest in the non-coincideru:e of communism with its setting, the gap that is within and part of the setting, as Marxist themes of negation and the communist legacy of revolution both affirm. Communism is of course not the only political ideology that mobilizes negation and revolution-there are and have been liberaldemocratic, bourgeois revolutions. And communism shares with capitalism a revolutionary mobilization of negation, hence communism as the negation of the negation. The difference in the ways they subjectify the gap, then, is cmcial. </w:t>
      </w:r>
      <w:r w:rsidRPr="006715E2">
        <w:rPr>
          <w:rStyle w:val="StyleUnderline"/>
          <w:rFonts w:cs="Calibri"/>
        </w:rPr>
        <w:t>Capitalist subjectification, the desire it structures and incites, is individual (even as it tends to sublimate desire in drive, or, differently put, even as individuated desires get caught up in and give way to drive's powerfully repetitive circuits).</w:t>
      </w:r>
      <w:r w:rsidRPr="006715E2">
        <w:rPr>
          <w:rFonts w:cs="Calibri"/>
          <w:sz w:val="14"/>
        </w:rPr>
        <w:t xml:space="preserve"> To inveit Althusser, </w:t>
      </w:r>
      <w:r w:rsidRPr="006715E2">
        <w:rPr>
          <w:rStyle w:val="Emphasis"/>
          <w:rFonts w:cs="Calibri"/>
        </w:rPr>
        <w:t>capitalism interpellates subjects as individuals. A communism that does likewise fails to effect a rupture or install a gap. Communist desire can only be collective, a common relation to a common condition of division.</w:t>
      </w:r>
      <w:r w:rsidRPr="006715E2">
        <w:rPr>
          <w:rFonts w:cs="Calibri"/>
          <w:sz w:val="14"/>
        </w:rPr>
        <w:t xml:space="preserve"> Ranciere's connecting of politicial subjectification to the gap between "we" and the set of persons points in this direction: </w:t>
      </w:r>
      <w:r w:rsidRPr="006715E2">
        <w:rPr>
          <w:rStyle w:val="StyleUnderline"/>
          <w:rFonts w:cs="Calibri"/>
        </w:rPr>
        <w:t>it describes a common relation to a common condition of division that is subjectified as the "we" of a collective subject.</w:t>
      </w:r>
      <w:r w:rsidRPr="006715E2">
        <w:rPr>
          <w:rFonts w:cs="Calibri"/>
          <w:sz w:val="14"/>
        </w:rPr>
        <w:t xml:space="preserve"> Negri directly and explicitly emphasizes collective desire. Badiou, in his writing on the "death of communism," invokes a collective subject, albeit one that at the time of the collapse of the Soviet party-state "has been inoperative for more than twenty years." Badiou observes that "</w:t>
      </w:r>
      <w:r w:rsidRPr="006715E2">
        <w:rPr>
          <w:rStyle w:val="StyleUnderline"/>
          <w:rFonts w:cs="Calibri"/>
        </w:rPr>
        <w:t>it was the phrase 'we communists,' a nominal precision added to 'we revolutionaries,' which in turn gave political and subjective force to this 'we' constitued as an ultimate reference-the 'we' of the class, the 'we' proletarians, which was never articulated, but which every ideal community posited as its source as a historical axiom</w:t>
      </w:r>
      <w:r w:rsidRPr="006715E2">
        <w:rPr>
          <w:rFonts w:cs="Calibri"/>
          <w:sz w:val="14"/>
        </w:rPr>
        <w:t>. Or in other words: we, faithful to the event of October 191 7 . " Badiou tells us that such a sense of "we" informed his adolescent understanding of Sartre's phrase "Every anti-communist is a dog." "Because," Badiou explains, "</w:t>
      </w:r>
      <w:r w:rsidRPr="006715E2">
        <w:rPr>
          <w:rStyle w:val="StyleUnderline"/>
          <w:rFonts w:cs="Calibri"/>
        </w:rPr>
        <w:t>every anti-communist thereby manifested his hatred towards the 'we,' his determination to exist solely within the limits of the possession of himself-which is always the possession of some properties or goods</w:t>
      </w:r>
      <w:r w:rsidRPr="006715E2">
        <w:rPr>
          <w:rFonts w:cs="Calibri"/>
          <w:sz w:val="14"/>
        </w:rPr>
        <w:t xml:space="preserve">."4h </w:t>
      </w:r>
      <w:r w:rsidRPr="006715E2">
        <w:rPr>
          <w:rStyle w:val="StyleUnderline"/>
          <w:rFonts w:cs="Calibri"/>
        </w:rPr>
        <w:t>A constitutive component of the communist subjectification of the gap between what exists and what could be</w:t>
      </w:r>
      <w:r w:rsidRPr="006715E2">
        <w:rPr>
          <w:rFonts w:cs="Calibri"/>
          <w:sz w:val="14"/>
        </w:rPr>
        <w:t xml:space="preserve">, between working and capitalist classes, between revolutionaries faithful to October 1917 and other political subjectifications </w:t>
      </w:r>
      <w:r w:rsidRPr="006715E2">
        <w:rPr>
          <w:rStyle w:val="StyleUnderline"/>
          <w:rFonts w:cs="Calibri"/>
        </w:rPr>
        <w:t>is the opposition between a collective "we" and an individual determined in and by his singular self-possession</w:t>
      </w:r>
      <w:r w:rsidRPr="006715E2">
        <w:rPr>
          <w:rFonts w:cs="Calibri"/>
          <w:sz w:val="14"/>
        </w:rPr>
        <w:t xml:space="preserve">. </w:t>
      </w:r>
      <w:r w:rsidRPr="006715E2">
        <w:rPr>
          <w:rStyle w:val="Emphasis"/>
          <w:rFonts w:cs="Calibri"/>
        </w:rPr>
        <w:t>The communist subject is not an ensemble or assemblage of individuals but a force opposed to such an individualism and its attachments.</w:t>
      </w:r>
    </w:p>
    <w:p w:rsidR="009E6D1E" w:rsidRPr="008D461F" w:rsidRDefault="009E6D1E" w:rsidP="009E6D1E">
      <w:pPr>
        <w:pStyle w:val="Heading4"/>
      </w:pPr>
      <w:r>
        <w:t>Perm fails</w:t>
      </w:r>
    </w:p>
    <w:p w:rsidR="009E6D1E" w:rsidRPr="008D461F" w:rsidRDefault="009E6D1E" w:rsidP="009E6D1E">
      <w:r w:rsidRPr="008D461F">
        <w:rPr>
          <w:rStyle w:val="Style13ptBold"/>
        </w:rPr>
        <w:t xml:space="preserve">Reed 18 </w:t>
      </w:r>
      <w:r w:rsidRPr="008D461F">
        <w:t xml:space="preserve">Adolph Reed Jr, 12-23-2018, Adolph Leonard Reed Jr. is an American professor of political science at the University of Pennsylvania, specializing in race and American politics. He has taught at Yale, Northwestern, and the New School for Social Research and he has written on racial and economic inequality, "Which Side Are You On?," Common Dreams, </w:t>
      </w:r>
      <w:hyperlink r:id="rId31" w:history="1">
        <w:r w:rsidRPr="008D461F">
          <w:rPr>
            <w:rStyle w:val="Hyperlink"/>
          </w:rPr>
          <w:t>https://www.commondreams.org/views/2018/12/23/which-side-are-you //</w:t>
        </w:r>
      </w:hyperlink>
      <w:r w:rsidRPr="008D461F">
        <w:t xml:space="preserve"> comrade dbw</w:t>
      </w:r>
    </w:p>
    <w:p w:rsidR="009E6D1E" w:rsidRPr="008D461F" w:rsidRDefault="009E6D1E" w:rsidP="009E6D1E"/>
    <w:p w:rsidR="009E6D1E" w:rsidRPr="008D461F" w:rsidRDefault="009E6D1E" w:rsidP="009E6D1E">
      <w:pPr>
        <w:rPr>
          <w:sz w:val="16"/>
        </w:rPr>
      </w:pPr>
      <w:r w:rsidRPr="008D461F">
        <w:rPr>
          <w:sz w:val="16"/>
        </w:rPr>
        <w:t xml:space="preserve">When the campaign turned to South Carolina, with its large bloc </w:t>
      </w:r>
      <w:r w:rsidRPr="008D461F">
        <w:rPr>
          <w:u w:val="single"/>
        </w:rPr>
        <w:t>of black Democratic voters</w:t>
      </w:r>
      <w:r w:rsidRPr="008D461F">
        <w:rPr>
          <w:sz w:val="16"/>
        </w:rPr>
        <w:t xml:space="preserve">, the state's black Congressman James Clyburn joined Georgia Congressman and icon of the civil rights movement, John Lewis, and Louisiana Congressman Cedric Richmond in </w:t>
      </w:r>
      <w:r w:rsidRPr="008D461F">
        <w:rPr>
          <w:u w:val="single"/>
        </w:rPr>
        <w:t>denouncing Sanders as "irresponsible" in calling for non-commodified public goods in education, healthcare and other areas.</w:t>
      </w:r>
      <w:r w:rsidRPr="008D461F">
        <w:rPr>
          <w:sz w:val="16"/>
        </w:rPr>
        <w:t xml:space="preserve"> Lewis sneered: "It's the wrong message to send any group. There's not anything free in America. We all have to pay for something. Education is not free. Health care is not free. Food is not free. Water is not free. I think it's very misleading to say to the American people we're going to give you something free." As I pointed out in The Baffler, "Richmond's rebuke was especially telling in that he couched it in terms of his role as chair of the Congressional Black Caucus and the group's 'responsibility to make sure that young people know that' a social-democratic agenda is 'too good to be true.'"</w:t>
      </w:r>
    </w:p>
    <w:p w:rsidR="009E6D1E" w:rsidRPr="008D461F" w:rsidRDefault="009E6D1E" w:rsidP="009E6D1E">
      <w:pPr>
        <w:rPr>
          <w:sz w:val="16"/>
        </w:rPr>
      </w:pPr>
      <w:r w:rsidRPr="008D461F">
        <w:rPr>
          <w:sz w:val="16"/>
        </w:rPr>
        <w:t xml:space="preserve">"There have been signs since before the 2016 election that both </w:t>
      </w:r>
      <w:r w:rsidRPr="008D461F">
        <w:rPr>
          <w:u w:val="single"/>
        </w:rPr>
        <w:t>many Wall Street Democrats and nominally progressive identitarians would rather lose than embrace the social-democratic left</w:t>
      </w:r>
      <w:r w:rsidRPr="008D461F">
        <w:rPr>
          <w:sz w:val="16"/>
        </w:rPr>
        <w:t>."</w:t>
      </w:r>
    </w:p>
    <w:p w:rsidR="009E6D1E" w:rsidRPr="008D461F" w:rsidRDefault="009E6D1E" w:rsidP="009E6D1E">
      <w:pPr>
        <w:rPr>
          <w:u w:val="single"/>
        </w:rPr>
      </w:pPr>
      <w:r w:rsidRPr="008D461F">
        <w:rPr>
          <w:u w:val="single"/>
        </w:rPr>
        <w:t>This points to precisely what is limited</w:t>
      </w:r>
      <w:r w:rsidRPr="008D461F">
        <w:rPr>
          <w:sz w:val="16"/>
        </w:rPr>
        <w:t xml:space="preserve">, and in the context of the current debate over ways forward for the broader left, </w:t>
      </w:r>
      <w:r w:rsidRPr="008D461F">
        <w:rPr>
          <w:u w:val="single"/>
        </w:rPr>
        <w:t>dangerous about the simplistic race-reductionism that</w:t>
      </w:r>
      <w:r w:rsidRPr="008D461F">
        <w:rPr>
          <w:sz w:val="16"/>
        </w:rPr>
        <w:t xml:space="preserve"> Salazar, Haider, and others </w:t>
      </w:r>
      <w:r w:rsidRPr="008D461F">
        <w:rPr>
          <w:u w:val="single"/>
        </w:rPr>
        <w:t>advocate as a necessary accompaniment of</w:t>
      </w:r>
      <w:r w:rsidRPr="008D461F">
        <w:rPr>
          <w:sz w:val="16"/>
        </w:rPr>
        <w:t xml:space="preserve">, and in practical terms precursor, </w:t>
      </w:r>
      <w:r w:rsidRPr="008D461F">
        <w:rPr>
          <w:u w:val="single"/>
        </w:rPr>
        <w:t>or even alternative to a pursuit of a socialist</w:t>
      </w:r>
      <w:r w:rsidRPr="008D461F">
        <w:rPr>
          <w:sz w:val="16"/>
        </w:rPr>
        <w:t xml:space="preserve">, or social-democratic political </w:t>
      </w:r>
      <w:r w:rsidRPr="008D461F">
        <w:rPr>
          <w:u w:val="single"/>
        </w:rPr>
        <w:t>agenda</w:t>
      </w:r>
      <w:r w:rsidRPr="008D461F">
        <w:rPr>
          <w:sz w:val="16"/>
        </w:rPr>
        <w:t xml:space="preserve">. </w:t>
      </w:r>
      <w:r w:rsidRPr="008D461F">
        <w:rPr>
          <w:rStyle w:val="Emphasis"/>
        </w:rPr>
        <w:t>The juxtaposition they assert between "race" or identity and class is bogus. It presumes both the fiction that "(working) class" means "white" and that blacks or other nonwhites and the like are somehow outside the capitalist class dynamics that shape American life and, most important in this context, politics.</w:t>
      </w:r>
      <w:r w:rsidRPr="008D461F">
        <w:rPr>
          <w:sz w:val="16"/>
        </w:rPr>
        <w:t xml:space="preserve"> As the ideological and programmatic commitments of Clyburn, Lewis, Richmond and others in the black political elite and chattering classes illustrate, that is hardly the case. Moreover, most </w:t>
      </w:r>
      <w:r w:rsidRPr="008D461F">
        <w:rPr>
          <w:u w:val="single"/>
        </w:rPr>
        <w:t>black people</w:t>
      </w:r>
      <w:r w:rsidRPr="008D461F">
        <w:rPr>
          <w:sz w:val="16"/>
        </w:rPr>
        <w:t xml:space="preserve">, like other Americans, </w:t>
      </w:r>
      <w:r w:rsidRPr="008D461F">
        <w:rPr>
          <w:u w:val="single"/>
        </w:rPr>
        <w:t>are concerned with finding or keeping decent jobs, housing, health care, education, etc.—the stuff of a social-democratic agenda. Hence Bernie Sanders's approval ratings remain higher among black Americans than any other group.</w:t>
      </w:r>
    </w:p>
    <w:p w:rsidR="009E6D1E" w:rsidRPr="008D461F" w:rsidRDefault="009E6D1E" w:rsidP="009E6D1E">
      <w:pPr>
        <w:rPr>
          <w:u w:val="single"/>
        </w:rPr>
      </w:pPr>
      <w:r w:rsidRPr="008D461F">
        <w:rPr>
          <w:sz w:val="16"/>
        </w:rPr>
        <w:t xml:space="preserve">Simply put, </w:t>
      </w:r>
      <w:r w:rsidRPr="008D461F">
        <w:rPr>
          <w:u w:val="single"/>
        </w:rPr>
        <w:t>one either supports such an agenda, or one does not</w:t>
      </w:r>
      <w:r w:rsidRPr="008D461F">
        <w:rPr>
          <w:sz w:val="16"/>
        </w:rPr>
        <w:t xml:space="preserve">. For the first time in most of our lifetimes, </w:t>
      </w:r>
      <w:r w:rsidRPr="008D461F">
        <w:rPr>
          <w:u w:val="single"/>
        </w:rPr>
        <w:t xml:space="preserve">we have an opportunity to make commitment to that sort of agenda the definitive fault-line in American politics for 2020 and beyond. There have been signs since before the 2016 election that both many Wall Street Democrats and nominally progressive identitarians would rather lose than embrace the social-democratic left. As we approached the 2018 mid-term elections and since, it has become ever clearer that a major struggle between now and 2020 will be over how we define the "progressive" electoral agenda, whether it should be weighted toward advancing candidates who are nonwhite, female, and gender-nonconforming or those who support such policy initiatives as Medicare For All.  </w:t>
      </w:r>
      <w:r w:rsidRPr="008D461F">
        <w:rPr>
          <w:sz w:val="16"/>
          <w:szCs w:val="16"/>
        </w:rPr>
        <w:t>Of course, those goals are not necessarily in conflict</w:t>
      </w:r>
      <w:r w:rsidRPr="008D461F">
        <w:rPr>
          <w:u w:val="single"/>
        </w:rPr>
        <w:t xml:space="preserve">. The question, though, is </w:t>
      </w:r>
      <w:r w:rsidRPr="008D461F">
        <w:rPr>
          <w:rStyle w:val="Emphasis"/>
        </w:rPr>
        <w:t>which should take priority when they are. We must be clear that they are not interchangeable.</w:t>
      </w:r>
    </w:p>
    <w:p w:rsidR="009E6D1E" w:rsidRPr="008D461F" w:rsidRDefault="009E6D1E" w:rsidP="009E6D1E">
      <w:pPr>
        <w:rPr>
          <w:u w:val="single"/>
        </w:rPr>
      </w:pPr>
      <w:r w:rsidRPr="008D461F">
        <w:rPr>
          <w:sz w:val="16"/>
        </w:rPr>
        <w:t xml:space="preserve">That is also a critical point to keep in mind, as </w:t>
      </w:r>
      <w:r w:rsidRPr="008D461F">
        <w:rPr>
          <w:u w:val="single"/>
        </w:rPr>
        <w:t>we have been</w:t>
      </w:r>
      <w:r w:rsidRPr="008D461F">
        <w:rPr>
          <w:sz w:val="16"/>
        </w:rPr>
        <w:t xml:space="preserve"> and increasingly will be </w:t>
      </w:r>
      <w:r w:rsidRPr="008D461F">
        <w:rPr>
          <w:u w:val="single"/>
        </w:rPr>
        <w:t>confronted with "don't let the perfect be the enemy of the good" liberals, who wan</w:t>
      </w:r>
      <w:r w:rsidRPr="008D461F">
        <w:rPr>
          <w:sz w:val="16"/>
        </w:rPr>
        <w:t xml:space="preserve">t, in the name of electability or bringing the party together, or whatever else, </w:t>
      </w:r>
      <w:r w:rsidRPr="008D461F">
        <w:rPr>
          <w:u w:val="single"/>
        </w:rPr>
        <w:t>to water down Medicare For All or other components of a social-democratic agenda before we've ever had a serious effort to organize a popular base in support of them. It has been and will be all too easy for the occasion to elect "the first" black/Native American/woman/lesbian to substitute for the need to advance an agenda that can appeal broadly to working people</w:t>
      </w:r>
      <w:r w:rsidRPr="008D461F">
        <w:rPr>
          <w:sz w:val="16"/>
        </w:rPr>
        <w:t xml:space="preserve"> of all races, genders and sexual orientations. </w:t>
      </w:r>
      <w:r w:rsidRPr="008D461F">
        <w:rPr>
          <w:u w:val="single"/>
        </w:rPr>
        <w:t>Our side's failure to struggle for that sort of agenda is one reason Trump is in the White House. We can't afford to repeat the mistakes that helped bring about that result.</w:t>
      </w:r>
    </w:p>
    <w:p w:rsidR="009E6D1E" w:rsidRDefault="009E6D1E" w:rsidP="009E6D1E">
      <w:pPr>
        <w:pStyle w:val="Heading4"/>
      </w:pPr>
      <w:r>
        <w:t>Class is the only universalizable metric adequate to coalesce around- the permutation destroys its focus and ensures its indistinguishable form contemporary leftist failure</w:t>
      </w:r>
    </w:p>
    <w:p w:rsidR="009E6D1E" w:rsidRPr="00782643" w:rsidRDefault="009E6D1E" w:rsidP="009E6D1E">
      <w:r>
        <w:t xml:space="preserve">Adolph </w:t>
      </w:r>
      <w:r w:rsidRPr="0094655B">
        <w:rPr>
          <w:rStyle w:val="Style13ptBold"/>
        </w:rPr>
        <w:t xml:space="preserve">Reed </w:t>
      </w:r>
      <w:r>
        <w:rPr>
          <w:rStyle w:val="Style13ptBold"/>
        </w:rPr>
        <w:t>14</w:t>
      </w:r>
      <w:r>
        <w:t xml:space="preserve"> {Professor of Political Science at Penn. March 2014. “NOTHING LEFT The long, slow surrender of American liberals.” https://harpers.org/archive/2014/03/nothing-left-2/}//Comrade-JM</w:t>
      </w:r>
    </w:p>
    <w:p w:rsidR="009E6D1E" w:rsidRDefault="009E6D1E" w:rsidP="009E6D1E">
      <w:r w:rsidRPr="001746E5">
        <w:rPr>
          <w:sz w:val="16"/>
        </w:rPr>
        <w:t xml:space="preserve">But if </w:t>
      </w:r>
      <w:r w:rsidRPr="001746E5">
        <w:rPr>
          <w:rStyle w:val="StyleUnderline"/>
        </w:rPr>
        <w:t>the left is tied to a Democratic strategy that</w:t>
      </w:r>
      <w:r w:rsidRPr="001746E5">
        <w:rPr>
          <w:sz w:val="16"/>
        </w:rPr>
        <w:t xml:space="preserve">, at least since the Clinton Administration, tries to win elections </w:t>
      </w:r>
      <w:r w:rsidRPr="001746E5">
        <w:rPr>
          <w:rStyle w:val="StyleUnderline"/>
        </w:rPr>
        <w:t>by absorbing much of the right’s social vision and agenda, before long the notion of a political left will have no meaning</w:t>
      </w:r>
      <w:r w:rsidRPr="001746E5">
        <w:rPr>
          <w:sz w:val="16"/>
        </w:rPr>
        <w:t xml:space="preserve">. </w:t>
      </w:r>
      <w:r w:rsidRPr="001746E5">
        <w:rPr>
          <w:rStyle w:val="StyleUnderline"/>
        </w:rPr>
        <w:t>For all intents and purposes, that is what has occurred</w:t>
      </w:r>
      <w:r w:rsidRPr="001746E5">
        <w:rPr>
          <w:sz w:val="16"/>
        </w:rPr>
        <w:t xml:space="preserve">. If the right sets the terms of debate for the Democrats, and the Democrats set the terms of debate for the left, then what can it mean to be on the political left? </w:t>
      </w:r>
      <w:r w:rsidRPr="001746E5">
        <w:rPr>
          <w:rStyle w:val="StyleUnderline"/>
        </w:rPr>
        <w:t>The terms “left” and “progressive”</w:t>
      </w:r>
      <w:r w:rsidRPr="001746E5">
        <w:rPr>
          <w:sz w:val="16"/>
        </w:rPr>
        <w:t>—and in practical usage the latter is only a milquetoast version of the former—</w:t>
      </w:r>
      <w:r w:rsidRPr="001746E5">
        <w:rPr>
          <w:rStyle w:val="StyleUnderline"/>
        </w:rPr>
        <w:t xml:space="preserve">now signify a cultural sensibility rather than a reasoned critique of the existing social order. </w:t>
      </w:r>
      <w:r w:rsidRPr="001746E5">
        <w:rPr>
          <w:sz w:val="16"/>
        </w:rPr>
        <w:t>Because only the right proceeds from a clear, practical utopian vision, “</w:t>
      </w:r>
      <w:r w:rsidRPr="0017793E">
        <w:rPr>
          <w:rStyle w:val="Emphasis"/>
        </w:rPr>
        <w:t>left” has come to mean little more than “not right</w:t>
      </w:r>
      <w:r w:rsidRPr="001746E5">
        <w:rPr>
          <w:rStyle w:val="StyleUnderline"/>
        </w:rPr>
        <w:t>.” The left has no particular place it wants to go.</w:t>
      </w:r>
      <w:r w:rsidRPr="001746E5">
        <w:rPr>
          <w:sz w:val="16"/>
        </w:rPr>
        <w:t xml:space="preserve"> And, to rehash an old quip</w:t>
      </w:r>
      <w:r w:rsidRPr="001746E5">
        <w:rPr>
          <w:rStyle w:val="StyleUnderline"/>
        </w:rPr>
        <w:t>, if you have no destination, any direction can seem as good as any other. The left careens from this oppressed group or crisis moment to that one</w:t>
      </w:r>
      <w:r w:rsidRPr="001746E5">
        <w:rPr>
          <w:sz w:val="16"/>
        </w:rPr>
        <w:t xml:space="preserve">, from one magical or morally pristine constituency or source of political agency (youth/students; undocumented immigrants; the Iraqi labor movement; </w:t>
      </w:r>
      <w:r w:rsidRPr="001746E5">
        <w:rPr>
          <w:rStyle w:val="StyleUnderline"/>
        </w:rPr>
        <w:t>the Zapatistas; the urban “precariat”; green whatever; the black/Latino/LGBT “community”; the grassroots, the netroots, and the blogosphere; this season’s worthless Democrat; Occupy; a “Trotskyist” software engineer</w:t>
      </w:r>
      <w:r w:rsidRPr="001746E5">
        <w:rPr>
          <w:sz w:val="16"/>
        </w:rPr>
        <w:t xml:space="preserve"> elected to the Seattle City Council) to another</w:t>
      </w:r>
      <w:r w:rsidRPr="001746E5">
        <w:rPr>
          <w:rStyle w:val="StyleUnderline"/>
        </w:rPr>
        <w:t xml:space="preserve">. </w:t>
      </w:r>
      <w:r w:rsidRPr="0017793E">
        <w:rPr>
          <w:rStyle w:val="Emphasis"/>
        </w:rPr>
        <w:t xml:space="preserve">It lacks focus </w:t>
      </w:r>
      <w:r w:rsidRPr="001746E5">
        <w:rPr>
          <w:rStyle w:val="StyleUnderline"/>
        </w:rPr>
        <w:t xml:space="preserve">and stability; its métier is </w:t>
      </w:r>
      <w:r w:rsidRPr="001746E5">
        <w:rPr>
          <w:sz w:val="16"/>
        </w:rPr>
        <w:t xml:space="preserve">bearing witness, </w:t>
      </w:r>
      <w:r w:rsidRPr="001746E5">
        <w:rPr>
          <w:rStyle w:val="StyleUnderline"/>
        </w:rPr>
        <w:t>demonstrating solidarity</w:t>
      </w:r>
      <w:r w:rsidRPr="001746E5">
        <w:rPr>
          <w:sz w:val="16"/>
        </w:rPr>
        <w:t xml:space="preserve">, and the event or the gesture. </w:t>
      </w:r>
      <w:r w:rsidRPr="0017793E">
        <w:rPr>
          <w:rStyle w:val="Emphasis"/>
        </w:rPr>
        <w:t>Its refl</w:t>
      </w:r>
      <w:r w:rsidRPr="0017793E">
        <w:rPr>
          <w:rStyle w:val="Emphasis"/>
        </w:rPr>
        <w:softHyphen/>
        <w:t>ex is to “send messages” to those in power,</w:t>
      </w:r>
      <w:r w:rsidRPr="001746E5">
        <w:rPr>
          <w:rStyle w:val="StyleUnderline"/>
        </w:rPr>
        <w:t xml:space="preserve"> to make statements, </w:t>
      </w:r>
      <w:r w:rsidRPr="0017793E">
        <w:rPr>
          <w:rStyle w:val="Emphasis"/>
        </w:rPr>
        <w:t>and to stand with</w:t>
      </w:r>
      <w:r w:rsidRPr="001746E5">
        <w:rPr>
          <w:rStyle w:val="StyleUnderline"/>
        </w:rPr>
        <w:t xml:space="preserve"> or for </w:t>
      </w:r>
      <w:r w:rsidRPr="0017793E">
        <w:rPr>
          <w:rStyle w:val="Emphasis"/>
        </w:rPr>
        <w:t>the oppresse</w:t>
      </w:r>
      <w:r w:rsidRPr="001746E5">
        <w:rPr>
          <w:rStyle w:val="StyleUnderline"/>
        </w:rPr>
        <w:t>d. This dilettantish politics is</w:t>
      </w:r>
      <w:r w:rsidRPr="001746E5">
        <w:rPr>
          <w:sz w:val="16"/>
        </w:rPr>
        <w:t xml:space="preserve"> partly </w:t>
      </w:r>
      <w:r w:rsidRPr="001746E5">
        <w:rPr>
          <w:rStyle w:val="StyleUnderline"/>
        </w:rPr>
        <w:t>the heritage of a generation of defeat and marginalization</w:t>
      </w:r>
      <w:r w:rsidRPr="001746E5">
        <w:rPr>
          <w:sz w:val="16"/>
        </w:rPr>
        <w:t xml:space="preserve">, of decades </w:t>
      </w:r>
      <w:r w:rsidRPr="0017793E">
        <w:rPr>
          <w:rStyle w:val="Emphasis"/>
        </w:rPr>
        <w:t>without any possibility of challenging power or infl</w:t>
      </w:r>
      <w:r w:rsidRPr="0017793E">
        <w:rPr>
          <w:rStyle w:val="Emphasis"/>
        </w:rPr>
        <w:softHyphen/>
        <w:t>uencing polic</w:t>
      </w:r>
      <w:r w:rsidRPr="001746E5">
        <w:rPr>
          <w:rStyle w:val="StyleUnderline"/>
        </w:rPr>
        <w:t>y</w:t>
      </w:r>
      <w:r w:rsidRPr="001746E5">
        <w:rPr>
          <w:sz w:val="16"/>
        </w:rPr>
        <w:t xml:space="preserve">. So </w:t>
      </w:r>
      <w:r w:rsidRPr="001746E5">
        <w:rPr>
          <w:rStyle w:val="StyleUnderline"/>
        </w:rPr>
        <w:t>the left operates with no learning curve</w:t>
      </w:r>
      <w:r w:rsidRPr="001746E5">
        <w:rPr>
          <w:sz w:val="16"/>
        </w:rPr>
        <w:t xml:space="preserve"> and is therefore always vulnerable to the new enthusiasm. It long ago lost the ability to move forward under its own steam. Far from being avant-garde, the self-styled left in the United States seems content to draw its inspiration, hopefulness, and confidence from outside its own ranks, and lives only on the outer fringes of American politics, as congeries of individuals in the interstices of more mainstream institutions</w:t>
      </w:r>
    </w:p>
    <w:p w:rsidR="009E6D1E" w:rsidRDefault="009E6D1E" w:rsidP="009E6D1E">
      <w:pPr>
        <w:pStyle w:val="Heading4"/>
      </w:pPr>
      <w:r>
        <w:t>The permutation effectively ontologizes racism and displaces contradictions rooted in structural dynamic to a cultural phenomenon</w:t>
      </w:r>
    </w:p>
    <w:p w:rsidR="009E6D1E" w:rsidRPr="00383EE7" w:rsidRDefault="009E6D1E" w:rsidP="009E6D1E">
      <w:r>
        <w:t xml:space="preserve">Mark </w:t>
      </w:r>
      <w:r w:rsidRPr="00383EE7">
        <w:rPr>
          <w:rStyle w:val="Style13ptBold"/>
        </w:rPr>
        <w:t>Dudzic and</w:t>
      </w:r>
      <w:r>
        <w:t xml:space="preserve"> Adolph </w:t>
      </w:r>
      <w:r w:rsidRPr="00383EE7">
        <w:rPr>
          <w:rStyle w:val="Style13ptBold"/>
        </w:rPr>
        <w:t>Reed 14</w:t>
      </w:r>
      <w:r>
        <w:t xml:space="preserve"> {Mark Dudzic is the National Organizer and Chairman of the United States Labor Party as well as a labor activist. Adolph Reed is a Professor of Political Science at Penn. 10-11-2014. “The Crisis of Labour and the Left in the United States.” https://www.commondreams.org/sites/default/files/dudzic_and_reed_the_crisis_of_labour_and_the_left_in_the_united_states_sr_2015.pdf}//JM</w:t>
      </w:r>
    </w:p>
    <w:p w:rsidR="009E6D1E" w:rsidRPr="009355E0" w:rsidRDefault="009E6D1E" w:rsidP="009E6D1E">
      <w:pPr>
        <w:rPr>
          <w:sz w:val="16"/>
        </w:rPr>
      </w:pPr>
      <w:r w:rsidRPr="009355E0">
        <w:rPr>
          <w:sz w:val="16"/>
        </w:rPr>
        <w:t xml:space="preserve">The other mode openly accommodates neoliberalism. This is the version of a left that Clintonism, currently represented in the White House by Barack Obama, enables and cultivates within the Democratic Party; it is a left whose political horizon is limited to making the neoliberal order more equitable on its own terms. This is the left for which disparity and </w:t>
      </w:r>
      <w:r w:rsidRPr="009355E0">
        <w:rPr>
          <w:rStyle w:val="StyleUnderline"/>
        </w:rPr>
        <w:t>diversity</w:t>
      </w:r>
      <w:r w:rsidRPr="009355E0">
        <w:rPr>
          <w:sz w:val="16"/>
        </w:rPr>
        <w:t xml:space="preserve"> have </w:t>
      </w:r>
      <w:r w:rsidRPr="009355E0">
        <w:rPr>
          <w:rStyle w:val="StyleUnderline"/>
        </w:rPr>
        <w:t>replaced inequality as the animating normative concern.</w:t>
      </w:r>
      <w:r w:rsidRPr="009355E0">
        <w:rPr>
          <w:sz w:val="16"/>
        </w:rPr>
        <w:t xml:space="preserve">17 This </w:t>
      </w:r>
      <w:r w:rsidRPr="009355E0">
        <w:rPr>
          <w:rStyle w:val="StyleUnderline"/>
        </w:rPr>
        <w:t>accommodation ultimately preempts confronting capitalist class relations and power</w:t>
      </w:r>
      <w:r w:rsidRPr="009355E0">
        <w:rPr>
          <w:sz w:val="16"/>
        </w:rPr>
        <w:t xml:space="preserve">. If the core value of the labour-left was solidarity, the core value of this sort of eft in the neoliberal era is diversity. Thus, for example, </w:t>
      </w:r>
      <w:r w:rsidRPr="009355E0">
        <w:rPr>
          <w:rStyle w:val="StyleUnderline"/>
        </w:rPr>
        <w:t xml:space="preserve">issues of structural unemployment become framed as problems of racial or gender justice, and low wages are problematic because they disproportionately affect women and people of colour. </w:t>
      </w:r>
      <w:r w:rsidRPr="009355E0">
        <w:rPr>
          <w:sz w:val="16"/>
        </w:rPr>
        <w:t xml:space="preserve">In naturalizing categories of ascriptive identity as the fundamental units of political life, </w:t>
      </w:r>
      <w:r w:rsidRPr="009355E0">
        <w:rPr>
          <w:rStyle w:val="StyleUnderline"/>
        </w:rPr>
        <w:t>this</w:t>
      </w:r>
      <w:r w:rsidRPr="009355E0">
        <w:rPr>
          <w:sz w:val="16"/>
        </w:rPr>
        <w:t xml:space="preserve"> politics simultaneously </w:t>
      </w:r>
      <w:r w:rsidRPr="009355E0">
        <w:rPr>
          <w:rStyle w:val="StyleUnderline"/>
        </w:rPr>
        <w:t>naturalizes</w:t>
      </w:r>
      <w:r w:rsidRPr="009355E0">
        <w:rPr>
          <w:sz w:val="16"/>
        </w:rPr>
        <w:t xml:space="preserve"> the </w:t>
      </w:r>
      <w:r w:rsidRPr="009355E0">
        <w:rPr>
          <w:rStyle w:val="StyleUnderline"/>
        </w:rPr>
        <w:t>social structures of capitalist reproduction by displacing contradictions rooted in those structural dynamics</w:t>
      </w:r>
      <w:r w:rsidRPr="009355E0">
        <w:rPr>
          <w:sz w:val="16"/>
        </w:rPr>
        <w:t xml:space="preserve"> from political economy </w:t>
      </w:r>
      <w:r w:rsidRPr="009355E0">
        <w:rPr>
          <w:rStyle w:val="StyleUnderline"/>
        </w:rPr>
        <w:t>into the realm of culture – exactly as did</w:t>
      </w:r>
      <w:r w:rsidRPr="009355E0">
        <w:rPr>
          <w:sz w:val="16"/>
        </w:rPr>
        <w:t xml:space="preserve"> postwar </w:t>
      </w:r>
      <w:r w:rsidRPr="009355E0">
        <w:rPr>
          <w:rStyle w:val="StyleUnderline"/>
        </w:rPr>
        <w:t>interest-group pluralism</w:t>
      </w:r>
      <w:r w:rsidRPr="009355E0">
        <w:rPr>
          <w:rStyle w:val="Emphasis"/>
        </w:rPr>
        <w:t>. Attempts to combine identitarian and political-economic perspectives</w:t>
      </w:r>
      <w:r w:rsidRPr="009355E0">
        <w:rPr>
          <w:sz w:val="16"/>
        </w:rPr>
        <w:t xml:space="preserve"> – e.g., via constructs like institutional or structural racism – </w:t>
      </w:r>
      <w:r w:rsidRPr="009355E0">
        <w:rPr>
          <w:rStyle w:val="StyleUnderline"/>
        </w:rPr>
        <w:t>demonstrate the primary commitment to the former</w:t>
      </w:r>
      <w:r w:rsidRPr="009355E0">
        <w:rPr>
          <w:sz w:val="16"/>
        </w:rPr>
        <w:t xml:space="preserve">. </w:t>
      </w:r>
      <w:r w:rsidRPr="009355E0">
        <w:rPr>
          <w:rStyle w:val="StyleUnderline"/>
        </w:rPr>
        <w:t>They effectively ontologize racism</w:t>
      </w:r>
      <w:r w:rsidRPr="009355E0">
        <w:rPr>
          <w:sz w:val="16"/>
        </w:rPr>
        <w:t xml:space="preserve"> (or sexism or xenophobia) </w:t>
      </w:r>
      <w:r w:rsidRPr="009355E0">
        <w:rPr>
          <w:rStyle w:val="StyleUnderline"/>
        </w:rPr>
        <w:t>by vesting it with historical agency that</w:t>
      </w:r>
      <w:r w:rsidRPr="009355E0">
        <w:rPr>
          <w:sz w:val="16"/>
        </w:rPr>
        <w:t xml:space="preserve"> rests on a ‘</w:t>
      </w:r>
      <w:r w:rsidRPr="009355E0">
        <w:rPr>
          <w:rStyle w:val="StyleUnderline"/>
        </w:rPr>
        <w:t xml:space="preserve">takes on a life of its own’ </w:t>
      </w:r>
      <w:r w:rsidRPr="009355E0">
        <w:rPr>
          <w:sz w:val="16"/>
        </w:rPr>
        <w:t xml:space="preserve">reification and acknowledges capitalist class dynamics only gesturally. Despite occasional, pro forma acknowledgments that it is important to oppose capitalism, this politics is strikingly dismissive of Marxism, when not viscerally anti-Marxist.18 Defences of this view typically rest on appeals to realpolitik and claims that whites’ racism and/or males’ sexism have historically overwhelmed efforts to mobilize working-class unity. This perhaps explains the spasmodic recurrence of reparations talk in black American elite discourse since 2000; it reinforces assertion of the primacy of race and racial identity as the determinative force in American politics. Similarly, </w:t>
      </w:r>
      <w:r w:rsidRPr="009355E0">
        <w:rPr>
          <w:rStyle w:val="StyleUnderline"/>
        </w:rPr>
        <w:t xml:space="preserve">arguments that contemporary racial inequality is best understood via analogy to slavery </w:t>
      </w:r>
      <w:r w:rsidRPr="009355E0">
        <w:rPr>
          <w:sz w:val="16"/>
        </w:rPr>
        <w:t xml:space="preserve">or the southern segregationist regime that held sway in the first half of the twentieth century serve more to insist on the primacy of racism than to shed light on the reproduction of contemporary patterns of inequality. Michelle Alexander’s popular book, The New Jim Crow, </w:t>
      </w:r>
      <w:r w:rsidRPr="009355E0">
        <w:rPr>
          <w:rStyle w:val="StyleUnderline"/>
        </w:rPr>
        <w:t>is a prime instance of this phenomenon</w:t>
      </w:r>
      <w:r w:rsidRPr="009355E0">
        <w:rPr>
          <w:sz w:val="16"/>
        </w:rPr>
        <w:t xml:space="preserve">. The analogy’s appeal to </w:t>
      </w:r>
      <w:r w:rsidRPr="009355E0">
        <w:rPr>
          <w:rStyle w:val="StyleUnderline"/>
        </w:rPr>
        <w:t>Alexander</w:t>
      </w:r>
      <w:r w:rsidRPr="009355E0">
        <w:rPr>
          <w:sz w:val="16"/>
        </w:rPr>
        <w:t xml:space="preserve"> is precisely that it </w:t>
      </w:r>
      <w:r w:rsidRPr="009355E0">
        <w:rPr>
          <w:rStyle w:val="StyleUnderline"/>
        </w:rPr>
        <w:t xml:space="preserve">asserts the ongoing and overriding causal power of racism </w:t>
      </w:r>
      <w:r w:rsidRPr="009355E0">
        <w:rPr>
          <w:sz w:val="16"/>
        </w:rPr>
        <w:t xml:space="preserve">by means of a rhetorical sleight-of-hand, </w:t>
      </w:r>
      <w:r w:rsidRPr="009355E0">
        <w:rPr>
          <w:rStyle w:val="StyleUnderline"/>
        </w:rPr>
        <w:t>yet even she finally acknowledges that it does not work because mass incarceration today is not significantly like the segregationist order</w:t>
      </w:r>
      <w:r w:rsidRPr="009355E0">
        <w:rPr>
          <w:sz w:val="16"/>
        </w:rPr>
        <w:t>.19</w:t>
      </w:r>
    </w:p>
    <w:p w:rsidR="009E6D1E" w:rsidRDefault="009E6D1E" w:rsidP="009E6D1E">
      <w:pPr>
        <w:spacing w:after="160" w:line="259" w:lineRule="auto"/>
        <w:rPr>
          <w:rFonts w:asciiTheme="minorHAnsi" w:hAnsiTheme="minorHAnsi"/>
        </w:rPr>
      </w:pPr>
    </w:p>
    <w:p w:rsidR="009E6D1E" w:rsidRPr="007F06A1" w:rsidRDefault="009E6D1E" w:rsidP="009E6D1E">
      <w:pPr>
        <w:pStyle w:val="Heading4"/>
      </w:pPr>
      <w:r>
        <w:t>Doing both causes political fatigue which undermines the alt</w:t>
      </w:r>
    </w:p>
    <w:p w:rsidR="009E6D1E" w:rsidRPr="00361296" w:rsidRDefault="009E6D1E" w:rsidP="009E6D1E">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9E6D1E" w:rsidRDefault="009E6D1E" w:rsidP="009E6D1E">
      <w:pPr>
        <w:rPr>
          <w:sz w:val="16"/>
        </w:rPr>
      </w:pPr>
      <w:r w:rsidRPr="00503ECB">
        <w:rPr>
          <w:sz w:val="16"/>
        </w:rPr>
        <w:t xml:space="preserve">Ross positions </w:t>
      </w:r>
      <w:r w:rsidRPr="00F12AC4">
        <w:rPr>
          <w:rStyle w:val="Emphasis"/>
        </w:rPr>
        <w:t>the “half-real, half-fantastic” crowd</w:t>
      </w:r>
      <w:r w:rsidRPr="00503ECB">
        <w:rPr>
          <w:sz w:val="16"/>
        </w:rPr>
        <w:t xml:space="preserve"> as an alternative to a politics rooted in the well-defined interests of the class. </w:t>
      </w:r>
      <w:r w:rsidRPr="00503ECB">
        <w:rPr>
          <w:rStyle w:val="StyleUnderline"/>
        </w:rPr>
        <w:t xml:space="preserve">It’s </w:t>
      </w:r>
      <w:r w:rsidRPr="00D0503A">
        <w:rPr>
          <w:rStyle w:val="StyleUnderline"/>
        </w:rPr>
        <w:t>not an alternative</w:t>
      </w:r>
      <w:r w:rsidRPr="00503ECB">
        <w:rPr>
          <w:rStyle w:val="StyleUnderline"/>
        </w:rPr>
        <w:t xml:space="preserve">. The beautiful in-between of infinite potentiality can’t last forever. </w:t>
      </w:r>
      <w:r w:rsidRPr="00ED257B">
        <w:rPr>
          <w:rStyle w:val="Emphasis"/>
        </w:rPr>
        <w:t>People get tired</w:t>
      </w:r>
      <w:r w:rsidRPr="00503ECB">
        <w:rPr>
          <w:sz w:val="16"/>
        </w:rPr>
        <w:t xml:space="preserve">. Some want a little predictability, reliable food sources, shelter, and medical care. Others </w:t>
      </w:r>
      <w:r w:rsidRPr="00F12AC4">
        <w:rPr>
          <w:rStyle w:val="Emphasis"/>
        </w:rPr>
        <w:t>realize they’re doing all the work</w:t>
      </w:r>
      <w:r w:rsidRPr="00503ECB">
        <w:rPr>
          <w:rStyle w:val="StyleUnderline"/>
        </w:rPr>
        <w:t>. Without a politics that targets capitalists as a class, the rest of us continue to be exploited</w:t>
      </w:r>
      <w:r w:rsidRPr="00503ECB">
        <w:rPr>
          <w:sz w:val="16"/>
        </w:rPr>
        <w:t xml:space="preserve"> (even when this exploitation is self-exploitation). </w:t>
      </w:r>
      <w:r w:rsidRPr="00503ECB">
        <w:rPr>
          <w:rStyle w:val="StyleUnderline"/>
        </w:rPr>
        <w:t>Common work, knowledge, achievements, and resources are expropriated from us and channeled into the coffers of the very, very few</w:t>
      </w:r>
      <w:r w:rsidRPr="00503ECB">
        <w:rPr>
          <w:sz w:val="16"/>
        </w:rPr>
        <w:t>. Ross herself fully recognizes the brevity of the Commune moment. Two months after the March 18 uprising, twenty-five thousand Communards were slaughtered in a massacre far exceeding any of the events of the Terror. 49 The crowd isn’t an alternative political arrangement; it’s the opening to a process of re-arrangement.</w:t>
      </w:r>
    </w:p>
    <w:p w:rsidR="009E6D1E" w:rsidRDefault="009E6D1E" w:rsidP="009E6D1E"/>
    <w:p w:rsidR="009E6D1E" w:rsidRDefault="009E6D1E" w:rsidP="009E6D1E">
      <w:pPr>
        <w:rPr>
          <w:rStyle w:val="StyleUnderline"/>
        </w:rPr>
      </w:pPr>
    </w:p>
    <w:p w:rsidR="001C3C19" w:rsidRDefault="001C3C19" w:rsidP="001C3C19">
      <w:pPr>
        <w:pStyle w:val="Heading3"/>
      </w:pPr>
      <w:r>
        <w:t xml:space="preserve">2nc drive turns case </w:t>
      </w:r>
    </w:p>
    <w:p w:rsidR="006F2286" w:rsidRPr="004B00C2" w:rsidRDefault="006F2286" w:rsidP="006F2286">
      <w:pPr>
        <w:pStyle w:val="Heading4"/>
      </w:pPr>
      <w:r>
        <w:t xml:space="preserve">This psychoanalytic phenomenon couldn’t describe the aff better – their depictions of impacts utterly detached from any theoretical apparatus capable of challenging them aren’t meant to change things, but simply marketed and sold to the judge, sustaining an endless loop of debate and ballot, whereby the process replaces any goal – they do this because it’s ENJOYABLE, because debate is fun – but that just means capitalism has won  </w:t>
      </w:r>
    </w:p>
    <w:p w:rsidR="006F2286" w:rsidRPr="00C370D7" w:rsidRDefault="006F2286" w:rsidP="006F2286">
      <w:r>
        <w:rPr>
          <w:b/>
        </w:rPr>
        <w:t xml:space="preserve">Dean 13 </w:t>
      </w:r>
      <w:r>
        <w:t xml:space="preserve">[Jodi, Professor of Political </w:t>
      </w:r>
      <w:r w:rsidRPr="00C370D7">
        <w:t xml:space="preserve">Science at Hobart and Smith Colleges, “Communist Desire,” ch. </w:t>
      </w:r>
      <w:r w:rsidRPr="00C370D7">
        <w:rPr>
          <w:i/>
        </w:rPr>
        <w:t xml:space="preserve">The Ends of History: Questioning the Stakes of Historical Reason, </w:t>
      </w:r>
      <w:r w:rsidRPr="00C370D7">
        <w:t>edited by Amy Swiffen, Joshua Nichols, Routledge, May 2, 2013]</w:t>
      </w:r>
    </w:p>
    <w:p w:rsidR="006F2286" w:rsidRPr="00C370D7" w:rsidRDefault="006F2286" w:rsidP="006F2286"/>
    <w:p w:rsidR="006F2286" w:rsidRPr="00736C35" w:rsidRDefault="006F2286" w:rsidP="006F2286">
      <w:pPr>
        <w:rPr>
          <w:sz w:val="16"/>
        </w:rPr>
      </w:pPr>
      <w:r w:rsidRPr="00C370D7">
        <w:rPr>
          <w:rStyle w:val="StyleUnderline"/>
        </w:rPr>
        <w:t>Is Brown right</w:t>
      </w:r>
      <w:r w:rsidRPr="00C370D7">
        <w:rPr>
          <w:sz w:val="16"/>
        </w:rPr>
        <w:t xml:space="preserve">? </w:t>
      </w:r>
      <w:r w:rsidRPr="00C370D7">
        <w:rPr>
          <w:rStyle w:val="StyleUnderline"/>
        </w:rPr>
        <w:t>Having diagnosed left immobility</w:t>
      </w:r>
      <w:r w:rsidRPr="00C370D7">
        <w:rPr>
          <w:sz w:val="16"/>
        </w:rPr>
        <w:t xml:space="preserve"> and self-loathing </w:t>
      </w:r>
      <w:r w:rsidRPr="00C370D7">
        <w:rPr>
          <w:rStyle w:val="StyleUnderline"/>
        </w:rPr>
        <w:t>as melancholic, does</w:t>
      </w:r>
      <w:r w:rsidRPr="00C370D7">
        <w:rPr>
          <w:sz w:val="16"/>
        </w:rPr>
        <w:t xml:space="preserve"> </w:t>
      </w:r>
      <w:r w:rsidRPr="00C370D7">
        <w:rPr>
          <w:rStyle w:val="StyleUnderline"/>
        </w:rPr>
        <w:t xml:space="preserve">she correctly identify what was </w:t>
      </w:r>
      <w:r w:rsidRPr="00C370D7">
        <w:rPr>
          <w:rStyle w:val="Emphasis"/>
        </w:rPr>
        <w:t>lost</w:t>
      </w:r>
      <w:r w:rsidRPr="00C370D7">
        <w:rPr>
          <w:rStyle w:val="StyleUnderline"/>
        </w:rPr>
        <w:t xml:space="preserve"> and what is </w:t>
      </w:r>
      <w:r w:rsidRPr="00C370D7">
        <w:rPr>
          <w:rStyle w:val="Emphasis"/>
        </w:rPr>
        <w:t>retained</w:t>
      </w:r>
      <w:r w:rsidRPr="00C370D7">
        <w:rPr>
          <w:sz w:val="16"/>
        </w:rPr>
        <w:t xml:space="preserve">, </w:t>
      </w:r>
      <w:r w:rsidRPr="00C370D7">
        <w:rPr>
          <w:rStyle w:val="StyleUnderline"/>
        </w:rPr>
        <w:t>what is displaced and what is disavowed</w:t>
      </w:r>
      <w:r w:rsidRPr="00C370D7">
        <w:rPr>
          <w:sz w:val="16"/>
        </w:rPr>
        <w:t xml:space="preserve">? And does her account of melancholia as a structure of desire exhaust the potential of her move to Freud or might additional elements of his analysis also prove helpful for coming to grips with the left and the force of loss?  </w:t>
      </w:r>
      <w:r w:rsidRPr="00C370D7">
        <w:rPr>
          <w:rStyle w:val="StyleUnderline"/>
          <w:highlight w:val="yellow"/>
        </w:rPr>
        <w:t>Benjamin’s</w:t>
      </w:r>
      <w:r w:rsidRPr="00C370D7">
        <w:rPr>
          <w:sz w:val="16"/>
        </w:rPr>
        <w:t xml:space="preserve"> own </w:t>
      </w:r>
      <w:r w:rsidRPr="00C370D7">
        <w:rPr>
          <w:rStyle w:val="StyleUnderline"/>
          <w:highlight w:val="yellow"/>
        </w:rPr>
        <w:t>account</w:t>
      </w:r>
      <w:r w:rsidRPr="00C370D7">
        <w:rPr>
          <w:rStyle w:val="StyleUnderline"/>
        </w:rPr>
        <w:t xml:space="preserve"> of left-wing melancholy </w:t>
      </w:r>
      <w:r w:rsidRPr="00C370D7">
        <w:rPr>
          <w:rStyle w:val="StyleUnderline"/>
          <w:highlight w:val="yellow"/>
        </w:rPr>
        <w:t>suggests</w:t>
      </w:r>
      <w:r w:rsidRPr="00C370D7">
        <w:rPr>
          <w:rStyle w:val="StyleUnderline"/>
        </w:rPr>
        <w:t xml:space="preserve"> a loss of a different sort</w:t>
      </w:r>
      <w:r w:rsidRPr="00C370D7">
        <w:rPr>
          <w:sz w:val="16"/>
        </w:rPr>
        <w:t xml:space="preserve"> than Brown’s—</w:t>
      </w:r>
      <w:r w:rsidRPr="00C370D7">
        <w:rPr>
          <w:rStyle w:val="StyleUnderline"/>
          <w:highlight w:val="yellow"/>
        </w:rPr>
        <w:t xml:space="preserve">the </w:t>
      </w:r>
      <w:r w:rsidRPr="00C370D7">
        <w:rPr>
          <w:rStyle w:val="Emphasis"/>
          <w:highlight w:val="yellow"/>
        </w:rPr>
        <w:t>betrayal of</w:t>
      </w:r>
      <w:r w:rsidRPr="00C370D7">
        <w:rPr>
          <w:rStyle w:val="Emphasis"/>
        </w:rPr>
        <w:t xml:space="preserve"> revolutionary ideals</w:t>
      </w:r>
      <w:r w:rsidRPr="00C370D7">
        <w:rPr>
          <w:sz w:val="16"/>
        </w:rPr>
        <w:t xml:space="preserve">, </w:t>
      </w:r>
      <w:r w:rsidRPr="00C370D7">
        <w:rPr>
          <w:rStyle w:val="StyleUnderline"/>
        </w:rPr>
        <w:t xml:space="preserve">of </w:t>
      </w:r>
      <w:r w:rsidRPr="00C370D7">
        <w:rPr>
          <w:rStyle w:val="StyleUnderline"/>
          <w:highlight w:val="yellow"/>
        </w:rPr>
        <w:t xml:space="preserve">the </w:t>
      </w:r>
      <w:r w:rsidRPr="00C370D7">
        <w:rPr>
          <w:rStyle w:val="Emphasis"/>
          <w:highlight w:val="yellow"/>
        </w:rPr>
        <w:t>proletariat</w:t>
      </w:r>
      <w:r w:rsidRPr="00C370D7">
        <w:rPr>
          <w:sz w:val="16"/>
          <w:highlight w:val="yellow"/>
        </w:rPr>
        <w:t xml:space="preserve">. </w:t>
      </w:r>
      <w:r w:rsidRPr="00C370D7">
        <w:rPr>
          <w:rStyle w:val="StyleUnderline"/>
          <w:highlight w:val="yellow"/>
        </w:rPr>
        <w:t>He criticizes</w:t>
      </w:r>
      <w:r w:rsidRPr="00C370D7">
        <w:rPr>
          <w:sz w:val="16"/>
        </w:rPr>
        <w:t xml:space="preserve"> Kästner and other </w:t>
      </w:r>
      <w:r w:rsidRPr="00C370D7">
        <w:rPr>
          <w:rStyle w:val="StyleUnderline"/>
        </w:rPr>
        <w:t xml:space="preserve">new objectivists not only for </w:t>
      </w:r>
      <w:r w:rsidRPr="00C370D7">
        <w:rPr>
          <w:rStyle w:val="StyleUnderline"/>
          <w:highlight w:val="yellow"/>
        </w:rPr>
        <w:t xml:space="preserve">clinging to a form marked by the </w:t>
      </w:r>
      <w:r w:rsidRPr="00C370D7">
        <w:rPr>
          <w:rStyle w:val="Emphasis"/>
          <w:highlight w:val="yellow"/>
        </w:rPr>
        <w:t>depiction of the brutalities of</w:t>
      </w:r>
      <w:r w:rsidRPr="00C370D7">
        <w:rPr>
          <w:rStyle w:val="Emphasis"/>
        </w:rPr>
        <w:t xml:space="preserve"> </w:t>
      </w:r>
      <w:r w:rsidRPr="00C370D7">
        <w:rPr>
          <w:rStyle w:val="Emphasis"/>
          <w:highlight w:val="yellow"/>
        </w:rPr>
        <w:t>everyday life</w:t>
      </w:r>
      <w:r w:rsidRPr="00C370D7">
        <w:rPr>
          <w:rStyle w:val="StyleUnderline"/>
        </w:rPr>
        <w:t xml:space="preserve"> but for </w:t>
      </w:r>
      <w:r w:rsidRPr="00C370D7">
        <w:rPr>
          <w:rStyle w:val="StyleUnderline"/>
          <w:highlight w:val="yellow"/>
        </w:rPr>
        <w:t>commodifying this form</w:t>
      </w:r>
      <w:r w:rsidRPr="00736C35">
        <w:rPr>
          <w:sz w:val="16"/>
        </w:rPr>
        <w:t xml:space="preserve">, </w:t>
      </w:r>
      <w:r w:rsidRPr="00736C35">
        <w:rPr>
          <w:rStyle w:val="StyleUnderline"/>
        </w:rPr>
        <w:t xml:space="preserve">for </w:t>
      </w:r>
      <w:r w:rsidRPr="00C370D7">
        <w:rPr>
          <w:rStyle w:val="StyleUnderline"/>
          <w:highlight w:val="yellow"/>
        </w:rPr>
        <w:t xml:space="preserve">packaging up the </w:t>
      </w:r>
      <w:r w:rsidRPr="00C370D7">
        <w:rPr>
          <w:rStyle w:val="Emphasis"/>
          <w:highlight w:val="yellow"/>
        </w:rPr>
        <w:t>traces</w:t>
      </w:r>
      <w:r w:rsidRPr="00736C35">
        <w:rPr>
          <w:rStyle w:val="StyleUnderline"/>
        </w:rPr>
        <w:t xml:space="preserve"> of </w:t>
      </w:r>
      <w:r w:rsidRPr="00736C35">
        <w:rPr>
          <w:rStyle w:val="Emphasis"/>
        </w:rPr>
        <w:t>spiritual goods</w:t>
      </w:r>
      <w:r w:rsidRPr="00736C35">
        <w:rPr>
          <w:rStyle w:val="StyleUnderline"/>
        </w:rPr>
        <w:t xml:space="preserve"> </w:t>
      </w:r>
      <w:r w:rsidRPr="00C370D7">
        <w:rPr>
          <w:rStyle w:val="StyleUnderline"/>
          <w:highlight w:val="yellow"/>
        </w:rPr>
        <w:t>as</w:t>
      </w:r>
      <w:r w:rsidRPr="00736C35">
        <w:rPr>
          <w:rStyle w:val="StyleUnderline"/>
        </w:rPr>
        <w:t xml:space="preserve"> so much </w:t>
      </w:r>
      <w:r w:rsidRPr="00C370D7">
        <w:rPr>
          <w:rStyle w:val="StyleUnderline"/>
          <w:highlight w:val="yellow"/>
        </w:rPr>
        <w:t xml:space="preserve">commercial content to be </w:t>
      </w:r>
      <w:r w:rsidRPr="00C370D7">
        <w:rPr>
          <w:rStyle w:val="Emphasis"/>
          <w:highlight w:val="yellow"/>
        </w:rPr>
        <w:t>marketed and sold</w:t>
      </w:r>
      <w:r w:rsidRPr="00C370D7">
        <w:rPr>
          <w:rStyle w:val="StyleUnderline"/>
          <w:highlight w:val="yellow"/>
        </w:rPr>
        <w:t xml:space="preserve"> to the bourgeoisie</w:t>
      </w:r>
      <w:r w:rsidRPr="00736C35">
        <w:rPr>
          <w:sz w:val="16"/>
        </w:rPr>
        <w:t xml:space="preserve">. As Benjamin argues in “The Author as Producer,” however revolutionary the political tendency associated with the “new objectivity” may appear, “it actually functions in a counterrevolutionary manner as long as the writer experiences his solidarity with the proletariat ideologically and not as a producer” (3). Attached to an ideological experience of solidarity, the left melancholic disavows his practice, the practical effect of his journalistic activities. What Brown construes as a real loss of socialist ideals for which the left compensates via an obstinate and narcissistic attachment, </w:t>
      </w:r>
      <w:r w:rsidRPr="00736C35">
        <w:rPr>
          <w:rStyle w:val="StyleUnderline"/>
        </w:rPr>
        <w:t>Benjamin presents</w:t>
      </w:r>
      <w:r w:rsidRPr="00736C35">
        <w:rPr>
          <w:sz w:val="16"/>
        </w:rPr>
        <w:t xml:space="preserve"> as </w:t>
      </w:r>
      <w:r w:rsidRPr="00736C35">
        <w:rPr>
          <w:rStyle w:val="StyleUnderline"/>
        </w:rPr>
        <w:t>compromise and betrayal</w:t>
      </w:r>
      <w:r w:rsidRPr="00736C35">
        <w:rPr>
          <w:sz w:val="16"/>
        </w:rPr>
        <w:t xml:space="preserve">, a compromise and betrayal </w:t>
      </w:r>
      <w:r w:rsidRPr="00736C35">
        <w:rPr>
          <w:rStyle w:val="StyleUnderline"/>
        </w:rPr>
        <w:t xml:space="preserve">that ideological identification with the proletariat </w:t>
      </w:r>
      <w:r w:rsidRPr="00736C35">
        <w:rPr>
          <w:rStyle w:val="Emphasis"/>
        </w:rPr>
        <w:t>attempts to displace.</w:t>
      </w:r>
      <w:r w:rsidRPr="00736C35">
        <w:rPr>
          <w:sz w:val="16"/>
        </w:rPr>
        <w:t xml:space="preserve"> Brown suggests a left defeat and left behind in the wake of historical changes. </w:t>
      </w:r>
      <w:r w:rsidRPr="00736C35">
        <w:rPr>
          <w:rStyle w:val="StyleUnderline"/>
        </w:rPr>
        <w:t xml:space="preserve">Benjamin compels us to </w:t>
      </w:r>
      <w:r w:rsidRPr="00C370D7">
        <w:rPr>
          <w:rStyle w:val="StyleUnderline"/>
          <w:highlight w:val="yellow"/>
        </w:rPr>
        <w:t xml:space="preserve">consider a </w:t>
      </w:r>
      <w:r w:rsidRPr="00C370D7">
        <w:rPr>
          <w:rStyle w:val="Emphasis"/>
          <w:highlight w:val="yellow"/>
        </w:rPr>
        <w:t>left that gave in</w:t>
      </w:r>
      <w:r w:rsidRPr="00C370D7">
        <w:rPr>
          <w:rStyle w:val="StyleUnderline"/>
          <w:highlight w:val="yellow"/>
        </w:rPr>
        <w:t xml:space="preserve">, </w:t>
      </w:r>
      <w:r w:rsidRPr="00C370D7">
        <w:rPr>
          <w:rStyle w:val="Emphasis"/>
          <w:highlight w:val="yellow"/>
        </w:rPr>
        <w:t>sold out</w:t>
      </w:r>
      <w:r w:rsidRPr="00736C35">
        <w:rPr>
          <w:sz w:val="16"/>
        </w:rPr>
        <w:t xml:space="preserve">. Freud’s gesture to the melancholic’s loss of self-respect points in a similar direction. To be sure, he isn’t explicit here. His discussion evades, somewhat, the reason for the loss of self-respect (to which I said I would return). Nonetheless, the example he takes from the clinic hints at why the subject loses self-respect. Describing a woman who “loudly pities her husband for being tied to such an incapable wife,” Freud observes that she is really accusing her husband of incapacity. Her self-reproaches, some of which are genuine, “are allowed to obtrude themselves, since they help to mask the others and make recognition of the true state of affairs impossible.” Moreover, these reproaches “derive from the pros </w:t>
      </w:r>
      <w:r w:rsidRPr="00C370D7">
        <w:rPr>
          <w:sz w:val="16"/>
          <w:szCs w:val="16"/>
        </w:rPr>
        <w:t>and cons of the conflict of love that has led to the loss of love” (247). Might it not be the case, then, that the woman is quite rightly recognizing her own incapacity in finding a capable husband, one capable of sustaining her desire? Might she not be punishing herself for compromising, for making due, for allowing the pros and cons of the conflict of love to constrain her desire as she acquiesces to a reality of acceptance and moderation to which there seems to be no alternative? If the answer to these questions is yes, then the woman’s loss of self-respect is an indication of the guilt she feels at having ceded her desire. To use the terms given to us by Lacan, “the only thing one can be guilty of is giving ground relative to one’s desire.” The woman’s identification with her husband is a compromise, the way she sublimates her desire so as to make him the object of it. The ferocity of her super-ego and the unrelenting punishment to which it subjects her indicates that she has given up on the impossibility of desire, desire’s own constitutive dissatisfaction, to accommodate herself to everyday life. Freud notes the delight super-ego takes in torment as well as the fact that the subject enjoys it: If the love for the object—a love which cannot be given up though the object itself is given up—takes refuge in narcissistic identification, then the hate comes into operation on this substitutive object, abusing it, debasing it, making it suffer and deriving sadistic satisfaction from its suffering. The self-tormenting in melancholia, which is without doubt enjoyable, signifies, just like the corresponding phenomenon in obsessional neurosis, a satisfaction of trends of sadism and hate which relate to an object, and which have been turned round upon the subject's own self . . . (250). His analysis here uses the terminology of the drives set out in “Instincts and Their Vicissitudes.” In that essay, Freud says that the drives, lamentably translated as instincts in the Strachey</w:t>
      </w:r>
      <w:r w:rsidRPr="00736C35">
        <w:rPr>
          <w:sz w:val="16"/>
        </w:rPr>
        <w:t xml:space="preserve"> edition of his papers, undergo the following vicissitudes: reversal into their opposite, turning round upon the subject’s own self, repression, and sublimation. As Lacan makes clear, what is crucial in the Freudian account of the drives is the way drive provides the subject with another way to enjoy. The enjoyment, jouissance, that desire can’t attain, drive can’t avoid. Unable to satisfy or maintain desire, the subject enjoys in another way, the way of the drive. </w:t>
      </w:r>
      <w:r w:rsidRPr="00C370D7">
        <w:rPr>
          <w:rStyle w:val="StyleUnderline"/>
          <w:highlight w:val="yellow"/>
        </w:rPr>
        <w:t>If desire is</w:t>
      </w:r>
      <w:r w:rsidRPr="00C370D7">
        <w:rPr>
          <w:rStyle w:val="StyleUnderline"/>
        </w:rPr>
        <w:t xml:space="preserve"> always a desire to desire</w:t>
      </w:r>
      <w:r w:rsidRPr="00C370D7">
        <w:rPr>
          <w:sz w:val="16"/>
        </w:rPr>
        <w:t xml:space="preserve">, </w:t>
      </w:r>
      <w:r w:rsidRPr="00C370D7">
        <w:rPr>
          <w:rStyle w:val="StyleUnderline"/>
          <w:highlight w:val="yellow"/>
        </w:rPr>
        <w:t xml:space="preserve">a desire that can </w:t>
      </w:r>
      <w:r w:rsidRPr="00C370D7">
        <w:rPr>
          <w:rStyle w:val="Emphasis"/>
          <w:highlight w:val="yellow"/>
        </w:rPr>
        <w:t>never be filled</w:t>
      </w:r>
      <w:r w:rsidRPr="00C370D7">
        <w:rPr>
          <w:sz w:val="16"/>
        </w:rPr>
        <w:t xml:space="preserve">, </w:t>
      </w:r>
      <w:r w:rsidRPr="00C370D7">
        <w:rPr>
          <w:rStyle w:val="StyleUnderline"/>
        </w:rPr>
        <w:t xml:space="preserve">a desire for </w:t>
      </w:r>
      <w:r w:rsidRPr="00C370D7">
        <w:rPr>
          <w:rStyle w:val="StyleUnderline"/>
          <w:highlight w:val="yellow"/>
        </w:rPr>
        <w:t xml:space="preserve">a </w:t>
      </w:r>
      <w:r w:rsidRPr="00C370D7">
        <w:rPr>
          <w:rStyle w:val="Emphasis"/>
          <w:highlight w:val="yellow"/>
        </w:rPr>
        <w:t>jouissance</w:t>
      </w:r>
      <w:r w:rsidRPr="00736C35">
        <w:rPr>
          <w:rStyle w:val="StyleUnderline"/>
        </w:rPr>
        <w:t xml:space="preserve"> or enjoyment </w:t>
      </w:r>
      <w:r w:rsidRPr="00C370D7">
        <w:rPr>
          <w:rStyle w:val="StyleUnderline"/>
          <w:highlight w:val="yellow"/>
        </w:rPr>
        <w:t xml:space="preserve">that can </w:t>
      </w:r>
      <w:r w:rsidRPr="00C370D7">
        <w:rPr>
          <w:rStyle w:val="Emphasis"/>
          <w:highlight w:val="yellow"/>
        </w:rPr>
        <w:t>never be attained</w:t>
      </w:r>
      <w:r w:rsidRPr="00C370D7">
        <w:rPr>
          <w:sz w:val="16"/>
          <w:highlight w:val="yellow"/>
        </w:rPr>
        <w:t xml:space="preserve">, </w:t>
      </w:r>
      <w:r w:rsidRPr="00C370D7">
        <w:rPr>
          <w:rStyle w:val="Emphasis"/>
          <w:highlight w:val="yellow"/>
        </w:rPr>
        <w:t>drive</w:t>
      </w:r>
      <w:r w:rsidRPr="00C370D7">
        <w:rPr>
          <w:rStyle w:val="StyleUnderline"/>
          <w:highlight w:val="yellow"/>
        </w:rPr>
        <w:t xml:space="preserve"> functions as a way to </w:t>
      </w:r>
      <w:r w:rsidRPr="00C370D7">
        <w:rPr>
          <w:rStyle w:val="Emphasis"/>
          <w:highlight w:val="yellow"/>
        </w:rPr>
        <w:t>enjoy through failure</w:t>
      </w:r>
      <w:r w:rsidRPr="00C370D7">
        <w:rPr>
          <w:rStyle w:val="StyleUnderline"/>
          <w:highlight w:val="yellow"/>
        </w:rPr>
        <w:t xml:space="preserve">. In </w:t>
      </w:r>
      <w:r w:rsidRPr="00C370D7">
        <w:rPr>
          <w:rStyle w:val="Emphasis"/>
          <w:highlight w:val="yellow"/>
        </w:rPr>
        <w:t>drive</w:t>
      </w:r>
      <w:r w:rsidRPr="00C370D7">
        <w:rPr>
          <w:rStyle w:val="StyleUnderline"/>
          <w:highlight w:val="yellow"/>
        </w:rPr>
        <w:t>, one doesn’t have to reach the goal to enjoy</w:t>
      </w:r>
      <w:r w:rsidRPr="00C370D7">
        <w:rPr>
          <w:sz w:val="16"/>
          <w:highlight w:val="yellow"/>
        </w:rPr>
        <w:t xml:space="preserve">. </w:t>
      </w:r>
      <w:r w:rsidRPr="00C370D7">
        <w:rPr>
          <w:rStyle w:val="StyleUnderline"/>
          <w:highlight w:val="yellow"/>
        </w:rPr>
        <w:t>The activities</w:t>
      </w:r>
      <w:r w:rsidRPr="00C370D7">
        <w:rPr>
          <w:rStyle w:val="StyleUnderline"/>
        </w:rPr>
        <w:t xml:space="preserve"> one undertakes to achieve a goal </w:t>
      </w:r>
      <w:r w:rsidRPr="00C370D7">
        <w:rPr>
          <w:rStyle w:val="Emphasis"/>
          <w:highlight w:val="yellow"/>
        </w:rPr>
        <w:t>become satisfying own their own</w:t>
      </w:r>
      <w:r w:rsidRPr="00C370D7">
        <w:rPr>
          <w:rStyle w:val="StyleUnderline"/>
        </w:rPr>
        <w:t xml:space="preserve">. </w:t>
      </w:r>
      <w:r w:rsidRPr="00736C35">
        <w:rPr>
          <w:rStyle w:val="StyleUnderline"/>
        </w:rPr>
        <w:t>Because they provide a little kick of enjoyment, they come themselves to take the place of the goal.</w:t>
      </w:r>
      <w:r w:rsidRPr="00736C35">
        <w:rPr>
          <w:sz w:val="16"/>
        </w:rPr>
        <w:t xml:space="preserve"> Attaching to the process, </w:t>
      </w:r>
      <w:r w:rsidRPr="00C370D7">
        <w:rPr>
          <w:rStyle w:val="Emphasis"/>
          <w:highlight w:val="yellow"/>
        </w:rPr>
        <w:t>enjoyment captures the subject</w:t>
      </w:r>
      <w:r w:rsidRPr="00736C35">
        <w:rPr>
          <w:sz w:val="16"/>
        </w:rPr>
        <w:t xml:space="preserve">. Further, as Slavoj Zizek argues, the shift from desire to drive effects a change in the status of the object. Whereas the object of desire is originally lost, “which emerges as lost,” in drive loss itself is an object. In other words, </w:t>
      </w:r>
      <w:r w:rsidRPr="00C370D7">
        <w:rPr>
          <w:rStyle w:val="StyleUnderline"/>
          <w:highlight w:val="yellow"/>
        </w:rPr>
        <w:t>drive isn’t a quest for a lost object</w:t>
      </w:r>
      <w:r w:rsidRPr="00736C35">
        <w:rPr>
          <w:sz w:val="16"/>
        </w:rPr>
        <w:t xml:space="preserve">; it’s the enactment of loss or the force loss exerts on the field of desire. So </w:t>
      </w:r>
      <w:r w:rsidRPr="00736C35">
        <w:rPr>
          <w:rStyle w:val="StyleUnderline"/>
        </w:rPr>
        <w:t>drives don’t circulate around a space that was once occupied by an ideal, impossible objec</w:t>
      </w:r>
      <w:r w:rsidRPr="00736C35">
        <w:rPr>
          <w:sz w:val="16"/>
        </w:rPr>
        <w:t xml:space="preserve">t. Rather, </w:t>
      </w:r>
      <w:r w:rsidRPr="00C370D7">
        <w:rPr>
          <w:rStyle w:val="Emphasis"/>
          <w:highlight w:val="yellow"/>
        </w:rPr>
        <w:t>drive is the sublimation of desire</w:t>
      </w:r>
      <w:r w:rsidRPr="00C370D7">
        <w:rPr>
          <w:rStyle w:val="StyleUnderline"/>
          <w:highlight w:val="yellow"/>
        </w:rPr>
        <w:t xml:space="preserve"> as it turns back in on itself,</w:t>
      </w:r>
      <w:r w:rsidRPr="00736C35">
        <w:rPr>
          <w:rStyle w:val="StyleUnderline"/>
        </w:rPr>
        <w:t xml:space="preserve"> this turning thereby </w:t>
      </w:r>
      <w:r w:rsidRPr="00C370D7">
        <w:rPr>
          <w:rStyle w:val="Emphasis"/>
          <w:highlight w:val="yellow"/>
        </w:rPr>
        <w:t>producing the loop of drive</w:t>
      </w:r>
      <w:r w:rsidRPr="00C370D7">
        <w:rPr>
          <w:rStyle w:val="StyleUnderline"/>
          <w:highlight w:val="yellow"/>
        </w:rPr>
        <w:t xml:space="preserve"> and providing its own </w:t>
      </w:r>
      <w:r w:rsidRPr="00C370D7">
        <w:rPr>
          <w:rStyle w:val="Emphasis"/>
          <w:highlight w:val="yellow"/>
        </w:rPr>
        <w:t>special charge</w:t>
      </w:r>
      <w:r w:rsidRPr="00736C35">
        <w:rPr>
          <w:sz w:val="16"/>
        </w:rPr>
        <w:t xml:space="preserve">. An emphasis on the drive dimension of melancholia, on Freud’s attention to the way sadism in </w:t>
      </w:r>
      <w:r w:rsidRPr="00736C35">
        <w:rPr>
          <w:rStyle w:val="StyleUnderline"/>
        </w:rPr>
        <w:t>melancholia is “turned round upon the subject’s own self,”</w:t>
      </w:r>
      <w:r w:rsidRPr="00736C35">
        <w:rPr>
          <w:sz w:val="16"/>
        </w:rPr>
        <w:t xml:space="preserve"> leads to an interpretation of the general contours shaping the left that differs from Brown’s</w:t>
      </w:r>
      <w:r w:rsidRPr="00736C35">
        <w:rPr>
          <w:rStyle w:val="StyleUnderline"/>
        </w:rPr>
        <w:t>.</w:t>
      </w:r>
      <w:r>
        <w:rPr>
          <w:rStyle w:val="StyleUnderline"/>
        </w:rPr>
        <w:t xml:space="preserve"> </w:t>
      </w:r>
      <w:r w:rsidRPr="00C370D7">
        <w:rPr>
          <w:rStyle w:val="StyleUnderline"/>
          <w:highlight w:val="yellow"/>
        </w:rPr>
        <w:t>Instead of a left attached to</w:t>
      </w:r>
      <w:r w:rsidRPr="00736C35">
        <w:rPr>
          <w:rStyle w:val="StyleUnderline"/>
        </w:rPr>
        <w:t xml:space="preserve"> an </w:t>
      </w:r>
      <w:r w:rsidRPr="00736C35">
        <w:rPr>
          <w:rStyle w:val="Emphasis"/>
        </w:rPr>
        <w:t xml:space="preserve">unacknowledged </w:t>
      </w:r>
      <w:r w:rsidRPr="00C370D7">
        <w:rPr>
          <w:rStyle w:val="Emphasis"/>
          <w:highlight w:val="yellow"/>
        </w:rPr>
        <w:t>orthodoxy</w:t>
      </w:r>
      <w:r w:rsidRPr="00C370D7">
        <w:rPr>
          <w:sz w:val="16"/>
          <w:highlight w:val="yellow"/>
        </w:rPr>
        <w:t xml:space="preserve">, </w:t>
      </w:r>
      <w:r w:rsidRPr="00C370D7">
        <w:rPr>
          <w:rStyle w:val="StyleUnderline"/>
          <w:highlight w:val="yellow"/>
        </w:rPr>
        <w:t>we have one</w:t>
      </w:r>
      <w:r w:rsidRPr="00736C35">
        <w:rPr>
          <w:rStyle w:val="StyleUnderline"/>
        </w:rPr>
        <w:t xml:space="preserve"> </w:t>
      </w:r>
      <w:r w:rsidRPr="00C370D7">
        <w:rPr>
          <w:rStyle w:val="StyleUnderline"/>
          <w:highlight w:val="yellow"/>
        </w:rPr>
        <w:t xml:space="preserve">that has </w:t>
      </w:r>
      <w:r w:rsidRPr="00C370D7">
        <w:rPr>
          <w:rStyle w:val="Emphasis"/>
          <w:highlight w:val="yellow"/>
        </w:rPr>
        <w:t>given way on the desire for communism</w:t>
      </w:r>
      <w:r w:rsidRPr="00C370D7">
        <w:rPr>
          <w:sz w:val="16"/>
          <w:highlight w:val="yellow"/>
        </w:rPr>
        <w:t xml:space="preserve">, </w:t>
      </w:r>
      <w:r w:rsidRPr="00C370D7">
        <w:rPr>
          <w:rStyle w:val="StyleUnderline"/>
          <w:highlight w:val="yellow"/>
        </w:rPr>
        <w:t>betrayed its</w:t>
      </w:r>
      <w:r w:rsidRPr="00736C35">
        <w:rPr>
          <w:rStyle w:val="StyleUnderline"/>
        </w:rPr>
        <w:t xml:space="preserve"> </w:t>
      </w:r>
      <w:r w:rsidRPr="00736C35">
        <w:rPr>
          <w:rStyle w:val="Emphasis"/>
        </w:rPr>
        <w:t xml:space="preserve">historical </w:t>
      </w:r>
      <w:r w:rsidRPr="00C370D7">
        <w:rPr>
          <w:rStyle w:val="Emphasis"/>
          <w:highlight w:val="yellow"/>
        </w:rPr>
        <w:t>commitment to the proletariat</w:t>
      </w:r>
      <w:r w:rsidRPr="00C370D7">
        <w:rPr>
          <w:sz w:val="16"/>
          <w:highlight w:val="yellow"/>
        </w:rPr>
        <w:t xml:space="preserve">, </w:t>
      </w:r>
      <w:r w:rsidRPr="00C370D7">
        <w:rPr>
          <w:rStyle w:val="StyleUnderline"/>
          <w:highlight w:val="yellow"/>
        </w:rPr>
        <w:t xml:space="preserve">and sublimated </w:t>
      </w:r>
      <w:r w:rsidRPr="00C370D7">
        <w:rPr>
          <w:rStyle w:val="Emphasis"/>
          <w:highlight w:val="yellow"/>
        </w:rPr>
        <w:t>revolutionary energies</w:t>
      </w:r>
      <w:r w:rsidRPr="00C370D7">
        <w:rPr>
          <w:rStyle w:val="StyleUnderline"/>
          <w:highlight w:val="yellow"/>
        </w:rPr>
        <w:t xml:space="preserve"> into</w:t>
      </w:r>
      <w:r w:rsidRPr="00736C35">
        <w:rPr>
          <w:rStyle w:val="StyleUnderline"/>
        </w:rPr>
        <w:t xml:space="preserve"> restorationist </w:t>
      </w:r>
      <w:r w:rsidRPr="00C370D7">
        <w:rPr>
          <w:rStyle w:val="StyleUnderline"/>
          <w:highlight w:val="yellow"/>
        </w:rPr>
        <w:t xml:space="preserve">practices that </w:t>
      </w:r>
      <w:r w:rsidRPr="00C370D7">
        <w:rPr>
          <w:rStyle w:val="Emphasis"/>
          <w:highlight w:val="yellow"/>
        </w:rPr>
        <w:t>strengthen the hold of the capitalism</w:t>
      </w:r>
      <w:r w:rsidRPr="00736C35">
        <w:rPr>
          <w:sz w:val="16"/>
        </w:rPr>
        <w:t xml:space="preserve">. </w:t>
      </w:r>
      <w:r w:rsidRPr="00C370D7">
        <w:rPr>
          <w:rStyle w:val="StyleUnderline"/>
          <w:highlight w:val="yellow"/>
        </w:rPr>
        <w:t>This left has replaced</w:t>
      </w:r>
      <w:r w:rsidRPr="00736C35">
        <w:rPr>
          <w:rStyle w:val="StyleUnderline"/>
        </w:rPr>
        <w:t xml:space="preserve"> </w:t>
      </w:r>
      <w:r w:rsidRPr="00C370D7">
        <w:rPr>
          <w:rStyle w:val="StyleUnderline"/>
          <w:highlight w:val="yellow"/>
        </w:rPr>
        <w:t>commitments to</w:t>
      </w:r>
      <w:r w:rsidRPr="00736C35">
        <w:rPr>
          <w:sz w:val="16"/>
        </w:rPr>
        <w:t xml:space="preserve"> the emancipatory, </w:t>
      </w:r>
      <w:r w:rsidRPr="00C370D7">
        <w:rPr>
          <w:rStyle w:val="StyleUnderline"/>
          <w:highlight w:val="yellow"/>
        </w:rPr>
        <w:t>egalitarian struggles</w:t>
      </w:r>
      <w:r w:rsidRPr="00736C35">
        <w:rPr>
          <w:rStyle w:val="StyleUnderline"/>
        </w:rPr>
        <w:t xml:space="preserve"> of working people against capitalism</w:t>
      </w:r>
      <w:r w:rsidRPr="00736C35">
        <w:rPr>
          <w:sz w:val="16"/>
        </w:rPr>
        <w:t xml:space="preserve">, commitments that were never fully orthodox, but always ruptured, conflicted, and contested, </w:t>
      </w:r>
      <w:r w:rsidRPr="00C370D7">
        <w:rPr>
          <w:rStyle w:val="Emphasis"/>
          <w:highlight w:val="yellow"/>
        </w:rPr>
        <w:t>with incessant</w:t>
      </w:r>
      <w:r w:rsidRPr="00736C35">
        <w:rPr>
          <w:rStyle w:val="Emphasis"/>
        </w:rPr>
        <w:t xml:space="preserve"> </w:t>
      </w:r>
      <w:r w:rsidRPr="00C370D7">
        <w:rPr>
          <w:rStyle w:val="Emphasis"/>
          <w:highlight w:val="yellow"/>
        </w:rPr>
        <w:t>activity</w:t>
      </w:r>
      <w:r w:rsidRPr="00736C35">
        <w:rPr>
          <w:sz w:val="16"/>
        </w:rPr>
        <w:t xml:space="preserve"> (not unlike the mania Freud also associates with melancholia) and so now satisfies itself </w:t>
      </w:r>
      <w:r w:rsidRPr="00C370D7">
        <w:rPr>
          <w:rStyle w:val="StyleUnderline"/>
          <w:highlight w:val="yellow"/>
        </w:rPr>
        <w:t xml:space="preserve">with </w:t>
      </w:r>
      <w:r w:rsidRPr="00C370D7">
        <w:rPr>
          <w:rStyle w:val="Emphasis"/>
          <w:highlight w:val="yellow"/>
        </w:rPr>
        <w:t>criticism</w:t>
      </w:r>
      <w:r w:rsidRPr="00736C35">
        <w:rPr>
          <w:rStyle w:val="StyleUnderline"/>
        </w:rPr>
        <w:t xml:space="preserve"> </w:t>
      </w:r>
      <w:r w:rsidRPr="00C370D7">
        <w:rPr>
          <w:rStyle w:val="StyleUnderline"/>
          <w:highlight w:val="yellow"/>
        </w:rPr>
        <w:t xml:space="preserve">and </w:t>
      </w:r>
      <w:r w:rsidRPr="00C370D7">
        <w:rPr>
          <w:rStyle w:val="Emphasis"/>
          <w:highlight w:val="yellow"/>
        </w:rPr>
        <w:t>interpretation</w:t>
      </w:r>
      <w:r w:rsidRPr="00736C35">
        <w:rPr>
          <w:sz w:val="16"/>
        </w:rPr>
        <w:t xml:space="preserve">, </w:t>
      </w:r>
      <w:r w:rsidRPr="00C370D7">
        <w:rPr>
          <w:rStyle w:val="Emphasis"/>
          <w:highlight w:val="yellow"/>
        </w:rPr>
        <w:t>small projects</w:t>
      </w:r>
      <w:r w:rsidRPr="00C370D7">
        <w:rPr>
          <w:sz w:val="16"/>
          <w:highlight w:val="yellow"/>
        </w:rPr>
        <w:t xml:space="preserve"> and </w:t>
      </w:r>
      <w:r w:rsidRPr="00C370D7">
        <w:rPr>
          <w:rStyle w:val="Emphasis"/>
          <w:highlight w:val="yellow"/>
        </w:rPr>
        <w:t>local actions</w:t>
      </w:r>
      <w:r w:rsidRPr="00736C35">
        <w:rPr>
          <w:sz w:val="16"/>
        </w:rPr>
        <w:t xml:space="preserve">, particular issues and legislative victories, art, technology, </w:t>
      </w:r>
      <w:r w:rsidRPr="00C370D7">
        <w:rPr>
          <w:rStyle w:val="Emphasis"/>
          <w:highlight w:val="yellow"/>
        </w:rPr>
        <w:t>procedures</w:t>
      </w:r>
      <w:r w:rsidRPr="00C370D7">
        <w:rPr>
          <w:sz w:val="16"/>
          <w:highlight w:val="yellow"/>
        </w:rPr>
        <w:t xml:space="preserve">, </w:t>
      </w:r>
      <w:r w:rsidRPr="00C370D7">
        <w:rPr>
          <w:rStyle w:val="StyleUnderline"/>
          <w:highlight w:val="yellow"/>
        </w:rPr>
        <w:t xml:space="preserve">and </w:t>
      </w:r>
      <w:r w:rsidRPr="00C370D7">
        <w:rPr>
          <w:rStyle w:val="Emphasis"/>
          <w:highlight w:val="yellow"/>
        </w:rPr>
        <w:t>process</w:t>
      </w:r>
      <w:r w:rsidRPr="00736C35">
        <w:rPr>
          <w:rStyle w:val="StyleUnderline"/>
        </w:rPr>
        <w:t xml:space="preserve">. </w:t>
      </w:r>
      <w:r w:rsidRPr="00C370D7">
        <w:rPr>
          <w:rStyle w:val="StyleUnderline"/>
          <w:highlight w:val="yellow"/>
        </w:rPr>
        <w:t xml:space="preserve">It sublimates </w:t>
      </w:r>
      <w:r w:rsidRPr="00C370D7">
        <w:rPr>
          <w:rStyle w:val="Emphasis"/>
          <w:highlight w:val="yellow"/>
        </w:rPr>
        <w:t>revolutionary desire</w:t>
      </w:r>
      <w:r w:rsidRPr="00C370D7">
        <w:rPr>
          <w:rStyle w:val="StyleUnderline"/>
          <w:highlight w:val="yellow"/>
        </w:rPr>
        <w:t xml:space="preserve"> to </w:t>
      </w:r>
      <w:r w:rsidRPr="00C370D7">
        <w:rPr>
          <w:rStyle w:val="Emphasis"/>
          <w:highlight w:val="yellow"/>
        </w:rPr>
        <w:t>democratic drive</w:t>
      </w:r>
      <w:r w:rsidRPr="00C370D7">
        <w:rPr>
          <w:sz w:val="16"/>
          <w:highlight w:val="yellow"/>
        </w:rPr>
        <w:t xml:space="preserve">, </w:t>
      </w:r>
      <w:r w:rsidRPr="00C370D7">
        <w:rPr>
          <w:rStyle w:val="Emphasis"/>
          <w:highlight w:val="yellow"/>
        </w:rPr>
        <w:t>to the repetitious practices</w:t>
      </w:r>
      <w:r w:rsidRPr="00736C35">
        <w:rPr>
          <w:rStyle w:val="Emphasis"/>
        </w:rPr>
        <w:t xml:space="preserve"> offered up as democracy</w:t>
      </w:r>
      <w:r w:rsidRPr="00736C35">
        <w:rPr>
          <w:sz w:val="16"/>
        </w:rPr>
        <w:t xml:space="preserve"> (whether representative, deliberative, or radical), </w:t>
      </w:r>
      <w:r w:rsidRPr="00736C35">
        <w:rPr>
          <w:rStyle w:val="StyleUnderline"/>
        </w:rPr>
        <w:t xml:space="preserve">having </w:t>
      </w:r>
      <w:r w:rsidRPr="00736C35">
        <w:rPr>
          <w:rStyle w:val="Emphasis"/>
        </w:rPr>
        <w:t xml:space="preserve">already </w:t>
      </w:r>
      <w:r w:rsidRPr="00C370D7">
        <w:rPr>
          <w:rStyle w:val="Emphasis"/>
          <w:highlight w:val="yellow"/>
        </w:rPr>
        <w:t>conceded to the inevitably of capitalism</w:t>
      </w:r>
      <w:r w:rsidRPr="00736C35">
        <w:rPr>
          <w:rStyle w:val="StyleUnderline"/>
        </w:rPr>
        <w:t>,</w:t>
      </w:r>
      <w:r w:rsidRPr="00736C35">
        <w:rPr>
          <w:sz w:val="16"/>
        </w:rPr>
        <w:t xml:space="preserve"> “noticeably abandoning any striking power against the big bourgeoisie,” to return to Benjamin’s language. </w:t>
      </w:r>
      <w:r w:rsidRPr="00736C35">
        <w:rPr>
          <w:rStyle w:val="StyleUnderline"/>
        </w:rPr>
        <w:t xml:space="preserve">For such a left </w:t>
      </w:r>
      <w:r w:rsidRPr="00C370D7">
        <w:rPr>
          <w:rStyle w:val="StyleUnderline"/>
          <w:highlight w:val="yellow"/>
        </w:rPr>
        <w:t xml:space="preserve">enjoyment comes from its </w:t>
      </w:r>
      <w:r w:rsidRPr="00C370D7">
        <w:rPr>
          <w:rStyle w:val="Emphasis"/>
          <w:highlight w:val="yellow"/>
        </w:rPr>
        <w:t>withdrawal from power and responsibility</w:t>
      </w:r>
      <w:r w:rsidRPr="00736C35">
        <w:rPr>
          <w:rStyle w:val="StyleUnderline"/>
        </w:rPr>
        <w:t xml:space="preserve">, its sublimation of goals and responsibilities </w:t>
      </w:r>
      <w:r w:rsidRPr="00C370D7">
        <w:rPr>
          <w:rStyle w:val="StyleUnderline"/>
          <w:highlight w:val="yellow"/>
        </w:rPr>
        <w:t>into</w:t>
      </w:r>
      <w:r w:rsidRPr="00736C35">
        <w:rPr>
          <w:rStyle w:val="StyleUnderline"/>
        </w:rPr>
        <w:t xml:space="preserve"> the branching, fragmented practices of </w:t>
      </w:r>
      <w:r w:rsidRPr="00C370D7">
        <w:rPr>
          <w:rStyle w:val="Emphasis"/>
          <w:highlight w:val="yellow"/>
        </w:rPr>
        <w:t>micro-politics</w:t>
      </w:r>
      <w:r w:rsidRPr="00C370D7">
        <w:rPr>
          <w:rStyle w:val="StyleUnderline"/>
          <w:highlight w:val="yellow"/>
        </w:rPr>
        <w:t>,</w:t>
      </w:r>
      <w:r w:rsidRPr="00736C35">
        <w:rPr>
          <w:rStyle w:val="StyleUnderline"/>
        </w:rPr>
        <w:t xml:space="preserve"> </w:t>
      </w:r>
      <w:r w:rsidRPr="00C370D7">
        <w:rPr>
          <w:rStyle w:val="Emphasis"/>
          <w:highlight w:val="yellow"/>
        </w:rPr>
        <w:t>self-care</w:t>
      </w:r>
      <w:r w:rsidRPr="00C370D7">
        <w:rPr>
          <w:rStyle w:val="StyleUnderline"/>
          <w:highlight w:val="yellow"/>
        </w:rPr>
        <w:t xml:space="preserve">, and </w:t>
      </w:r>
      <w:r w:rsidRPr="00C370D7">
        <w:rPr>
          <w:rStyle w:val="Emphasis"/>
          <w:highlight w:val="yellow"/>
        </w:rPr>
        <w:t>issue awareness</w:t>
      </w:r>
      <w:r w:rsidRPr="00736C35">
        <w:rPr>
          <w:sz w:val="16"/>
        </w:rPr>
        <w:t xml:space="preserve">. </w:t>
      </w:r>
      <w:r w:rsidRPr="00736C35">
        <w:rPr>
          <w:rStyle w:val="Emphasis"/>
        </w:rPr>
        <w:t>Perpetually slighted</w:t>
      </w:r>
      <w:r w:rsidRPr="00736C35">
        <w:rPr>
          <w:sz w:val="16"/>
        </w:rPr>
        <w:t xml:space="preserve">, harmed, and undone, </w:t>
      </w:r>
      <w:r w:rsidRPr="004B00C2">
        <w:rPr>
          <w:rStyle w:val="StyleUnderline"/>
          <w:highlight w:val="yellow"/>
        </w:rPr>
        <w:t>this left remains</w:t>
      </w:r>
      <w:r w:rsidRPr="00736C35">
        <w:rPr>
          <w:rStyle w:val="StyleUnderline"/>
        </w:rPr>
        <w:t xml:space="preserve"> </w:t>
      </w:r>
      <w:r w:rsidRPr="004B00C2">
        <w:rPr>
          <w:rStyle w:val="Emphasis"/>
          <w:highlight w:val="yellow"/>
        </w:rPr>
        <w:t>stuck in repetition</w:t>
      </w:r>
      <w:r w:rsidRPr="004B00C2">
        <w:rPr>
          <w:sz w:val="16"/>
          <w:highlight w:val="yellow"/>
        </w:rPr>
        <w:t xml:space="preserve">, </w:t>
      </w:r>
      <w:r w:rsidRPr="004B00C2">
        <w:rPr>
          <w:rStyle w:val="StyleUnderline"/>
          <w:highlight w:val="yellow"/>
        </w:rPr>
        <w:t>unable to break out</w:t>
      </w:r>
      <w:r w:rsidRPr="00736C35">
        <w:rPr>
          <w:rStyle w:val="StyleUnderline"/>
        </w:rPr>
        <w:t xml:space="preserve"> of the circuits </w:t>
      </w:r>
      <w:r w:rsidRPr="004B00C2">
        <w:rPr>
          <w:rStyle w:val="StyleUnderline"/>
          <w:highlight w:val="yellow"/>
        </w:rPr>
        <w:t>of drive</w:t>
      </w:r>
      <w:r w:rsidRPr="00736C35">
        <w:rPr>
          <w:rStyle w:val="StyleUnderline"/>
        </w:rPr>
        <w:t xml:space="preserve"> in which it is caught, unable </w:t>
      </w:r>
      <w:r w:rsidRPr="004B00C2">
        <w:rPr>
          <w:rStyle w:val="Emphasis"/>
          <w:highlight w:val="yellow"/>
        </w:rPr>
        <w:t>because it enjoys</w:t>
      </w:r>
      <w:r w:rsidRPr="00736C35">
        <w:rPr>
          <w:sz w:val="16"/>
        </w:rPr>
        <w:t xml:space="preserve">. </w:t>
      </w:r>
    </w:p>
    <w:p w:rsidR="006F2286" w:rsidRDefault="006F2286" w:rsidP="006F2286"/>
    <w:p w:rsidR="001C3C19" w:rsidRPr="005D468B" w:rsidRDefault="001C3C19" w:rsidP="001C3C19">
      <w:pPr>
        <w:pStyle w:val="Heading4"/>
      </w:pPr>
      <w:r>
        <w:t>The aff’s politics get caught in the circuit of the drive where we gain satisfaction from failure even when we feel like we’ve done something</w:t>
      </w:r>
    </w:p>
    <w:p w:rsidR="001C3C19" w:rsidRPr="003E1C4B" w:rsidRDefault="001C3C19" w:rsidP="001C3C19">
      <w:r w:rsidRPr="00570DDE">
        <w:rPr>
          <w:rStyle w:val="Style13ptBold"/>
        </w:rPr>
        <w:t>Dean, ’14</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2014, “Communicative Capitalism - This Is What Democracy Looks Like”, Chapter 6 from Communication and the Economy - History, Value and Agency, edited by Joshua S. Hanan and Mark Hayward , EO</w:t>
      </w:r>
    </w:p>
    <w:p w:rsidR="001C3C19" w:rsidRPr="00457D6D" w:rsidRDefault="001C3C19" w:rsidP="001C3C19">
      <w:pPr>
        <w:rPr>
          <w:sz w:val="16"/>
        </w:rPr>
      </w:pPr>
      <w:r w:rsidRPr="00457D6D">
        <w:rPr>
          <w:sz w:val="16"/>
        </w:rPr>
        <w:t xml:space="preserve">The third component of communicative capitalism I want to emphasize is reflexivity. </w:t>
      </w:r>
      <w:r w:rsidRPr="00457D6D">
        <w:rPr>
          <w:rStyle w:val="StyleUnderline"/>
        </w:rPr>
        <w:t xml:space="preserve">The contemporary setting of electronically mediated subjectivity is one of </w:t>
      </w:r>
      <w:r w:rsidRPr="00CA634F">
        <w:rPr>
          <w:rStyle w:val="StyleUnderline"/>
        </w:rPr>
        <w:t>infinite</w:t>
      </w:r>
      <w:r w:rsidRPr="00457D6D">
        <w:rPr>
          <w:rStyle w:val="StyleUnderline"/>
        </w:rPr>
        <w:t xml:space="preserve"> doubt, ultimate </w:t>
      </w:r>
      <w:r w:rsidRPr="00CA634F">
        <w:rPr>
          <w:rStyle w:val="StyleUnderline"/>
        </w:rPr>
        <w:t>reflexivization</w:t>
      </w:r>
      <w:r w:rsidRPr="00457D6D">
        <w:rPr>
          <w:rStyle w:val="StyleUnderline"/>
        </w:rPr>
        <w:t>. There's always another option, link, opinion, nuance, or contingency that we haven't taken into account, some particular experience of some other who could be</w:t>
      </w:r>
      <w:r w:rsidRPr="00457D6D">
        <w:rPr>
          <w:sz w:val="16"/>
        </w:rPr>
        <w:t xml:space="preserve"> potentially damaged or </w:t>
      </w:r>
      <w:r w:rsidRPr="00457D6D">
        <w:rPr>
          <w:rStyle w:val="StyleUnderline"/>
        </w:rPr>
        <w:t>disenfranchised</w:t>
      </w:r>
      <w:r w:rsidRPr="00457D6D">
        <w:rPr>
          <w:sz w:val="16"/>
        </w:rPr>
        <w:t xml:space="preserve">, a better deal, perhaps even a cure. </w:t>
      </w:r>
      <w:r w:rsidRPr="00457D6D">
        <w:rPr>
          <w:rStyle w:val="StyleUnderline"/>
        </w:rPr>
        <w:t>The</w:t>
      </w:r>
      <w:r w:rsidRPr="00457D6D">
        <w:rPr>
          <w:sz w:val="16"/>
        </w:rPr>
        <w:t xml:space="preserve"> very conditions of </w:t>
      </w:r>
      <w:r w:rsidRPr="00457D6D">
        <w:rPr>
          <w:rStyle w:val="StyleUnderline"/>
        </w:rPr>
        <w:t>possibility for adequation</w:t>
      </w:r>
      <w:r w:rsidRPr="00457D6D">
        <w:rPr>
          <w:sz w:val="16"/>
        </w:rPr>
        <w:t xml:space="preserve"> (for determining the criteria by which to assess whether a decision or answer is, if not good, then at least adequate) </w:t>
      </w:r>
      <w:r w:rsidRPr="00457D6D">
        <w:rPr>
          <w:rStyle w:val="StyleUnderline"/>
        </w:rPr>
        <w:t>have been foreclosed</w:t>
      </w:r>
      <w:r w:rsidRPr="00457D6D">
        <w:rPr>
          <w:sz w:val="16"/>
        </w:rPr>
        <w:t xml:space="preserve">. It's just your opinion. And </w:t>
      </w:r>
      <w:r w:rsidRPr="00457D6D">
        <w:rPr>
          <w:rStyle w:val="StyleUnderline"/>
        </w:rPr>
        <w:t xml:space="preserve">this foreclosure </w:t>
      </w:r>
      <w:r w:rsidRPr="00534065">
        <w:rPr>
          <w:rStyle w:val="Emphasis"/>
        </w:rPr>
        <w:t>redirects us back into a loop of questioning and doubt</w:t>
      </w:r>
      <w:r w:rsidRPr="00457D6D">
        <w:rPr>
          <w:sz w:val="16"/>
        </w:rPr>
        <w:t>.</w:t>
      </w:r>
    </w:p>
    <w:p w:rsidR="001C3C19" w:rsidRPr="00457D6D" w:rsidRDefault="001C3C19" w:rsidP="001C3C19">
      <w:pPr>
        <w:rPr>
          <w:sz w:val="16"/>
          <w:szCs w:val="16"/>
        </w:rPr>
      </w:pPr>
      <w:r w:rsidRPr="00457D6D">
        <w:rPr>
          <w:sz w:val="16"/>
          <w:szCs w:val="16"/>
        </w:rPr>
        <w:t>In this same circuit, contemporary science and technology offer an unbearable, seemingly impossible freedom: the capacity to intervene in the world at the most fundamental levels of matter and energy without being restricted by knowledge of the outcome. Reflection is possible; reflection on the processes and conditions of reflection, on the languages we use and the sciences we have, on the values that lead us in one direction rather than another. Yet this universalized reflexivity cannot determine for us what we ought to do; we are free to do whatever we decide to do, without determination and without cover in some larger, complete, full knowledge, without (in Lacanian terms), a big Other of the Symbolic to ground and secure us. Reflexivity, reflexivity that goes all the way down, is thus another name for the decline in symbolic efficiency. The recursive loop is the circuit of the big Other's collapse.</w:t>
      </w:r>
    </w:p>
    <w:p w:rsidR="001C3C19" w:rsidRDefault="001C3C19" w:rsidP="001C3C19">
      <w:pPr>
        <w:rPr>
          <w:sz w:val="16"/>
        </w:rPr>
      </w:pPr>
      <w:r w:rsidRPr="00457D6D">
        <w:rPr>
          <w:rStyle w:val="StyleUnderline"/>
        </w:rPr>
        <w:t>It is</w:t>
      </w:r>
      <w:r w:rsidRPr="00457D6D">
        <w:rPr>
          <w:sz w:val="16"/>
        </w:rPr>
        <w:t xml:space="preserve"> also </w:t>
      </w:r>
      <w:r w:rsidRPr="00457D6D">
        <w:rPr>
          <w:rStyle w:val="StyleUnderline"/>
        </w:rPr>
        <w:t>a circuit of drive. Psychoanalysis uses the term "drive" to designate this failure-induced repetition</w:t>
      </w:r>
      <w:r w:rsidRPr="00457D6D">
        <w:rPr>
          <w:sz w:val="16"/>
        </w:rPr>
        <w:t xml:space="preserve"> (Zizek, 1999, p. 291). </w:t>
      </w:r>
      <w:r w:rsidRPr="00457D6D">
        <w:rPr>
          <w:rStyle w:val="StyleUnderline"/>
        </w:rPr>
        <w:t>In drive</w:t>
      </w:r>
      <w:r w:rsidRPr="00457D6D">
        <w:rPr>
          <w:sz w:val="16"/>
        </w:rPr>
        <w:t>, enjoyment (</w:t>
      </w:r>
      <w:r w:rsidRPr="00457D6D">
        <w:rPr>
          <w:rStyle w:val="StyleUnderline"/>
        </w:rPr>
        <w:t>jouissance</w:t>
      </w:r>
      <w:r w:rsidRPr="00457D6D">
        <w:rPr>
          <w:sz w:val="16"/>
        </w:rPr>
        <w:t xml:space="preserve">, the intense pleasure-pain that makes life worth living) </w:t>
      </w:r>
      <w:r w:rsidRPr="00457D6D">
        <w:rPr>
          <w:rStyle w:val="StyleUnderline"/>
        </w:rPr>
        <w:t>comes from missing one's goal, from the repeated yet ever failing efforts to reach it that start to become satisfying on their own</w:t>
      </w:r>
      <w:r w:rsidRPr="00457D6D">
        <w:rPr>
          <w:sz w:val="16"/>
        </w:rPr>
        <w:t xml:space="preserve">-examples include slot machines, channel surfing on television, clicking around on Facebook and YouTube. For </w:t>
      </w:r>
      <w:r w:rsidRPr="00457D6D">
        <w:rPr>
          <w:rStyle w:val="StyleUnderline"/>
        </w:rPr>
        <w:t>the contemporary left</w:t>
      </w:r>
      <w:r w:rsidRPr="00457D6D">
        <w:rPr>
          <w:sz w:val="16"/>
        </w:rPr>
        <w:t xml:space="preserve">, democracy </w:t>
      </w:r>
      <w:r w:rsidRPr="005D468B">
        <w:rPr>
          <w:rStyle w:val="StyleUnderline"/>
        </w:rPr>
        <w:t>follows</w:t>
      </w:r>
      <w:r w:rsidRPr="00457D6D">
        <w:rPr>
          <w:rStyle w:val="StyleUnderline"/>
        </w:rPr>
        <w:t xml:space="preserve"> this circuit of drive. We </w:t>
      </w:r>
      <w:r w:rsidRPr="00534065">
        <w:rPr>
          <w:rStyle w:val="Emphasis"/>
        </w:rPr>
        <w:t xml:space="preserve">circle round and around, missing our goals, but </w:t>
      </w:r>
      <w:r w:rsidRPr="003942CC">
        <w:rPr>
          <w:rStyle w:val="StyleUnderline"/>
        </w:rPr>
        <w:t>still</w:t>
      </w:r>
      <w:r w:rsidRPr="00534065">
        <w:rPr>
          <w:rStyle w:val="Emphasis"/>
        </w:rPr>
        <w:t xml:space="preserve"> getting</w:t>
      </w:r>
      <w:r w:rsidRPr="003942CC">
        <w:rPr>
          <w:sz w:val="16"/>
          <w:szCs w:val="16"/>
        </w:rPr>
        <w:t xml:space="preserve"> a little</w:t>
      </w:r>
      <w:r w:rsidRPr="00457D6D">
        <w:rPr>
          <w:rStyle w:val="StyleUnderline"/>
        </w:rPr>
        <w:t xml:space="preserve"> </w:t>
      </w:r>
      <w:r w:rsidRPr="00534065">
        <w:rPr>
          <w:rStyle w:val="Emphasis"/>
        </w:rPr>
        <w:t>satisfaction</w:t>
      </w:r>
      <w:r w:rsidRPr="00457D6D">
        <w:rPr>
          <w:sz w:val="16"/>
        </w:rPr>
        <w:t>-</w:t>
      </w:r>
      <w:r w:rsidRPr="00457D6D">
        <w:rPr>
          <w:rStyle w:val="StyleUnderline"/>
        </w:rPr>
        <w:t>some of us</w:t>
      </w:r>
      <w:r w:rsidRPr="00457D6D">
        <w:rPr>
          <w:sz w:val="16"/>
        </w:rPr>
        <w:t xml:space="preserve"> might </w:t>
      </w:r>
      <w:r w:rsidRPr="00457D6D">
        <w:rPr>
          <w:rStyle w:val="StyleUnderline"/>
        </w:rPr>
        <w:t>enjoy sharing our outrage over a setback</w:t>
      </w:r>
      <w:r w:rsidRPr="00457D6D">
        <w:rPr>
          <w:sz w:val="16"/>
        </w:rPr>
        <w:t xml:space="preserve">; </w:t>
      </w:r>
      <w:r w:rsidRPr="00457D6D">
        <w:rPr>
          <w:rStyle w:val="StyleUnderline"/>
        </w:rPr>
        <w:t>others</w:t>
      </w:r>
      <w:r w:rsidRPr="00457D6D">
        <w:rPr>
          <w:sz w:val="16"/>
        </w:rPr>
        <w:t xml:space="preserve"> might </w:t>
      </w:r>
      <w:r w:rsidRPr="00457D6D">
        <w:rPr>
          <w:rStyle w:val="StyleUnderline"/>
        </w:rPr>
        <w:t>enjoy rehashing all the steps of our failure, arguing over where we went wrong</w:t>
      </w:r>
      <w:r w:rsidRPr="00457D6D">
        <w:rPr>
          <w:sz w:val="16"/>
        </w:rPr>
        <w:t xml:space="preserve">; still </w:t>
      </w:r>
      <w:r w:rsidRPr="00457D6D">
        <w:rPr>
          <w:rStyle w:val="StyleUnderline"/>
        </w:rPr>
        <w:t>others want to delve into the particulars of a process for its own sake, with little regard for the outcome</w:t>
      </w:r>
      <w:r w:rsidRPr="00457D6D">
        <w:rPr>
          <w:sz w:val="16"/>
        </w:rPr>
        <w:t xml:space="preserve">. Democratic </w:t>
      </w:r>
      <w:r w:rsidRPr="00457D6D">
        <w:rPr>
          <w:rStyle w:val="StyleUnderline"/>
        </w:rPr>
        <w:t>drive</w:t>
      </w:r>
      <w:r w:rsidRPr="00457D6D">
        <w:rPr>
          <w:sz w:val="16"/>
        </w:rPr>
        <w:t xml:space="preserve">, then, </w:t>
      </w:r>
      <w:r w:rsidRPr="00457D6D">
        <w:rPr>
          <w:rStyle w:val="StyleUnderline"/>
        </w:rPr>
        <w:t>names the reflexivity in which we are stuck</w:t>
      </w:r>
      <w:r w:rsidRPr="00457D6D">
        <w:rPr>
          <w:sz w:val="16"/>
        </w:rPr>
        <w:t>, which we can't avoid, but which, at the same time, can't be understood as giving us what we want even as it gives us something else instead, some kick of enjoyment</w:t>
      </w:r>
      <w:r w:rsidRPr="003942CC">
        <w:rPr>
          <w:sz w:val="16"/>
        </w:rPr>
        <w:t xml:space="preserve">. </w:t>
      </w:r>
      <w:r w:rsidRPr="003942CC">
        <w:rPr>
          <w:rStyle w:val="StyleUnderline"/>
        </w:rPr>
        <w:t>We protest. We talk. We complain. We sign petitions and forward them</w:t>
      </w:r>
      <w:r w:rsidRPr="00457D6D">
        <w:rPr>
          <w:rStyle w:val="StyleUnderline"/>
        </w:rPr>
        <w:t xml:space="preserve"> to every one of our friends. In the reflexive circuit of communicative capitalism</w:t>
      </w:r>
      <w:r w:rsidRPr="00457D6D">
        <w:rPr>
          <w:sz w:val="16"/>
        </w:rPr>
        <w:t xml:space="preserve">, democratic </w:t>
      </w:r>
      <w:r w:rsidRPr="00457D6D">
        <w:rPr>
          <w:rStyle w:val="StyleUnderline"/>
        </w:rPr>
        <w:t>drive is the capture of our political engagements</w:t>
      </w:r>
      <w:r w:rsidRPr="00457D6D">
        <w:rPr>
          <w:sz w:val="16"/>
        </w:rPr>
        <w:t xml:space="preserve"> in networked media </w:t>
      </w:r>
      <w:r w:rsidRPr="00457D6D">
        <w:rPr>
          <w:rStyle w:val="StyleUnderline"/>
        </w:rPr>
        <w:t xml:space="preserve">such that </w:t>
      </w:r>
      <w:r w:rsidRPr="00534065">
        <w:rPr>
          <w:rStyle w:val="Emphasis"/>
        </w:rPr>
        <w:t>we feel active</w:t>
      </w:r>
      <w:r w:rsidRPr="00457D6D">
        <w:rPr>
          <w:rStyle w:val="StyleUnderline"/>
        </w:rPr>
        <w:t xml:space="preserve">, feel engaged, </w:t>
      </w:r>
      <w:r w:rsidRPr="00534065">
        <w:rPr>
          <w:rStyle w:val="Emphasis"/>
        </w:rPr>
        <w:t>even as our actions</w:t>
      </w:r>
      <w:r w:rsidRPr="00457D6D">
        <w:rPr>
          <w:rStyle w:val="StyleUnderline"/>
        </w:rPr>
        <w:t xml:space="preserve"> and engagements </w:t>
      </w:r>
      <w:r w:rsidRPr="00534065">
        <w:rPr>
          <w:rStyle w:val="Emphasis"/>
        </w:rPr>
        <w:t>reinforce rather than undermine capitalism</w:t>
      </w:r>
      <w:r w:rsidRPr="00457D6D">
        <w:rPr>
          <w:sz w:val="16"/>
        </w:rPr>
        <w:t xml:space="preserve"> (Dean, 2009b). </w:t>
      </w:r>
    </w:p>
    <w:p w:rsidR="001C3C19" w:rsidRDefault="001C3C19" w:rsidP="001C3C19"/>
    <w:p w:rsidR="001C3C19" w:rsidRPr="00072413" w:rsidRDefault="001C3C19" w:rsidP="001C3C19">
      <w:pPr>
        <w:pStyle w:val="Heading4"/>
      </w:pPr>
      <w:r>
        <w:t>Information capitalism causes psychological violence</w:t>
      </w:r>
      <w:r w:rsidRPr="002D64F8">
        <w:t xml:space="preserve"> </w:t>
      </w:r>
      <w:r>
        <w:t>and upholds surveillance – turns the aff</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072413" w:rsidRDefault="001C3C19" w:rsidP="001C3C19">
      <w:pPr>
        <w:rPr>
          <w:sz w:val="16"/>
        </w:rPr>
      </w:pPr>
      <w:r w:rsidRPr="005D0B6B">
        <w:rPr>
          <w:rStyle w:val="StyleUnderline"/>
        </w:rPr>
        <w:t>The intensification of capitalism amplifies pressures on</w:t>
      </w:r>
      <w:r w:rsidRPr="00072413">
        <w:rPr>
          <w:sz w:val="16"/>
        </w:rPr>
        <w:t xml:space="preserve"> and for </w:t>
      </w:r>
      <w:r w:rsidRPr="005D0B6B">
        <w:rPr>
          <w:rStyle w:val="StyleUnderline"/>
        </w:rPr>
        <w:t>the individual</w:t>
      </w:r>
      <w:r w:rsidRPr="00072413">
        <w:rPr>
          <w:sz w:val="16"/>
        </w:rPr>
        <w:t xml:space="preserve">. These pressures are political: the individual is called on to express her opinion, speak for herself, get involved. She is told that she, all by herself, can make a difference. Her responses to ubiquitous demands for feedback take the place of collective action, rendered as either impossible or too repressive to constitute a real alternative. The pressures on the individual are also economic: </w:t>
      </w:r>
      <w:r w:rsidRPr="00072413">
        <w:rPr>
          <w:rStyle w:val="StyleUnderline"/>
        </w:rPr>
        <w:t>even in the absence of significant social mobility, the individual is offered up as the most significant determinant of success or failure. In competitive labor markets, attracting buyers for one’s labor power is a challenge. One has to distinguish oneself to get hired</w:t>
      </w:r>
      <w:r w:rsidRPr="00072413">
        <w:rPr>
          <w:sz w:val="16"/>
        </w:rPr>
        <w:t xml:space="preserve"> or, for some of us, to maintain the fantasy of something like a fair competition (it would be horrible to think that all that debt was for nothing). No wonder that communicative capitalism enjoins us to uniqueness: we are the product we make of ourselves. At the same time, </w:t>
      </w:r>
      <w:r w:rsidRPr="00072413">
        <w:rPr>
          <w:rStyle w:val="Emphasis"/>
        </w:rPr>
        <w:t>specialization supports marketeers’ interests in</w:t>
      </w:r>
      <w:r w:rsidRPr="00072413">
        <w:rPr>
          <w:rStyle w:val="StyleUnderline"/>
        </w:rPr>
        <w:t xml:space="preserve"> ever more </w:t>
      </w:r>
      <w:r w:rsidRPr="00072413">
        <w:rPr>
          <w:rStyle w:val="Emphasis"/>
        </w:rPr>
        <w:t>granular access to customers, police efforts to locate and track, and</w:t>
      </w:r>
      <w:r w:rsidRPr="00072413">
        <w:rPr>
          <w:rStyle w:val="StyleUnderline"/>
        </w:rPr>
        <w:t xml:space="preserve"> capital’s concern with </w:t>
      </w:r>
      <w:r w:rsidRPr="00072413">
        <w:rPr>
          <w:rStyle w:val="Emphasis"/>
        </w:rPr>
        <w:t>preventing people from coalescing</w:t>
      </w:r>
      <w:r w:rsidRPr="00072413">
        <w:rPr>
          <w:rStyle w:val="StyleUnderline"/>
        </w:rPr>
        <w:t xml:space="preserve"> in common struggle. </w:t>
      </w:r>
      <w:r w:rsidRPr="00072413">
        <w:rPr>
          <w:rStyle w:val="Emphasis"/>
        </w:rPr>
        <w:t>Identification is inseparable from surveillance</w:t>
      </w:r>
      <w:r w:rsidRPr="00072413">
        <w:rPr>
          <w:rStyle w:val="StyleUnderline"/>
        </w:rPr>
        <w:t>, personalization absorbed in commerce. Capitalism’s injunction to individuate is the most powerful weapon in its arsenal</w:t>
      </w:r>
      <w:r w:rsidRPr="00072413">
        <w:rPr>
          <w:sz w:val="16"/>
        </w:rPr>
        <w:t>.</w:t>
      </w:r>
    </w:p>
    <w:p w:rsidR="001C3C19" w:rsidRDefault="001C3C19" w:rsidP="001C3C19">
      <w:pPr>
        <w:rPr>
          <w:sz w:val="16"/>
        </w:rPr>
      </w:pPr>
      <w:r w:rsidRPr="00072413">
        <w:rPr>
          <w:sz w:val="16"/>
        </w:rPr>
        <w:t xml:space="preserve">The </w:t>
      </w:r>
      <w:r w:rsidRPr="00072413">
        <w:rPr>
          <w:rStyle w:val="StyleUnderline"/>
        </w:rPr>
        <w:t>pressures are also psychological</w:t>
      </w:r>
      <w:r w:rsidRPr="00072413">
        <w:rPr>
          <w:sz w:val="16"/>
        </w:rPr>
        <w:t xml:space="preserve">, as we have already seen. Franco Berardi highlights </w:t>
      </w:r>
      <w:r w:rsidRPr="00072413">
        <w:rPr>
          <w:rStyle w:val="StyleUnderline"/>
        </w:rPr>
        <w:t>the “conquest of internal space, the interior world, the life of the mind” endemic to communicative capitalism</w:t>
      </w:r>
      <w:r w:rsidRPr="00072413">
        <w:rPr>
          <w:sz w:val="16"/>
        </w:rPr>
        <w:t xml:space="preserve">. 38 </w:t>
      </w:r>
      <w:r w:rsidRPr="00072413">
        <w:rPr>
          <w:rStyle w:val="StyleUnderline"/>
        </w:rPr>
        <w:t>Informational intensification and temporal acceleration saturate our attention to “pathological levels.”</w:t>
      </w:r>
      <w:r w:rsidRPr="00072413">
        <w:rPr>
          <w:sz w:val="16"/>
        </w:rPr>
        <w:t xml:space="preserve"> Berardi </w:t>
      </w:r>
      <w:r w:rsidRPr="00072413">
        <w:rPr>
          <w:rStyle w:val="StyleUnderline"/>
        </w:rPr>
        <w:t xml:space="preserve">associates </w:t>
      </w:r>
      <w:r w:rsidRPr="00072413">
        <w:rPr>
          <w:rStyle w:val="Emphasis"/>
        </w:rPr>
        <w:t>panic, aggressiveness, depression, and fear</w:t>
      </w:r>
      <w:r w:rsidRPr="00072413">
        <w:rPr>
          <w:rStyle w:val="StyleUnderline"/>
        </w:rPr>
        <w:t xml:space="preserve"> with this saturation</w:t>
      </w:r>
      <w:r w:rsidRPr="00072413">
        <w:rPr>
          <w:sz w:val="16"/>
        </w:rPr>
        <w:t xml:space="preserve">. He finds </w:t>
      </w:r>
      <w:r w:rsidRPr="00072413">
        <w:rPr>
          <w:rStyle w:val="StyleUnderline"/>
        </w:rPr>
        <w:t>symptoms of it in waves of suicide</w:t>
      </w:r>
      <w:r w:rsidRPr="00072413">
        <w:rPr>
          <w:sz w:val="16"/>
        </w:rPr>
        <w:t xml:space="preserve">, escalating Viagara use among those with no time for affection, tenderness, and sexual preliminaries, “millions of boxes of Prozac sold every month, </w:t>
      </w:r>
      <w:r w:rsidRPr="00072413">
        <w:rPr>
          <w:rStyle w:val="StyleUnderline"/>
        </w:rPr>
        <w:t>the epidemic of attention deficit disorders among youngsters, the diffusion of drugs like Ritalin to school children</w:t>
      </w:r>
      <w:r w:rsidRPr="00072413">
        <w:rPr>
          <w:sz w:val="16"/>
        </w:rPr>
        <w:t xml:space="preserve">, and the spreading epidemic of panic.” 39 </w:t>
      </w:r>
      <w:r w:rsidRPr="00072413">
        <w:rPr>
          <w:rStyle w:val="StyleUnderline"/>
        </w:rPr>
        <w:t>People respond to overload with drugs and technology</w:t>
      </w:r>
      <w:r w:rsidRPr="00072413">
        <w:rPr>
          <w:sz w:val="16"/>
        </w:rPr>
        <w:t xml:space="preserve">, trying to do more, be more, keep up and on top, </w:t>
      </w:r>
      <w:r w:rsidRPr="00072413">
        <w:rPr>
          <w:rStyle w:val="StyleUnderline"/>
        </w:rPr>
        <w:t xml:space="preserve">but the pressure is relentless. The more they do, the more they are expected to do. </w:t>
      </w:r>
      <w:r w:rsidRPr="00072413">
        <w:rPr>
          <w:rStyle w:val="Emphasis"/>
        </w:rPr>
        <w:t>Swamped under the overproduction of signs, the human receiver is overloaded to the point of breakdown</w:t>
      </w:r>
      <w:r w:rsidRPr="00072413">
        <w:rPr>
          <w:sz w:val="16"/>
        </w:rPr>
        <w:t>.</w:t>
      </w:r>
    </w:p>
    <w:p w:rsidR="001C3C19" w:rsidRDefault="001C3C19" w:rsidP="001C3C19">
      <w:pPr>
        <w:rPr>
          <w:sz w:val="16"/>
        </w:rPr>
      </w:pPr>
    </w:p>
    <w:p w:rsidR="001C3C19" w:rsidRPr="00523ACA" w:rsidRDefault="001C3C19" w:rsidP="001C3C19">
      <w:pPr>
        <w:pStyle w:val="Heading4"/>
      </w:pPr>
      <w:r>
        <w:t>Individual acts are absorbed into communicative capitalism and create collective incapacity</w:t>
      </w:r>
    </w:p>
    <w:p w:rsidR="001C3C19" w:rsidRPr="000C28E7"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944C3E" w:rsidRDefault="001C3C19" w:rsidP="001C3C19">
      <w:pPr>
        <w:rPr>
          <w:sz w:val="16"/>
        </w:rPr>
      </w:pPr>
      <w:r w:rsidRPr="00944C3E">
        <w:rPr>
          <w:sz w:val="16"/>
        </w:rPr>
        <w:t xml:space="preserve">How do and can we imagine political change under the conditions of communicative capitalism? Is political change just aggregated personal transformation, communism as viral outbreak or meme-effect, #fullcommunism? Do we think that autonomous zones of freedom and equality will emerge like so many mushrooms out of the dregs left behind in capital flight and the shrinking of state social provisioning? Or do we optimistically look to democracy, expecting (all evidence to the contrary) that communism, or even upgraded social democracy, will arise out of electoral politics? All these </w:t>
      </w:r>
      <w:r w:rsidRPr="00944C3E">
        <w:rPr>
          <w:rStyle w:val="StyleUnderline"/>
        </w:rPr>
        <w:t>fantasies imagine that political change can come about without political struggle. Each pushes away</w:t>
      </w:r>
      <w:r w:rsidRPr="00944C3E">
        <w:rPr>
          <w:sz w:val="16"/>
        </w:rPr>
        <w:t xml:space="preserve"> the fact of antagonism, division, and </w:t>
      </w:r>
      <w:r w:rsidRPr="00944C3E">
        <w:rPr>
          <w:rStyle w:val="StyleUnderline"/>
        </w:rPr>
        <w:t>class struggle as if late neoliberalism were not already characterized by extreme inequality, violence, and exploitation, as if the ruling class did not already use military force, police force, legal force, and illegal force to maintain its position. Politics is a struggle over power</w:t>
      </w:r>
      <w:r w:rsidRPr="00944C3E">
        <w:rPr>
          <w:sz w:val="16"/>
        </w:rPr>
        <w:t xml:space="preserve">. Capital uses every resource—state, non-state, interstate—to advance its position. </w:t>
      </w:r>
      <w:r w:rsidRPr="00944C3E">
        <w:rPr>
          <w:rStyle w:val="StyleUnderline"/>
        </w:rPr>
        <w:t>A Left that refuses to organize itself in recognition of this fact will never be able to combat it</w:t>
      </w:r>
      <w:r w:rsidRPr="00944C3E">
        <w:rPr>
          <w:sz w:val="16"/>
        </w:rPr>
        <w:t>.</w:t>
      </w:r>
    </w:p>
    <w:p w:rsidR="001C3C19" w:rsidRPr="0026380C" w:rsidRDefault="001C3C19" w:rsidP="001C3C19">
      <w:pPr>
        <w:rPr>
          <w:sz w:val="16"/>
        </w:rPr>
      </w:pPr>
      <w:r w:rsidRPr="003340A1">
        <w:rPr>
          <w:rStyle w:val="Emphasis"/>
        </w:rPr>
        <w:t>In communicative capitalism, individual acts</w:t>
      </w:r>
      <w:r w:rsidRPr="003340A1">
        <w:rPr>
          <w:rStyle w:val="StyleUnderline"/>
        </w:rPr>
        <w:t xml:space="preserve"> of resistance</w:t>
      </w:r>
      <w:r w:rsidRPr="00944C3E">
        <w:rPr>
          <w:rStyle w:val="StyleUnderline"/>
        </w:rPr>
        <w:t>, subversion, cultural production, and opinion expression</w:t>
      </w:r>
      <w:r w:rsidRPr="0026380C">
        <w:rPr>
          <w:sz w:val="16"/>
        </w:rPr>
        <w:t xml:space="preserve">, no matter how courageous, </w:t>
      </w:r>
      <w:r w:rsidRPr="003340A1">
        <w:rPr>
          <w:rStyle w:val="Emphasis"/>
        </w:rPr>
        <w:t>are</w:t>
      </w:r>
      <w:r w:rsidRPr="00944C3E">
        <w:rPr>
          <w:rStyle w:val="StyleUnderline"/>
        </w:rPr>
        <w:t xml:space="preserve"> easily </w:t>
      </w:r>
      <w:r w:rsidRPr="003340A1">
        <w:rPr>
          <w:rStyle w:val="Emphasis"/>
        </w:rPr>
        <w:t>absorbed into the circulatory content of global personal media networks</w:t>
      </w:r>
      <w:r w:rsidRPr="0026380C">
        <w:rPr>
          <w:sz w:val="16"/>
        </w:rPr>
        <w:t xml:space="preserve">. Alone, </w:t>
      </w:r>
      <w:r w:rsidRPr="00944C3E">
        <w:rPr>
          <w:rStyle w:val="StyleUnderline"/>
        </w:rPr>
        <w:t>they don’t amplify; they can’t endure. They are easily forgotten as new content rushes into and through our feeds. We indulge in fantasies of the freedom of our expression</w:t>
      </w:r>
      <w:r w:rsidRPr="0026380C">
        <w:rPr>
          <w:sz w:val="16"/>
        </w:rPr>
        <w:t xml:space="preserve">, our critical edge and wit, </w:t>
      </w:r>
      <w:r w:rsidRPr="00944C3E">
        <w:rPr>
          <w:rStyle w:val="StyleUnderline"/>
        </w:rPr>
        <w:t xml:space="preserve">disavowing the way such </w:t>
      </w:r>
      <w:r w:rsidRPr="003340A1">
        <w:rPr>
          <w:rStyle w:val="Emphasis"/>
        </w:rPr>
        <w:t>individuated freedom is</w:t>
      </w:r>
      <w:r w:rsidRPr="00944C3E">
        <w:rPr>
          <w:rStyle w:val="StyleUnderline"/>
        </w:rPr>
        <w:t xml:space="preserve"> the form of </w:t>
      </w:r>
      <w:r w:rsidRPr="003340A1">
        <w:rPr>
          <w:rStyle w:val="Emphasis"/>
        </w:rPr>
        <w:t>collective incapacity</w:t>
      </w:r>
      <w:r w:rsidRPr="0026380C">
        <w:rPr>
          <w:sz w:val="16"/>
        </w:rPr>
        <w:t xml:space="preserve">. Against states and alliances wielded in the service of capital as a class, diverse and separate struggles are so many isolated resistances, refusals to undertake the political work of pulling together in organized, strategic, long-term struggle. </w:t>
      </w:r>
      <w:r w:rsidRPr="0026380C">
        <w:rPr>
          <w:rStyle w:val="StyleUnderline"/>
        </w:rPr>
        <w:t>The constant churn of demands on our awareness disperses our efforts and attention</w:t>
      </w:r>
      <w:r w:rsidRPr="0026380C">
        <w:rPr>
          <w:sz w:val="16"/>
        </w:rPr>
        <w:t>. What the Left should be doing is coordinating, consolidating, and linking its efforts so that they can amplify each other. We don’t need multiple, different campaigns. We need an organized struggle against capitalism capable of operating along multiple issues in diverse locations.</w:t>
      </w:r>
    </w:p>
    <w:p w:rsidR="001C3C19" w:rsidRDefault="001C3C19" w:rsidP="001C3C19"/>
    <w:p w:rsidR="001C3C19" w:rsidRPr="005867D1" w:rsidRDefault="001C3C19" w:rsidP="001C3C19">
      <w:pPr>
        <w:pStyle w:val="Heading4"/>
      </w:pPr>
      <w:r>
        <w:t>Communicative capitalism channels the aff’s political energy into economic opportunities to reinforce inequality</w:t>
      </w:r>
    </w:p>
    <w:p w:rsidR="001C3C19" w:rsidRPr="00E212B2" w:rsidRDefault="001C3C19" w:rsidP="001C3C19">
      <w:r w:rsidRPr="00570DDE">
        <w:rPr>
          <w:rStyle w:val="Style13ptBold"/>
        </w:rPr>
        <w:t>Dean, ’14</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2014, “Communicative Capitalism - This Is What Democracy Looks Like”, Chapter 6 from Communication and the Economy - History, Value and Agency, edited by Joshua S. Hanan and Mark Hayward , EO</w:t>
      </w:r>
    </w:p>
    <w:p w:rsidR="001C3C19" w:rsidRPr="006969A4" w:rsidRDefault="001C3C19" w:rsidP="001C3C19">
      <w:pPr>
        <w:rPr>
          <w:sz w:val="16"/>
        </w:rPr>
      </w:pPr>
      <w:r w:rsidRPr="006969A4">
        <w:rPr>
          <w:rStyle w:val="StyleUnderline"/>
        </w:rPr>
        <w:t>This entrapment in capitalist circuits is the condition of possibility for communication's transformation of production. Because contemporary capitalism is communicative, democratic rhetorics of access, transparency, voice, discussion, reflection, and participation strengthen the hold of capitalism in networked societies</w:t>
      </w:r>
      <w:r w:rsidRPr="006969A4">
        <w:rPr>
          <w:sz w:val="16"/>
        </w:rPr>
        <w:t xml:space="preserve">. Thus, </w:t>
      </w:r>
      <w:r w:rsidRPr="006969A4">
        <w:rPr>
          <w:rStyle w:val="StyleUnderline"/>
        </w:rPr>
        <w:t xml:space="preserve">the problems this </w:t>
      </w:r>
      <w:r w:rsidRPr="005867D1">
        <w:rPr>
          <w:rStyle w:val="Emphasis"/>
        </w:rPr>
        <w:t>democratic rhetoric</w:t>
      </w:r>
      <w:r w:rsidRPr="006969A4">
        <w:rPr>
          <w:rStyle w:val="StyleUnderline"/>
        </w:rPr>
        <w:t xml:space="preserve"> identifies and the solutions it entails </w:t>
      </w:r>
      <w:r w:rsidRPr="005867D1">
        <w:rPr>
          <w:rStyle w:val="Emphasis"/>
        </w:rPr>
        <w:t>channel political energies into activities that reinforce</w:t>
      </w:r>
      <w:r w:rsidRPr="006969A4">
        <w:rPr>
          <w:rStyle w:val="StyleUnderline"/>
        </w:rPr>
        <w:t xml:space="preserve"> the conditions of </w:t>
      </w:r>
      <w:r w:rsidRPr="005867D1">
        <w:rPr>
          <w:rStyle w:val="Emphasis"/>
        </w:rPr>
        <w:t>inequality</w:t>
      </w:r>
      <w:r w:rsidRPr="006969A4">
        <w:rPr>
          <w:rStyle w:val="StyleUnderline"/>
        </w:rPr>
        <w:t xml:space="preserve"> ostensibly contests. </w:t>
      </w:r>
      <w:r w:rsidRPr="005867D1">
        <w:rPr>
          <w:rStyle w:val="Emphasis"/>
        </w:rPr>
        <w:t>Disruptive events</w:t>
      </w:r>
      <w:r w:rsidRPr="006969A4">
        <w:rPr>
          <w:sz w:val="16"/>
        </w:rPr>
        <w:t xml:space="preserve"> and intense debates </w:t>
      </w:r>
      <w:r w:rsidRPr="005867D1">
        <w:rPr>
          <w:rStyle w:val="Emphasis"/>
        </w:rPr>
        <w:t>are economic opportunities</w:t>
      </w:r>
      <w:r w:rsidRPr="006969A4">
        <w:rPr>
          <w:sz w:val="16"/>
        </w:rPr>
        <w:t>-ratings drivers, chances for pundits to opine and opinions to be expressed and circulated-as much as they are political exercises.</w:t>
      </w:r>
    </w:p>
    <w:p w:rsidR="001C3C19" w:rsidRPr="006969A4" w:rsidRDefault="001C3C19" w:rsidP="001C3C19">
      <w:pPr>
        <w:rPr>
          <w:sz w:val="16"/>
        </w:rPr>
      </w:pPr>
      <w:r w:rsidRPr="006969A4">
        <w:rPr>
          <w:sz w:val="16"/>
        </w:rPr>
        <w:t xml:space="preserve">To clarify the way preoccupation with process and media protect neoliberalism's redistribution of wealth to the very, very rich, I set out three key features of communicative capitalism: the change in the form of our utterances from messages to contributions, the decline of symbolic efficiency, and </w:t>
      </w:r>
      <w:r w:rsidRPr="006969A4">
        <w:rPr>
          <w:rStyle w:val="StyleUnderline"/>
        </w:rPr>
        <w:t>the reflexive trap of the circuits of drive</w:t>
      </w:r>
      <w:r w:rsidRPr="006969A4">
        <w:rPr>
          <w:sz w:val="16"/>
        </w:rPr>
        <w:t xml:space="preserve">. In describing these features, my concern is with the effects of the merger of communication and capitalism on the subjects we are-what are the repercussions for the way we communicate, the way we think of ourselves, the way we enjoy? I then take up forms of exploitation specific to communicative capitalism. Whereas industrial capitalism exploited labor (the industry of workers), </w:t>
      </w:r>
      <w:r w:rsidRPr="006969A4">
        <w:rPr>
          <w:rStyle w:val="StyleUnderline"/>
        </w:rPr>
        <w:t>communicative capitalism exploits communication</w:t>
      </w:r>
      <w:r w:rsidRPr="006969A4">
        <w:rPr>
          <w:sz w:val="16"/>
        </w:rPr>
        <w:t xml:space="preserve">. Again, my basic claim is that </w:t>
      </w:r>
      <w:r w:rsidRPr="006969A4">
        <w:rPr>
          <w:rStyle w:val="StyleUnderline"/>
        </w:rPr>
        <w:t>communicative capitalism materializes and repurposes democratic ideals and aspirations in ways that strengthen and support globalized neoliberalism. The proliferation, distribution, acceleration, and intensification of communicative access and opportunity produce a deadlocked democracy incapable of serving as a form for progressive political and economic chang</w:t>
      </w:r>
      <w:r w:rsidRPr="006969A4">
        <w:rPr>
          <w:sz w:val="16"/>
        </w:rPr>
        <w:t xml:space="preserve">e. What we have now - debate, discussion, inclusion, opportunities for dissent ­ is democratic. This is what democracy looks like. And since this is what democracy looks like, we should aspire to, and fight for, something else, something that will smash the hold of capitalism and claim the common for and as the common. </w:t>
      </w:r>
    </w:p>
    <w:p w:rsidR="001C3C19" w:rsidRDefault="001C3C19" w:rsidP="001C3C19"/>
    <w:p w:rsidR="001C3C19" w:rsidRDefault="001C3C19" w:rsidP="001C3C19">
      <w:pPr>
        <w:pStyle w:val="Heading4"/>
      </w:pPr>
      <w:r>
        <w:t>Their messages just contribute to and are absorbed by communicative capitalism</w:t>
      </w:r>
    </w:p>
    <w:p w:rsidR="001C3C19" w:rsidRDefault="001C3C19" w:rsidP="001C3C19">
      <w:r w:rsidRPr="00570DDE">
        <w:rPr>
          <w:rStyle w:val="Style13ptBold"/>
        </w:rPr>
        <w:t>Dean, ’14</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2014, “Communicative Capitalism - This Is What Democracy Looks Like”, Chapter 6 from Communication and the Economy - History, Value and Agency, edited by Joshua S. Hanan and Mark Hayward , EO</w:t>
      </w:r>
    </w:p>
    <w:p w:rsidR="001C3C19" w:rsidRPr="001F5F9C" w:rsidRDefault="001C3C19" w:rsidP="001C3C19">
      <w:pPr>
        <w:rPr>
          <w:sz w:val="16"/>
        </w:rPr>
      </w:pPr>
      <w:r w:rsidRPr="001F5F9C">
        <w:rPr>
          <w:sz w:val="16"/>
        </w:rPr>
        <w:t xml:space="preserve">Communicative capitalism is characterized by three primary features. First, in communicative capitalism messages are contributions. As developed by Claude Shannon (1949), the mathematical model of communication emphasizes a speaker who sends a message to a receiver. Warren Weaver (1949) added to Shannon's work the additional factor of response: messages are sent with an aim toward eliciting some kind of response in their hearer. </w:t>
      </w:r>
      <w:r w:rsidRPr="001F5F9C">
        <w:rPr>
          <w:rStyle w:val="StyleUnderline"/>
        </w:rPr>
        <w:t>Under communicative capitalism</w:t>
      </w:r>
      <w:r w:rsidRPr="001F5F9C">
        <w:rPr>
          <w:sz w:val="16"/>
        </w:rPr>
        <w:t xml:space="preserve">, things are different. Now, </w:t>
      </w:r>
      <w:r w:rsidRPr="00237FFE">
        <w:rPr>
          <w:rStyle w:val="Emphasis"/>
        </w:rPr>
        <w:t>messages are contributions</w:t>
      </w:r>
      <w:r w:rsidRPr="001F5F9C">
        <w:rPr>
          <w:rStyle w:val="StyleUnderline"/>
        </w:rPr>
        <w:t xml:space="preserve"> to circulating content, </w:t>
      </w:r>
      <w:r w:rsidRPr="00237FFE">
        <w:rPr>
          <w:rStyle w:val="Emphasis"/>
        </w:rPr>
        <w:t>not actions that elicit responses</w:t>
      </w:r>
      <w:r w:rsidRPr="001F5F9C">
        <w:rPr>
          <w:rStyle w:val="StyleUnderline"/>
        </w:rPr>
        <w:t>. It's</w:t>
      </w:r>
      <w:r w:rsidRPr="001F5F9C">
        <w:rPr>
          <w:sz w:val="16"/>
        </w:rPr>
        <w:t xml:space="preserve"> like </w:t>
      </w:r>
      <w:r w:rsidRPr="001F5F9C">
        <w:rPr>
          <w:rStyle w:val="StyleUnderline"/>
        </w:rPr>
        <w:t>a shift from the primacy of a message's use value to the primacy of its exchange value</w:t>
      </w:r>
      <w:r w:rsidRPr="001F5F9C">
        <w:rPr>
          <w:sz w:val="16"/>
        </w:rPr>
        <w:t xml:space="preserve">; that is, </w:t>
      </w:r>
      <w:r w:rsidRPr="001F5F9C">
        <w:rPr>
          <w:rStyle w:val="StyleUnderline"/>
        </w:rPr>
        <w:t>to its capacity to circulate, to be forwarded, counted. Unlike a message, which needs to be understood, a contribution is just to be added</w:t>
      </w:r>
      <w:r w:rsidRPr="001F5F9C">
        <w:rPr>
          <w:sz w:val="16"/>
        </w:rPr>
        <w:t xml:space="preserve">. One adds one's two cents. </w:t>
      </w:r>
      <w:r w:rsidRPr="001F5F9C">
        <w:rPr>
          <w:rStyle w:val="StyleUnderline"/>
        </w:rPr>
        <w:t>One contributes one's opinion or idea to whatever discussion is going on</w:t>
      </w:r>
      <w:r w:rsidRPr="001F5F9C">
        <w:rPr>
          <w:sz w:val="16"/>
        </w:rPr>
        <w:t xml:space="preserve">. This additive feature of the contribution depends on a fundamental communicative equivalence. </w:t>
      </w:r>
      <w:r w:rsidRPr="001F5F9C">
        <w:rPr>
          <w:rStyle w:val="StyleUnderline"/>
        </w:rPr>
        <w:t xml:space="preserve">As a contribution, </w:t>
      </w:r>
      <w:r w:rsidRPr="00237FFE">
        <w:rPr>
          <w:rStyle w:val="Emphasis"/>
        </w:rPr>
        <w:t>each message is communicatively equal to any other</w:t>
      </w:r>
      <w:r w:rsidRPr="001F5F9C">
        <w:rPr>
          <w:rStyle w:val="StyleUnderline"/>
        </w:rPr>
        <w:t>. No opinion or judgment is worth more than any other</w:t>
      </w:r>
      <w:r w:rsidRPr="001F5F9C">
        <w:rPr>
          <w:sz w:val="16"/>
        </w:rPr>
        <w:t xml:space="preserve"> (they each count as one comment on my blog or one update on Facebook or a single tweet). </w:t>
      </w:r>
      <w:r w:rsidRPr="001F5F9C">
        <w:rPr>
          <w:rStyle w:val="StyleUnderline"/>
        </w:rPr>
        <w:t>Facts, theories, judgments, opinions</w:t>
      </w:r>
      <w:r w:rsidRPr="001F5F9C">
        <w:rPr>
          <w:sz w:val="16"/>
        </w:rPr>
        <w:t>, fantasies, jokes, lies-</w:t>
      </w:r>
      <w:r w:rsidRPr="001F5F9C">
        <w:rPr>
          <w:rStyle w:val="StyleUnderline"/>
        </w:rPr>
        <w:t>they all circulate indiscriminately</w:t>
      </w:r>
      <w:r w:rsidRPr="001F5F9C">
        <w:rPr>
          <w:sz w:val="16"/>
        </w:rPr>
        <w:t xml:space="preserve">. Again, as contributions they are equal; </w:t>
      </w:r>
      <w:r w:rsidRPr="001F5F9C">
        <w:rPr>
          <w:rStyle w:val="StyleUnderline"/>
        </w:rPr>
        <w:t>each adds "something" to the flow</w:t>
      </w:r>
      <w:r w:rsidRPr="00237FFE">
        <w:rPr>
          <w:rStyle w:val="Emphasis"/>
        </w:rPr>
        <w:t>. What matters is not what was said but that something was said</w:t>
      </w:r>
      <w:r w:rsidRPr="001F5F9C">
        <w:rPr>
          <w:sz w:val="16"/>
        </w:rPr>
        <w:t>-</w:t>
      </w:r>
      <w:r w:rsidRPr="001F5F9C">
        <w:rPr>
          <w:rStyle w:val="StyleUnderline"/>
        </w:rPr>
        <w:t xml:space="preserve">points were made, questions were raised, people showed up, and then new comments can be made, additions to the stream, intensifying the circulation of contributions. Expressed as a logic of the count, democracy </w:t>
      </w:r>
      <w:r w:rsidRPr="00237FFE">
        <w:rPr>
          <w:rStyle w:val="Emphasis"/>
        </w:rPr>
        <w:t>loses its capacity to provide a critical wedge against capitalism</w:t>
      </w:r>
      <w:r w:rsidRPr="001F5F9C">
        <w:rPr>
          <w:rStyle w:val="StyleUnderline"/>
        </w:rPr>
        <w:t>. The more opinions voiced, the more voices heard, the more democratic</w:t>
      </w:r>
      <w:r w:rsidRPr="001F5F9C">
        <w:rPr>
          <w:sz w:val="16"/>
        </w:rPr>
        <w:t>-</w:t>
      </w:r>
      <w:r w:rsidRPr="001F5F9C">
        <w:rPr>
          <w:rStyle w:val="StyleUnderline"/>
        </w:rPr>
        <w:t>and it doesn't matter what they say because each contribution is communicatively equivalent to any other</w:t>
      </w:r>
      <w:r w:rsidRPr="001F5F9C">
        <w:rPr>
          <w:sz w:val="16"/>
        </w:rPr>
        <w:t xml:space="preserve">. </w:t>
      </w:r>
    </w:p>
    <w:p w:rsidR="001C3C19" w:rsidRDefault="001C3C19" w:rsidP="001C3C19"/>
    <w:p w:rsidR="006F2286" w:rsidRDefault="006F2286" w:rsidP="006F2286">
      <w:pPr>
        <w:pStyle w:val="Heading3"/>
      </w:pPr>
      <w:r>
        <w:t>2nc defense of psycho</w:t>
      </w:r>
    </w:p>
    <w:p w:rsidR="006F2286" w:rsidRDefault="006F2286" w:rsidP="006F2286">
      <w:pPr>
        <w:pStyle w:val="Heading4"/>
      </w:pPr>
      <w:r>
        <w:t>Their demand for racial recognition sustains the ability of whiteness to function as a master signifier that structures collective social desires --- the alternative’s psychoanalytic confrontation with the quixotic quest for racial wholeness enables the traversal of the racial fantasy that can best solve collective violence</w:t>
      </w:r>
    </w:p>
    <w:p w:rsidR="006F2286" w:rsidRDefault="006F2286" w:rsidP="006F2286">
      <w:r>
        <w:rPr>
          <w:b/>
        </w:rPr>
        <w:t>George</w:t>
      </w:r>
      <w:r w:rsidRPr="00C8213F">
        <w:rPr>
          <w:b/>
        </w:rPr>
        <w:t xml:space="preserv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rsidR="006F2286" w:rsidRDefault="006F2286" w:rsidP="006F2286"/>
    <w:p w:rsidR="006F2286" w:rsidRPr="00AB381A" w:rsidRDefault="006F2286" w:rsidP="006F2286">
      <w:pPr>
        <w:rPr>
          <w:sz w:val="16"/>
        </w:rPr>
      </w:pPr>
      <w:r w:rsidRPr="00AB381A">
        <w:rPr>
          <w:sz w:val="16"/>
        </w:rPr>
        <w:t>Separation, Impaired by Race</w:t>
      </w:r>
    </w:p>
    <w:p w:rsidR="006F2286" w:rsidRPr="00AB381A" w:rsidRDefault="006F2286" w:rsidP="006F2286">
      <w:pPr>
        <w:rPr>
          <w:sz w:val="16"/>
        </w:rPr>
      </w:pPr>
      <w:r w:rsidRPr="00AB381A">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947344">
        <w:rPr>
          <w:rStyle w:val="StyleUnderline"/>
        </w:rPr>
        <w:t xml:space="preserve">Lacanian theory ties the reversal of alienation to a "cynic[ism]" by which the subject </w:t>
      </w:r>
      <w:r w:rsidRPr="000821A7">
        <w:rPr>
          <w:rStyle w:val="Emphasis"/>
        </w:rPr>
        <w:t>questions the desire of the Other who grants the signifier</w:t>
      </w:r>
      <w:r w:rsidRPr="00AB381A">
        <w:rPr>
          <w:sz w:val="16"/>
        </w:rPr>
        <w:t xml:space="preserve"> (p. 238). This </w:t>
      </w:r>
      <w:r w:rsidRPr="0001226C">
        <w:rPr>
          <w:rStyle w:val="StyleUnderline"/>
          <w:highlight w:val="yellow"/>
        </w:rPr>
        <w:t>cynicism</w:t>
      </w:r>
      <w:r w:rsidRPr="00AB381A">
        <w:rPr>
          <w:sz w:val="16"/>
        </w:rPr>
        <w:t xml:space="preserve">, which Lacan </w:t>
      </w:r>
      <w:r w:rsidRPr="0001226C">
        <w:rPr>
          <w:rStyle w:val="StyleUnderline"/>
          <w:highlight w:val="yellow"/>
        </w:rPr>
        <w:t>tied to</w:t>
      </w:r>
      <w:r w:rsidRPr="00947344">
        <w:rPr>
          <w:rStyle w:val="StyleUnderline"/>
        </w:rPr>
        <w:t xml:space="preserve"> the establishment of </w:t>
      </w:r>
      <w:r w:rsidRPr="0001226C">
        <w:rPr>
          <w:rStyle w:val="StyleUnderline"/>
          <w:highlight w:val="yellow"/>
        </w:rPr>
        <w:t>a</w:t>
      </w:r>
      <w:r w:rsidRPr="00947344">
        <w:rPr>
          <w:rStyle w:val="StyleUnderline"/>
        </w:rPr>
        <w:t xml:space="preserve"> more </w:t>
      </w:r>
      <w:r w:rsidRPr="0001226C">
        <w:rPr>
          <w:rStyle w:val="StyleUnderline"/>
          <w:highlight w:val="yellow"/>
        </w:rPr>
        <w:t>personal relation to one's own desire, constitutes</w:t>
      </w:r>
      <w:r w:rsidRPr="00947344">
        <w:rPr>
          <w:rStyle w:val="StyleUnderline"/>
        </w:rPr>
        <w:t xml:space="preserve"> what I would call </w:t>
      </w:r>
      <w:r w:rsidRPr="0001226C">
        <w:rPr>
          <w:rStyle w:val="StyleUnderline"/>
          <w:highlight w:val="yellow"/>
        </w:rPr>
        <w:t>an ethical stance</w:t>
      </w:r>
      <w:r w:rsidRPr="00947344">
        <w:rPr>
          <w:rStyle w:val="StyleUnderline"/>
        </w:rPr>
        <w:t xml:space="preserve"> for the subject of race,</w:t>
      </w:r>
      <w:r w:rsidRPr="00AB381A">
        <w:rPr>
          <w:sz w:val="16"/>
        </w:rPr>
        <w:t xml:space="preserve"> </w:t>
      </w:r>
      <w:r w:rsidRPr="00947344">
        <w:rPr>
          <w:rStyle w:val="StyleUnderline"/>
        </w:rPr>
        <w:t xml:space="preserve">one in which this subject comes </w:t>
      </w:r>
      <w:r w:rsidRPr="0001226C">
        <w:rPr>
          <w:rStyle w:val="StyleUnderline"/>
          <w:highlight w:val="yellow"/>
        </w:rPr>
        <w:t xml:space="preserve">to </w:t>
      </w:r>
      <w:r w:rsidRPr="00C625FD">
        <w:rPr>
          <w:rStyle w:val="StyleUnderline"/>
        </w:rPr>
        <w:t xml:space="preserve">interrogate and </w:t>
      </w:r>
      <w:r w:rsidRPr="0001226C">
        <w:rPr>
          <w:rStyle w:val="Emphasis"/>
          <w:highlight w:val="yellow"/>
        </w:rPr>
        <w:t>reject</w:t>
      </w:r>
      <w:r w:rsidRPr="00947344">
        <w:rPr>
          <w:rStyle w:val="Emphasis"/>
        </w:rPr>
        <w:t xml:space="preserve"> the </w:t>
      </w:r>
      <w:r w:rsidRPr="0001226C">
        <w:rPr>
          <w:rStyle w:val="Emphasis"/>
          <w:highlight w:val="yellow"/>
        </w:rPr>
        <w:t xml:space="preserve">racial signifiers that mandate the subject's relation to </w:t>
      </w:r>
      <w:r w:rsidRPr="00C625FD">
        <w:rPr>
          <w:rStyle w:val="Emphasis"/>
        </w:rPr>
        <w:t xml:space="preserve">being and </w:t>
      </w:r>
      <w:r w:rsidRPr="0001226C">
        <w:rPr>
          <w:rStyle w:val="Emphasis"/>
          <w:highlight w:val="yellow"/>
        </w:rPr>
        <w:t>the Other</w:t>
      </w:r>
      <w:r w:rsidRPr="00AB381A">
        <w:rPr>
          <w:sz w:val="16"/>
        </w:rPr>
        <w:t>.</w:t>
      </w:r>
    </w:p>
    <w:p w:rsidR="006F2286" w:rsidRDefault="006F2286" w:rsidP="006F2286">
      <w:pPr>
        <w:rPr>
          <w:rStyle w:val="StyleUnderline"/>
        </w:rPr>
      </w:pPr>
      <w:r w:rsidRPr="00AB381A">
        <w:rPr>
          <w:sz w:val="16"/>
        </w:rPr>
        <w:t xml:space="preserve">For Lacan, </w:t>
      </w:r>
      <w:r w:rsidRPr="00C625FD">
        <w:rPr>
          <w:rStyle w:val="StyleUnderline"/>
          <w:highlight w:val="yellow"/>
        </w:rPr>
        <w:t>the</w:t>
      </w:r>
      <w:r w:rsidRPr="00C625FD">
        <w:rPr>
          <w:rStyle w:val="StyleUnderline"/>
        </w:rPr>
        <w:t xml:space="preserve"> significant living </w:t>
      </w:r>
      <w:r w:rsidRPr="0001226C">
        <w:rPr>
          <w:rStyle w:val="StyleUnderline"/>
          <w:highlight w:val="yellow"/>
        </w:rPr>
        <w:t xml:space="preserve">Other within the Symbolic </w:t>
      </w:r>
      <w:r w:rsidRPr="0001226C">
        <w:rPr>
          <w:rStyle w:val="StyleUnderline"/>
        </w:rPr>
        <w:t>is</w:t>
      </w:r>
      <w:r w:rsidRPr="00947344">
        <w:rPr>
          <w:rStyle w:val="StyleUnderline"/>
        </w:rPr>
        <w:t xml:space="preserve"> both the Other, </w:t>
      </w:r>
      <w:r w:rsidRPr="00C625FD">
        <w:rPr>
          <w:rStyle w:val="StyleUnderline"/>
        </w:rPr>
        <w:t>who personifies the site of jouissance that is the illusory Real of wholeness, and the paternal authority, who represents the Symbolic and its law of desire but also facilitates alienation by granting access to the signifiers that define identity for the subject.</w:t>
      </w:r>
      <w:r w:rsidRPr="00C625FD">
        <w:rPr>
          <w:sz w:val="16"/>
        </w:rPr>
        <w:t xml:space="preserve"> Not accounting particularly for race as a complicating factor in this process of separation, Lacanian theory nonetheless shows that in separation </w:t>
      </w:r>
      <w:r w:rsidRPr="00C625FD">
        <w:rPr>
          <w:rStyle w:val="StyleUnderline"/>
        </w:rPr>
        <w:t>the subject must first move toward recognition of the desire/lack both of the subject and of the Other, wh</w:t>
      </w:r>
      <w:r w:rsidRPr="00947344">
        <w:rPr>
          <w:rStyle w:val="StyleUnderline"/>
        </w:rPr>
        <w:t xml:space="preserve">o </w:t>
      </w:r>
      <w:r w:rsidRPr="0001226C">
        <w:rPr>
          <w:rStyle w:val="StyleUnderline"/>
          <w:highlight w:val="yellow"/>
        </w:rPr>
        <w:t>functions as a fantasy source of bliss.</w:t>
      </w:r>
      <w:r w:rsidRPr="000821A7">
        <w:rPr>
          <w:rStyle w:val="StyleUnderline"/>
        </w:rPr>
        <w:t xml:space="preserve"> The goal here is to shift from a stultifying obsession with being and bliss toward an embrace of the signifier and fantasy</w:t>
      </w:r>
      <w:r w:rsidRPr="00AB381A">
        <w:rPr>
          <w:sz w:val="16"/>
        </w:rPr>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0821A7">
        <w:rPr>
          <w:rStyle w:val="StyleUnderline"/>
        </w:rPr>
        <w:t>By filling the gaps left in the Other's discourse with his own meanings and fantasies, the subject thus constitutes in the losange of his unconscious a desire that institutes separation from the Other.</w:t>
      </w:r>
    </w:p>
    <w:p w:rsidR="006F2286" w:rsidRDefault="006F2286" w:rsidP="006F2286">
      <w:pPr>
        <w:rPr>
          <w:rStyle w:val="StyleUnderline"/>
        </w:rPr>
      </w:pPr>
      <w:r w:rsidRPr="00947344">
        <w:rPr>
          <w:rStyle w:val="StyleUnderline"/>
        </w:rPr>
        <w:t>What emerges in this separation produced by desire and fantasy is the desiring subject whose completion of the loop from alienation to separation Lacan presented</w:t>
      </w:r>
      <w:r w:rsidRPr="00AB381A">
        <w:rPr>
          <w:sz w:val="16"/>
        </w:rPr>
        <w:t xml:space="preserve"> in his formula for fantasy, $*a , read as the barred subject in relation to the fantasy object. But it </w:t>
      </w:r>
      <w:r w:rsidRPr="00947344">
        <w:rPr>
          <w:rStyle w:val="StyleUnderline"/>
        </w:rPr>
        <w:t xml:space="preserve">is precisely a relation to this fantasy object that </w:t>
      </w:r>
      <w:r w:rsidRPr="00C625FD">
        <w:rPr>
          <w:rStyle w:val="StyleUnderline"/>
        </w:rPr>
        <w:t>complicates matters for the subject of race</w:t>
      </w:r>
      <w:r w:rsidRPr="00C625FD">
        <w:rPr>
          <w:sz w:val="16"/>
        </w:rPr>
        <w:t xml:space="preserve">. </w:t>
      </w:r>
      <w:r w:rsidRPr="00C625FD">
        <w:rPr>
          <w:rStyle w:val="StyleUnderline"/>
        </w:rPr>
        <w:t>Because in the racist American Symbolic the goal of the signifier is to aggrandize the lost bliss of the Real, the Symbolic functions actively to impair the raced subject's separation from this Real</w:t>
      </w:r>
      <w:r w:rsidRPr="00947344">
        <w:rPr>
          <w:rStyle w:val="StyleUnderline"/>
        </w:rPr>
        <w:t xml:space="preserve"> while also fortifying this subject's alienation by the signifier. </w:t>
      </w:r>
      <w:r w:rsidRPr="00AB381A">
        <w:rPr>
          <w:sz w:val="16"/>
        </w:rPr>
        <w:t xml:space="preserve">Lacanian scholar Kalpana Seshadri-Crooks has shown that </w:t>
      </w:r>
      <w:r w:rsidRPr="00C625FD">
        <w:rPr>
          <w:rStyle w:val="StyleUnderline"/>
          <w:highlight w:val="yellow"/>
        </w:rPr>
        <w:t xml:space="preserve">the Symbolic </w:t>
      </w:r>
      <w:r w:rsidRPr="0001226C">
        <w:rPr>
          <w:rStyle w:val="StyleUnderline"/>
          <w:highlight w:val="yellow"/>
        </w:rPr>
        <w:t>is structured around the racial signifier whiteness, which functions as a "master signifier" by establishing a "structure of relations,</w:t>
      </w:r>
      <w:r w:rsidRPr="00947344">
        <w:rPr>
          <w:rStyle w:val="StyleUnderline"/>
        </w:rPr>
        <w:t xml:space="preserve"> a signifying chain that </w:t>
      </w:r>
      <w:r w:rsidRPr="0001226C">
        <w:rPr>
          <w:rStyle w:val="StyleUnderline"/>
          <w:highlight w:val="yellow"/>
        </w:rPr>
        <w:t>through a</w:t>
      </w:r>
      <w:r w:rsidRPr="0001226C">
        <w:rPr>
          <w:sz w:val="16"/>
          <w:highlight w:val="yellow"/>
        </w:rPr>
        <w:t xml:space="preserve"> </w:t>
      </w:r>
      <w:r w:rsidRPr="0001226C">
        <w:rPr>
          <w:rStyle w:val="StyleUnderline"/>
          <w:highlight w:val="yellow"/>
        </w:rPr>
        <w:t>process of inclusions and exclusions</w:t>
      </w:r>
      <w:r w:rsidRPr="00947344">
        <w:rPr>
          <w:rStyle w:val="StyleUnderline"/>
        </w:rPr>
        <w:t xml:space="preserve"> constitutes a pattern for organizing human difference"</w:t>
      </w:r>
      <w:r w:rsidRPr="00AB381A">
        <w:rPr>
          <w:sz w:val="16"/>
        </w:rPr>
        <w:t xml:space="preserve"> (2008, p. 4). Though </w:t>
      </w:r>
      <w:r w:rsidRPr="0001226C">
        <w:rPr>
          <w:rStyle w:val="Emphasis"/>
          <w:highlight w:val="yellow"/>
        </w:rPr>
        <w:t>securing for</w:t>
      </w:r>
      <w:r w:rsidRPr="0001226C">
        <w:rPr>
          <w:rStyle w:val="Emphasis"/>
        </w:rPr>
        <w:t xml:space="preserve"> only </w:t>
      </w:r>
      <w:r w:rsidRPr="0001226C">
        <w:rPr>
          <w:rStyle w:val="Emphasis"/>
          <w:highlight w:val="yellow"/>
        </w:rPr>
        <w:t>whites the hierarchal fantasy of their</w:t>
      </w:r>
      <w:r w:rsidRPr="00A86410">
        <w:rPr>
          <w:rStyle w:val="Emphasis"/>
        </w:rPr>
        <w:t xml:space="preserve"> "sovereign </w:t>
      </w:r>
      <w:r w:rsidRPr="0001226C">
        <w:rPr>
          <w:rStyle w:val="Emphasis"/>
          <w:highlight w:val="yellow"/>
        </w:rPr>
        <w:t>humanness," whiteness presents itself as the ideal to which all subjects aspire</w:t>
      </w:r>
      <w:r w:rsidRPr="0001226C">
        <w:rPr>
          <w:rStyle w:val="Emphasis"/>
        </w:rPr>
        <w:t xml:space="preserve"> </w:t>
      </w:r>
      <w:r w:rsidRPr="00AB381A">
        <w:rPr>
          <w:sz w:val="16"/>
        </w:rPr>
        <w:t xml:space="preserve">(p. 55). Despite the subject's alienation from not only the part of the self constituted as the non-meaning of the unconscious but also the impossible Real, </w:t>
      </w:r>
      <w:r w:rsidRPr="00947344">
        <w:rPr>
          <w:rStyle w:val="StyleUnderline"/>
        </w:rPr>
        <w:t xml:space="preserve">what </w:t>
      </w:r>
      <w:r w:rsidRPr="0001226C">
        <w:rPr>
          <w:rStyle w:val="Emphasis"/>
          <w:highlight w:val="yellow"/>
        </w:rPr>
        <w:t>this master signifier "promises the subject</w:t>
      </w:r>
      <w:r w:rsidRPr="0001226C">
        <w:rPr>
          <w:rStyle w:val="Emphasis"/>
        </w:rPr>
        <w:t xml:space="preserve"> is precisely </w:t>
      </w:r>
      <w:r w:rsidRPr="0001226C">
        <w:rPr>
          <w:rStyle w:val="Emphasis"/>
          <w:highlight w:val="yellow"/>
        </w:rPr>
        <w:t>access to being"</w:t>
      </w:r>
      <w:r w:rsidRPr="0001226C">
        <w:rPr>
          <w:rStyle w:val="Emphasis"/>
        </w:rPr>
        <w:t xml:space="preserve"> (p. 45), </w:t>
      </w:r>
      <w:r w:rsidRPr="00A86410">
        <w:rPr>
          <w:rStyle w:val="Emphasis"/>
        </w:rPr>
        <w:t>thus directing the racial subject toward the very Real from which this subject must separate.</w:t>
      </w:r>
    </w:p>
    <w:p w:rsidR="006F2286" w:rsidRPr="00AB381A" w:rsidRDefault="006F2286" w:rsidP="006F2286">
      <w:pPr>
        <w:rPr>
          <w:sz w:val="16"/>
        </w:rPr>
      </w:pPr>
      <w:r w:rsidRPr="00947344">
        <w:rPr>
          <w:rStyle w:val="StyleUnderline"/>
        </w:rPr>
        <w:t xml:space="preserve">It is </w:t>
      </w:r>
      <w:r w:rsidRPr="00A86410">
        <w:rPr>
          <w:rStyle w:val="StyleUnderline"/>
          <w:highlight w:val="yellow"/>
        </w:rPr>
        <w:t xml:space="preserve">this </w:t>
      </w:r>
      <w:r w:rsidRPr="00A86410">
        <w:rPr>
          <w:rStyle w:val="Emphasis"/>
          <w:highlight w:val="yellow"/>
        </w:rPr>
        <w:t xml:space="preserve">obsessive </w:t>
      </w:r>
      <w:r w:rsidRPr="0001226C">
        <w:rPr>
          <w:rStyle w:val="Emphasis"/>
          <w:highlight w:val="yellow"/>
        </w:rPr>
        <w:t>pursuit of the Real</w:t>
      </w:r>
      <w:r w:rsidRPr="00947344">
        <w:rPr>
          <w:rStyle w:val="StyleUnderline"/>
        </w:rPr>
        <w:t xml:space="preserve">, thus </w:t>
      </w:r>
      <w:r w:rsidRPr="00A86410">
        <w:rPr>
          <w:rStyle w:val="Emphasis"/>
        </w:rPr>
        <w:t>encouraged by race, that</w:t>
      </w:r>
      <w:r w:rsidRPr="00AB381A">
        <w:rPr>
          <w:rStyle w:val="Emphasis"/>
        </w:rPr>
        <w:t xml:space="preserve"> </w:t>
      </w:r>
      <w:r w:rsidRPr="0001226C">
        <w:rPr>
          <w:rStyle w:val="Emphasis"/>
          <w:highlight w:val="yellow"/>
        </w:rPr>
        <w:t xml:space="preserve">can </w:t>
      </w:r>
      <w:r w:rsidRPr="00A86410">
        <w:rPr>
          <w:rStyle w:val="Emphasis"/>
          <w:highlight w:val="yellow"/>
        </w:rPr>
        <w:t xml:space="preserve">lead to the </w:t>
      </w:r>
      <w:r w:rsidRPr="0001226C">
        <w:rPr>
          <w:rStyle w:val="Emphasis"/>
          <w:highlight w:val="yellow"/>
        </w:rPr>
        <w:t>violence</w:t>
      </w:r>
      <w:r w:rsidRPr="00A86410">
        <w:rPr>
          <w:rStyle w:val="Emphasis"/>
        </w:rPr>
        <w:t xml:space="preserve"> and frustration </w:t>
      </w:r>
      <w:r w:rsidRPr="0001226C">
        <w:rPr>
          <w:rStyle w:val="Emphasis"/>
          <w:highlight w:val="yellow"/>
        </w:rPr>
        <w:t>of racism</w:t>
      </w:r>
      <w:r w:rsidRPr="00947344">
        <w:rPr>
          <w:rStyle w:val="StyleUnderline"/>
        </w:rPr>
        <w:t xml:space="preserve">. </w:t>
      </w:r>
      <w:r w:rsidRPr="00A86410">
        <w:rPr>
          <w:rStyle w:val="StyleUnderline"/>
        </w:rPr>
        <w:t>This frustration arises because whiteness can never reconstitute being</w:t>
      </w:r>
      <w:r w:rsidRPr="00A86410">
        <w:rPr>
          <w:sz w:val="16"/>
        </w:rPr>
        <w:t xml:space="preserve">. In truth, </w:t>
      </w:r>
      <w:r w:rsidRPr="00A86410">
        <w:rPr>
          <w:rStyle w:val="StyleUnderline"/>
        </w:rPr>
        <w:t>whiteness functions only as the object a that merely promises wholeness by</w:t>
      </w:r>
      <w:r w:rsidRPr="00A86410">
        <w:rPr>
          <w:sz w:val="16"/>
        </w:rPr>
        <w:t xml:space="preserve"> </w:t>
      </w:r>
      <w:r w:rsidRPr="00A86410">
        <w:rPr>
          <w:rStyle w:val="StyleUnderline"/>
        </w:rPr>
        <w:t>simultaneously masquerading as the phallus, the castrated object that manifests the illusory site of bliss in the Imaginary form of the</w:t>
      </w:r>
      <w:r w:rsidRPr="00947344">
        <w:rPr>
          <w:rStyle w:val="StyleUnderline"/>
        </w:rPr>
        <w:t xml:space="preserve"> subjective-se</w:t>
      </w:r>
      <w:r w:rsidRPr="00AB381A">
        <w:rPr>
          <w:sz w:val="16"/>
        </w:rPr>
        <w:t xml:space="preserve">lf. </w:t>
      </w:r>
      <w:r w:rsidRPr="00947344">
        <w:rPr>
          <w:rStyle w:val="StyleUnderline"/>
        </w:rPr>
        <w:t>Distinguishing the phallus from "the organ"</w:t>
      </w:r>
      <w:r w:rsidRPr="00AB381A">
        <w:rPr>
          <w:sz w:val="16"/>
        </w:rPr>
        <w:t xml:space="preserve"> (2006b, p. 579), </w:t>
      </w:r>
      <w:r w:rsidRPr="00947344">
        <w:rPr>
          <w:rStyle w:val="StyleUnderline"/>
        </w:rPr>
        <w:t xml:space="preserve">Lacan associated the phallus with </w:t>
      </w:r>
      <w:r w:rsidRPr="00EE5315">
        <w:rPr>
          <w:rStyle w:val="StyleUnderline"/>
          <w:highlight w:val="yellow"/>
        </w:rPr>
        <w:t>Imaginary fantasies of lack</w:t>
      </w:r>
      <w:r w:rsidRPr="00A86410">
        <w:rPr>
          <w:rStyle w:val="StyleUnderline"/>
        </w:rPr>
        <w:t>, fantasies about "exclusion[s] from the specular image</w:t>
      </w:r>
      <w:r w:rsidRPr="00A86410">
        <w:rPr>
          <w:sz w:val="16"/>
        </w:rPr>
        <w:t xml:space="preserve">" (p. 697). </w:t>
      </w:r>
      <w:r w:rsidRPr="00A86410">
        <w:rPr>
          <w:rStyle w:val="StyleUnderline"/>
        </w:rPr>
        <w:t>It is such</w:t>
      </w:r>
      <w:r w:rsidRPr="00947344">
        <w:rPr>
          <w:rStyle w:val="StyleUnderline"/>
        </w:rPr>
        <w:t xml:space="preserve"> fantasies of bodily parts "falling off" from the Imaginary self that </w:t>
      </w:r>
      <w:r w:rsidRPr="00A86410">
        <w:rPr>
          <w:rStyle w:val="StyleUnderline"/>
        </w:rPr>
        <w:t xml:space="preserve">define the aggressivity, or sense of psychic fragmentation, that </w:t>
      </w:r>
      <w:r w:rsidRPr="00EE5315">
        <w:rPr>
          <w:rStyle w:val="StyleUnderline"/>
          <w:highlight w:val="yellow"/>
        </w:rPr>
        <w:t>may lead to</w:t>
      </w:r>
      <w:r w:rsidRPr="00947344">
        <w:rPr>
          <w:rStyle w:val="StyleUnderline"/>
        </w:rPr>
        <w:t xml:space="preserve"> the </w:t>
      </w:r>
      <w:r w:rsidRPr="00EE5315">
        <w:rPr>
          <w:rStyle w:val="StyleUnderline"/>
          <w:highlight w:val="yellow"/>
        </w:rPr>
        <w:t>aggression</w:t>
      </w:r>
      <w:r w:rsidRPr="00947344">
        <w:rPr>
          <w:rStyle w:val="StyleUnderline"/>
        </w:rPr>
        <w:t xml:space="preserve"> that invades race relations.</w:t>
      </w:r>
      <w:r w:rsidRPr="00AB381A">
        <w:rPr>
          <w:sz w:val="16"/>
        </w:rPr>
        <w:t xml:space="preserve"> </w:t>
      </w:r>
      <w:r w:rsidRPr="00EE5315">
        <w:rPr>
          <w:rStyle w:val="Emphasis"/>
          <w:highlight w:val="yellow"/>
        </w:rPr>
        <w:t>Whiteness produces</w:t>
      </w:r>
      <w:r w:rsidRPr="00947344">
        <w:rPr>
          <w:rStyle w:val="Emphasis"/>
        </w:rPr>
        <w:t xml:space="preserve"> such </w:t>
      </w:r>
      <w:r w:rsidRPr="00EE5315">
        <w:rPr>
          <w:rStyle w:val="Emphasis"/>
          <w:highlight w:val="yellow"/>
        </w:rPr>
        <w:t>aggressivity because it aims at an impossible ideal of completion that no living subject - not even a white subject - can ever embody</w:t>
      </w:r>
      <w:r w:rsidRPr="00A86410">
        <w:rPr>
          <w:rStyle w:val="StyleUnderline"/>
        </w:rPr>
        <w:t xml:space="preserve">. Providing ideals both for the physical human form and for its fragmented psychic structure that simply are unattainable, </w:t>
      </w:r>
      <w:r w:rsidRPr="00EE5315">
        <w:rPr>
          <w:rStyle w:val="Emphasis"/>
          <w:highlight w:val="yellow"/>
        </w:rPr>
        <w:t xml:space="preserve">the very term "white" marks its </w:t>
      </w:r>
      <w:r w:rsidRPr="00A86410">
        <w:rPr>
          <w:rStyle w:val="Emphasis"/>
        </w:rPr>
        <w:t xml:space="preserve">own discursive and fantasy </w:t>
      </w:r>
      <w:r w:rsidRPr="00EE5315">
        <w:rPr>
          <w:rStyle w:val="Emphasis"/>
          <w:highlight w:val="yellow"/>
        </w:rPr>
        <w:t>function by defying the phenotypic reality of all subjects.</w:t>
      </w:r>
      <w:r w:rsidRPr="00AB381A">
        <w:rPr>
          <w:sz w:val="16"/>
        </w:rPr>
        <w:t xml:space="preserve"> With the subject of race remaining incapable of maintaining in actuality the two central positions in relation to being articulated by Lacanian theory, those of either "being" or "having" the phallus</w:t>
      </w:r>
      <w:r w:rsidRPr="00A86410">
        <w:rPr>
          <w:sz w:val="16"/>
        </w:rPr>
        <w:t xml:space="preserve">, </w:t>
      </w:r>
      <w:r w:rsidRPr="00A86410">
        <w:rPr>
          <w:rStyle w:val="StyleUnderline"/>
        </w:rPr>
        <w:t>the best this subject can do is position himself as having the fantasy object a that functions as referent to the phallus, the illusory remainder that when positioned within the</w:t>
      </w:r>
      <w:r w:rsidRPr="00A86410">
        <w:rPr>
          <w:sz w:val="16"/>
        </w:rPr>
        <w:t xml:space="preserve"> self </w:t>
      </w:r>
      <w:r w:rsidRPr="00A86410">
        <w:rPr>
          <w:rStyle w:val="StyleUnderline"/>
        </w:rPr>
        <w:t>leaves even the white subject always one step removed from the ideal he seeks to embody</w:t>
      </w:r>
      <w:r w:rsidRPr="00AB381A">
        <w:rPr>
          <w:sz w:val="16"/>
        </w:rPr>
        <w:t xml:space="preserve"> (p. 582). </w:t>
      </w:r>
      <w:r w:rsidRPr="00EE5315">
        <w:rPr>
          <w:rStyle w:val="StyleUnderline"/>
          <w:highlight w:val="yellow"/>
        </w:rPr>
        <w:t>There is</w:t>
      </w:r>
      <w:r w:rsidRPr="00A86410">
        <w:rPr>
          <w:rStyle w:val="StyleUnderline"/>
        </w:rPr>
        <w:t xml:space="preserve"> thus </w:t>
      </w:r>
      <w:r w:rsidRPr="00EE5315">
        <w:rPr>
          <w:rStyle w:val="StyleUnderline"/>
          <w:highlight w:val="yellow"/>
        </w:rPr>
        <w:t xml:space="preserve">a fundamental </w:t>
      </w:r>
      <w:r w:rsidRPr="00A86410">
        <w:rPr>
          <w:rStyle w:val="StyleUnderline"/>
        </w:rPr>
        <w:t xml:space="preserve">frustration, </w:t>
      </w:r>
      <w:r w:rsidRPr="00EE5315">
        <w:rPr>
          <w:rStyle w:val="StyleUnderline"/>
          <w:highlight w:val="yellow"/>
        </w:rPr>
        <w:t xml:space="preserve">insufficiency </w:t>
      </w:r>
      <w:r w:rsidRPr="00A86410">
        <w:rPr>
          <w:rStyle w:val="StyleUnderline"/>
        </w:rPr>
        <w:t xml:space="preserve">and aggressivity </w:t>
      </w:r>
      <w:r w:rsidRPr="00EE5315">
        <w:rPr>
          <w:rStyle w:val="StyleUnderline"/>
          <w:highlight w:val="yellow"/>
        </w:rPr>
        <w:t xml:space="preserve">awakened by </w:t>
      </w:r>
      <w:r w:rsidRPr="00A86410">
        <w:rPr>
          <w:rStyle w:val="StyleUnderline"/>
        </w:rPr>
        <w:t xml:space="preserve">this ideal called forth by the illusion of </w:t>
      </w:r>
      <w:r w:rsidRPr="00EE5315">
        <w:rPr>
          <w:rStyle w:val="StyleUnderline"/>
          <w:highlight w:val="yellow"/>
        </w:rPr>
        <w:t>whiteness</w:t>
      </w:r>
      <w:r w:rsidRPr="00EE5315">
        <w:rPr>
          <w:sz w:val="16"/>
          <w:highlight w:val="yellow"/>
        </w:rPr>
        <w:t>.</w:t>
      </w:r>
    </w:p>
    <w:p w:rsidR="006F2286" w:rsidRPr="00A86410" w:rsidRDefault="006F2286" w:rsidP="006F2286">
      <w:pPr>
        <w:rPr>
          <w:sz w:val="16"/>
        </w:rPr>
      </w:pPr>
      <w:r w:rsidRPr="00A86410">
        <w:rPr>
          <w:rStyle w:val="StyleUnderline"/>
        </w:rPr>
        <w:t xml:space="preserve">The problem with </w:t>
      </w:r>
      <w:r w:rsidRPr="00EE5315">
        <w:rPr>
          <w:rStyle w:val="StyleUnderline"/>
          <w:highlight w:val="yellow"/>
        </w:rPr>
        <w:t xml:space="preserve">contemporary </w:t>
      </w:r>
      <w:r w:rsidRPr="00A86410">
        <w:rPr>
          <w:rStyle w:val="StyleUnderline"/>
        </w:rPr>
        <w:t xml:space="preserve">theoretical and political </w:t>
      </w:r>
      <w:r w:rsidRPr="00A86410">
        <w:rPr>
          <w:rStyle w:val="StyleUnderline"/>
          <w:highlight w:val="yellow"/>
        </w:rPr>
        <w:t>approaches to</w:t>
      </w:r>
      <w:r w:rsidRPr="00A86410">
        <w:rPr>
          <w:rStyle w:val="StyleUnderline"/>
        </w:rPr>
        <w:t xml:space="preserve"> the aggression and </w:t>
      </w:r>
      <w:r w:rsidRPr="00A86410">
        <w:rPr>
          <w:rStyle w:val="StyleUnderline"/>
          <w:highlight w:val="yellow"/>
        </w:rPr>
        <w:t>racism</w:t>
      </w:r>
      <w:r w:rsidRPr="00A86410">
        <w:rPr>
          <w:rStyle w:val="StyleUnderline"/>
        </w:rPr>
        <w:t xml:space="preserve"> that still plague race relations today is that their frequent reliance upon the concept of race </w:t>
      </w:r>
      <w:r w:rsidRPr="00A86410">
        <w:rPr>
          <w:rStyle w:val="StyleUnderline"/>
          <w:highlight w:val="yellow"/>
        </w:rPr>
        <w:t xml:space="preserve">precludes engagement </w:t>
      </w:r>
      <w:r w:rsidRPr="00EE5315">
        <w:rPr>
          <w:rStyle w:val="StyleUnderline"/>
          <w:highlight w:val="yellow"/>
        </w:rPr>
        <w:t>with</w:t>
      </w:r>
      <w:r w:rsidRPr="003021DB">
        <w:rPr>
          <w:rStyle w:val="StyleUnderline"/>
        </w:rPr>
        <w:t xml:space="preserve"> this fundamental aggressivity produced by </w:t>
      </w:r>
      <w:r w:rsidRPr="00EE5315">
        <w:rPr>
          <w:rStyle w:val="StyleUnderline"/>
          <w:highlight w:val="yellow"/>
        </w:rPr>
        <w:t>the concept itself</w:t>
      </w:r>
      <w:r w:rsidRPr="003021DB">
        <w:rPr>
          <w:rStyle w:val="StyleUnderline"/>
        </w:rPr>
        <w:t>.</w:t>
      </w:r>
      <w:r w:rsidRPr="00AB381A">
        <w:rPr>
          <w:sz w:val="16"/>
        </w:rPr>
        <w:t xml:space="preserve"> </w:t>
      </w:r>
      <w:r w:rsidRPr="000821A7">
        <w:rPr>
          <w:rStyle w:val="StyleUnderline"/>
        </w:rPr>
        <w:t xml:space="preserve">While recognizing the destructive power and persistence of the illusion of </w:t>
      </w:r>
      <w:r w:rsidRPr="003021DB">
        <w:rPr>
          <w:rStyle w:val="StyleUnderline"/>
        </w:rPr>
        <w:t xml:space="preserve">race, </w:t>
      </w:r>
      <w:r w:rsidRPr="00A86410">
        <w:rPr>
          <w:rStyle w:val="Emphasis"/>
          <w:highlight w:val="yellow"/>
        </w:rPr>
        <w:t>the attempt made by numbers of African American scholars is</w:t>
      </w:r>
      <w:r w:rsidRPr="00EE5315">
        <w:rPr>
          <w:rStyle w:val="StyleUnderline"/>
          <w:highlight w:val="yellow"/>
        </w:rPr>
        <w:t xml:space="preserve"> </w:t>
      </w:r>
      <w:r w:rsidRPr="00A86410">
        <w:rPr>
          <w:rStyle w:val="StyleUnderline"/>
        </w:rPr>
        <w:t xml:space="preserve">not to destroy this illusion; instead, it </w:t>
      </w:r>
      <w:r w:rsidRPr="00A86410">
        <w:rPr>
          <w:rStyle w:val="Emphasis"/>
        </w:rPr>
        <w:t xml:space="preserve">is </w:t>
      </w:r>
      <w:r w:rsidRPr="00A86410">
        <w:rPr>
          <w:rStyle w:val="Emphasis"/>
          <w:highlight w:val="yellow"/>
        </w:rPr>
        <w:t>to give the illusion new mythical meaning by adopting a process of resignification</w:t>
      </w:r>
      <w:r w:rsidRPr="00AB381A">
        <w:rPr>
          <w:sz w:val="16"/>
        </w:rPr>
        <w:t xml:space="preserve"> that is made intelligible by Derridean poststructuralist theory. Tying agency to resignification of existing signifiers, Jacques Derrida, the father of </w:t>
      </w:r>
      <w:r w:rsidRPr="003021DB">
        <w:t>poststructuralism, described the need to ground what we may call</w:t>
      </w:r>
      <w:r w:rsidRPr="00947344">
        <w:rPr>
          <w:rStyle w:val="StyleUnderline"/>
        </w:rPr>
        <w:t xml:space="preserve"> a critical stance toward the Other</w:t>
      </w:r>
      <w:r w:rsidRPr="00AB381A">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A86410">
        <w:rPr>
          <w:sz w:val="16"/>
        </w:rPr>
        <w:t>African Americans have often embraced in accepting the terms of race posited by the racist Symbolic.</w:t>
      </w:r>
    </w:p>
    <w:p w:rsidR="006F2286" w:rsidRPr="00A86410" w:rsidRDefault="006F2286" w:rsidP="006F2286">
      <w:pPr>
        <w:rPr>
          <w:sz w:val="16"/>
        </w:rPr>
      </w:pPr>
      <w:r w:rsidRPr="00A86410">
        <w:rPr>
          <w:rStyle w:val="StyleUnderline"/>
        </w:rPr>
        <w:t>This approach is driven by the need to reinforce a sense of being that was visibly challenged by slavery and continues to be challenged by racism</w:t>
      </w:r>
      <w:r w:rsidRPr="00A86410">
        <w:rPr>
          <w:sz w:val="16"/>
        </w:rPr>
        <w:t xml:space="preserve">. In Lacanian terms, </w:t>
      </w:r>
      <w:r w:rsidRPr="00A86410">
        <w:rPr>
          <w:rStyle w:val="StyleUnderline"/>
        </w:rPr>
        <w:t>the goal here is to alter the fantasy relation to being</w:t>
      </w:r>
      <w:r w:rsidRPr="00A86410">
        <w:rPr>
          <w:sz w:val="16"/>
        </w:rPr>
        <w:t xml:space="preserve">. </w:t>
      </w:r>
      <w:r w:rsidRPr="00A86410">
        <w:rPr>
          <w:rStyle w:val="StyleUnderline"/>
        </w:rPr>
        <w:t>This alteration is addressed most directly at the object a that structures fantasies of race. Where it is the a that stands as the internal object common to members of the race - the fantasy essence within each African American</w:t>
      </w:r>
      <w:r w:rsidRPr="00A86410">
        <w:rPr>
          <w:sz w:val="16"/>
        </w:rPr>
        <w:t xml:space="preserve"> -</w:t>
      </w:r>
      <w:r w:rsidRPr="00A86410">
        <w:t xml:space="preserve"> </w:t>
      </w:r>
      <w:r w:rsidRPr="00A86410">
        <w:rPr>
          <w:sz w:val="10"/>
          <w:szCs w:val="10"/>
        </w:rPr>
        <w:t>rearticulation of African American identity is aimed at revaluing this internal, fantasy self. This self is what is devalued in the racist Symbolic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p>
    <w:p w:rsidR="006F2286" w:rsidRDefault="006F2286" w:rsidP="006F2286">
      <w:pPr>
        <w:rPr>
          <w:sz w:val="16"/>
        </w:rPr>
      </w:pPr>
      <w:r w:rsidRPr="00A86410">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A86410">
        <w:rPr>
          <w:sz w:val="16"/>
        </w:rPr>
        <w:t xml:space="preserve">. </w:t>
      </w:r>
      <w:r w:rsidRPr="00A86410">
        <w:rPr>
          <w:rStyle w:val="StyleUnderline"/>
        </w:rPr>
        <w:t>But</w:t>
      </w:r>
      <w:r w:rsidRPr="00947344">
        <w:rPr>
          <w:rStyle w:val="StyleUnderline"/>
        </w:rPr>
        <w:t xml:space="preserve"> because </w:t>
      </w:r>
      <w:r w:rsidRPr="00333979">
        <w:rPr>
          <w:rStyle w:val="StyleUnderline"/>
          <w:highlight w:val="yellow"/>
        </w:rPr>
        <w:t>the very function of race is to make the self and other knowable only through fantasy</w:t>
      </w:r>
      <w:r w:rsidRPr="00AB381A">
        <w:rPr>
          <w:sz w:val="16"/>
        </w:rPr>
        <w:t xml:space="preserve"> - by which the racial other is not only already defined, but is also often already defined as enemy </w:t>
      </w:r>
      <w:r>
        <w:rPr>
          <w:sz w:val="16"/>
        </w:rPr>
        <w:t>–</w:t>
      </w:r>
      <w:r w:rsidRPr="00AB381A">
        <w:rPr>
          <w:sz w:val="16"/>
        </w:rPr>
        <w:t xml:space="preserve"> </w:t>
      </w:r>
    </w:p>
    <w:p w:rsidR="006F2286" w:rsidRPr="00386E5D" w:rsidRDefault="006F2286" w:rsidP="006F2286">
      <w:r w:rsidRPr="00386E5D">
        <w:t xml:space="preserve">what I propose is a traversal of the fantasy of race. This </w:t>
      </w:r>
      <w:r w:rsidRPr="00EA64F0">
        <w:rPr>
          <w:rStyle w:val="StyleUnderline"/>
          <w:highlight w:val="yellow"/>
        </w:rPr>
        <w:t>traversal involves separation</w:t>
      </w:r>
      <w:r w:rsidRPr="00386E5D">
        <w:t xml:space="preserve"> not only from the Real represented by the mother, but also </w:t>
      </w:r>
      <w:r w:rsidRPr="00EA64F0">
        <w:rPr>
          <w:rStyle w:val="StyleUnderline"/>
          <w:highlight w:val="yellow"/>
        </w:rPr>
        <w:t xml:space="preserve">from the Symbolic that </w:t>
      </w:r>
      <w:r w:rsidRPr="00A86410">
        <w:rPr>
          <w:rStyle w:val="StyleUnderline"/>
          <w:highlight w:val="yellow"/>
        </w:rPr>
        <w:t>redirects</w:t>
      </w:r>
      <w:r w:rsidRPr="00A86410">
        <w:rPr>
          <w:highlight w:val="yellow"/>
        </w:rPr>
        <w:t xml:space="preserve"> </w:t>
      </w:r>
      <w:r w:rsidRPr="00A86410">
        <w:rPr>
          <w:rStyle w:val="StyleUnderline"/>
          <w:highlight w:val="yellow"/>
        </w:rPr>
        <w:t xml:space="preserve">the raced subject to this Real through </w:t>
      </w:r>
      <w:r w:rsidRPr="00EA64F0">
        <w:rPr>
          <w:rStyle w:val="StyleUnderline"/>
          <w:highlight w:val="yellow"/>
        </w:rPr>
        <w:t>buttressing the fantasy a of race</w:t>
      </w:r>
      <w:r w:rsidRPr="00333979">
        <w:rPr>
          <w:rStyle w:val="StyleUnderline"/>
        </w:rPr>
        <w:t>.</w:t>
      </w:r>
      <w:r w:rsidRPr="00386E5D">
        <w:t xml:space="preserve"> While racial identity can petrify the subject into the signifier of his or her race, thus contributing to the aphanisis of the raced subject's being, I argue that through </w:t>
      </w:r>
      <w:r w:rsidRPr="00A86410">
        <w:t xml:space="preserve">a </w:t>
      </w:r>
      <w:r w:rsidRPr="00A86410">
        <w:rPr>
          <w:rStyle w:val="StyleUnderline"/>
        </w:rPr>
        <w:t>cynical questioning of the mandates and signifiers of the racial Symbolic</w:t>
      </w:r>
      <w:r w:rsidRPr="00A86410">
        <w:t xml:space="preserve"> the raced subject </w:t>
      </w:r>
      <w:r w:rsidRPr="00A86410">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A86410">
        <w:t>(1998b, p. 235).</w:t>
      </w:r>
    </w:p>
    <w:p w:rsidR="006F2286" w:rsidRPr="00AB381A" w:rsidRDefault="006F2286" w:rsidP="006F2286">
      <w:pPr>
        <w:rPr>
          <w:sz w:val="16"/>
        </w:rPr>
      </w:pPr>
      <w:r w:rsidRPr="00AB381A">
        <w:rPr>
          <w:sz w:val="16"/>
        </w:rPr>
        <w:t xml:space="preserve">The Drive and </w:t>
      </w:r>
      <w:r w:rsidRPr="00AB381A">
        <w:rPr>
          <w:rStyle w:val="Emphasis"/>
        </w:rPr>
        <w:t>Traversal of the Racial Fantasy</w:t>
      </w:r>
    </w:p>
    <w:p w:rsidR="006F2286" w:rsidRPr="00AB381A" w:rsidRDefault="006F2286" w:rsidP="006F2286">
      <w:pPr>
        <w:rPr>
          <w:sz w:val="16"/>
        </w:rPr>
      </w:pPr>
      <w:r w:rsidRPr="00800575">
        <w:rPr>
          <w:rStyle w:val="StyleUnderline"/>
          <w:highlight w:val="yellow"/>
        </w:rPr>
        <w:t>Most important</w:t>
      </w:r>
      <w:r w:rsidRPr="000821A7">
        <w:rPr>
          <w:rStyle w:val="StyleUnderline"/>
        </w:rPr>
        <w:t xml:space="preserve"> in this traversal of race </w:t>
      </w:r>
      <w:r w:rsidRPr="00800575">
        <w:rPr>
          <w:rStyle w:val="StyleUnderline"/>
          <w:highlight w:val="yellow"/>
        </w:rPr>
        <w:t>is an essential recognition of the lack</w:t>
      </w:r>
      <w:r w:rsidRPr="000821A7">
        <w:rPr>
          <w:rStyle w:val="StyleUnderline"/>
        </w:rPr>
        <w:t xml:space="preserve"> in the signifiers of the Other, a recognition that the signifier does not capture the subject's entire being</w:t>
      </w:r>
      <w:r w:rsidRPr="00AB381A">
        <w:rPr>
          <w:sz w:val="16"/>
        </w:rPr>
        <w:t xml:space="preserve">. Especially </w:t>
      </w:r>
      <w:r w:rsidRPr="00AB381A">
        <w:rPr>
          <w:rStyle w:val="Emphasis"/>
        </w:rPr>
        <w:t>apparent in signifiers of race</w:t>
      </w:r>
      <w:r w:rsidRPr="000821A7">
        <w:rPr>
          <w:rStyle w:val="StyleUnderline"/>
        </w:rPr>
        <w:t xml:space="preserve"> - like "</w:t>
      </w:r>
      <w:r w:rsidRPr="00AB381A">
        <w:rPr>
          <w:rStyle w:val="Emphasis"/>
        </w:rPr>
        <w:t>black boy</w:t>
      </w:r>
      <w:r w:rsidRPr="000821A7">
        <w:rPr>
          <w:rStyle w:val="StyleUnderline"/>
        </w:rPr>
        <w:t xml:space="preserve">" -, there is always a </w:t>
      </w:r>
      <w:r w:rsidRPr="000821A7">
        <w:rPr>
          <w:rStyle w:val="Emphasis"/>
        </w:rPr>
        <w:t>left over</w:t>
      </w:r>
      <w:r w:rsidRPr="000821A7">
        <w:rPr>
          <w:rStyle w:val="StyleUnderline"/>
        </w:rPr>
        <w:t xml:space="preserve">, a </w:t>
      </w:r>
      <w:r w:rsidRPr="000821A7">
        <w:rPr>
          <w:rStyle w:val="Emphasis"/>
        </w:rPr>
        <w:t>part of the self that cannot emerge fully through the racial signifiers' subjective meanings</w:t>
      </w:r>
      <w:r w:rsidRPr="000821A7">
        <w:rPr>
          <w:rStyle w:val="StyleUnderline"/>
        </w:rPr>
        <w:t xml:space="preserve">. It is this </w:t>
      </w:r>
      <w:r w:rsidRPr="00AB381A">
        <w:rPr>
          <w:rStyle w:val="Emphasis"/>
        </w:rPr>
        <w:t>very failure of the signifier</w:t>
      </w:r>
      <w:r w:rsidRPr="00AB381A">
        <w:rPr>
          <w:sz w:val="16"/>
        </w:rPr>
        <w:t xml:space="preserve"> that is highlighted in Figure 1 - See PDF,, </w:t>
      </w:r>
      <w:r w:rsidRPr="000821A7">
        <w:rPr>
          <w:rStyle w:val="StyleUnderline"/>
        </w:rPr>
        <w:t>wherein the circle of being designates an entire portion of the split subject that exists in the Real and is only partially accessible through the unconscious.</w:t>
      </w:r>
      <w:r w:rsidRPr="00AB381A">
        <w:rPr>
          <w:sz w:val="16"/>
        </w:rPr>
        <w:t xml:space="preserve"> The first implication of the fact that being is elided by the signifier's meaning is that, as we have seen, </w:t>
      </w:r>
      <w:r w:rsidRPr="002A1E0D">
        <w:rPr>
          <w:rStyle w:val="StyleUnderline"/>
          <w:highlight w:val="yellow"/>
        </w:rPr>
        <w:t>the subject is</w:t>
      </w:r>
      <w:r w:rsidRPr="000821A7">
        <w:rPr>
          <w:rStyle w:val="StyleUnderline"/>
        </w:rPr>
        <w:t xml:space="preserve"> thus </w:t>
      </w:r>
      <w:r w:rsidRPr="002A1E0D">
        <w:rPr>
          <w:rStyle w:val="StyleUnderline"/>
          <w:highlight w:val="yellow"/>
        </w:rPr>
        <w:t>petrified into a signifier and</w:t>
      </w:r>
      <w:r w:rsidRPr="000821A7">
        <w:rPr>
          <w:rStyle w:val="StyleUnderline"/>
        </w:rPr>
        <w:t xml:space="preserve"> simultaneously </w:t>
      </w:r>
      <w:r w:rsidRPr="002A1E0D">
        <w:rPr>
          <w:rStyle w:val="StyleUnderline"/>
          <w:highlight w:val="yellow"/>
        </w:rPr>
        <w:t>alienated</w:t>
      </w:r>
      <w:r w:rsidRPr="00AB381A">
        <w:rPr>
          <w:sz w:val="16"/>
        </w:rPr>
        <w:t xml:space="preserve"> </w:t>
      </w:r>
      <w:r w:rsidRPr="000821A7">
        <w:rPr>
          <w:rStyle w:val="StyleUnderline"/>
        </w:rPr>
        <w:t xml:space="preserve">from that part of the </w:t>
      </w:r>
      <w:r w:rsidRPr="002A1E0D">
        <w:rPr>
          <w:rStyle w:val="StyleUnderline"/>
          <w:highlight w:val="yellow"/>
        </w:rPr>
        <w:t>self</w:t>
      </w:r>
      <w:r w:rsidRPr="000821A7">
        <w:rPr>
          <w:rStyle w:val="StyleUnderline"/>
        </w:rPr>
        <w:t xml:space="preserve"> that can be, but is not, signified by language, that part situated in the unconscious, where </w:t>
      </w:r>
      <w:r w:rsidRPr="000821A7">
        <w:rPr>
          <w:rStyle w:val="Emphasis"/>
        </w:rPr>
        <w:t>being and signification overlap to create non-meaning</w:t>
      </w:r>
      <w:r w:rsidRPr="00AB381A">
        <w:rPr>
          <w:sz w:val="16"/>
        </w:rPr>
        <w:t xml:space="preserve">. But </w:t>
      </w:r>
      <w:r w:rsidRPr="000821A7">
        <w:rPr>
          <w:rStyle w:val="StyleUnderline"/>
        </w:rPr>
        <w:t>more radical than this is the implication that there is a part of the subject that is not available to the operations of the signifier but yet may express itself through desire</w:t>
      </w:r>
      <w:r w:rsidRPr="00AB381A">
        <w:rPr>
          <w:sz w:val="16"/>
        </w:rPr>
        <w:t xml:space="preserve">, the part that comprises the rest of the circle of being. As Lacan argued, </w:t>
      </w:r>
      <w:r w:rsidRPr="002A1E0D">
        <w:rPr>
          <w:rStyle w:val="StyleUnderline"/>
          <w:highlight w:val="yellow"/>
        </w:rPr>
        <w:t>desire is "the metonymy of our being,"</w:t>
      </w:r>
      <w:r w:rsidRPr="000821A7">
        <w:rPr>
          <w:rStyle w:val="StyleUnderline"/>
        </w:rPr>
        <w:t xml:space="preserve"> and the</w:t>
      </w:r>
      <w:r w:rsidRPr="00AB381A">
        <w:rPr>
          <w:sz w:val="16"/>
        </w:rPr>
        <w:t xml:space="preserve"> </w:t>
      </w:r>
      <w:r w:rsidRPr="000821A7">
        <w:rPr>
          <w:rStyle w:val="StyleUnderline"/>
        </w:rPr>
        <w:t>"channel in which desire is located is not simply that of the modulation of the signifying chain"</w:t>
      </w:r>
      <w:r w:rsidRPr="00AB381A">
        <w:rPr>
          <w:sz w:val="16"/>
        </w:rPr>
        <w:t xml:space="preserve"> (1997, p. 321). </w:t>
      </w:r>
      <w:r w:rsidRPr="000821A7">
        <w:rPr>
          <w:rStyle w:val="StyleUnderline"/>
        </w:rPr>
        <w:t xml:space="preserve">This </w:t>
      </w:r>
      <w:r w:rsidRPr="002A1E0D">
        <w:rPr>
          <w:rStyle w:val="StyleUnderline"/>
          <w:highlight w:val="yellow"/>
        </w:rPr>
        <w:t>desire</w:t>
      </w:r>
      <w:r w:rsidRPr="00AB381A">
        <w:rPr>
          <w:sz w:val="16"/>
        </w:rPr>
        <w:t xml:space="preserve">, I suggest, </w:t>
      </w:r>
      <w:r w:rsidRPr="002A1E0D">
        <w:rPr>
          <w:rStyle w:val="StyleUnderline"/>
          <w:highlight w:val="yellow"/>
        </w:rPr>
        <w:t>is what can facilitate an ethical separation</w:t>
      </w:r>
      <w:r w:rsidRPr="00AB381A">
        <w:rPr>
          <w:sz w:val="16"/>
        </w:rPr>
        <w:t xml:space="preserve"> of the S1 and S2, </w:t>
      </w:r>
      <w:r w:rsidRPr="002A1E0D">
        <w:rPr>
          <w:rStyle w:val="StyleUnderline"/>
          <w:highlight w:val="yellow"/>
        </w:rPr>
        <w:t>creating critical distance</w:t>
      </w:r>
      <w:r w:rsidRPr="000821A7">
        <w:rPr>
          <w:rStyle w:val="StyleUnderline"/>
        </w:rPr>
        <w:t xml:space="preserve"> from the signifier </w:t>
      </w:r>
      <w:r w:rsidRPr="002A1E0D">
        <w:rPr>
          <w:rStyle w:val="StyleUnderline"/>
          <w:highlight w:val="yellow"/>
        </w:rPr>
        <w:t>and opening up a space for the subject to access</w:t>
      </w:r>
      <w:r w:rsidRPr="002A1E0D">
        <w:rPr>
          <w:sz w:val="16"/>
          <w:highlight w:val="yellow"/>
        </w:rPr>
        <w:t xml:space="preserve"> </w:t>
      </w:r>
      <w:r w:rsidRPr="002A1E0D">
        <w:rPr>
          <w:rStyle w:val="StyleUnderline"/>
          <w:highlight w:val="yellow"/>
        </w:rPr>
        <w:t>better that of the self which escapes the signifier</w:t>
      </w:r>
      <w:r w:rsidRPr="002A1E0D">
        <w:rPr>
          <w:sz w:val="16"/>
          <w:highlight w:val="yellow"/>
        </w:rPr>
        <w:t>.</w:t>
      </w:r>
    </w:p>
    <w:p w:rsidR="006F2286" w:rsidRPr="00AB381A" w:rsidRDefault="006F2286" w:rsidP="006F2286">
      <w:pPr>
        <w:rPr>
          <w:sz w:val="16"/>
        </w:rPr>
      </w:pPr>
      <w:r w:rsidRPr="000821A7">
        <w:rPr>
          <w:rStyle w:val="StyleUnderline"/>
        </w:rPr>
        <w:t>If we return to Fanon</w:t>
      </w:r>
      <w:r w:rsidRPr="00AB381A">
        <w:rPr>
          <w:sz w:val="16"/>
        </w:rPr>
        <w:t xml:space="preserve">'s Jean Veneuse, what </w:t>
      </w:r>
      <w:r w:rsidRPr="000821A7">
        <w:rPr>
          <w:rStyle w:val="StyleUnderline"/>
        </w:rPr>
        <w:t>we see is exactly a desire for abandonment that</w:t>
      </w:r>
      <w:r w:rsidRPr="00AB381A">
        <w:rPr>
          <w:sz w:val="16"/>
        </w:rPr>
        <w:t xml:space="preserve"> </w:t>
      </w:r>
      <w:r w:rsidRPr="000821A7">
        <w:rPr>
          <w:rStyle w:val="StyleUnderline"/>
        </w:rPr>
        <w:t>escapes signification and indeed grants structure to the signifiers that define subjectivity, organizing them by their effort to repress this desire. The escape of desire from the signifier is</w:t>
      </w:r>
      <w:r w:rsidRPr="00AB381A">
        <w:rPr>
          <w:sz w:val="16"/>
        </w:rPr>
        <w:t xml:space="preserve"> </w:t>
      </w:r>
      <w:r w:rsidRPr="000821A7">
        <w:rPr>
          <w:rStyle w:val="StyleUnderline"/>
        </w:rPr>
        <w:t>possible because the Lacanian subject is not merely the subject of the signifier</w:t>
      </w:r>
      <w:r w:rsidRPr="00AB381A">
        <w:rPr>
          <w:sz w:val="16"/>
        </w:rPr>
        <w:t xml:space="preserve">, who "appears in the field of the Other," but also "the subject in the field of the drive," (1998b, p. 199), where desire functions as that which is "agitated in the drive" (p. 243). </w:t>
      </w:r>
      <w:r w:rsidRPr="002A1E0D">
        <w:rPr>
          <w:rStyle w:val="StyleUnderline"/>
          <w:highlight w:val="yellow"/>
        </w:rPr>
        <w:t>Characterized by a "constant force</w:t>
      </w:r>
      <w:r w:rsidRPr="000821A7">
        <w:rPr>
          <w:rStyle w:val="StyleUnderline"/>
        </w:rPr>
        <w:t xml:space="preserve">," a tension that is </w:t>
      </w:r>
      <w:r w:rsidRPr="002A1E0D">
        <w:rPr>
          <w:rStyle w:val="StyleUnderline"/>
          <w:highlight w:val="yellow"/>
        </w:rPr>
        <w:t>at odds with</w:t>
      </w:r>
      <w:r w:rsidRPr="000821A7">
        <w:rPr>
          <w:rStyle w:val="StyleUnderline"/>
        </w:rPr>
        <w:t xml:space="preserve"> the </w:t>
      </w:r>
      <w:r w:rsidRPr="002A1E0D">
        <w:rPr>
          <w:rStyle w:val="StyleUnderline"/>
          <w:highlight w:val="yellow"/>
        </w:rPr>
        <w:t>homeostasis</w:t>
      </w:r>
      <w:r w:rsidRPr="000821A7">
        <w:rPr>
          <w:rStyle w:val="StyleUnderline"/>
        </w:rPr>
        <w:t xml:space="preserve"> and delayed gratification </w:t>
      </w:r>
      <w:r w:rsidRPr="002A1E0D">
        <w:rPr>
          <w:rStyle w:val="StyleUnderline"/>
          <w:highlight w:val="yellow"/>
        </w:rPr>
        <w:t>promised by the signifier</w:t>
      </w:r>
      <w:r w:rsidRPr="00AB381A">
        <w:rPr>
          <w:sz w:val="16"/>
        </w:rPr>
        <w:t xml:space="preserve"> (p. 164), </w:t>
      </w:r>
      <w:r w:rsidRPr="002A1E0D">
        <w:rPr>
          <w:rStyle w:val="StyleUnderline"/>
          <w:highlight w:val="yellow"/>
        </w:rPr>
        <w:t>the drive is</w:t>
      </w:r>
      <w:r w:rsidRPr="000821A7">
        <w:rPr>
          <w:rStyle w:val="StyleUnderline"/>
        </w:rPr>
        <w:t xml:space="preserve"> "different from any stimulation coming from the outside world" because it is </w:t>
      </w:r>
      <w:r w:rsidRPr="002A1E0D">
        <w:rPr>
          <w:rStyle w:val="StyleUnderline"/>
          <w:highlight w:val="yellow"/>
        </w:rPr>
        <w:t>an "internal" force</w:t>
      </w:r>
      <w:r w:rsidRPr="00AB381A">
        <w:rPr>
          <w:sz w:val="16"/>
        </w:rPr>
        <w:t xml:space="preserve"> (p. 164). </w:t>
      </w:r>
      <w:r w:rsidRPr="000821A7">
        <w:rPr>
          <w:rStyle w:val="StyleUnderline"/>
        </w:rPr>
        <w:t>It emerges</w:t>
      </w:r>
      <w:r w:rsidRPr="00AB381A">
        <w:rPr>
          <w:sz w:val="16"/>
        </w:rPr>
        <w:t xml:space="preserve"> from the libido </w:t>
      </w:r>
      <w:r w:rsidRPr="000821A7">
        <w:rPr>
          <w:rStyle w:val="StyleUnderline"/>
        </w:rPr>
        <w:t>as</w:t>
      </w:r>
      <w:r w:rsidRPr="00AB381A">
        <w:rPr>
          <w:sz w:val="16"/>
        </w:rPr>
        <w:t xml:space="preserve"> "pure life instinct," </w:t>
      </w:r>
      <w:r w:rsidRPr="000821A7">
        <w:rPr>
          <w:rStyle w:val="StyleUnderline"/>
        </w:rPr>
        <w:t>"</w:t>
      </w:r>
      <w:r w:rsidRPr="002A1E0D">
        <w:rPr>
          <w:rStyle w:val="StyleUnderline"/>
          <w:highlight w:val="yellow"/>
        </w:rPr>
        <w:t>irrepressible</w:t>
      </w:r>
      <w:r w:rsidRPr="000821A7">
        <w:rPr>
          <w:rStyle w:val="StyleUnderline"/>
        </w:rPr>
        <w:t>" and "indestructible life"</w:t>
      </w:r>
      <w:r w:rsidRPr="00AB381A">
        <w:rPr>
          <w:sz w:val="16"/>
        </w:rPr>
        <w:t xml:space="preserve"> (p. 198). This libido, manifesting itself most appropriately as that which "the sexed being loses in sexuality" (p. 197), is </w:t>
      </w:r>
      <w:r w:rsidRPr="000821A7">
        <w:rPr>
          <w:rStyle w:val="StyleUnderline"/>
        </w:rPr>
        <w:t>connected to Freud's notion of the subject as initially "polymorphous, aberrant," able to attain pleasure from all</w:t>
      </w:r>
      <w:r w:rsidRPr="00AB381A">
        <w:rPr>
          <w:sz w:val="16"/>
        </w:rPr>
        <w:t xml:space="preserve"> </w:t>
      </w:r>
      <w:r w:rsidRPr="000821A7">
        <w:rPr>
          <w:rStyle w:val="StyleUnderline"/>
        </w:rPr>
        <w:t>sources, but as subsequently forced to localize pleasure in the erogenous zones</w:t>
      </w:r>
      <w:r w:rsidRPr="00AB381A">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0821A7">
        <w:rPr>
          <w:rStyle w:val="StyleUnderline"/>
        </w:rPr>
        <w:t>We see this insistence</w:t>
      </w:r>
      <w:r w:rsidRPr="00AB381A">
        <w:rPr>
          <w:sz w:val="16"/>
        </w:rPr>
        <w:t xml:space="preserve">, for example, in parapraxis, </w:t>
      </w:r>
      <w:r w:rsidRPr="000821A7">
        <w:rPr>
          <w:rStyle w:val="StyleUnderline"/>
        </w:rPr>
        <w:t xml:space="preserve">as something slips through the network of the signifier, something emerging from the "losage *," from the unconscious as a gap that Lacan places "at the centre of any relation" between "reality and the subject" </w:t>
      </w:r>
      <w:r w:rsidRPr="00AB381A">
        <w:rPr>
          <w:sz w:val="16"/>
        </w:rPr>
        <w:t xml:space="preserve">(p. 181). It is because </w:t>
      </w:r>
      <w:r w:rsidRPr="000821A7">
        <w:rPr>
          <w:rStyle w:val="StyleUnderline"/>
        </w:rPr>
        <w:t>the force of what emerges from the unconscious in this movement outward directs the subject to the Other that the drive holds particular importance to an understanding of race</w:t>
      </w:r>
      <w:r w:rsidRPr="00AB381A">
        <w:rPr>
          <w:sz w:val="16"/>
        </w:rPr>
        <w:t>.</w:t>
      </w:r>
    </w:p>
    <w:p w:rsidR="006F2286" w:rsidRPr="00D371D5" w:rsidRDefault="006F2286" w:rsidP="006F2286">
      <w:pPr>
        <w:rPr>
          <w:sz w:val="16"/>
        </w:rPr>
      </w:pPr>
      <w:r w:rsidRPr="000821A7">
        <w:rPr>
          <w:rStyle w:val="StyleUnderline"/>
        </w:rPr>
        <w:t xml:space="preserve">What </w:t>
      </w:r>
      <w:r w:rsidRPr="002A1E0D">
        <w:rPr>
          <w:rStyle w:val="StyleUnderline"/>
          <w:highlight w:val="yellow"/>
        </w:rPr>
        <w:t xml:space="preserve">race encourages </w:t>
      </w:r>
      <w:r w:rsidRPr="00130838">
        <w:rPr>
          <w:rStyle w:val="StyleUnderline"/>
        </w:rPr>
        <w:t xml:space="preserve">through the </w:t>
      </w:r>
      <w:r w:rsidRPr="00BF157D">
        <w:rPr>
          <w:rStyle w:val="StyleUnderline"/>
        </w:rPr>
        <w:t xml:space="preserve">Other is substitution of desire for the drive, </w:t>
      </w:r>
      <w:r w:rsidRPr="002A1E0D">
        <w:rPr>
          <w:rStyle w:val="StyleUnderline"/>
          <w:highlight w:val="yellow"/>
        </w:rPr>
        <w:t>as it petrifies the subject in a stagnant relation to</w:t>
      </w:r>
      <w:r w:rsidRPr="00130838">
        <w:rPr>
          <w:rStyle w:val="StyleUnderline"/>
        </w:rPr>
        <w:t xml:space="preserve"> the </w:t>
      </w:r>
      <w:r w:rsidRPr="002A1E0D">
        <w:rPr>
          <w:rStyle w:val="StyleUnderline"/>
          <w:highlight w:val="yellow"/>
        </w:rPr>
        <w:t xml:space="preserve">fantasy </w:t>
      </w:r>
      <w:r w:rsidRPr="00130838">
        <w:rPr>
          <w:rStyle w:val="StyleUnderline"/>
        </w:rPr>
        <w:t>object</w:t>
      </w:r>
      <w:r w:rsidRPr="000821A7">
        <w:rPr>
          <w:rStyle w:val="StyleUnderline"/>
        </w:rPr>
        <w:t xml:space="preserve">. The movement of the </w:t>
      </w:r>
      <w:r w:rsidRPr="002A1E0D">
        <w:rPr>
          <w:rStyle w:val="StyleUnderline"/>
          <w:highlight w:val="yellow"/>
        </w:rPr>
        <w:t>drive involves a "circular" path</w:t>
      </w:r>
      <w:r w:rsidRPr="000821A7">
        <w:rPr>
          <w:rStyle w:val="StyleUnderline"/>
        </w:rPr>
        <w:t xml:space="preserve"> out from the gaps of subjectivity </w:t>
      </w:r>
      <w:r w:rsidRPr="002A1E0D">
        <w:rPr>
          <w:rStyle w:val="StyleUnderline"/>
          <w:highlight w:val="yellow"/>
        </w:rPr>
        <w:t>toward the Other</w:t>
      </w:r>
      <w:r w:rsidRPr="00130838">
        <w:rPr>
          <w:rStyle w:val="StyleUnderline"/>
        </w:rPr>
        <w:t xml:space="preserve"> and back to the subject</w:t>
      </w:r>
      <w:r w:rsidRPr="00AB381A">
        <w:rPr>
          <w:sz w:val="16"/>
        </w:rPr>
        <w:t xml:space="preserve"> (1998b, p. 178). In the place of the Other, </w:t>
      </w:r>
      <w:r w:rsidRPr="000821A7">
        <w:rPr>
          <w:rStyle w:val="StyleUnderline"/>
        </w:rPr>
        <w:t xml:space="preserve">the </w:t>
      </w:r>
      <w:r w:rsidRPr="002A1E0D">
        <w:rPr>
          <w:rStyle w:val="StyleUnderline"/>
          <w:highlight w:val="yellow"/>
        </w:rPr>
        <w:t>drive encounters</w:t>
      </w:r>
      <w:r w:rsidRPr="000821A7">
        <w:rPr>
          <w:rStyle w:val="StyleUnderline"/>
        </w:rPr>
        <w:t xml:space="preserve"> and closes in on "</w:t>
      </w:r>
      <w:r w:rsidRPr="002A1E0D">
        <w:rPr>
          <w:rStyle w:val="StyleUnderline"/>
          <w:highlight w:val="yellow"/>
        </w:rPr>
        <w:t xml:space="preserve">the </w:t>
      </w:r>
      <w:r w:rsidRPr="00130838">
        <w:rPr>
          <w:rStyle w:val="StyleUnderline"/>
        </w:rPr>
        <w:t xml:space="preserve">petit a ," which is "in fact simply the presence of a hollow, a </w:t>
      </w:r>
      <w:r w:rsidRPr="002A1E0D">
        <w:rPr>
          <w:rStyle w:val="StyleUnderline"/>
          <w:highlight w:val="yellow"/>
        </w:rPr>
        <w:t xml:space="preserve">void" that </w:t>
      </w:r>
      <w:r w:rsidRPr="00130838">
        <w:rPr>
          <w:rStyle w:val="StyleUnderline"/>
        </w:rPr>
        <w:t xml:space="preserve">"can be occupied by any object" but that </w:t>
      </w:r>
      <w:r w:rsidRPr="002A1E0D">
        <w:rPr>
          <w:rStyle w:val="StyleUnderline"/>
          <w:highlight w:val="yellow"/>
        </w:rPr>
        <w:t>functions as</w:t>
      </w:r>
      <w:r w:rsidRPr="00130838">
        <w:rPr>
          <w:rStyle w:val="StyleUnderline"/>
        </w:rPr>
        <w:t xml:space="preserve"> representative of </w:t>
      </w:r>
      <w:r w:rsidRPr="002A1E0D">
        <w:rPr>
          <w:rStyle w:val="StyleUnderline"/>
          <w:highlight w:val="yellow"/>
        </w:rPr>
        <w:t>the "lost object</w:t>
      </w:r>
      <w:r w:rsidRPr="00AB381A">
        <w:rPr>
          <w:sz w:val="16"/>
        </w:rPr>
        <w:t xml:space="preserve">" (p. 180). </w:t>
      </w:r>
      <w:r w:rsidRPr="000821A7">
        <w:rPr>
          <w:rStyle w:val="StyleUnderline"/>
        </w:rPr>
        <w:t xml:space="preserve">In the American Symbolic, I contend, </w:t>
      </w:r>
      <w:r w:rsidRPr="002A1E0D">
        <w:rPr>
          <w:rStyle w:val="Emphasis"/>
          <w:highlight w:val="yellow"/>
        </w:rPr>
        <w:t>the object a of race</w:t>
      </w:r>
      <w:r w:rsidRPr="00130838">
        <w:rPr>
          <w:rStyle w:val="StyleUnderline"/>
        </w:rPr>
        <w:t xml:space="preserve">, acquired from the Other, </w:t>
      </w:r>
      <w:r w:rsidRPr="002A1E0D">
        <w:rPr>
          <w:rStyle w:val="Emphasis"/>
          <w:highlight w:val="yellow"/>
        </w:rPr>
        <w:t>binds the racial subject to this circular path</w:t>
      </w:r>
      <w:r w:rsidRPr="00130838">
        <w:rPr>
          <w:rStyle w:val="Emphasis"/>
        </w:rPr>
        <w:t xml:space="preserve"> around a hollow </w:t>
      </w:r>
      <w:r w:rsidRPr="002A1E0D">
        <w:rPr>
          <w:rStyle w:val="Emphasis"/>
          <w:highlight w:val="yellow"/>
        </w:rPr>
        <w:t>that serves as the source of identity</w:t>
      </w:r>
      <w:r w:rsidRPr="00AB381A">
        <w:rPr>
          <w:sz w:val="16"/>
        </w:rPr>
        <w:t xml:space="preserve">. </w:t>
      </w:r>
      <w:r w:rsidRPr="002A1E0D">
        <w:rPr>
          <w:rStyle w:val="StyleUnderline"/>
          <w:highlight w:val="yellow"/>
        </w:rPr>
        <w:t>Unlike</w:t>
      </w:r>
      <w:r w:rsidRPr="000821A7">
        <w:rPr>
          <w:rStyle w:val="StyleUnderline"/>
        </w:rPr>
        <w:t xml:space="preserve"> the path of </w:t>
      </w:r>
      <w:r w:rsidRPr="002A1E0D">
        <w:rPr>
          <w:rStyle w:val="StyleUnderline"/>
          <w:highlight w:val="yellow"/>
        </w:rPr>
        <w:t xml:space="preserve">desire, which </w:t>
      </w:r>
      <w:r w:rsidRPr="00130838">
        <w:rPr>
          <w:rStyle w:val="StyleUnderline"/>
          <w:highlight w:val="yellow"/>
        </w:rPr>
        <w:t>involves a</w:t>
      </w:r>
      <w:r w:rsidRPr="000821A7">
        <w:rPr>
          <w:rStyle w:val="StyleUnderline"/>
        </w:rPr>
        <w:t xml:space="preserve"> continual metonymic </w:t>
      </w:r>
      <w:r w:rsidRPr="00130838">
        <w:rPr>
          <w:rStyle w:val="StyleUnderline"/>
          <w:highlight w:val="yellow"/>
        </w:rPr>
        <w:t xml:space="preserve">movement from object to object in search </w:t>
      </w:r>
      <w:r w:rsidRPr="00130838">
        <w:rPr>
          <w:rStyle w:val="StyleUnderline"/>
        </w:rPr>
        <w:t xml:space="preserve">of a source </w:t>
      </w:r>
      <w:r w:rsidRPr="002A1E0D">
        <w:rPr>
          <w:rStyle w:val="StyleUnderline"/>
          <w:highlight w:val="yellow"/>
        </w:rPr>
        <w:t>of satisfaction</w:t>
      </w:r>
      <w:r w:rsidRPr="000821A7">
        <w:rPr>
          <w:rStyle w:val="StyleUnderline"/>
        </w:rPr>
        <w:t xml:space="preserve">, the </w:t>
      </w:r>
      <w:r w:rsidRPr="002A1E0D">
        <w:rPr>
          <w:rStyle w:val="StyleUnderline"/>
          <w:highlight w:val="yellow"/>
        </w:rPr>
        <w:t>drive endlessly circles its illusive object, "attaining its satisfaction without attaining its aim</w:t>
      </w:r>
      <w:r w:rsidRPr="002A1E0D">
        <w:rPr>
          <w:sz w:val="16"/>
          <w:highlight w:val="yellow"/>
        </w:rPr>
        <w:t>"</w:t>
      </w:r>
      <w:r w:rsidRPr="00AB381A">
        <w:rPr>
          <w:sz w:val="16"/>
        </w:rPr>
        <w:t xml:space="preserve"> (p. 179</w:t>
      </w:r>
      <w:r w:rsidRPr="000821A7">
        <w:rPr>
          <w:rStyle w:val="StyleUnderline"/>
        </w:rPr>
        <w:t xml:space="preserve">). While failing to attain the racial identity represented by the object a of race, </w:t>
      </w:r>
      <w:r w:rsidRPr="002A1E0D">
        <w:rPr>
          <w:rStyle w:val="StyleUnderline"/>
          <w:highlight w:val="yellow"/>
        </w:rPr>
        <w:t xml:space="preserve">the subject of race </w:t>
      </w:r>
      <w:r w:rsidRPr="00D371D5">
        <w:rPr>
          <w:rStyle w:val="StyleUnderline"/>
        </w:rPr>
        <w:t xml:space="preserve">yet still </w:t>
      </w:r>
      <w:r w:rsidRPr="002A1E0D">
        <w:rPr>
          <w:rStyle w:val="StyleUnderline"/>
          <w:highlight w:val="yellow"/>
        </w:rPr>
        <w:t xml:space="preserve">remains bound </w:t>
      </w:r>
      <w:r w:rsidRPr="00D371D5">
        <w:rPr>
          <w:rStyle w:val="StyleUnderline"/>
        </w:rPr>
        <w:t xml:space="preserve">to the a </w:t>
      </w:r>
      <w:r w:rsidRPr="002A1E0D">
        <w:rPr>
          <w:rStyle w:val="StyleUnderline"/>
          <w:highlight w:val="yellow"/>
        </w:rPr>
        <w:t xml:space="preserve">because </w:t>
      </w:r>
      <w:r w:rsidRPr="00D371D5">
        <w:rPr>
          <w:rStyle w:val="StyleUnderline"/>
        </w:rPr>
        <w:t xml:space="preserve">the a of </w:t>
      </w:r>
      <w:r w:rsidRPr="002A1E0D">
        <w:rPr>
          <w:rStyle w:val="StyleUnderline"/>
          <w:highlight w:val="yellow"/>
        </w:rPr>
        <w:t xml:space="preserve">race becomes integral to the drive's function not just of "making oneself seen </w:t>
      </w:r>
      <w:r w:rsidRPr="00D371D5">
        <w:rPr>
          <w:rStyle w:val="StyleUnderline"/>
        </w:rPr>
        <w:t>," but more fundamentally of "making onesel</w:t>
      </w:r>
      <w:r w:rsidRPr="00D371D5">
        <w:rPr>
          <w:sz w:val="16"/>
        </w:rPr>
        <w:t>f " (p. 195). In encountering the object a defined by the Other, the subject acquires in this object, in race, a "little mirror," an "illusion" of self, to which the subject ma</w:t>
      </w:r>
      <w:r w:rsidRPr="00AB381A">
        <w:rPr>
          <w:sz w:val="16"/>
        </w:rPr>
        <w:t>y "accommodate his own image" (p. 159</w:t>
      </w:r>
      <w:r w:rsidRPr="000821A7">
        <w:rPr>
          <w:rStyle w:val="StyleUnderline"/>
        </w:rPr>
        <w:t xml:space="preserve">). We can say that </w:t>
      </w:r>
      <w:r w:rsidRPr="00D371D5">
        <w:rPr>
          <w:rStyle w:val="StyleUnderline"/>
        </w:rPr>
        <w:t xml:space="preserve">in race the subject "assumes the role of the object," embracing the reversal whereby it is the jouissance and demands of the Other that are privileged </w:t>
      </w:r>
      <w:r w:rsidRPr="00D371D5">
        <w:rPr>
          <w:sz w:val="16"/>
        </w:rPr>
        <w:t>(p. 185).</w:t>
      </w:r>
    </w:p>
    <w:p w:rsidR="006F2286" w:rsidRPr="00BF157D" w:rsidRDefault="006F2286" w:rsidP="006F2286">
      <w:pPr>
        <w:rPr>
          <w:rStyle w:val="StyleUnderline"/>
        </w:rPr>
      </w:pPr>
      <w:r w:rsidRPr="00D371D5">
        <w:rPr>
          <w:sz w:val="16"/>
        </w:rPr>
        <w:t xml:space="preserve">But this static objectification stifles the metonymy of desire. </w:t>
      </w:r>
      <w:r w:rsidRPr="00D371D5">
        <w:rPr>
          <w:rStyle w:val="StyleUnderline"/>
        </w:rPr>
        <w:t xml:space="preserve">The fantasy </w:t>
      </w:r>
      <w:r w:rsidRPr="00BF157D">
        <w:rPr>
          <w:rStyle w:val="StyleUnderline"/>
        </w:rPr>
        <w:t>object petrifying the self becomes the master signifier through which a "primal" repression of being is achieved</w:t>
      </w:r>
      <w:r w:rsidRPr="00BF157D">
        <w:rPr>
          <w:sz w:val="16"/>
        </w:rPr>
        <w:t xml:space="preserve">, and </w:t>
      </w:r>
      <w:r w:rsidRPr="00BF157D">
        <w:rPr>
          <w:rStyle w:val="StyleUnderline"/>
        </w:rPr>
        <w:t>what is "built on" the signifier</w:t>
      </w:r>
      <w:r w:rsidRPr="00BF157D">
        <w:rPr>
          <w:sz w:val="16"/>
        </w:rPr>
        <w:t xml:space="preserve">, as we saw with Vaneuse, </w:t>
      </w:r>
      <w:r w:rsidRPr="00BF157D">
        <w:rPr>
          <w:rStyle w:val="StyleUnderline"/>
        </w:rPr>
        <w:t>is "the symptom" of the subject,</w:t>
      </w:r>
      <w:r w:rsidRPr="00BF157D">
        <w:rPr>
          <w:sz w:val="16"/>
        </w:rPr>
        <w:t xml:space="preserve"> "constituted" as a "scaffolding of signifiers" (1998b, p. 176). It is because of the satisfaction gained from the symptom, the jouissance and sense of being granted by race as the soul or remnant of a lost being, </w:t>
      </w:r>
      <w:r w:rsidRPr="00BF157D">
        <w:rPr>
          <w:rStyle w:val="StyleUnderline"/>
        </w:rPr>
        <w:t>that the drive need not reach its aim of hitting the mark set by race as object a . This satisfaction is sustained as the source of a subjective self with "nothing else" ensuring its "consistency except the object, as something that must be circumvented," something both aimed at and missed</w:t>
      </w:r>
      <w:r w:rsidRPr="00BF157D">
        <w:rPr>
          <w:sz w:val="16"/>
        </w:rPr>
        <w:t xml:space="preserve"> (p. 181). </w:t>
      </w:r>
      <w:r w:rsidRPr="00BF157D">
        <w:rPr>
          <w:rStyle w:val="StyleUnderline"/>
        </w:rPr>
        <w:t>Lacan tied the pleasure of the symptom upheld by the drive to a kind of autoeroticism that he described in the image of "a mouth sewn up" in</w:t>
      </w:r>
      <w:r w:rsidRPr="00BF157D">
        <w:rPr>
          <w:sz w:val="16"/>
        </w:rPr>
        <w:t xml:space="preserve"> </w:t>
      </w:r>
      <w:r w:rsidRPr="00BF157D">
        <w:rPr>
          <w:rStyle w:val="StyleUnderline"/>
        </w:rPr>
        <w:t xml:space="preserve">"certain silences," closed "upon its own satisfaction" </w:t>
      </w:r>
      <w:r w:rsidRPr="00BF157D">
        <w:rPr>
          <w:sz w:val="16"/>
        </w:rPr>
        <w:t xml:space="preserve">(p. 179). </w:t>
      </w:r>
      <w:r w:rsidRPr="00BF157D">
        <w:rPr>
          <w:rStyle w:val="Emphasis"/>
        </w:rPr>
        <w:t>It is this closing up upon a jouissance of pain and pleasure</w:t>
      </w:r>
      <w:r w:rsidRPr="00BF157D">
        <w:rPr>
          <w:sz w:val="16"/>
        </w:rPr>
        <w:t xml:space="preserve">, </w:t>
      </w:r>
      <w:r w:rsidRPr="00BF157D">
        <w:rPr>
          <w:rStyle w:val="StyleUnderline"/>
        </w:rPr>
        <w:t>this insertion into the self of the Other's signifier, that I</w:t>
      </w:r>
      <w:r w:rsidRPr="00BF157D">
        <w:rPr>
          <w:sz w:val="16"/>
        </w:rPr>
        <w:t xml:space="preserve"> </w:t>
      </w:r>
      <w:r w:rsidRPr="00BF157D">
        <w:rPr>
          <w:rStyle w:val="StyleUnderline"/>
        </w:rPr>
        <w:t>associate with race.</w:t>
      </w:r>
    </w:p>
    <w:p w:rsidR="006F2286" w:rsidRPr="00AB381A" w:rsidRDefault="006F2286" w:rsidP="006F2286">
      <w:pPr>
        <w:rPr>
          <w:sz w:val="16"/>
        </w:rPr>
      </w:pPr>
      <w:r w:rsidRPr="00BF157D">
        <w:rPr>
          <w:sz w:val="16"/>
        </w:rPr>
        <w:t xml:space="preserve">However, </w:t>
      </w:r>
      <w:r w:rsidRPr="00BF157D">
        <w:rPr>
          <w:rStyle w:val="StyleUnderline"/>
        </w:rPr>
        <w:t>Lacanian theory also shows that "by snatching at</w:t>
      </w:r>
      <w:r w:rsidRPr="000821A7">
        <w:rPr>
          <w:rStyle w:val="StyleUnderline"/>
        </w:rPr>
        <w:t xml:space="preserve"> its object, the drive learns in a sense that this is precisely not the way it will be satisf</w:t>
      </w:r>
      <w:r w:rsidRPr="00AB381A">
        <w:rPr>
          <w:sz w:val="16"/>
        </w:rPr>
        <w:t xml:space="preserve">ied" (1998b, p. 167). I suggest that the </w:t>
      </w:r>
      <w:r w:rsidRPr="000821A7">
        <w:rPr>
          <w:rStyle w:val="StyleUnderline"/>
        </w:rPr>
        <w:t>existing ambivalence about race of both African Americans and white Americans makes possible increased recognition that race does not produce the sovereign humanness</w:t>
      </w:r>
      <w:r w:rsidRPr="00AB381A">
        <w:rPr>
          <w:sz w:val="16"/>
        </w:rPr>
        <w:t xml:space="preserve"> </w:t>
      </w:r>
      <w:r w:rsidRPr="000821A7">
        <w:rPr>
          <w:rStyle w:val="StyleUnderline"/>
        </w:rPr>
        <w:t>or supreme</w:t>
      </w:r>
      <w:r w:rsidRPr="00AB381A">
        <w:rPr>
          <w:sz w:val="16"/>
        </w:rPr>
        <w:t xml:space="preserve"> satisfaction that binds subjects to race as a fantasy source of being. Though the extent to which recent events in America mark a permanent shift in relations to the signifiers of race is yet to be seen, </w:t>
      </w:r>
      <w:r w:rsidRPr="00593687">
        <w:rPr>
          <w:rStyle w:val="StyleUnderline"/>
          <w:highlight w:val="yellow"/>
        </w:rPr>
        <w:t>whiteness</w:t>
      </w:r>
      <w:r w:rsidRPr="000821A7">
        <w:rPr>
          <w:rStyle w:val="StyleUnderline"/>
        </w:rPr>
        <w:t xml:space="preserve"> itself </w:t>
      </w:r>
      <w:r w:rsidRPr="00593687">
        <w:rPr>
          <w:rStyle w:val="StyleUnderline"/>
          <w:highlight w:val="yellow"/>
        </w:rPr>
        <w:t>and the</w:t>
      </w:r>
      <w:r w:rsidRPr="000821A7">
        <w:rPr>
          <w:rStyle w:val="StyleUnderline"/>
        </w:rPr>
        <w:t xml:space="preserve"> very </w:t>
      </w:r>
      <w:r w:rsidRPr="00593687">
        <w:rPr>
          <w:rStyle w:val="StyleUnderline"/>
          <w:highlight w:val="yellow"/>
        </w:rPr>
        <w:t>value of race have been</w:t>
      </w:r>
      <w:r w:rsidRPr="000821A7">
        <w:rPr>
          <w:rStyle w:val="StyleUnderline"/>
        </w:rPr>
        <w:t xml:space="preserve"> cynically </w:t>
      </w:r>
      <w:r w:rsidRPr="00593687">
        <w:rPr>
          <w:rStyle w:val="StyleUnderline"/>
          <w:highlight w:val="yellow"/>
        </w:rPr>
        <w:t>questioned in the wake of</w:t>
      </w:r>
      <w:r w:rsidRPr="000821A7">
        <w:rPr>
          <w:rStyle w:val="StyleUnderline"/>
        </w:rPr>
        <w:t xml:space="preserve"> publicized incidents of "white"-on-"black" murders - like</w:t>
      </w:r>
      <w:r w:rsidRPr="00AB381A">
        <w:rPr>
          <w:sz w:val="16"/>
        </w:rPr>
        <w:t xml:space="preserve"> the shootings of </w:t>
      </w:r>
      <w:r w:rsidRPr="00593687">
        <w:rPr>
          <w:rStyle w:val="StyleUnderline"/>
          <w:highlight w:val="yellow"/>
        </w:rPr>
        <w:t>Trayvon Martin</w:t>
      </w:r>
      <w:r w:rsidRPr="000821A7">
        <w:rPr>
          <w:rStyle w:val="StyleUnderline"/>
        </w:rPr>
        <w:t xml:space="preserve"> </w:t>
      </w:r>
      <w:r w:rsidRPr="00AB381A">
        <w:rPr>
          <w:sz w:val="16"/>
        </w:rPr>
        <w:t xml:space="preserve">by George Zimmerman, </w:t>
      </w:r>
      <w:r w:rsidRPr="000821A7">
        <w:rPr>
          <w:rStyle w:val="StyleUnderline"/>
        </w:rPr>
        <w:t>and</w:t>
      </w:r>
      <w:r w:rsidRPr="00AB381A">
        <w:rPr>
          <w:sz w:val="16"/>
        </w:rPr>
        <w:t xml:space="preserve"> Jordan Davis by </w:t>
      </w:r>
      <w:r w:rsidRPr="000821A7">
        <w:rPr>
          <w:rStyle w:val="StyleUnderline"/>
        </w:rPr>
        <w:t xml:space="preserve">Michael Dunn - and </w:t>
      </w:r>
      <w:r w:rsidRPr="00593687">
        <w:rPr>
          <w:rStyle w:val="StyleUnderline"/>
          <w:highlight w:val="yellow"/>
        </w:rPr>
        <w:t>police</w:t>
      </w:r>
      <w:r w:rsidRPr="000821A7">
        <w:rPr>
          <w:rStyle w:val="StyleUnderline"/>
        </w:rPr>
        <w:t>-</w:t>
      </w:r>
      <w:r w:rsidRPr="00D371D5">
        <w:rPr>
          <w:rStyle w:val="StyleUnderline"/>
        </w:rPr>
        <w:t>on- "black</w:t>
      </w:r>
      <w:r w:rsidRPr="000821A7">
        <w:rPr>
          <w:rStyle w:val="StyleUnderline"/>
        </w:rPr>
        <w:t xml:space="preserve">" </w:t>
      </w:r>
      <w:r w:rsidRPr="00593687">
        <w:rPr>
          <w:rStyle w:val="StyleUnderline"/>
          <w:highlight w:val="yellow"/>
        </w:rPr>
        <w:t>killings</w:t>
      </w:r>
      <w:r w:rsidRPr="000821A7">
        <w:rPr>
          <w:rStyle w:val="StyleUnderline"/>
        </w:rPr>
        <w:t>,</w:t>
      </w:r>
      <w:r w:rsidRPr="00AB381A">
        <w:rPr>
          <w:sz w:val="16"/>
        </w:rPr>
        <w:t xml:space="preserve"> like the death of </w:t>
      </w:r>
      <w:r w:rsidRPr="00593687">
        <w:rPr>
          <w:rStyle w:val="StyleUnderline"/>
          <w:highlight w:val="yellow"/>
        </w:rPr>
        <w:t>Eric Garner</w:t>
      </w:r>
      <w:r w:rsidRPr="000821A7">
        <w:rPr>
          <w:rStyle w:val="StyleUnderline"/>
        </w:rPr>
        <w:t xml:space="preserve"> in</w:t>
      </w:r>
      <w:r w:rsidRPr="00AB381A">
        <w:rPr>
          <w:sz w:val="16"/>
        </w:rPr>
        <w:t xml:space="preserve"> an illegal chokehold by New York police who alleged he was unlawfully selling cigarettes. 5 In light of active protests in Missouri after 18-year-old </w:t>
      </w:r>
      <w:r w:rsidRPr="00593687">
        <w:rPr>
          <w:rStyle w:val="StyleUnderline"/>
          <w:highlight w:val="yellow"/>
        </w:rPr>
        <w:t>Michael</w:t>
      </w:r>
      <w:r w:rsidRPr="00593687">
        <w:rPr>
          <w:sz w:val="16"/>
          <w:highlight w:val="yellow"/>
        </w:rPr>
        <w:t xml:space="preserve"> </w:t>
      </w:r>
      <w:r w:rsidRPr="00593687">
        <w:rPr>
          <w:rStyle w:val="StyleUnderline"/>
          <w:highlight w:val="yellow"/>
        </w:rPr>
        <w:t>Brown</w:t>
      </w:r>
      <w:r w:rsidRPr="00AB381A">
        <w:rPr>
          <w:sz w:val="16"/>
        </w:rPr>
        <w:t xml:space="preserve"> was shot by police in the streets of Ferguson, some have even argued optimistically that we are bearing witness to a "new civil rights movement which has sprung up" (Ifill, 2014). Whether or not this movement comes to full fruition, it is precisely a process of bearing witness that is key to its development thus far. What I suggest has occurred in the immediate aftermath of the killing of these black men is a shift in many Americans' scopic relation to the Other.</w:t>
      </w:r>
    </w:p>
    <w:p w:rsidR="006F2286" w:rsidRPr="00AB381A" w:rsidRDefault="006F2286" w:rsidP="006F2286">
      <w:pPr>
        <w:rPr>
          <w:sz w:val="16"/>
        </w:rPr>
      </w:pPr>
      <w:r w:rsidRPr="00AB381A">
        <w:rPr>
          <w:sz w:val="16"/>
        </w:rPr>
        <w:t xml:space="preserve">At issue in this shift is </w:t>
      </w:r>
      <w:r w:rsidRPr="00F74819">
        <w:rPr>
          <w:rStyle w:val="StyleUnderline"/>
          <w:highlight w:val="yellow"/>
        </w:rPr>
        <w:t>the gaze of the Other</w:t>
      </w:r>
      <w:r w:rsidRPr="00AB381A">
        <w:rPr>
          <w:sz w:val="16"/>
        </w:rPr>
        <w:t>, which Lacan stated "</w:t>
      </w:r>
      <w:r w:rsidRPr="00F74819">
        <w:rPr>
          <w:rStyle w:val="Emphasis"/>
          <w:highlight w:val="yellow"/>
        </w:rPr>
        <w:t xml:space="preserve">has the effect of </w:t>
      </w:r>
      <w:r w:rsidRPr="00D371D5">
        <w:rPr>
          <w:rStyle w:val="Emphasis"/>
        </w:rPr>
        <w:t>arresting movement</w:t>
      </w:r>
      <w:r w:rsidRPr="000821A7">
        <w:rPr>
          <w:rStyle w:val="StyleUnderline"/>
        </w:rPr>
        <w:t xml:space="preserve">" and </w:t>
      </w:r>
      <w:r w:rsidRPr="00F74819">
        <w:rPr>
          <w:rStyle w:val="Emphasis"/>
          <w:highlight w:val="yellow"/>
        </w:rPr>
        <w:t>halting transgression</w:t>
      </w:r>
      <w:r w:rsidRPr="00AB381A">
        <w:rPr>
          <w:sz w:val="16"/>
        </w:rPr>
        <w:t xml:space="preserve"> (1998b, p. </w:t>
      </w:r>
      <w:r w:rsidRPr="00D371D5">
        <w:rPr>
          <w:sz w:val="16"/>
        </w:rPr>
        <w:t xml:space="preserve">118). </w:t>
      </w:r>
      <w:r w:rsidRPr="00D371D5">
        <w:rPr>
          <w:rStyle w:val="StyleUnderline"/>
        </w:rPr>
        <w:t>What objectifies the subject, as the</w:t>
      </w:r>
      <w:r w:rsidRPr="00D371D5">
        <w:rPr>
          <w:sz w:val="16"/>
        </w:rPr>
        <w:t xml:space="preserve"> </w:t>
      </w:r>
      <w:r w:rsidRPr="00D371D5">
        <w:rPr>
          <w:rStyle w:val="StyleUnderline"/>
        </w:rPr>
        <w:t>movement of his or her drive binds the subject to the jouissance of the a , is subjection to an "entirely hidden gaze" of the Other, which the subject positions as a policing authority for whom the subject performs his or her identity (p. 182).</w:t>
      </w:r>
      <w:r w:rsidRPr="000821A7">
        <w:rPr>
          <w:rStyle w:val="StyleUnderline"/>
        </w:rPr>
        <w:t xml:space="preserve"> </w:t>
      </w:r>
      <w:r w:rsidRPr="00F74819">
        <w:rPr>
          <w:rStyle w:val="Emphasis"/>
          <w:highlight w:val="yellow"/>
        </w:rPr>
        <w:t xml:space="preserve">This disembodied </w:t>
      </w:r>
      <w:r w:rsidRPr="00D371D5">
        <w:rPr>
          <w:rStyle w:val="Emphasis"/>
        </w:rPr>
        <w:t xml:space="preserve">observer and </w:t>
      </w:r>
      <w:r w:rsidRPr="00F74819">
        <w:rPr>
          <w:rStyle w:val="Emphasis"/>
          <w:highlight w:val="yellow"/>
        </w:rPr>
        <w:t>judge</w:t>
      </w:r>
      <w:r w:rsidRPr="000821A7">
        <w:rPr>
          <w:rStyle w:val="StyleUnderline"/>
        </w:rPr>
        <w:t xml:space="preserve"> constitutes an extimacy that </w:t>
      </w:r>
      <w:r w:rsidRPr="00D371D5">
        <w:rPr>
          <w:rStyle w:val="Emphasis"/>
          <w:highlight w:val="yellow"/>
        </w:rPr>
        <w:t xml:space="preserve">polices unconscious </w:t>
      </w:r>
      <w:r w:rsidRPr="00F74819">
        <w:rPr>
          <w:rStyle w:val="Emphasis"/>
          <w:highlight w:val="yellow"/>
        </w:rPr>
        <w:t>desires</w:t>
      </w:r>
      <w:r w:rsidRPr="00F74819">
        <w:rPr>
          <w:rStyle w:val="StyleUnderline"/>
          <w:highlight w:val="yellow"/>
        </w:rPr>
        <w:t xml:space="preserve">, ensuring that </w:t>
      </w:r>
      <w:r w:rsidRPr="00D371D5">
        <w:rPr>
          <w:rStyle w:val="StyleUnderline"/>
        </w:rPr>
        <w:t>"it is in the space of</w:t>
      </w:r>
      <w:r w:rsidRPr="00F74819">
        <w:rPr>
          <w:rStyle w:val="StyleUnderline"/>
          <w:highlight w:val="yellow"/>
        </w:rPr>
        <w:t xml:space="preserve"> the Other that </w:t>
      </w:r>
      <w:r w:rsidRPr="00D371D5">
        <w:rPr>
          <w:rStyle w:val="StyleUnderline"/>
        </w:rPr>
        <w:t>[the subject]</w:t>
      </w:r>
      <w:r w:rsidRPr="000821A7">
        <w:rPr>
          <w:rStyle w:val="StyleUnderline"/>
        </w:rPr>
        <w:t xml:space="preserve"> </w:t>
      </w:r>
      <w:r w:rsidRPr="00D371D5">
        <w:rPr>
          <w:rStyle w:val="StyleUnderline"/>
          <w:highlight w:val="yellow"/>
        </w:rPr>
        <w:t xml:space="preserve">sees </w:t>
      </w:r>
      <w:r w:rsidRPr="00D371D5">
        <w:rPr>
          <w:rStyle w:val="Emphasis"/>
        </w:rPr>
        <w:t xml:space="preserve">himself and </w:t>
      </w:r>
      <w:r w:rsidRPr="00F74819">
        <w:rPr>
          <w:rStyle w:val="Emphasis"/>
          <w:highlight w:val="yellow"/>
        </w:rPr>
        <w:t xml:space="preserve">the point from </w:t>
      </w:r>
      <w:r w:rsidRPr="00D371D5">
        <w:rPr>
          <w:rStyle w:val="Emphasis"/>
          <w:highlight w:val="yellow"/>
        </w:rPr>
        <w:t>which he</w:t>
      </w:r>
      <w:r w:rsidRPr="00D371D5">
        <w:rPr>
          <w:rStyle w:val="Emphasis"/>
        </w:rPr>
        <w:t xml:space="preserve"> looks at himself </w:t>
      </w:r>
      <w:r w:rsidRPr="00F74819">
        <w:rPr>
          <w:rStyle w:val="Emphasis"/>
          <w:highlight w:val="yellow"/>
        </w:rPr>
        <w:t>is also in that space</w:t>
      </w:r>
      <w:r w:rsidRPr="00F74819">
        <w:rPr>
          <w:rStyle w:val="Emphasis"/>
        </w:rPr>
        <w:t>"</w:t>
      </w:r>
      <w:r w:rsidRPr="00AB381A">
        <w:rPr>
          <w:sz w:val="16"/>
        </w:rPr>
        <w:t xml:space="preserve"> (p. 144). This space of the "capital Other," Lacan said, is the "locus of speech," the Symbolic (p. 129). Where Lacan associated this locus with the law, the law of the father and the law of desire, it can be said that </w:t>
      </w:r>
      <w:r w:rsidRPr="00D371D5">
        <w:rPr>
          <w:rStyle w:val="Emphasis"/>
          <w:highlight w:val="yellow"/>
        </w:rPr>
        <w:t>this hidden gaze is often given presence by the police</w:t>
      </w:r>
      <w:r w:rsidRPr="00F74819">
        <w:rPr>
          <w:rStyle w:val="StyleUnderline"/>
          <w:highlight w:val="yellow"/>
        </w:rPr>
        <w:t>.</w:t>
      </w:r>
      <w:r w:rsidRPr="00F74819">
        <w:rPr>
          <w:sz w:val="16"/>
          <w:highlight w:val="yellow"/>
        </w:rPr>
        <w:t xml:space="preserve"> </w:t>
      </w:r>
      <w:r w:rsidRPr="00D371D5">
        <w:rPr>
          <w:rStyle w:val="StyleUnderline"/>
        </w:rPr>
        <w:t>Embodying the arresting gaze that "surprises" the subject in his moment of transgression</w:t>
      </w:r>
      <w:r w:rsidRPr="000821A7">
        <w:rPr>
          <w:rStyle w:val="StyleUnderline"/>
        </w:rPr>
        <w:t xml:space="preserve">, the police should allow to arise "the conflagration of shame" that realigns the subject's desire away from the pathological object of his or her fixation </w:t>
      </w:r>
      <w:r w:rsidRPr="00AB381A">
        <w:rPr>
          <w:sz w:val="16"/>
        </w:rPr>
        <w:t xml:space="preserve">(p. 182). But </w:t>
      </w:r>
      <w:r w:rsidRPr="000821A7">
        <w:rPr>
          <w:rStyle w:val="StyleUnderline"/>
        </w:rPr>
        <w:t>while the police of Ferguson have facilitated an ostensive realignment of America's subjective relation to the object of race, they have done so by also largely dispossessing themselves of the agency of the shaming</w:t>
      </w:r>
      <w:r w:rsidRPr="00AB381A">
        <w:rPr>
          <w:sz w:val="16"/>
        </w:rPr>
        <w:t xml:space="preserve"> gaze.</w:t>
      </w:r>
    </w:p>
    <w:p w:rsidR="006F2286" w:rsidRPr="00E973FD" w:rsidRDefault="006F2286" w:rsidP="006F2286">
      <w:pPr>
        <w:rPr>
          <w:sz w:val="6"/>
          <w:szCs w:val="6"/>
        </w:rPr>
      </w:pPr>
      <w:r w:rsidRPr="00E973FD">
        <w:rPr>
          <w:sz w:val="6"/>
          <w:szCs w:val="6"/>
        </w:rPr>
        <w:t>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p>
    <w:p w:rsidR="006F2286" w:rsidRPr="00E973FD" w:rsidRDefault="006F2286" w:rsidP="006F2286">
      <w:pPr>
        <w:rPr>
          <w:sz w:val="6"/>
          <w:szCs w:val="6"/>
        </w:rPr>
      </w:pPr>
      <w:r w:rsidRPr="00E973FD">
        <w:rPr>
          <w:sz w:val="6"/>
          <w:szCs w:val="6"/>
        </w:rPr>
        <w:t>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gonna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Other,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p>
    <w:p w:rsidR="006F2286" w:rsidRPr="00E973FD" w:rsidRDefault="006F2286" w:rsidP="006F2286">
      <w:pPr>
        <w:rPr>
          <w:sz w:val="6"/>
          <w:szCs w:val="6"/>
        </w:rPr>
      </w:pPr>
      <w:r w:rsidRPr="00E973FD">
        <w:rPr>
          <w:sz w:val="6"/>
          <w:szCs w:val="6"/>
        </w:rPr>
        <w:t>The possibility opened up here is dual, offering the subject access to an identity grounded in a reconfigured relation either to the fantasy a or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p>
    <w:p w:rsidR="006F2286" w:rsidRPr="00AB381A" w:rsidRDefault="006F2286" w:rsidP="006F2286">
      <w:pPr>
        <w:rPr>
          <w:sz w:val="16"/>
        </w:rPr>
      </w:pPr>
      <w:r w:rsidRPr="00AB381A">
        <w:rPr>
          <w:sz w:val="16"/>
        </w:rPr>
        <w:t>Conclusion</w:t>
      </w:r>
    </w:p>
    <w:p w:rsidR="006F2286" w:rsidRPr="00AB381A" w:rsidRDefault="006F2286" w:rsidP="006F2286">
      <w:pPr>
        <w:rPr>
          <w:sz w:val="16"/>
        </w:rPr>
      </w:pPr>
      <w:r w:rsidRPr="00D371D5">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D371D5">
        <w:rPr>
          <w:sz w:val="16"/>
        </w:rPr>
        <w:t xml:space="preserve">, </w:t>
      </w:r>
      <w:r w:rsidRPr="00D371D5">
        <w:rPr>
          <w:rStyle w:val="StyleUnderline"/>
        </w:rPr>
        <w:t>wherein the ultimate aim of the theory is not an essentialist but a strategic deployment of identity</w:t>
      </w:r>
      <w:r w:rsidRPr="00D371D5">
        <w:rPr>
          <w:sz w:val="16"/>
        </w:rPr>
        <w:t>. In the poststru</w:t>
      </w:r>
      <w:r w:rsidRPr="00AB381A">
        <w:rPr>
          <w:sz w:val="16"/>
        </w:rPr>
        <w:t xml:space="preserve">cturalist vision, </w:t>
      </w:r>
      <w:r w:rsidRPr="00AB381A">
        <w:rPr>
          <w:rStyle w:val="StyleUnderline"/>
        </w:rPr>
        <w:t xml:space="preserve">because the given identity is "never fully owned," </w:t>
      </w:r>
      <w:r w:rsidRPr="00F74819">
        <w:rPr>
          <w:rStyle w:val="StyleUnderline"/>
          <w:highlight w:val="yellow"/>
        </w:rPr>
        <w:t>it remains open to "urgent and expanding political purposes</w:t>
      </w:r>
      <w:r w:rsidRPr="00AB381A">
        <w:rPr>
          <w:rStyle w:val="StyleUnderline"/>
        </w:rPr>
        <w:t>" that demand shifting allegiances across such lines as race, class and gender</w:t>
      </w:r>
      <w:r w:rsidRPr="00AB381A">
        <w:rPr>
          <w:sz w:val="16"/>
        </w:rPr>
        <w:t xml:space="preserve"> (Butler, 1993, p. 228). But while poststructuralism produces this politics driven by a metonymic shift in subjective positionality by assuming a center-less self untethered from all identity, </w:t>
      </w:r>
      <w:r w:rsidRPr="00947344">
        <w:rPr>
          <w:rStyle w:val="StyleUnderline"/>
        </w:rPr>
        <w:t xml:space="preserve">I envision </w:t>
      </w:r>
      <w:r w:rsidRPr="00AB381A">
        <w:rPr>
          <w:rStyle w:val="Emphasis"/>
        </w:rPr>
        <w:t xml:space="preserve">through psychoanalysis </w:t>
      </w:r>
      <w:r w:rsidRPr="00C108CD">
        <w:rPr>
          <w:rStyle w:val="Emphasis"/>
          <w:highlight w:val="yellow"/>
        </w:rPr>
        <w:t xml:space="preserve">the subject's encounter with an excluded center masked by the illusions of this subject's </w:t>
      </w:r>
      <w:r w:rsidRPr="00D371D5">
        <w:rPr>
          <w:rStyle w:val="Emphasis"/>
          <w:highlight w:val="yellow"/>
        </w:rPr>
        <w:t>embraced identities</w:t>
      </w:r>
      <w:r w:rsidRPr="00C108CD">
        <w:rPr>
          <w:sz w:val="16"/>
          <w:highlight w:val="yellow"/>
        </w:rPr>
        <w:t xml:space="preserve">. </w:t>
      </w:r>
      <w:r w:rsidRPr="00D371D5">
        <w:rPr>
          <w:rStyle w:val="StyleUnderline"/>
        </w:rPr>
        <w:t>Where belief in race threatens to bind the subject to the fantasies of wholeness secured by the object a , and where</w:t>
      </w:r>
      <w:r w:rsidRPr="00D371D5">
        <w:rPr>
          <w:sz w:val="16"/>
        </w:rPr>
        <w:t xml:space="preserve"> true </w:t>
      </w:r>
      <w:r w:rsidRPr="00D371D5">
        <w:rPr>
          <w:rStyle w:val="StyleUnderline"/>
        </w:rPr>
        <w:t>poststructuralist</w:t>
      </w:r>
      <w:r w:rsidRPr="00AB381A">
        <w:rPr>
          <w:rStyle w:val="StyleUnderline"/>
        </w:rPr>
        <w:t xml:space="preserve"> </w:t>
      </w:r>
      <w:r w:rsidRPr="00C108CD">
        <w:rPr>
          <w:rStyle w:val="StyleUnderline"/>
          <w:highlight w:val="yellow"/>
        </w:rPr>
        <w:t xml:space="preserve">resignification of race forecloses recognition of the deeper drives that </w:t>
      </w:r>
      <w:r w:rsidRPr="00C108CD">
        <w:rPr>
          <w:rStyle w:val="Emphasis"/>
          <w:highlight w:val="yellow"/>
        </w:rPr>
        <w:t xml:space="preserve">guide the identity politics of the individual </w:t>
      </w:r>
      <w:r w:rsidRPr="00E973FD">
        <w:rPr>
          <w:rStyle w:val="Emphasis"/>
          <w:highlight w:val="yellow"/>
        </w:rPr>
        <w:t>subject</w:t>
      </w:r>
      <w:r w:rsidRPr="00E973FD">
        <w:rPr>
          <w:rStyle w:val="StyleUnderline"/>
          <w:highlight w:val="yellow"/>
        </w:rPr>
        <w:t xml:space="preserve">, such </w:t>
      </w:r>
      <w:r w:rsidRPr="00D371D5">
        <w:rPr>
          <w:rStyle w:val="StyleUnderline"/>
        </w:rPr>
        <w:t xml:space="preserve">a potentially seminal moment in the reconfiguration of race </w:t>
      </w:r>
      <w:r w:rsidRPr="00D371D5">
        <w:rPr>
          <w:rStyle w:val="StyleUnderline"/>
          <w:highlight w:val="yellow"/>
        </w:rPr>
        <w:t xml:space="preserve">offers </w:t>
      </w:r>
      <w:r w:rsidRPr="00D371D5">
        <w:rPr>
          <w:rStyle w:val="StyleUnderline"/>
        </w:rPr>
        <w:t xml:space="preserve">the racialized subject </w:t>
      </w:r>
      <w:r w:rsidRPr="00E973FD">
        <w:rPr>
          <w:rStyle w:val="StyleUnderline"/>
          <w:highlight w:val="yellow"/>
        </w:rPr>
        <w:t xml:space="preserve">a unique </w:t>
      </w:r>
      <w:r w:rsidRPr="00D371D5">
        <w:rPr>
          <w:rStyle w:val="StyleUnderline"/>
        </w:rPr>
        <w:t xml:space="preserve">opportunity to attempt a Lacanian </w:t>
      </w:r>
      <w:r w:rsidRPr="00E973FD">
        <w:rPr>
          <w:rStyle w:val="StyleUnderline"/>
          <w:highlight w:val="yellow"/>
        </w:rPr>
        <w:t xml:space="preserve">traversal of race that can </w:t>
      </w:r>
      <w:r w:rsidRPr="00E973FD">
        <w:rPr>
          <w:rStyle w:val="Emphasis"/>
          <w:highlight w:val="yellow"/>
        </w:rPr>
        <w:t>ground individual political activity in deeper recognition of the subject's desire</w:t>
      </w:r>
      <w:r w:rsidRPr="00E973FD">
        <w:rPr>
          <w:sz w:val="16"/>
          <w:highlight w:val="yellow"/>
        </w:rPr>
        <w:t>.</w:t>
      </w:r>
    </w:p>
    <w:p w:rsidR="006F2286" w:rsidRDefault="006F2286" w:rsidP="006F2286">
      <w:pPr>
        <w:rPr>
          <w:sz w:val="16"/>
        </w:rPr>
      </w:pPr>
      <w:r w:rsidRPr="000821A7">
        <w:rPr>
          <w:rStyle w:val="StyleUnderline"/>
        </w:rPr>
        <w:t xml:space="preserve">Lacan specified that </w:t>
      </w:r>
      <w:r w:rsidRPr="00D371D5">
        <w:rPr>
          <w:rStyle w:val="StyleUnderline"/>
        </w:rPr>
        <w:t>the object a "plays the role of obturator," inhibiting such recognition by facilitating the "closing of the unconscious</w:t>
      </w:r>
      <w:r w:rsidRPr="00D371D5">
        <w:rPr>
          <w:sz w:val="16"/>
        </w:rPr>
        <w:t xml:space="preserve">" (1998b, p. 144). Aimed at an impossible wholeness, </w:t>
      </w:r>
      <w:r w:rsidRPr="00D371D5">
        <w:rPr>
          <w:rStyle w:val="StyleUnderline"/>
        </w:rPr>
        <w:t>what the object a of race attempts is to fill the constitutive gaps in the subject, the spaces left unoccupied by the subject's absent being.</w:t>
      </w:r>
      <w:r w:rsidRPr="00D371D5">
        <w:rPr>
          <w:sz w:val="16"/>
        </w:rPr>
        <w:t xml:space="preserve"> But Lacanian theory stipulates that </w:t>
      </w:r>
      <w:r w:rsidRPr="00D371D5">
        <w:rPr>
          <w:rStyle w:val="StyleUnderline"/>
        </w:rPr>
        <w:t>the "subject who has traversed the radical fantasy [can] experience the drive" that exudes from the space of these gaps</w:t>
      </w:r>
      <w:r w:rsidRPr="00D371D5">
        <w:rPr>
          <w:sz w:val="16"/>
        </w:rPr>
        <w:t xml:space="preserve"> (p. 273). </w:t>
      </w:r>
      <w:r w:rsidRPr="00D371D5">
        <w:rPr>
          <w:rStyle w:val="StyleUnderline"/>
        </w:rPr>
        <w:t>Where this drive is an expression of the undirected libido whose "effective presence" is registered only in "desire</w:t>
      </w:r>
      <w:r w:rsidRPr="00D371D5">
        <w:rPr>
          <w:sz w:val="16"/>
        </w:rPr>
        <w:t>," it is through the process</w:t>
      </w:r>
      <w:r w:rsidRPr="00AB381A">
        <w:rPr>
          <w:sz w:val="16"/>
        </w:rPr>
        <w:t xml:space="preserve"> of reorienting one's desire away from such fantasies as race that the subject may begin the process of experiencing and directing this internal tension of the drive (p. 153). </w:t>
      </w:r>
      <w:r w:rsidRPr="00E973FD">
        <w:rPr>
          <w:rStyle w:val="StyleUnderline"/>
          <w:highlight w:val="yellow"/>
        </w:rPr>
        <w:t>Through</w:t>
      </w:r>
      <w:r w:rsidRPr="00D371D5">
        <w:rPr>
          <w:rStyle w:val="StyleUnderline"/>
        </w:rPr>
        <w:t xml:space="preserve"> the process of </w:t>
      </w:r>
      <w:r w:rsidRPr="00E973FD">
        <w:rPr>
          <w:rStyle w:val="StyleUnderline"/>
          <w:highlight w:val="yellow"/>
        </w:rPr>
        <w:t xml:space="preserve">"mapping" one's own desire in </w:t>
      </w:r>
      <w:r w:rsidRPr="00D371D5">
        <w:rPr>
          <w:rStyle w:val="StyleUnderline"/>
        </w:rPr>
        <w:t xml:space="preserve">one's </w:t>
      </w:r>
      <w:r w:rsidRPr="00E973FD">
        <w:rPr>
          <w:rStyle w:val="StyleUnderline"/>
          <w:highlight w:val="yellow"/>
        </w:rPr>
        <w:t xml:space="preserve">cynical questioning </w:t>
      </w:r>
      <w:r w:rsidRPr="00D371D5">
        <w:rPr>
          <w:rStyle w:val="StyleUnderline"/>
        </w:rPr>
        <w:t>of the object a presented by the Other</w:t>
      </w:r>
      <w:r w:rsidRPr="00D371D5">
        <w:rPr>
          <w:sz w:val="16"/>
        </w:rPr>
        <w:t xml:space="preserve"> (</w:t>
      </w:r>
      <w:r w:rsidRPr="00AB381A">
        <w:rPr>
          <w:sz w:val="16"/>
        </w:rPr>
        <w:t xml:space="preserve">p. 273), </w:t>
      </w:r>
      <w:r w:rsidRPr="00E973FD">
        <w:rPr>
          <w:rStyle w:val="StyleUnderline"/>
          <w:highlight w:val="yellow"/>
        </w:rPr>
        <w:t xml:space="preserve">the subject is </w:t>
      </w:r>
      <w:r w:rsidRPr="00D371D5">
        <w:rPr>
          <w:rStyle w:val="StyleUnderline"/>
        </w:rPr>
        <w:t xml:space="preserve">placed upon the "track of something that is specifically [her] business," </w:t>
      </w:r>
      <w:r w:rsidRPr="00E973FD">
        <w:rPr>
          <w:rStyle w:val="StyleUnderline"/>
          <w:highlight w:val="yellow"/>
        </w:rPr>
        <w:t xml:space="preserve">situating herself in relation to a </w:t>
      </w:r>
      <w:r w:rsidRPr="00D371D5">
        <w:rPr>
          <w:rStyle w:val="StyleUnderline"/>
        </w:rPr>
        <w:t xml:space="preserve">desire and </w:t>
      </w:r>
      <w:r w:rsidRPr="00E973FD">
        <w:rPr>
          <w:rStyle w:val="StyleUnderline"/>
          <w:highlight w:val="yellow"/>
        </w:rPr>
        <w:t xml:space="preserve">drive that is </w:t>
      </w:r>
      <w:r w:rsidRPr="00D371D5">
        <w:rPr>
          <w:rStyle w:val="StyleUnderline"/>
        </w:rPr>
        <w:t xml:space="preserve">particularly </w:t>
      </w:r>
      <w:r w:rsidRPr="00E973FD">
        <w:rPr>
          <w:rStyle w:val="StyleUnderline"/>
          <w:highlight w:val="yellow"/>
        </w:rPr>
        <w:t>her own belonging</w:t>
      </w:r>
      <w:r w:rsidRPr="00AB381A">
        <w:rPr>
          <w:sz w:val="16"/>
        </w:rPr>
        <w:t xml:space="preserve"> (1997, p. 319). It is perhaps most likely that the </w:t>
      </w:r>
      <w:r w:rsidRPr="000821A7">
        <w:rPr>
          <w:rStyle w:val="Emphasis"/>
        </w:rPr>
        <w:t xml:space="preserve">recent </w:t>
      </w:r>
      <w:r w:rsidRPr="00E973FD">
        <w:rPr>
          <w:rStyle w:val="Emphasis"/>
          <w:highlight w:val="yellow"/>
        </w:rPr>
        <w:t xml:space="preserve">attention to repeated incidents of deadly </w:t>
      </w:r>
      <w:r w:rsidRPr="00D371D5">
        <w:rPr>
          <w:rStyle w:val="Emphasis"/>
          <w:highlight w:val="yellow"/>
        </w:rPr>
        <w:t>violence to black men</w:t>
      </w:r>
      <w:r w:rsidRPr="00E973FD">
        <w:rPr>
          <w:rStyle w:val="StyleUnderline"/>
          <w:highlight w:val="yellow"/>
        </w:rPr>
        <w:t xml:space="preserve"> will </w:t>
      </w:r>
      <w:r w:rsidRPr="00D371D5">
        <w:rPr>
          <w:rStyle w:val="StyleUnderline"/>
          <w:highlight w:val="yellow"/>
        </w:rPr>
        <w:t xml:space="preserve">not produce </w:t>
      </w:r>
      <w:r w:rsidRPr="00E973FD">
        <w:rPr>
          <w:rStyle w:val="StyleUnderline"/>
          <w:highlight w:val="yellow"/>
        </w:rPr>
        <w:t>sustained social skepticism</w:t>
      </w:r>
      <w:r w:rsidRPr="008D4988">
        <w:rPr>
          <w:rStyle w:val="StyleUnderline"/>
        </w:rPr>
        <w:t xml:space="preserve"> about the value of race, </w:t>
      </w:r>
      <w:r w:rsidRPr="00E973FD">
        <w:rPr>
          <w:rStyle w:val="StyleUnderline"/>
          <w:highlight w:val="yellow"/>
        </w:rPr>
        <w:t xml:space="preserve">for "the loop" of the </w:t>
      </w:r>
      <w:r w:rsidRPr="00D371D5">
        <w:rPr>
          <w:rStyle w:val="StyleUnderline"/>
        </w:rPr>
        <w:t xml:space="preserve">fundamental </w:t>
      </w:r>
      <w:r w:rsidRPr="00E973FD">
        <w:rPr>
          <w:rStyle w:val="StyleUnderline"/>
          <w:highlight w:val="yellow"/>
        </w:rPr>
        <w:t>fantasy</w:t>
      </w:r>
      <w:r w:rsidRPr="00AB381A">
        <w:rPr>
          <w:sz w:val="16"/>
        </w:rPr>
        <w:t xml:space="preserve">, Lacan stressed, </w:t>
      </w:r>
      <w:r w:rsidRPr="008D4988">
        <w:rPr>
          <w:rStyle w:val="StyleUnderline"/>
        </w:rPr>
        <w:t>"</w:t>
      </w:r>
      <w:r w:rsidRPr="00E973FD">
        <w:rPr>
          <w:rStyle w:val="StyleUnderline"/>
          <w:highlight w:val="yellow"/>
        </w:rPr>
        <w:t>must be run through several times</w:t>
      </w:r>
      <w:r w:rsidRPr="00D371D5">
        <w:rPr>
          <w:rStyle w:val="StyleUnderline"/>
        </w:rPr>
        <w:t>" if the subject is to free himself truly from the illusions of the Other</w:t>
      </w:r>
      <w:r w:rsidRPr="00AB381A">
        <w:rPr>
          <w:sz w:val="16"/>
        </w:rPr>
        <w:t xml:space="preserve">. However, </w:t>
      </w:r>
      <w:r w:rsidRPr="00E973FD">
        <w:rPr>
          <w:rStyle w:val="Emphasis"/>
          <w:highlight w:val="yellow"/>
        </w:rPr>
        <w:t xml:space="preserve">the unconscious gap opened up by this cynical response to race </w:t>
      </w:r>
      <w:r w:rsidRPr="00D371D5">
        <w:rPr>
          <w:rStyle w:val="Emphasis"/>
        </w:rPr>
        <w:t xml:space="preserve">at the national level </w:t>
      </w:r>
      <w:r w:rsidRPr="00E973FD">
        <w:rPr>
          <w:rStyle w:val="Emphasis"/>
          <w:highlight w:val="yellow"/>
        </w:rPr>
        <w:t>allows essential space for the initial movements of the individual subject of race</w:t>
      </w:r>
      <w:r w:rsidRPr="000821A7">
        <w:rPr>
          <w:rStyle w:val="Emphasis"/>
        </w:rPr>
        <w:t xml:space="preserve"> along the path of this loop</w:t>
      </w:r>
      <w:r w:rsidRPr="00AB381A">
        <w:rPr>
          <w:sz w:val="16"/>
        </w:rPr>
        <w:t>.</w:t>
      </w:r>
    </w:p>
    <w:p w:rsidR="006F2286" w:rsidRPr="00032499" w:rsidRDefault="006F2286" w:rsidP="006F2286"/>
    <w:p w:rsidR="006F2286" w:rsidRDefault="006F2286" w:rsidP="006F2286"/>
    <w:p w:rsidR="009E6D1E" w:rsidRDefault="009E6D1E" w:rsidP="009E6D1E">
      <w:pPr>
        <w:pStyle w:val="Heading3"/>
      </w:pPr>
      <w:r>
        <w:t>at: aff is key to agency/activist energy</w:t>
      </w:r>
    </w:p>
    <w:p w:rsidR="009E6D1E" w:rsidRPr="007D42B6" w:rsidRDefault="009E6D1E" w:rsidP="009E6D1E">
      <w:pPr>
        <w:pStyle w:val="Heading4"/>
      </w:pPr>
      <w:r>
        <w:t xml:space="preserve">“Agency” as a prereq to “capacity” ensures constant political failure --- another link and no offense </w:t>
      </w:r>
    </w:p>
    <w:p w:rsidR="009E6D1E" w:rsidRDefault="009E6D1E" w:rsidP="009E6D1E">
      <w:r w:rsidRPr="00416C97">
        <w:rPr>
          <w:b/>
        </w:rPr>
        <w:t>Reed 12/23</w:t>
      </w:r>
      <w:r>
        <w:t xml:space="preserve"> [Adolph Reed Jr., professor of political science at the University of Pennsylvania, “Which Side Are You On?,” December 23, 2018, </w:t>
      </w:r>
      <w:hyperlink r:id="rId32" w:history="1">
        <w:r w:rsidRPr="00F731AF">
          <w:rPr>
            <w:rStyle w:val="Hyperlink"/>
          </w:rPr>
          <w:t>https://www.commondreams.org/views/2018/12/23/which-side-are-you</w:t>
        </w:r>
      </w:hyperlink>
      <w:r>
        <w:t>]</w:t>
      </w:r>
    </w:p>
    <w:p w:rsidR="009E6D1E" w:rsidRDefault="009E6D1E" w:rsidP="009E6D1E"/>
    <w:p w:rsidR="009E6D1E" w:rsidRDefault="009E6D1E" w:rsidP="009E6D1E">
      <w:r w:rsidRPr="001A72EC">
        <w:rPr>
          <w:sz w:val="16"/>
        </w:rPr>
        <w:t xml:space="preserve">Naschek's observation regarding </w:t>
      </w:r>
      <w:r w:rsidRPr="00EC5409">
        <w:rPr>
          <w:rStyle w:val="StyleUnderline"/>
          <w:highlight w:val="yellow"/>
        </w:rPr>
        <w:t>contemporary left</w:t>
      </w:r>
      <w:r w:rsidRPr="001A72EC">
        <w:rPr>
          <w:sz w:val="16"/>
        </w:rPr>
        <w:t xml:space="preserve"> public </w:t>
      </w:r>
      <w:r w:rsidRPr="00EC5409">
        <w:rPr>
          <w:rStyle w:val="StyleUnderline"/>
          <w:highlight w:val="yellow"/>
        </w:rPr>
        <w:t xml:space="preserve">intellectuals’ elevation of the </w:t>
      </w:r>
      <w:r w:rsidRPr="00EC5409">
        <w:rPr>
          <w:rStyle w:val="Emphasis"/>
          <w:highlight w:val="yellow"/>
        </w:rPr>
        <w:t>will to pursue political change</w:t>
      </w:r>
      <w:r w:rsidRPr="00EC5409">
        <w:rPr>
          <w:rStyle w:val="StyleUnderline"/>
          <w:highlight w:val="yellow"/>
        </w:rPr>
        <w:t xml:space="preserve"> over the </w:t>
      </w:r>
      <w:r w:rsidRPr="00EC5409">
        <w:rPr>
          <w:rStyle w:val="Emphasis"/>
          <w:highlight w:val="yellow"/>
        </w:rPr>
        <w:t>capacity to do so is</w:t>
      </w:r>
      <w:r w:rsidRPr="00EC5409">
        <w:rPr>
          <w:rStyle w:val="Emphasis"/>
        </w:rPr>
        <w:t xml:space="preserve"> </w:t>
      </w:r>
      <w:r w:rsidRPr="001A72EC">
        <w:rPr>
          <w:sz w:val="16"/>
        </w:rPr>
        <w:t xml:space="preserve">especially </w:t>
      </w:r>
      <w:r w:rsidRPr="00EC5409">
        <w:rPr>
          <w:rStyle w:val="StyleUnderline"/>
          <w:highlight w:val="yellow"/>
        </w:rPr>
        <w:t>important</w:t>
      </w:r>
      <w:r w:rsidRPr="001A72EC">
        <w:rPr>
          <w:sz w:val="16"/>
        </w:rPr>
        <w:t xml:space="preserve"> in this regard. Haider and others who tout the Combahee River Collective as a model for our time do so because its members were black lesbians who espoused a generic commitment to "liberation," not because of their approach to or record of movement-building. </w:t>
      </w:r>
      <w:r w:rsidRPr="00EC5409">
        <w:rPr>
          <w:rStyle w:val="StyleUnderline"/>
          <w:highlight w:val="yellow"/>
        </w:rPr>
        <w:t>In the</w:t>
      </w:r>
      <w:r w:rsidRPr="001A72EC">
        <w:rPr>
          <w:sz w:val="16"/>
        </w:rPr>
        <w:t xml:space="preserve"> race-</w:t>
      </w:r>
      <w:r w:rsidRPr="00EC5409">
        <w:rPr>
          <w:rStyle w:val="StyleUnderline"/>
          <w:highlight w:val="yellow"/>
        </w:rPr>
        <w:t>reductionist, identitarian world</w:t>
      </w:r>
      <w:r w:rsidRPr="001A72EC">
        <w:rPr>
          <w:sz w:val="16"/>
        </w:rPr>
        <w:t xml:space="preserve">, </w:t>
      </w:r>
      <w:r w:rsidRPr="00EC5409">
        <w:rPr>
          <w:rStyle w:val="Emphasis"/>
          <w:highlight w:val="yellow"/>
        </w:rPr>
        <w:t>being displaces doing</w:t>
      </w:r>
      <w:r w:rsidRPr="001A72EC">
        <w:rPr>
          <w:sz w:val="16"/>
        </w:rPr>
        <w:t xml:space="preserve">; </w:t>
      </w:r>
      <w:r w:rsidRPr="00EC5409">
        <w:rPr>
          <w:rStyle w:val="StyleUnderline"/>
          <w:highlight w:val="yellow"/>
        </w:rPr>
        <w:t>what one</w:t>
      </w:r>
      <w:r w:rsidRPr="001A72EC">
        <w:rPr>
          <w:sz w:val="16"/>
        </w:rPr>
        <w:t xml:space="preserve"> supposedly </w:t>
      </w:r>
      <w:r w:rsidRPr="00EC5409">
        <w:rPr>
          <w:rStyle w:val="StyleUnderline"/>
          <w:highlight w:val="yellow"/>
        </w:rPr>
        <w:t>is</w:t>
      </w:r>
      <w:r w:rsidRPr="001A72EC">
        <w:rPr>
          <w:sz w:val="16"/>
        </w:rPr>
        <w:t xml:space="preserve">, that is, </w:t>
      </w:r>
      <w:r w:rsidRPr="00EC5409">
        <w:rPr>
          <w:rStyle w:val="StyleUnderline"/>
          <w:highlight w:val="yellow"/>
        </w:rPr>
        <w:t xml:space="preserve">can mean more than what one </w:t>
      </w:r>
      <w:r w:rsidRPr="001A72EC">
        <w:rPr>
          <w:sz w:val="16"/>
        </w:rPr>
        <w:t xml:space="preserve">does or </w:t>
      </w:r>
      <w:r w:rsidRPr="00EC5409">
        <w:rPr>
          <w:rStyle w:val="StyleUnderline"/>
          <w:highlight w:val="yellow"/>
        </w:rPr>
        <w:t>advocates concretely</w:t>
      </w:r>
      <w:r w:rsidRPr="001A72EC">
        <w:rPr>
          <w:sz w:val="16"/>
        </w:rPr>
        <w:t xml:space="preserve">. We saw enough of that during the 2018 mid-term elections when we were exhorted to celebrate candidacies of various nonwhite, female, gay or lesbian, and gender-nonconforming aspirants because of the identity categories they embodied rather than the programs they advanced. To be sure, some of them embraced left agendas; some decidedly did not, even though they may nonetheless have been better options than their Republican opponents. Tensions around that identitarian approach erupted in what apparently has become a notorious conflict within DSA regarding endorsement of Cat Brooks, a black, female candidate in the 2018 Oakland, Califorinia mayor's race. Salazar adduces that controversy in his brief against the organization's socialist left majority, whom their identitarian opponents accused of racial insensitivity for denying Brooks the chapter's endorsement. I don't intend to assess that particular debate; I don't have adequate local knowledge. I do know that those opposing endorsement were circumspect – see, for example, this dispatch on the East Bay DSA's website about the recency of Brooks's reversal of stance on the charter school issue, after several years of prominent association with the charter movement. Salazar invokes a person he describes as "Oakland's loudest anti-charter activist," who backed her candidacy and who characterized his relationship with the candidate as "complicated," to support a claim that, in effect, she and others hadn't understood charterization's destructive force because charters "were sold to residents as a way to give them agency over their own schools." Charterization, his informant said, "'was tied to the self empowerment theme that goes back to the Black Panthers.'" But that justification seems uncomfortably akin to "I didn't know where I was or what I was doing" or "I was young and needed the money." Whether or not Brooks's conversion is genuine, wouldn't the earlier error—particularly considering the depth and duration of her commitment to it—justify skepticism with regard to how she might respond to other shiny new neoliberal interventions? Recourse to the charge that those who opposed Brooks' endorsement were driven by bad racial motives, rather than principled political concerns, underscores the dangers of race-reductionist politics. (Salazar is in general too willing to retail DSA identitarians' charges of racial insensitivity. In concluding the essay he quotes a tweet from Shanti Singh, a San Francisco DSA identitarian, implying that Naschek and her Philadelphia chapter co-chair Scott Jenkins were insensitive to the need to counter "right-wing antisemitism" when they proposed not canceling a scheduled chapter meeting in order to attend a counter protest of a pathetic demonstration by two-dozen equally pathetic wannabe fascist Proud Boys. It's unlikely, however, that Naschek, who is Jewish, would need sensitivity training about the evils of antisemitism.) </w:t>
      </w:r>
      <w:r w:rsidRPr="001A72EC">
        <w:rPr>
          <w:rStyle w:val="StyleUnderline"/>
          <w:highlight w:val="yellow"/>
        </w:rPr>
        <w:t>This politics is open to the worst</w:t>
      </w:r>
      <w:r w:rsidRPr="001A72EC">
        <w:rPr>
          <w:rStyle w:val="StyleUnderline"/>
        </w:rPr>
        <w:t xml:space="preserve"> forms of </w:t>
      </w:r>
      <w:r w:rsidRPr="001A72EC">
        <w:rPr>
          <w:rStyle w:val="StyleUnderline"/>
          <w:highlight w:val="yellow"/>
        </w:rPr>
        <w:t>opportunism, and it promises to be a</w:t>
      </w:r>
      <w:r w:rsidRPr="001A72EC">
        <w:rPr>
          <w:sz w:val="16"/>
        </w:rPr>
        <w:t xml:space="preserve"> major </w:t>
      </w:r>
      <w:r w:rsidRPr="001A72EC">
        <w:rPr>
          <w:rStyle w:val="StyleUnderline"/>
          <w:highlight w:val="yellow"/>
        </w:rPr>
        <w:t>front on which</w:t>
      </w:r>
      <w:r w:rsidRPr="001A72EC">
        <w:rPr>
          <w:sz w:val="16"/>
        </w:rPr>
        <w:t xml:space="preserve"> neoliberal </w:t>
      </w:r>
      <w:r w:rsidRPr="001A72EC">
        <w:rPr>
          <w:rStyle w:val="StyleUnderline"/>
          <w:highlight w:val="yellow"/>
        </w:rPr>
        <w:t xml:space="preserve">Democrats </w:t>
      </w:r>
      <w:r w:rsidRPr="001A72EC">
        <w:rPr>
          <w:rStyle w:val="Emphasis"/>
          <w:highlight w:val="yellow"/>
        </w:rPr>
        <w:t>will attack the left</w:t>
      </w:r>
      <w:r w:rsidRPr="001A72EC">
        <w:rPr>
          <w:sz w:val="16"/>
        </w:rPr>
        <w:t xml:space="preserve">, </w:t>
      </w:r>
      <w:r w:rsidRPr="001A72EC">
        <w:rPr>
          <w:rStyle w:val="Emphasis"/>
          <w:highlight w:val="yellow"/>
        </w:rPr>
        <w:t>directly and indirectly</w:t>
      </w:r>
      <w:r w:rsidRPr="001A72EC">
        <w:rPr>
          <w:sz w:val="16"/>
        </w:rPr>
        <w:t xml:space="preserve">, and these lines of attack stand out in combining red-baiting and race-baiting into a new, </w:t>
      </w:r>
      <w:r w:rsidRPr="00416C97">
        <w:rPr>
          <w:rStyle w:val="StyleUnderline"/>
          <w:highlight w:val="yellow"/>
        </w:rPr>
        <w:t>ostensibly progressive</w:t>
      </w:r>
      <w:r w:rsidRPr="001A72EC">
        <w:rPr>
          <w:sz w:val="16"/>
        </w:rPr>
        <w:t xml:space="preserve"> form of </w:t>
      </w:r>
      <w:r w:rsidRPr="00416C97">
        <w:rPr>
          <w:rStyle w:val="StyleUnderline"/>
          <w:highlight w:val="yellow"/>
        </w:rPr>
        <w:t>invective</w:t>
      </w:r>
      <w:r w:rsidRPr="001A72EC">
        <w:rPr>
          <w:sz w:val="16"/>
        </w:rPr>
        <w:t xml:space="preserve">. Hillary Clinton's infamous 2016 campaign swipe at Sanders that his call for breaking up big banks wouldn't end racism was only one harbinger of things to come. Indeed, we should recall that it was followed hard upon by even more blunt attacks from prominent members of the black political class. When the campaign turned to South Carolina, with its large bloc of black Democratic voters, the state's black Congressman James Clyburn joined Georgia Congressman and icon of the civil rights movement, John Lewis, and Louisiana Congressman Cedric Richmond in denouncing Sanders as "irresponsible" in calling for non-commodified public goods in education, healthcare and other areas. Lewis sneered: "It's the wrong message to send any group. There's not anything free in America. We all have to pay for something. Education is not free. Health care is not free. Food is not free. Water is not free. I think it's very misleading to say to the American people we're going to give you something free." As I pointed out in The Baffler, "Richmond's rebuke was especially telling in that he couched it in terms of his role as chair of the Congressional Black Caucus and the group's 'responsibility to make sure that young people know that' a social-democratic agenda is 'too good to be true.'" This points to precisely what is limited, and in the context of the current debate over ways forward for the broader left, dangerous about the simplistic race-reductionism that Salazar, Haider, and others advocate as a necessary accompaniment of, and in practical terms precursor, or even alternative to a pursuit of a socialist, or social-democratic political agenda. </w:t>
      </w:r>
      <w:r w:rsidRPr="001A72EC">
        <w:rPr>
          <w:rStyle w:val="StyleUnderline"/>
          <w:highlight w:val="yellow"/>
        </w:rPr>
        <w:t>The juxtaposition</w:t>
      </w:r>
      <w:r w:rsidRPr="001A72EC">
        <w:rPr>
          <w:sz w:val="16"/>
        </w:rPr>
        <w:t xml:space="preserve"> they assert </w:t>
      </w:r>
      <w:r w:rsidRPr="001A72EC">
        <w:rPr>
          <w:rStyle w:val="StyleUnderline"/>
          <w:highlight w:val="yellow"/>
        </w:rPr>
        <w:t>between "race" or identity and class is bogus. It presumes both the fiction that</w:t>
      </w:r>
      <w:r w:rsidRPr="001A72EC">
        <w:rPr>
          <w:sz w:val="16"/>
        </w:rPr>
        <w:t xml:space="preserve"> "(</w:t>
      </w:r>
      <w:r w:rsidRPr="001A72EC">
        <w:rPr>
          <w:rStyle w:val="StyleUnderline"/>
          <w:highlight w:val="yellow"/>
        </w:rPr>
        <w:t>working) class" means "white" and that blacks or other nonwhites</w:t>
      </w:r>
      <w:r w:rsidRPr="001A72EC">
        <w:rPr>
          <w:sz w:val="16"/>
        </w:rPr>
        <w:t xml:space="preserve"> and the like </w:t>
      </w:r>
      <w:r w:rsidRPr="001A72EC">
        <w:rPr>
          <w:rStyle w:val="StyleUnderline"/>
          <w:highlight w:val="yellow"/>
        </w:rPr>
        <w:t>are somehow outside the capitalist class dynamics that shape American</w:t>
      </w:r>
      <w:r w:rsidRPr="001A72EC">
        <w:rPr>
          <w:sz w:val="16"/>
        </w:rPr>
        <w:t xml:space="preserve"> life and, most important in this context, </w:t>
      </w:r>
      <w:r w:rsidRPr="001A72EC">
        <w:rPr>
          <w:rStyle w:val="StyleUnderline"/>
          <w:highlight w:val="yellow"/>
        </w:rPr>
        <w:t>politics</w:t>
      </w:r>
      <w:r w:rsidRPr="001A72EC">
        <w:rPr>
          <w:sz w:val="16"/>
        </w:rPr>
        <w:t xml:space="preserve">. As the ideological and programmatic commitments of Clyburn, Lewis, Richmond and others in the black political elite and chattering classes illustrate, that is hardly the case. Moreover, </w:t>
      </w:r>
      <w:r w:rsidRPr="001A72EC">
        <w:rPr>
          <w:rStyle w:val="Emphasis"/>
          <w:highlight w:val="yellow"/>
        </w:rPr>
        <w:t>most black people</w:t>
      </w:r>
      <w:r w:rsidRPr="001A72EC">
        <w:rPr>
          <w:sz w:val="16"/>
        </w:rPr>
        <w:t xml:space="preserve">, </w:t>
      </w:r>
      <w:r w:rsidRPr="001A72EC">
        <w:rPr>
          <w:rStyle w:val="Emphasis"/>
          <w:highlight w:val="yellow"/>
        </w:rPr>
        <w:t>like other Americans</w:t>
      </w:r>
      <w:r w:rsidRPr="001A72EC">
        <w:rPr>
          <w:sz w:val="16"/>
        </w:rPr>
        <w:t xml:space="preserve">, </w:t>
      </w:r>
      <w:r w:rsidRPr="001A72EC">
        <w:rPr>
          <w:rStyle w:val="Emphasis"/>
          <w:highlight w:val="yellow"/>
        </w:rPr>
        <w:t>are concerned with finding</w:t>
      </w:r>
      <w:r w:rsidRPr="001A72EC">
        <w:rPr>
          <w:sz w:val="16"/>
        </w:rPr>
        <w:t xml:space="preserve"> or keeping decent </w:t>
      </w:r>
      <w:r w:rsidRPr="001A72EC">
        <w:rPr>
          <w:rStyle w:val="Emphasis"/>
          <w:highlight w:val="yellow"/>
        </w:rPr>
        <w:t>jobs</w:t>
      </w:r>
      <w:r w:rsidRPr="001A72EC">
        <w:rPr>
          <w:sz w:val="16"/>
        </w:rPr>
        <w:t xml:space="preserve">, </w:t>
      </w:r>
      <w:r w:rsidRPr="001A72EC">
        <w:rPr>
          <w:rStyle w:val="Emphasis"/>
          <w:highlight w:val="yellow"/>
        </w:rPr>
        <w:t>housing</w:t>
      </w:r>
      <w:r w:rsidRPr="001A72EC">
        <w:rPr>
          <w:sz w:val="16"/>
        </w:rPr>
        <w:t xml:space="preserve">, </w:t>
      </w:r>
      <w:r w:rsidRPr="001A72EC">
        <w:rPr>
          <w:rStyle w:val="Emphasis"/>
          <w:highlight w:val="yellow"/>
        </w:rPr>
        <w:t>health care</w:t>
      </w:r>
      <w:r w:rsidRPr="001A72EC">
        <w:rPr>
          <w:sz w:val="16"/>
        </w:rPr>
        <w:t xml:space="preserve">, </w:t>
      </w:r>
      <w:r w:rsidRPr="001A72EC">
        <w:rPr>
          <w:rStyle w:val="Emphasis"/>
          <w:highlight w:val="yellow"/>
        </w:rPr>
        <w:t>education</w:t>
      </w:r>
      <w:r w:rsidRPr="001A72EC">
        <w:rPr>
          <w:sz w:val="16"/>
        </w:rPr>
        <w:t xml:space="preserve">, etc.—the stuff of a social-democratic agenda. Hence Bernie Sanders's approval ratings remain higher among black Americans than any other group. Simply put, </w:t>
      </w:r>
      <w:r w:rsidRPr="00416C97">
        <w:rPr>
          <w:rStyle w:val="StyleUnderline"/>
          <w:highlight w:val="yellow"/>
        </w:rPr>
        <w:t>one either supports such an agenda, or one does not</w:t>
      </w:r>
      <w:r w:rsidRPr="001A72EC">
        <w:rPr>
          <w:sz w:val="16"/>
        </w:rPr>
        <w:t xml:space="preserve">. For the first time in most of our lifetimes, </w:t>
      </w:r>
      <w:r w:rsidRPr="001A72EC">
        <w:rPr>
          <w:rStyle w:val="StyleUnderline"/>
          <w:highlight w:val="yellow"/>
        </w:rPr>
        <w:t xml:space="preserve">we have an opportunity to make commitment to that sort of agenda the </w:t>
      </w:r>
      <w:r w:rsidRPr="001A72EC">
        <w:rPr>
          <w:rStyle w:val="Emphasis"/>
          <w:highlight w:val="yellow"/>
        </w:rPr>
        <w:t>definitive fault-line in American politics</w:t>
      </w:r>
      <w:r w:rsidRPr="001A72EC">
        <w:rPr>
          <w:rStyle w:val="Emphasis"/>
        </w:rPr>
        <w:t xml:space="preserve"> </w:t>
      </w:r>
      <w:r w:rsidRPr="001A72EC">
        <w:rPr>
          <w:sz w:val="16"/>
        </w:rPr>
        <w:t xml:space="preserve">for 2020 and beyond. There have been signs since before the 2016 election that both many Wall Street Democrats and </w:t>
      </w:r>
      <w:r w:rsidRPr="001A72EC">
        <w:rPr>
          <w:rStyle w:val="StyleUnderline"/>
          <w:highlight w:val="yellow"/>
        </w:rPr>
        <w:t>nominally progressive identitarians would rather lose than embrace the social-democratic left</w:t>
      </w:r>
      <w:r w:rsidRPr="001A72EC">
        <w:rPr>
          <w:sz w:val="16"/>
        </w:rPr>
        <w:t xml:space="preserve">. As we approached the 2018 mid-term elections and since, it has become ever clearer that a major struggle between now and 2020 will be over how we define the "progressive" electoral agenda, whether it should be weighted toward advancing candidates who are nonwhite, female, and gender-nonconforming or those who support such policy initiatives as Medicare For All. Of course, those goals are not necessarily in conflict. The question, though, is which should take priority when they are. We must be clear that they are not interchangeable. That is also a critical point to keep in mind, as we have been and increasingly will be confronted with "don't let the perfect be the enemy of the good" liberals, who want, in the name of electability or bringing the party together, or whatever else, to water down Medicare For All or other components of a social-democratic agenda before we've ever had a serious effort to organize a popular base in support of them. </w:t>
      </w:r>
      <w:r w:rsidRPr="001A72EC">
        <w:rPr>
          <w:rStyle w:val="StyleUnderline"/>
          <w:highlight w:val="yellow"/>
        </w:rPr>
        <w:t>It has been</w:t>
      </w:r>
      <w:r w:rsidRPr="001A72EC">
        <w:rPr>
          <w:sz w:val="16"/>
        </w:rPr>
        <w:t xml:space="preserve"> and will be all </w:t>
      </w:r>
      <w:r w:rsidRPr="001A72EC">
        <w:rPr>
          <w:rStyle w:val="StyleUnderline"/>
          <w:highlight w:val="yellow"/>
        </w:rPr>
        <w:t>too easy</w:t>
      </w:r>
      <w:r w:rsidRPr="001A72EC">
        <w:rPr>
          <w:sz w:val="16"/>
        </w:rPr>
        <w:t xml:space="preserve"> for the occasion </w:t>
      </w:r>
      <w:r w:rsidRPr="001A72EC">
        <w:rPr>
          <w:rStyle w:val="StyleUnderline"/>
          <w:highlight w:val="yellow"/>
        </w:rPr>
        <w:t>to elect "the first"</w:t>
      </w:r>
      <w:r w:rsidRPr="001A72EC">
        <w:rPr>
          <w:sz w:val="16"/>
        </w:rPr>
        <w:t xml:space="preserve"> black/Native American/woman/lesbian to </w:t>
      </w:r>
      <w:r w:rsidRPr="001A72EC">
        <w:rPr>
          <w:rStyle w:val="StyleUnderline"/>
          <w:highlight w:val="yellow"/>
        </w:rPr>
        <w:t>substitute for the need to advance an agenda that can appeal broadly to working people of all races, genders and sexual orientations. Our side's failure to struggle for that sort of agenda is one reason Trump is in the White House. We can't afford to repeat the mistakes</w:t>
      </w:r>
      <w:r w:rsidRPr="001A72EC">
        <w:rPr>
          <w:sz w:val="16"/>
        </w:rPr>
        <w:t xml:space="preserve"> that helped bring about that result. </w:t>
      </w:r>
      <w:r w:rsidRPr="00416C97">
        <w:rPr>
          <w:rStyle w:val="Emphasis"/>
          <w:highlight w:val="yellow"/>
        </w:rPr>
        <w:t>The question of the moment is</w:t>
      </w:r>
      <w:r w:rsidRPr="001A72EC">
        <w:rPr>
          <w:sz w:val="16"/>
        </w:rPr>
        <w:t xml:space="preserve">, in the spirit of Florence Reece and her brother and sister coalminers in the 1931 Harlan County War, </w:t>
      </w:r>
      <w:r w:rsidRPr="00416C97">
        <w:rPr>
          <w:rStyle w:val="Emphasis"/>
          <w:highlight w:val="yellow"/>
        </w:rPr>
        <w:t>Which Side Are You On</w:t>
      </w:r>
      <w:r w:rsidRPr="001A72EC">
        <w:rPr>
          <w:sz w:val="16"/>
        </w:rPr>
        <w:t>?</w:t>
      </w:r>
    </w:p>
    <w:p w:rsidR="009E6D1E" w:rsidRPr="00EC5409" w:rsidRDefault="009E6D1E" w:rsidP="009E6D1E"/>
    <w:p w:rsidR="009E6D1E" w:rsidRPr="007C78FE" w:rsidRDefault="009E6D1E" w:rsidP="009E6D1E"/>
    <w:p w:rsidR="009E6D1E" w:rsidRDefault="009E6D1E" w:rsidP="009E6D1E">
      <w:pPr>
        <w:pStyle w:val="Heading3"/>
      </w:pPr>
      <w:r>
        <w:t>at: alt doesn’t cause movements</w:t>
      </w:r>
    </w:p>
    <w:p w:rsidR="009E6D1E" w:rsidRPr="00E91E5F" w:rsidRDefault="009E6D1E" w:rsidP="009E6D1E">
      <w:pPr>
        <w:pStyle w:val="Heading4"/>
      </w:pPr>
      <w:r>
        <w:t xml:space="preserve">Academia and high theory specifically has a major political impact – theory in university humanities departments has manufactured the language and attitudes determining how major political events have transpired, while the cultural norms are shaped by advertisers and media produced by former grad students  </w:t>
      </w:r>
    </w:p>
    <w:p w:rsidR="009E6D1E" w:rsidRDefault="009E6D1E" w:rsidP="009E6D1E">
      <w:r w:rsidRPr="00E91E5F">
        <w:rPr>
          <w:b/>
        </w:rPr>
        <w:t>Tedesco and Brennan 12</w:t>
      </w:r>
      <w:r>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E91E5F">
        <w:rPr>
          <w:i/>
        </w:rPr>
        <w:t>Minnesota Review</w:t>
      </w:r>
      <w:r>
        <w:t>, Number 78, 2012]</w:t>
      </w:r>
    </w:p>
    <w:p w:rsidR="009E6D1E" w:rsidRDefault="009E6D1E" w:rsidP="009E6D1E"/>
    <w:p w:rsidR="009E6D1E" w:rsidRDefault="009E6D1E" w:rsidP="009E6D1E">
      <w:pPr>
        <w:rPr>
          <w:sz w:val="16"/>
        </w:rPr>
      </w:pPr>
      <w:r w:rsidRPr="00EA1240">
        <w:rPr>
          <w:sz w:val="16"/>
        </w:rPr>
        <w:t xml:space="preserve">Although I agree with </w:t>
      </w:r>
      <w:r w:rsidRPr="00E91E5F">
        <w:rPr>
          <w:rStyle w:val="StyleUnderline"/>
        </w:rPr>
        <w:t xml:space="preserve">Noam </w:t>
      </w:r>
      <w:r w:rsidRPr="0050246B">
        <w:rPr>
          <w:rStyle w:val="StyleUnderline"/>
          <w:highlight w:val="yellow"/>
        </w:rPr>
        <w:t>Chomsky</w:t>
      </w:r>
      <w:r w:rsidRPr="00EA1240">
        <w:rPr>
          <w:sz w:val="16"/>
        </w:rPr>
        <w:t xml:space="preserve"> about almost everything else, I think he</w:t>
      </w:r>
      <w:r w:rsidRPr="0050246B">
        <w:rPr>
          <w:rStyle w:val="StyleUnderline"/>
          <w:highlight w:val="yellow"/>
        </w:rPr>
        <w:t xml:space="preserve">'s wrong when he says </w:t>
      </w:r>
      <w:r w:rsidRPr="0050246B">
        <w:rPr>
          <w:rStyle w:val="StyleUnderline"/>
        </w:rPr>
        <w:t>that</w:t>
      </w:r>
      <w:r w:rsidRPr="00E91E5F">
        <w:rPr>
          <w:rStyle w:val="StyleUnderline"/>
        </w:rPr>
        <w:t xml:space="preserve"> </w:t>
      </w:r>
      <w:r w:rsidRPr="0050246B">
        <w:rPr>
          <w:rStyle w:val="StyleUnderline"/>
          <w:highlight w:val="yellow"/>
        </w:rPr>
        <w:t>the humanities</w:t>
      </w:r>
      <w:r w:rsidRPr="00E91E5F">
        <w:rPr>
          <w:rStyle w:val="StyleUnderline"/>
        </w:rPr>
        <w:t xml:space="preserve"> are ineffectual</w:t>
      </w:r>
      <w:r w:rsidRPr="00EA1240">
        <w:rPr>
          <w:sz w:val="16"/>
        </w:rPr>
        <w:t xml:space="preserve"> . . . that they basically </w:t>
      </w:r>
      <w:r w:rsidRPr="0050246B">
        <w:rPr>
          <w:rStyle w:val="StyleUnderline"/>
          <w:highlight w:val="yellow"/>
        </w:rPr>
        <w:t>don't matter</w:t>
      </w:r>
      <w:r w:rsidRPr="00EA1240">
        <w:rPr>
          <w:sz w:val="16"/>
        </w:rPr>
        <w:t xml:space="preserve">. In Wars of Position, I think I assembled some proof for this proposition </w:t>
      </w:r>
      <w:r w:rsidRPr="00E91E5F">
        <w:rPr>
          <w:rStyle w:val="StyleUnderline"/>
        </w:rPr>
        <w:t xml:space="preserve">by </w:t>
      </w:r>
      <w:r w:rsidRPr="0050246B">
        <w:rPr>
          <w:rStyle w:val="StyleUnderline"/>
          <w:highlight w:val="yellow"/>
        </w:rPr>
        <w:t>look</w:t>
      </w:r>
      <w:r w:rsidRPr="00E91E5F">
        <w:rPr>
          <w:rStyle w:val="StyleUnderline"/>
        </w:rPr>
        <w:t>ing</w:t>
      </w:r>
      <w:r w:rsidRPr="00EA1240">
        <w:rPr>
          <w:sz w:val="16"/>
        </w:rPr>
        <w:t xml:space="preserve">, for example, </w:t>
      </w:r>
      <w:r w:rsidRPr="0050246B">
        <w:rPr>
          <w:rStyle w:val="Emphasis"/>
          <w:highlight w:val="yellow"/>
        </w:rPr>
        <w:t>at the Clinton-Lewinsky scandal</w:t>
      </w:r>
      <w:r w:rsidRPr="00E91E5F">
        <w:rPr>
          <w:rStyle w:val="StyleUnderline"/>
        </w:rPr>
        <w:t xml:space="preserve">, the </w:t>
      </w:r>
      <w:r w:rsidRPr="0050246B">
        <w:rPr>
          <w:rStyle w:val="Emphasis"/>
          <w:highlight w:val="yellow"/>
        </w:rPr>
        <w:t>fall of the Berlin Wall</w:t>
      </w:r>
      <w:r w:rsidRPr="00E91E5F">
        <w:rPr>
          <w:rStyle w:val="StyleUnderline"/>
        </w:rPr>
        <w:t xml:space="preserve">, the </w:t>
      </w:r>
      <w:r w:rsidRPr="0050246B">
        <w:rPr>
          <w:rStyle w:val="Emphasis"/>
          <w:highlight w:val="yellow"/>
        </w:rPr>
        <w:t>Rushdie</w:t>
      </w:r>
      <w:r w:rsidRPr="00E91E5F">
        <w:rPr>
          <w:rStyle w:val="StyleUnderline"/>
        </w:rPr>
        <w:t xml:space="preserve"> affair, </w:t>
      </w:r>
      <w:r w:rsidRPr="0050246B">
        <w:rPr>
          <w:rStyle w:val="StyleUnderline"/>
          <w:highlight w:val="yellow"/>
        </w:rPr>
        <w:t>and</w:t>
      </w:r>
      <w:r w:rsidRPr="00E91E5F">
        <w:rPr>
          <w:rStyle w:val="StyleUnderline"/>
        </w:rPr>
        <w:t xml:space="preserve"> the </w:t>
      </w:r>
      <w:r w:rsidRPr="0050246B">
        <w:rPr>
          <w:rStyle w:val="StyleUnderline"/>
          <w:highlight w:val="yellow"/>
        </w:rPr>
        <w:t>N</w:t>
      </w:r>
      <w:r w:rsidRPr="00E91E5F">
        <w:rPr>
          <w:rStyle w:val="StyleUnderline"/>
        </w:rPr>
        <w:t xml:space="preserve">orth </w:t>
      </w:r>
      <w:r w:rsidRPr="0050246B">
        <w:rPr>
          <w:rStyle w:val="StyleUnderline"/>
          <w:highlight w:val="yellow"/>
        </w:rPr>
        <w:t>A</w:t>
      </w:r>
      <w:r w:rsidRPr="00E91E5F">
        <w:rPr>
          <w:rStyle w:val="StyleUnderline"/>
        </w:rPr>
        <w:t xml:space="preserve">merican </w:t>
      </w:r>
      <w:r w:rsidRPr="0050246B">
        <w:rPr>
          <w:rStyle w:val="Emphasis"/>
          <w:highlight w:val="yellow"/>
        </w:rPr>
        <w:t>F</w:t>
      </w:r>
      <w:r w:rsidRPr="00EA1240">
        <w:rPr>
          <w:rStyle w:val="Emphasis"/>
        </w:rPr>
        <w:t xml:space="preserve">ree </w:t>
      </w:r>
      <w:r w:rsidRPr="0050246B">
        <w:rPr>
          <w:rStyle w:val="Emphasis"/>
          <w:highlight w:val="yellow"/>
        </w:rPr>
        <w:t>T</w:t>
      </w:r>
      <w:r w:rsidRPr="00EA1240">
        <w:rPr>
          <w:rStyle w:val="Emphasis"/>
        </w:rPr>
        <w:t>rade</w:t>
      </w:r>
      <w:r w:rsidRPr="00E91E5F">
        <w:rPr>
          <w:rStyle w:val="StyleUnderline"/>
        </w:rPr>
        <w:t xml:space="preserve"> </w:t>
      </w:r>
      <w:r w:rsidRPr="0050246B">
        <w:rPr>
          <w:rStyle w:val="StyleUnderline"/>
          <w:highlight w:val="yellow"/>
        </w:rPr>
        <w:t>A</w:t>
      </w:r>
      <w:r w:rsidRPr="00E91E5F">
        <w:rPr>
          <w:rStyle w:val="StyleUnderline"/>
        </w:rPr>
        <w:t>greement</w:t>
      </w:r>
      <w:r w:rsidRPr="00EA1240">
        <w:rPr>
          <w:sz w:val="16"/>
        </w:rPr>
        <w:t>—</w:t>
      </w:r>
      <w:r w:rsidRPr="0050246B">
        <w:rPr>
          <w:rStyle w:val="StyleUnderline"/>
          <w:highlight w:val="yellow"/>
        </w:rPr>
        <w:t>all</w:t>
      </w:r>
      <w:r w:rsidRPr="00E91E5F">
        <w:rPr>
          <w:rStyle w:val="StyleUnderline"/>
        </w:rPr>
        <w:t xml:space="preserve"> of the </w:t>
      </w:r>
      <w:r w:rsidRPr="0050246B">
        <w:rPr>
          <w:rStyle w:val="StyleUnderline"/>
          <w:highlight w:val="yellow"/>
        </w:rPr>
        <w:t>commentary</w:t>
      </w:r>
      <w:r w:rsidRPr="00EA1240">
        <w:rPr>
          <w:sz w:val="16"/>
        </w:rPr>
        <w:t xml:space="preserve"> on </w:t>
      </w:r>
      <w:r w:rsidRPr="00E91E5F">
        <w:rPr>
          <w:rStyle w:val="StyleUnderline"/>
        </w:rPr>
        <w:t xml:space="preserve">which was </w:t>
      </w:r>
      <w:r w:rsidRPr="0050246B">
        <w:rPr>
          <w:rStyle w:val="StyleUnderline"/>
          <w:highlight w:val="yellow"/>
        </w:rPr>
        <w:t>profoundly shaped by</w:t>
      </w:r>
      <w:r w:rsidRPr="00E91E5F">
        <w:rPr>
          <w:rStyle w:val="StyleUnderline"/>
        </w:rPr>
        <w:t xml:space="preserve"> the </w:t>
      </w:r>
      <w:r w:rsidRPr="00E91E5F">
        <w:rPr>
          <w:rStyle w:val="Emphasis"/>
        </w:rPr>
        <w:t xml:space="preserve">explicit </w:t>
      </w:r>
      <w:r w:rsidRPr="0050246B">
        <w:rPr>
          <w:rStyle w:val="Emphasis"/>
          <w:highlight w:val="yellow"/>
        </w:rPr>
        <w:t>language</w:t>
      </w:r>
      <w:r w:rsidRPr="0050246B">
        <w:rPr>
          <w:rStyle w:val="StyleUnderline"/>
          <w:highlight w:val="yellow"/>
        </w:rPr>
        <w:t xml:space="preserve">, </w:t>
      </w:r>
      <w:r w:rsidRPr="0050246B">
        <w:rPr>
          <w:rStyle w:val="Emphasis"/>
          <w:highlight w:val="yellow"/>
        </w:rPr>
        <w:t>imagery</w:t>
      </w:r>
      <w:r w:rsidRPr="0050246B">
        <w:rPr>
          <w:rStyle w:val="StyleUnderline"/>
          <w:highlight w:val="yellow"/>
        </w:rPr>
        <w:t xml:space="preserve">, and </w:t>
      </w:r>
      <w:r w:rsidRPr="0050246B">
        <w:rPr>
          <w:rStyle w:val="Emphasis"/>
          <w:highlight w:val="yellow"/>
        </w:rPr>
        <w:t>attitudes</w:t>
      </w:r>
      <w:r w:rsidRPr="0050246B">
        <w:rPr>
          <w:rStyle w:val="StyleUnderline"/>
          <w:highlight w:val="yellow"/>
        </w:rPr>
        <w:t xml:space="preserve"> manufactured in </w:t>
      </w:r>
      <w:r w:rsidRPr="0050246B">
        <w:rPr>
          <w:rStyle w:val="Emphasis"/>
          <w:highlight w:val="yellow"/>
        </w:rPr>
        <w:t>university humanities programs</w:t>
      </w:r>
      <w:r w:rsidRPr="00EA1240">
        <w:rPr>
          <w:sz w:val="16"/>
        </w:rPr>
        <w:t xml:space="preserve">. And we also tend to discount the fact that </w:t>
      </w:r>
      <w:r w:rsidRPr="00E91E5F">
        <w:rPr>
          <w:rStyle w:val="StyleUnderline"/>
        </w:rPr>
        <w:t xml:space="preserve">a great deal of </w:t>
      </w:r>
      <w:r w:rsidRPr="0050246B">
        <w:rPr>
          <w:rStyle w:val="StyleUnderline"/>
          <w:highlight w:val="yellow"/>
        </w:rPr>
        <w:t>corporate advertising and</w:t>
      </w:r>
      <w:r w:rsidRPr="00EA1240">
        <w:rPr>
          <w:sz w:val="16"/>
        </w:rPr>
        <w:t xml:space="preserve">, above all, </w:t>
      </w:r>
      <w:r w:rsidRPr="0050246B">
        <w:rPr>
          <w:rStyle w:val="Emphasis"/>
          <w:highlight w:val="yellow"/>
        </w:rPr>
        <w:t>t</w:t>
      </w:r>
      <w:r w:rsidRPr="0050246B">
        <w:rPr>
          <w:rStyle w:val="StyleUnderline"/>
        </w:rPr>
        <w:t>ele</w:t>
      </w:r>
      <w:r w:rsidRPr="0050246B">
        <w:rPr>
          <w:rStyle w:val="Emphasis"/>
          <w:highlight w:val="yellow"/>
        </w:rPr>
        <w:t>v</w:t>
      </w:r>
      <w:r w:rsidRPr="0050246B">
        <w:rPr>
          <w:rStyle w:val="StyleUnderline"/>
        </w:rPr>
        <w:t xml:space="preserve">ision </w:t>
      </w:r>
      <w:r w:rsidRPr="0050246B">
        <w:rPr>
          <w:rStyle w:val="StyleUnderline"/>
          <w:highlight w:val="yellow"/>
        </w:rPr>
        <w:t>scriptwriting is the work of</w:t>
      </w:r>
      <w:r w:rsidRPr="00E91E5F">
        <w:rPr>
          <w:rStyle w:val="StyleUnderline"/>
        </w:rPr>
        <w:t xml:space="preserve"> former literature </w:t>
      </w:r>
      <w:r w:rsidRPr="0050246B">
        <w:rPr>
          <w:rStyle w:val="StyleUnderline"/>
          <w:highlight w:val="yellow"/>
        </w:rPr>
        <w:t xml:space="preserve">grad students who </w:t>
      </w:r>
      <w:r w:rsidRPr="0050246B">
        <w:rPr>
          <w:rStyle w:val="Emphasis"/>
          <w:highlight w:val="yellow"/>
        </w:rPr>
        <w:t>left academia</w:t>
      </w:r>
      <w:r w:rsidRPr="0050246B">
        <w:rPr>
          <w:rStyle w:val="StyleUnderline"/>
          <w:highlight w:val="yellow"/>
        </w:rPr>
        <w:t xml:space="preserve"> and</w:t>
      </w:r>
      <w:r w:rsidRPr="00E91E5F">
        <w:rPr>
          <w:rStyle w:val="StyleUnderline"/>
        </w:rPr>
        <w:t xml:space="preserve"> then </w:t>
      </w:r>
      <w:r w:rsidRPr="0050246B">
        <w:rPr>
          <w:rStyle w:val="StyleUnderline"/>
          <w:highlight w:val="yellow"/>
        </w:rPr>
        <w:t>popularized</w:t>
      </w:r>
      <w:r w:rsidRPr="00E91E5F">
        <w:rPr>
          <w:rStyle w:val="StyleUnderline"/>
        </w:rPr>
        <w:t xml:space="preserve"> the "</w:t>
      </w:r>
      <w:r w:rsidRPr="0050246B">
        <w:rPr>
          <w:rStyle w:val="Emphasis"/>
          <w:highlight w:val="yellow"/>
        </w:rPr>
        <w:t>cultural theory</w:t>
      </w:r>
      <w:r w:rsidRPr="00E91E5F">
        <w:rPr>
          <w:rStyle w:val="StyleUnderline"/>
        </w:rPr>
        <w:t xml:space="preserve">" of the graduate seminar rooms </w:t>
      </w:r>
      <w:r w:rsidRPr="0050246B">
        <w:rPr>
          <w:rStyle w:val="StyleUnderline"/>
          <w:highlight w:val="yellow"/>
        </w:rPr>
        <w:t>in business settings</w:t>
      </w:r>
      <w:r w:rsidRPr="00E91E5F">
        <w:rPr>
          <w:rStyle w:val="StyleUnderline"/>
        </w:rPr>
        <w:t>.</w:t>
      </w:r>
      <w:r w:rsidRPr="00EA1240">
        <w:rPr>
          <w:sz w:val="16"/>
        </w:rPr>
        <w:t xml:space="preserve"> A lot more work needs to be done on this sociological curiosity. It's difficult even to get started because one first has to convince the audience that </w:t>
      </w:r>
      <w:r w:rsidRPr="0050246B">
        <w:rPr>
          <w:rStyle w:val="StyleUnderline"/>
          <w:highlight w:val="yellow"/>
        </w:rPr>
        <w:t xml:space="preserve">the humanities have </w:t>
      </w:r>
      <w:r w:rsidRPr="0050246B">
        <w:rPr>
          <w:rStyle w:val="Emphasis"/>
          <w:highlight w:val="yellow"/>
        </w:rPr>
        <w:t>concealed institutional clout</w:t>
      </w:r>
      <w:r w:rsidRPr="00E91E5F">
        <w:rPr>
          <w:rStyle w:val="StyleUnderline"/>
        </w:rPr>
        <w:t xml:space="preserve"> and are part of a political logic defined by a larger division of intellectual labor before one can even get to the point of showing the</w:t>
      </w:r>
      <w:r w:rsidRPr="00EA1240">
        <w:rPr>
          <w:sz w:val="16"/>
        </w:rPr>
        <w:t xml:space="preserve"> [End Page 65] </w:t>
      </w:r>
      <w:r w:rsidRPr="00E91E5F">
        <w:rPr>
          <w:rStyle w:val="StyleUnderline"/>
        </w:rPr>
        <w:t>stakes involved in this or that position within the humanities</w:t>
      </w:r>
      <w:r w:rsidRPr="00EA1240">
        <w:rPr>
          <w:sz w:val="16"/>
        </w:rPr>
        <w:t xml:space="preserve">. Here we come to a more important issue—and certainly a much less clichéd one—namely, that the influence of the humanities by way of "theory" has been largely negative. Briefly put, and in a variety of ways, </w:t>
      </w:r>
      <w:r w:rsidRPr="0050246B">
        <w:rPr>
          <w:rStyle w:val="StyleUnderline"/>
          <w:highlight w:val="yellow"/>
        </w:rPr>
        <w:t>the humanities</w:t>
      </w:r>
      <w:r w:rsidRPr="00E91E5F">
        <w:rPr>
          <w:rStyle w:val="StyleUnderline"/>
        </w:rPr>
        <w:t xml:space="preserve"> are against the idea of the "human" and </w:t>
      </w:r>
      <w:r w:rsidRPr="0050246B">
        <w:rPr>
          <w:rStyle w:val="StyleUnderline"/>
          <w:highlight w:val="yellow"/>
        </w:rPr>
        <w:t>are eager to put</w:t>
      </w:r>
      <w:r w:rsidRPr="00E91E5F">
        <w:rPr>
          <w:rStyle w:val="StyleUnderline"/>
        </w:rPr>
        <w:t xml:space="preserve"> </w:t>
      </w:r>
      <w:r w:rsidRPr="0050246B">
        <w:rPr>
          <w:rStyle w:val="StyleUnderline"/>
          <w:highlight w:val="yellow"/>
        </w:rPr>
        <w:t>humans in their place by curtailing</w:t>
      </w:r>
      <w:r w:rsidRPr="00E91E5F">
        <w:rPr>
          <w:rStyle w:val="StyleUnderline"/>
        </w:rPr>
        <w:t xml:space="preserve"> their </w:t>
      </w:r>
      <w:r w:rsidRPr="0050246B">
        <w:rPr>
          <w:rStyle w:val="StyleUnderline"/>
          <w:highlight w:val="yellow"/>
        </w:rPr>
        <w:t>claims to action, thought, and feeling</w:t>
      </w:r>
      <w:r w:rsidRPr="00E91E5F">
        <w:rPr>
          <w:rStyle w:val="StyleUnderline"/>
        </w:rPr>
        <w:t xml:space="preserve">. In this, </w:t>
      </w:r>
      <w:r w:rsidRPr="0050246B">
        <w:rPr>
          <w:rStyle w:val="StyleUnderline"/>
          <w:highlight w:val="yellow"/>
        </w:rPr>
        <w:t>they</w:t>
      </w:r>
      <w:r w:rsidRPr="00E91E5F">
        <w:rPr>
          <w:rStyle w:val="StyleUnderline"/>
        </w:rPr>
        <w:t xml:space="preserve"> </w:t>
      </w:r>
      <w:r w:rsidRPr="0050246B">
        <w:rPr>
          <w:rStyle w:val="Emphasis"/>
          <w:highlight w:val="yellow"/>
        </w:rPr>
        <w:t>provide</w:t>
      </w:r>
      <w:r w:rsidRPr="00E91E5F">
        <w:rPr>
          <w:rStyle w:val="StyleUnderline"/>
        </w:rPr>
        <w:t xml:space="preserve"> a </w:t>
      </w:r>
      <w:r w:rsidRPr="0050246B">
        <w:rPr>
          <w:rStyle w:val="Emphasis"/>
          <w:highlight w:val="yellow"/>
        </w:rPr>
        <w:t>powerful buttressing</w:t>
      </w:r>
      <w:r w:rsidRPr="00E91E5F">
        <w:rPr>
          <w:rStyle w:val="Emphasis"/>
        </w:rPr>
        <w:t xml:space="preserve"> mechanism </w:t>
      </w:r>
      <w:r w:rsidRPr="0050246B">
        <w:rPr>
          <w:rStyle w:val="Emphasis"/>
          <w:highlight w:val="yellow"/>
        </w:rPr>
        <w:t>for</w:t>
      </w:r>
      <w:r w:rsidRPr="00E91E5F">
        <w:rPr>
          <w:rStyle w:val="Emphasis"/>
        </w:rPr>
        <w:t xml:space="preserve"> a number of recent </w:t>
      </w:r>
      <w:r w:rsidRPr="0050246B">
        <w:rPr>
          <w:rStyle w:val="Emphasis"/>
          <w:highlight w:val="yellow"/>
        </w:rPr>
        <w:t>public policies</w:t>
      </w:r>
      <w:r w:rsidRPr="00E91E5F">
        <w:rPr>
          <w:rStyle w:val="StyleUnderline"/>
        </w:rPr>
        <w:t>.</w:t>
      </w:r>
      <w:r w:rsidRPr="00EA1240">
        <w:rPr>
          <w:sz w:val="16"/>
        </w:rPr>
        <w:t xml:space="preserve"> It would be easy to see my line of argument as being similar to that of others who have attacked theory in recent decades. And let me say in passing that it is not at all the case that </w:t>
      </w:r>
      <w:r w:rsidRPr="0050246B">
        <w:rPr>
          <w:rStyle w:val="Emphasis"/>
          <w:highlight w:val="yellow"/>
        </w:rPr>
        <w:t>the era of theory</w:t>
      </w:r>
      <w:r w:rsidRPr="00EA1240">
        <w:rPr>
          <w:sz w:val="16"/>
        </w:rPr>
        <w:t xml:space="preserve"> is over, as many have argued; it </w:t>
      </w:r>
      <w:r w:rsidRPr="0050246B">
        <w:rPr>
          <w:rStyle w:val="Emphasis"/>
          <w:highlight w:val="yellow"/>
        </w:rPr>
        <w:t>is vibrant and alive</w:t>
      </w:r>
      <w:r w:rsidRPr="00EA1240">
        <w:rPr>
          <w:sz w:val="16"/>
        </w:rPr>
        <w:t xml:space="preserve">, </w:t>
      </w:r>
      <w:r w:rsidRPr="00E91E5F">
        <w:rPr>
          <w:rStyle w:val="StyleUnderline"/>
        </w:rPr>
        <w:t xml:space="preserve">as the websites of so many recent graduate student conferences show. </w:t>
      </w:r>
      <w:r w:rsidRPr="0050246B">
        <w:rPr>
          <w:rStyle w:val="StyleUnderline"/>
          <w:highlight w:val="yellow"/>
        </w:rPr>
        <w:t>It has</w:t>
      </w:r>
      <w:r w:rsidRPr="00E91E5F">
        <w:rPr>
          <w:rStyle w:val="StyleUnderline"/>
        </w:rPr>
        <w:t>,</w:t>
      </w:r>
      <w:r w:rsidRPr="00EA1240">
        <w:rPr>
          <w:sz w:val="16"/>
        </w:rPr>
        <w:t xml:space="preserve"> however, </w:t>
      </w:r>
      <w:r w:rsidRPr="0050246B">
        <w:rPr>
          <w:rStyle w:val="StyleUnderline"/>
          <w:highlight w:val="yellow"/>
        </w:rPr>
        <w:t>moved into a more overtly political register</w:t>
      </w:r>
      <w:r w:rsidRPr="00EA1240">
        <w:rPr>
          <w:sz w:val="16"/>
        </w:rPr>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w:rsidR="009E6D1E" w:rsidRDefault="009E6D1E" w:rsidP="009E6D1E"/>
    <w:p w:rsidR="009E6D1E" w:rsidRPr="00F76522" w:rsidRDefault="009E6D1E" w:rsidP="009E6D1E"/>
    <w:p w:rsidR="009E6D1E" w:rsidRDefault="009E6D1E" w:rsidP="009E6D1E">
      <w:pPr>
        <w:pStyle w:val="Heading3"/>
      </w:pPr>
      <w:r>
        <w:t>at: alt footnotes race/gender</w:t>
      </w:r>
    </w:p>
    <w:p w:rsidR="009E6D1E" w:rsidRPr="00C356D7" w:rsidRDefault="009E6D1E" w:rsidP="009E6D1E">
      <w:pPr>
        <w:pStyle w:val="Heading4"/>
      </w:pPr>
      <w:r>
        <w:t xml:space="preserve">Treating class as </w:t>
      </w:r>
      <w:r>
        <w:rPr>
          <w:u w:val="single"/>
        </w:rPr>
        <w:t>causally central</w:t>
      </w:r>
      <w:r>
        <w:t xml:space="preserve"> doesn’t displace race and gender or center white males---it’s crucial to mobilize effective action and reveal a </w:t>
      </w:r>
      <w:r w:rsidRPr="00C356D7">
        <w:rPr>
          <w:u w:val="single"/>
        </w:rPr>
        <w:t>shared interest</w:t>
      </w:r>
      <w:r>
        <w:t xml:space="preserve"> in fighting race and gender oppression</w:t>
      </w:r>
    </w:p>
    <w:p w:rsidR="009E6D1E" w:rsidRDefault="009E6D1E" w:rsidP="009E6D1E">
      <w:r w:rsidRPr="00C356D7">
        <w:rPr>
          <w:rStyle w:val="Style13ptBold"/>
        </w:rPr>
        <w:t>Smith 6</w:t>
      </w:r>
      <w:r>
        <w:t xml:space="preserve"> [Sharon, author of Women and Socialism: Essays on Women’s Liberation, her writings appear regularly in Socialist Worker newspaper and the ISR, “Race, class, and "whiteness theory"”, </w:t>
      </w:r>
      <w:r w:rsidRPr="00737BB5">
        <w:rPr>
          <w:i/>
        </w:rPr>
        <w:t>International Socialist Review</w:t>
      </w:r>
      <w:r>
        <w:t>, Issue 46, March–April 2006]</w:t>
      </w:r>
    </w:p>
    <w:p w:rsidR="009E6D1E" w:rsidRDefault="009E6D1E" w:rsidP="009E6D1E"/>
    <w:p w:rsidR="009E6D1E" w:rsidRPr="00460A09" w:rsidRDefault="009E6D1E" w:rsidP="009E6D1E">
      <w:pPr>
        <w:rPr>
          <w:sz w:val="12"/>
        </w:rPr>
      </w:pPr>
      <w:r w:rsidRPr="00C356D7">
        <w:rPr>
          <w:sz w:val="12"/>
        </w:rPr>
        <w:t xml:space="preserve">Meyerson counters this set of assumptions, proposing that </w:t>
      </w:r>
      <w:r w:rsidRPr="00D32A6C">
        <w:rPr>
          <w:rStyle w:val="StyleUnderline"/>
        </w:rPr>
        <w:t xml:space="preserve">Marx’s </w:t>
      </w:r>
      <w:r w:rsidRPr="00D32A6C">
        <w:rPr>
          <w:rStyle w:val="StyleUnderline"/>
          <w:highlight w:val="yellow"/>
        </w:rPr>
        <w:t xml:space="preserve">emphasis on the centrality of class relations </w:t>
      </w:r>
      <w:r w:rsidRPr="00D32A6C">
        <w:rPr>
          <w:rStyle w:val="Emphasis"/>
          <w:highlight w:val="yellow"/>
        </w:rPr>
        <w:t>brings oppression to the forefront</w:t>
      </w:r>
      <w:r w:rsidRPr="00D32A6C">
        <w:rPr>
          <w:rStyle w:val="Emphasis"/>
        </w:rPr>
        <w:t>, as a precondition for working-class unity</w:t>
      </w:r>
      <w:r w:rsidRPr="00C356D7">
        <w:rPr>
          <w:sz w:val="12"/>
        </w:rPr>
        <w:t xml:space="preserve">: </w:t>
      </w:r>
      <w:r w:rsidRPr="00D32A6C">
        <w:rPr>
          <w:rStyle w:val="StyleUnderline"/>
        </w:rPr>
        <w:t>Marxism properly interpreted emphasizes</w:t>
      </w:r>
      <w:r w:rsidRPr="00C356D7">
        <w:rPr>
          <w:sz w:val="12"/>
        </w:rPr>
        <w:t xml:space="preserve"> the </w:t>
      </w:r>
      <w:r w:rsidRPr="00D32A6C">
        <w:rPr>
          <w:rStyle w:val="StyleUnderline"/>
        </w:rPr>
        <w:t>primacy of class in a number of senses</w:t>
      </w:r>
      <w:r w:rsidRPr="00C356D7">
        <w:rPr>
          <w:sz w:val="12"/>
        </w:rPr>
        <w:t xml:space="preserve">. One, of course, is </w:t>
      </w:r>
      <w:r w:rsidRPr="00D32A6C">
        <w:rPr>
          <w:rStyle w:val="StyleUnderline"/>
        </w:rPr>
        <w:t xml:space="preserve">the </w:t>
      </w:r>
      <w:r w:rsidRPr="00D32A6C">
        <w:rPr>
          <w:rStyle w:val="StyleUnderline"/>
          <w:highlight w:val="yellow"/>
        </w:rPr>
        <w:t xml:space="preserve">primacy of the working class </w:t>
      </w:r>
      <w:r w:rsidRPr="00C356D7">
        <w:rPr>
          <w:rStyle w:val="StyleUnderline"/>
        </w:rPr>
        <w:t>as a revolutionary agent</w:t>
      </w:r>
      <w:r w:rsidRPr="00C356D7">
        <w:rPr>
          <w:sz w:val="12"/>
        </w:rPr>
        <w:t xml:space="preserve">—a primacy which </w:t>
      </w:r>
      <w:r w:rsidRPr="00D32A6C">
        <w:rPr>
          <w:rStyle w:val="Emphasis"/>
          <w:highlight w:val="yellow"/>
        </w:rPr>
        <w:t>does not</w:t>
      </w:r>
      <w:r w:rsidRPr="00C356D7">
        <w:rPr>
          <w:sz w:val="12"/>
        </w:rPr>
        <w:t xml:space="preserve">, as often thought, </w:t>
      </w:r>
      <w:r w:rsidRPr="00D32A6C">
        <w:rPr>
          <w:rStyle w:val="Emphasis"/>
          <w:highlight w:val="yellow"/>
        </w:rPr>
        <w:t>render women and people of color “secondary.”</w:t>
      </w:r>
      <w:r w:rsidRPr="00C356D7">
        <w:rPr>
          <w:sz w:val="12"/>
        </w:rPr>
        <w:t xml:space="preserve"> Such </w:t>
      </w:r>
      <w:r w:rsidRPr="00D32A6C">
        <w:rPr>
          <w:rStyle w:val="StyleUnderline"/>
        </w:rPr>
        <w:t xml:space="preserve">an </w:t>
      </w:r>
      <w:r w:rsidRPr="00D32A6C">
        <w:rPr>
          <w:rStyle w:val="StyleUnderline"/>
          <w:highlight w:val="yellow"/>
        </w:rPr>
        <w:t>equation of white male and working class</w:t>
      </w:r>
      <w:r w:rsidRPr="00C356D7">
        <w:rPr>
          <w:sz w:val="12"/>
        </w:rPr>
        <w:t xml:space="preserve">, as well as a corresponding division between a “white” male working class identity and all the others, whose identity is thereby viewed as either primarily one of gender and race or hybrid, </w:t>
      </w:r>
      <w:r w:rsidRPr="00D32A6C">
        <w:rPr>
          <w:rStyle w:val="StyleUnderline"/>
          <w:highlight w:val="yellow"/>
        </w:rPr>
        <w:t xml:space="preserve">is a </w:t>
      </w:r>
      <w:r w:rsidRPr="00D32A6C">
        <w:rPr>
          <w:rStyle w:val="Emphasis"/>
          <w:highlight w:val="yellow"/>
        </w:rPr>
        <w:t>view this essay contests</w:t>
      </w:r>
      <w:r w:rsidRPr="00C356D7">
        <w:rPr>
          <w:sz w:val="12"/>
        </w:rPr>
        <w:t xml:space="preserve"> all along the way. The </w:t>
      </w:r>
      <w:r w:rsidRPr="00C356D7">
        <w:rPr>
          <w:rStyle w:val="StyleUnderline"/>
        </w:rPr>
        <w:t>primacy of class means that building a multiracial, multi-gendered international working-class organization or organizations should be the goal of any revolutionary movement</w:t>
      </w:r>
      <w:r w:rsidRPr="00C356D7">
        <w:rPr>
          <w:rStyle w:val="Emphasis"/>
        </w:rPr>
        <w:t xml:space="preserve">: </w:t>
      </w:r>
      <w:r w:rsidRPr="00D32A6C">
        <w:rPr>
          <w:rStyle w:val="Emphasis"/>
          <w:highlight w:val="yellow"/>
        </w:rPr>
        <w:t>the primacy of class puts the fight against racism and sexism at the center</w:t>
      </w:r>
      <w:r w:rsidRPr="00C356D7">
        <w:rPr>
          <w:sz w:val="12"/>
        </w:rPr>
        <w:t xml:space="preserve">. The intelligibility of </w:t>
      </w:r>
      <w:r w:rsidRPr="00C356D7">
        <w:rPr>
          <w:rStyle w:val="StyleUnderline"/>
          <w:highlight w:val="yellow"/>
        </w:rPr>
        <w:t>this</w:t>
      </w:r>
      <w:r w:rsidRPr="00C356D7">
        <w:rPr>
          <w:sz w:val="12"/>
        </w:rPr>
        <w:t xml:space="preserve"> position </w:t>
      </w:r>
      <w:r w:rsidRPr="00C356D7">
        <w:rPr>
          <w:rStyle w:val="StyleUnderline"/>
          <w:highlight w:val="yellow"/>
        </w:rPr>
        <w:t>is</w:t>
      </w:r>
      <w:r w:rsidRPr="00C356D7">
        <w:rPr>
          <w:sz w:val="12"/>
        </w:rPr>
        <w:t xml:space="preserve"> rooted </w:t>
      </w:r>
      <w:r w:rsidRPr="00C356D7">
        <w:rPr>
          <w:rStyle w:val="StyleUnderline"/>
        </w:rPr>
        <w:t xml:space="preserve">in </w:t>
      </w:r>
      <w:r w:rsidRPr="00D32A6C">
        <w:rPr>
          <w:rStyle w:val="StyleUnderline"/>
          <w:highlight w:val="yellow"/>
        </w:rPr>
        <w:t xml:space="preserve">the explanatory primacy of class analysis for understanding </w:t>
      </w:r>
      <w:r w:rsidRPr="00C356D7">
        <w:rPr>
          <w:rStyle w:val="StyleUnderline"/>
        </w:rPr>
        <w:t>the</w:t>
      </w:r>
      <w:r w:rsidRPr="00C356D7">
        <w:rPr>
          <w:sz w:val="12"/>
        </w:rPr>
        <w:t xml:space="preserve"> </w:t>
      </w:r>
      <w:r w:rsidRPr="00D32A6C">
        <w:rPr>
          <w:rStyle w:val="Emphasis"/>
          <w:highlight w:val="yellow"/>
        </w:rPr>
        <w:t>structural determinants</w:t>
      </w:r>
      <w:r w:rsidRPr="00C356D7">
        <w:rPr>
          <w:sz w:val="12"/>
        </w:rPr>
        <w:t xml:space="preserve"> </w:t>
      </w:r>
      <w:r w:rsidRPr="00D32A6C">
        <w:rPr>
          <w:rStyle w:val="StyleUnderline"/>
          <w:highlight w:val="yellow"/>
        </w:rPr>
        <w:t xml:space="preserve">of race, gender and class </w:t>
      </w:r>
      <w:r w:rsidRPr="00C356D7">
        <w:rPr>
          <w:rStyle w:val="StyleUnderline"/>
        </w:rPr>
        <w:t xml:space="preserve">oppression. </w:t>
      </w:r>
      <w:r w:rsidRPr="00D32A6C">
        <w:rPr>
          <w:rStyle w:val="StyleUnderline"/>
          <w:highlight w:val="yellow"/>
        </w:rPr>
        <w:t xml:space="preserve">Oppression is multiple and intersecting but </w:t>
      </w:r>
      <w:r w:rsidRPr="00C356D7">
        <w:rPr>
          <w:rStyle w:val="StyleUnderline"/>
        </w:rPr>
        <w:t xml:space="preserve">its </w:t>
      </w:r>
      <w:r w:rsidRPr="00D32A6C">
        <w:rPr>
          <w:rStyle w:val="StyleUnderline"/>
          <w:highlight w:val="yellow"/>
        </w:rPr>
        <w:t>causes are not.18</w:t>
      </w:r>
      <w:r w:rsidRPr="00C356D7">
        <w:rPr>
          <w:rStyle w:val="StyleUnderline"/>
          <w:sz w:val="12"/>
        </w:rPr>
        <w:t xml:space="preserve"> </w:t>
      </w:r>
      <w:r w:rsidRPr="00D32A6C">
        <w:rPr>
          <w:rStyle w:val="StyleUnderline"/>
          <w:highlight w:val="yellow"/>
        </w:rPr>
        <w:t xml:space="preserve">Designating class as </w:t>
      </w:r>
      <w:r w:rsidRPr="00C356D7">
        <w:rPr>
          <w:rStyle w:val="StyleUnderline"/>
        </w:rPr>
        <w:t xml:space="preserve">the </w:t>
      </w:r>
      <w:r w:rsidRPr="00D32A6C">
        <w:rPr>
          <w:rStyle w:val="StyleUnderline"/>
          <w:highlight w:val="yellow"/>
        </w:rPr>
        <w:t xml:space="preserve">primary </w:t>
      </w:r>
      <w:r w:rsidRPr="00C356D7">
        <w:rPr>
          <w:rStyle w:val="StyleUnderline"/>
        </w:rPr>
        <w:t>antagonism</w:t>
      </w:r>
      <w:r w:rsidRPr="00C356D7">
        <w:rPr>
          <w:sz w:val="12"/>
        </w:rPr>
        <w:t xml:space="preserve"> in capitalist society </w:t>
      </w:r>
      <w:r w:rsidRPr="00D32A6C">
        <w:rPr>
          <w:rStyle w:val="Emphasis"/>
          <w:highlight w:val="yellow"/>
        </w:rPr>
        <w:t xml:space="preserve">bears no inference on </w:t>
      </w:r>
      <w:r w:rsidRPr="00C356D7">
        <w:rPr>
          <w:rStyle w:val="Emphasis"/>
        </w:rPr>
        <w:t xml:space="preserve">the </w:t>
      </w:r>
      <w:r w:rsidRPr="00D32A6C">
        <w:rPr>
          <w:rStyle w:val="Emphasis"/>
          <w:highlight w:val="yellow"/>
        </w:rPr>
        <w:t>“importance” of racism</w:t>
      </w:r>
      <w:r w:rsidRPr="00C356D7">
        <w:rPr>
          <w:sz w:val="12"/>
        </w:rPr>
        <w:t xml:space="preserve">, as Roediger claims. </w:t>
      </w:r>
      <w:r w:rsidRPr="00D32A6C">
        <w:rPr>
          <w:rStyle w:val="StyleUnderline"/>
          <w:highlight w:val="yellow"/>
        </w:rPr>
        <w:t xml:space="preserve">Marxism merely assumes a </w:t>
      </w:r>
      <w:r w:rsidRPr="00D32A6C">
        <w:rPr>
          <w:rStyle w:val="Emphasis"/>
          <w:highlight w:val="yellow"/>
        </w:rPr>
        <w:t>causal relationship</w:t>
      </w:r>
      <w:r>
        <w:rPr>
          <w:rStyle w:val="Emphasis"/>
        </w:rPr>
        <w:t xml:space="preserve"> </w:t>
      </w:r>
      <w:r w:rsidRPr="00C356D7">
        <w:rPr>
          <w:sz w:val="12"/>
        </w:rPr>
        <w:t xml:space="preserve">—that white supremacy as a system was instituted by capital, to the detriment of labor as a whole. Marxist theory rests on the assumption that </w:t>
      </w:r>
      <w:r w:rsidRPr="00C356D7">
        <w:rPr>
          <w:rStyle w:val="StyleUnderline"/>
          <w:highlight w:val="yellow"/>
        </w:rPr>
        <w:t xml:space="preserve">white workers </w:t>
      </w:r>
      <w:r w:rsidRPr="00C356D7">
        <w:rPr>
          <w:rStyle w:val="Emphasis"/>
          <w:highlight w:val="yellow"/>
        </w:rPr>
        <w:t>do not benefit</w:t>
      </w:r>
      <w:r w:rsidRPr="00C356D7">
        <w:rPr>
          <w:rStyle w:val="StyleUnderline"/>
          <w:highlight w:val="yellow"/>
        </w:rPr>
        <w:t xml:space="preserve"> </w:t>
      </w:r>
      <w:r w:rsidRPr="00C356D7">
        <w:rPr>
          <w:rStyle w:val="StyleUnderline"/>
        </w:rPr>
        <w:t>from a system of white supremacy</w:t>
      </w:r>
      <w:r w:rsidRPr="00C356D7">
        <w:rPr>
          <w:sz w:val="12"/>
        </w:rPr>
        <w:t xml:space="preserve">. Indeed, Marx argued of slavery, the most oppressive of all systems of exploitation, “In the United States of America, every independent workers’ movement was paralyzed as long as slavery disfigured part of the republic. Labor cannot emancipate itself in the white skin where in the black it is branded.”19 Marx was not alone in assuming that racism, by dividing the working class along ideological lines, harmed the class interests of both white and Black workers. Abolitionist Frederick Douglass stated unambiguously of </w:t>
      </w:r>
      <w:r w:rsidRPr="00C356D7">
        <w:rPr>
          <w:rStyle w:val="StyleUnderline"/>
        </w:rPr>
        <w:t>slaveholders</w:t>
      </w:r>
      <w:r w:rsidRPr="00C356D7">
        <w:rPr>
          <w:sz w:val="12"/>
        </w:rPr>
        <w:t xml:space="preserve">, “They </w:t>
      </w:r>
      <w:r w:rsidRPr="00C356D7">
        <w:rPr>
          <w:rStyle w:val="StyleUnderline"/>
          <w:highlight w:val="yellow"/>
        </w:rPr>
        <w:t>divided both to conquer each</w:t>
      </w:r>
      <w:r w:rsidRPr="00C356D7">
        <w:rPr>
          <w:sz w:val="12"/>
        </w:rPr>
        <w:t xml:space="preserve">.”20 Douglass elaborated, “Both are plundered and by the same plunderers. The slave is robbed by his master, of all his earnings above what is required for his physical necessities; and the white man is robbed by the slave system, because he is flung into competition with a class of laborers who work without wages.”21 </w:t>
      </w:r>
      <w:r w:rsidRPr="00C356D7">
        <w:rPr>
          <w:rStyle w:val="StyleUnderline"/>
          <w:highlight w:val="yellow"/>
        </w:rPr>
        <w:t>Cap</w:t>
      </w:r>
      <w:r w:rsidRPr="00C356D7">
        <w:rPr>
          <w:rStyle w:val="StyleUnderline"/>
        </w:rPr>
        <w:t>italism</w:t>
      </w:r>
      <w:r w:rsidRPr="00C356D7">
        <w:rPr>
          <w:rStyle w:val="StyleUnderline"/>
          <w:highlight w:val="yellow"/>
        </w:rPr>
        <w:t xml:space="preserve"> forces workers to compete</w:t>
      </w:r>
      <w:r w:rsidRPr="00C356D7">
        <w:rPr>
          <w:rStyle w:val="StyleUnderline"/>
        </w:rPr>
        <w:t xml:space="preserve"> with each other</w:t>
      </w:r>
      <w:r w:rsidRPr="00C356D7">
        <w:rPr>
          <w:sz w:val="12"/>
        </w:rPr>
        <w:t xml:space="preserve">. The unremitting pressure from a layer of workers—be they low-wage or unemployed—is a constant reminder that workers compete for limited jobs that afford a decent standard of living. </w:t>
      </w:r>
      <w:r w:rsidRPr="00C356D7">
        <w:rPr>
          <w:rStyle w:val="Emphasis"/>
          <w:highlight w:val="yellow"/>
        </w:rPr>
        <w:t xml:space="preserve">The working class has no interest in </w:t>
      </w:r>
      <w:r w:rsidRPr="00C356D7">
        <w:rPr>
          <w:rStyle w:val="Emphasis"/>
        </w:rPr>
        <w:t xml:space="preserve">maintaining </w:t>
      </w:r>
      <w:r w:rsidRPr="00C356D7">
        <w:rPr>
          <w:rStyle w:val="Emphasis"/>
          <w:highlight w:val="yellow"/>
        </w:rPr>
        <w:t xml:space="preserve">a system that thrives upon </w:t>
      </w:r>
      <w:r w:rsidRPr="00C356D7">
        <w:rPr>
          <w:rStyle w:val="Emphasis"/>
        </w:rPr>
        <w:t xml:space="preserve">inequality and </w:t>
      </w:r>
      <w:r w:rsidRPr="00C356D7">
        <w:rPr>
          <w:rStyle w:val="Emphasis"/>
          <w:highlight w:val="yellow"/>
        </w:rPr>
        <w:t>oppression</w:t>
      </w:r>
      <w:r w:rsidRPr="00C356D7">
        <w:rPr>
          <w:sz w:val="12"/>
        </w:rPr>
        <w:t xml:space="preserve">. Indeed, all </w:t>
      </w:r>
      <w:r w:rsidRPr="00C356D7">
        <w:rPr>
          <w:rStyle w:val="Emphasis"/>
          <w:highlight w:val="yellow"/>
        </w:rPr>
        <w:t>empirical evidence</w:t>
      </w:r>
      <w:r w:rsidRPr="00C356D7">
        <w:rPr>
          <w:sz w:val="12"/>
        </w:rPr>
        <w:t xml:space="preserve"> </w:t>
      </w:r>
      <w:r w:rsidRPr="00C356D7">
        <w:rPr>
          <w:rStyle w:val="StyleUnderline"/>
          <w:highlight w:val="yellow"/>
        </w:rPr>
        <w:t>shows</w:t>
      </w:r>
      <w:r w:rsidRPr="00C356D7">
        <w:rPr>
          <w:sz w:val="12"/>
        </w:rPr>
        <w:t xml:space="preserve"> quite </w:t>
      </w:r>
      <w:r w:rsidRPr="00C356D7">
        <w:rPr>
          <w:rStyle w:val="StyleUnderline"/>
        </w:rPr>
        <w:t xml:space="preserve">the opposite. </w:t>
      </w:r>
      <w:r w:rsidRPr="00C356D7">
        <w:rPr>
          <w:rStyle w:val="StyleUnderline"/>
          <w:highlight w:val="yellow"/>
        </w:rPr>
        <w:t>When the</w:t>
      </w:r>
      <w:r w:rsidRPr="00C356D7">
        <w:rPr>
          <w:rStyle w:val="StyleUnderline"/>
        </w:rPr>
        <w:t xml:space="preserve"> racist </w:t>
      </w:r>
      <w:r w:rsidRPr="00C356D7">
        <w:rPr>
          <w:rStyle w:val="StyleUnderline"/>
          <w:highlight w:val="yellow"/>
        </w:rPr>
        <w:t>poll tax</w:t>
      </w:r>
      <w:r w:rsidRPr="00C356D7">
        <w:rPr>
          <w:rStyle w:val="StyleUnderline"/>
        </w:rPr>
        <w:t xml:space="preserve"> was </w:t>
      </w:r>
      <w:r w:rsidRPr="00C356D7">
        <w:rPr>
          <w:rStyle w:val="StyleUnderline"/>
          <w:highlight w:val="yellow"/>
        </w:rPr>
        <w:t>passed</w:t>
      </w:r>
      <w:r w:rsidRPr="00C356D7">
        <w:rPr>
          <w:sz w:val="12"/>
        </w:rPr>
        <w:t xml:space="preserve"> in the South, imposing property and other requirements designed to shut out Black voters, </w:t>
      </w:r>
      <w:r w:rsidRPr="00C356D7">
        <w:rPr>
          <w:rStyle w:val="Emphasis"/>
        </w:rPr>
        <w:t xml:space="preserve">many </w:t>
      </w:r>
      <w:r w:rsidRPr="00C356D7">
        <w:rPr>
          <w:rStyle w:val="Emphasis"/>
          <w:highlight w:val="yellow"/>
        </w:rPr>
        <w:t xml:space="preserve">poor whites also lost the </w:t>
      </w:r>
      <w:r w:rsidRPr="00C356D7">
        <w:rPr>
          <w:rStyle w:val="Emphasis"/>
        </w:rPr>
        <w:t xml:space="preserve">right to </w:t>
      </w:r>
      <w:r w:rsidRPr="00C356D7">
        <w:rPr>
          <w:rStyle w:val="Emphasis"/>
          <w:highlight w:val="yellow"/>
        </w:rPr>
        <w:t>vote</w:t>
      </w:r>
      <w:r w:rsidRPr="00C356D7">
        <w:rPr>
          <w:sz w:val="12"/>
        </w:rPr>
        <w:t>. After Mississippi passed its poll tax law, the number of qualified white voters fell from 130,000 to 68,000.22</w:t>
      </w:r>
    </w:p>
    <w:p w:rsidR="009E6D1E" w:rsidRPr="00131CD5" w:rsidRDefault="009E6D1E" w:rsidP="009E6D1E">
      <w:pPr>
        <w:rPr>
          <w:rStyle w:val="StyleUnderline"/>
        </w:rPr>
      </w:pPr>
    </w:p>
    <w:p w:rsidR="001C3C19" w:rsidRDefault="001C3C19" w:rsidP="001C3C19">
      <w:pPr>
        <w:pStyle w:val="Heading3"/>
      </w:pPr>
      <w:r>
        <w:t xml:space="preserve">at: alt links to drive </w:t>
      </w:r>
    </w:p>
    <w:p w:rsidR="001C3C19" w:rsidRPr="00817468" w:rsidRDefault="001C3C19" w:rsidP="001C3C19">
      <w:pPr>
        <w:pStyle w:val="Heading4"/>
      </w:pPr>
      <w:r>
        <w:t>The alternative enables political struggle through an egalitarian discharge of jouissance</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515CC4" w:rsidRDefault="001C3C19" w:rsidP="001C3C19">
      <w:pPr>
        <w:rPr>
          <w:sz w:val="16"/>
        </w:rPr>
      </w:pPr>
      <w:r w:rsidRPr="00515CC4">
        <w:rPr>
          <w:sz w:val="16"/>
        </w:rPr>
        <w:t xml:space="preserve">At the same time and together with the global wave of popular unrest, the collective energy of Occupy at its height nevertheless points to an “idea whose time has come.” </w:t>
      </w:r>
      <w:r w:rsidRPr="00515CC4">
        <w:rPr>
          <w:rStyle w:val="StyleUnderline"/>
        </w:rPr>
        <w:t xml:space="preserve">People are moving together in growing opposition to the policies and practices of states organized in the interest of capital as a class. Crowds are forcing the Left to return again to questions of organization, endurance, and scale. Through </w:t>
      </w:r>
      <w:r w:rsidRPr="00534065">
        <w:rPr>
          <w:rStyle w:val="Emphasis"/>
        </w:rPr>
        <w:t>what political forms might we advance</w:t>
      </w:r>
      <w:r w:rsidRPr="00515CC4">
        <w:rPr>
          <w:sz w:val="16"/>
        </w:rPr>
        <w:t xml:space="preserve">? For many of us, </w:t>
      </w:r>
      <w:r w:rsidRPr="00534065">
        <w:rPr>
          <w:rStyle w:val="Emphasis"/>
        </w:rPr>
        <w:t>the party</w:t>
      </w:r>
      <w:r w:rsidRPr="00515CC4">
        <w:rPr>
          <w:rStyle w:val="StyleUnderline"/>
        </w:rPr>
        <w:t xml:space="preserve"> is emerging as the site of an answer</w:t>
      </w:r>
      <w:r w:rsidRPr="00515CC4">
        <w:rPr>
          <w:sz w:val="16"/>
        </w:rPr>
        <w:t>.</w:t>
      </w:r>
    </w:p>
    <w:p w:rsidR="001C3C19" w:rsidRPr="00515CC4" w:rsidRDefault="001C3C19" w:rsidP="001C3C19">
      <w:pPr>
        <w:rPr>
          <w:sz w:val="16"/>
        </w:rPr>
      </w:pPr>
      <w:r w:rsidRPr="00515CC4">
        <w:rPr>
          <w:rStyle w:val="StyleUnderline"/>
        </w:rPr>
        <w:t>Against the presumption that the individual is the fundamental unit of politics, I focus on the crowd. Across the globe, crowds are pressing their opposition and rupturing the status quo, the actuality of their movement displacing the politics of identity</w:t>
      </w:r>
      <w:r w:rsidRPr="00515CC4">
        <w:rPr>
          <w:sz w:val="16"/>
        </w:rPr>
        <w:t xml:space="preserve">. Bringing together thinkers such as Elias Canetti and Alain Badiou, I </w:t>
      </w:r>
      <w:r w:rsidRPr="0034315F">
        <w:rPr>
          <w:rStyle w:val="StyleUnderline"/>
        </w:rPr>
        <w:t>highlight</w:t>
      </w:r>
      <w:r w:rsidRPr="00534065">
        <w:rPr>
          <w:rStyle w:val="Emphasis"/>
        </w:rPr>
        <w:t xml:space="preserve"> the “egalitarian discharge” of the crowd</w:t>
      </w:r>
      <w:r w:rsidRPr="00515CC4">
        <w:rPr>
          <w:rStyle w:val="StyleUnderline"/>
        </w:rPr>
        <w:t xml:space="preserve"> event as an intense experience of substantive collectivity</w:t>
      </w:r>
      <w:r w:rsidRPr="00515CC4">
        <w:rPr>
          <w:sz w:val="16"/>
        </w:rPr>
        <w:t xml:space="preserve">. I make fidelity to this event the basis for a new theory of the communist party. Because global movements are themselves pushing us to consider the possibilities in and of the party form, we have to recommence imagining the party of communists. 4 Who might we be and become as an international revolutionary party again, in our time? To think clearly about these questions, </w:t>
      </w:r>
      <w:r w:rsidRPr="00515CC4">
        <w:rPr>
          <w:rStyle w:val="StyleUnderline"/>
        </w:rPr>
        <w:t>we need to consider the party form unfettered by the false concreteness of specific parties in the contingency of their histories</w:t>
      </w:r>
      <w:r w:rsidRPr="00515CC4">
        <w:rPr>
          <w:sz w:val="16"/>
        </w:rPr>
        <w:t>. Liberals and democrats are not the only political theorists who can reflect on their modes of association in the abstract. Communists must do this as well.</w:t>
      </w:r>
    </w:p>
    <w:p w:rsidR="001C3C19" w:rsidRPr="00515CC4" w:rsidRDefault="001C3C19" w:rsidP="001C3C19">
      <w:pPr>
        <w:rPr>
          <w:sz w:val="16"/>
        </w:rPr>
      </w:pPr>
      <w:r w:rsidRPr="00515CC4">
        <w:rPr>
          <w:rStyle w:val="StyleUnderline"/>
        </w:rPr>
        <w:t>As a means of breaking out of the binaries of reform or revolution, mass or vanguard party that historically have inflected discussions of the party form, I approach the function and purpose of the communist party psycho-dynamically</w:t>
      </w:r>
      <w:r w:rsidRPr="00515CC4">
        <w:rPr>
          <w:sz w:val="16"/>
        </w:rPr>
        <w:t xml:space="preserve">. I draw from Robert Michels and Jacques Lacan to think through </w:t>
      </w:r>
      <w:r w:rsidRPr="00515CC4">
        <w:rPr>
          <w:rStyle w:val="StyleUnderline"/>
        </w:rPr>
        <w:t xml:space="preserve">the affects the party generates and the unconscious processes it mobilizes. The role of the party isn’t to inject knowledge into the working class. Nor is it to represent the interests of the working class on the terrain of politics. Rather, </w:t>
      </w:r>
      <w:r w:rsidRPr="00534065">
        <w:rPr>
          <w:rStyle w:val="Emphasis"/>
        </w:rPr>
        <w:t>the function of the party is to hold open a gap</w:t>
      </w:r>
      <w:r w:rsidRPr="00515CC4">
        <w:rPr>
          <w:rStyle w:val="StyleUnderline"/>
        </w:rPr>
        <w:t xml:space="preserve"> in our setting so as </w:t>
      </w:r>
      <w:r w:rsidRPr="00534065">
        <w:rPr>
          <w:rStyle w:val="Emphasis"/>
        </w:rPr>
        <w:t>to enable a collective desire</w:t>
      </w:r>
      <w:r w:rsidRPr="00515CC4">
        <w:rPr>
          <w:rStyle w:val="StyleUnderline"/>
        </w:rPr>
        <w:t xml:space="preserve"> for collectivity</w:t>
      </w:r>
      <w:r w:rsidRPr="00515CC4">
        <w:rPr>
          <w:sz w:val="16"/>
        </w:rPr>
        <w:t xml:space="preserve">. 5 “Through such a gap or moment,” Daniel Bensaïd writes, “can arise the unaccomplished fact, which contradicts the fatality of the accomplished fact.” 6 </w:t>
      </w:r>
      <w:r w:rsidRPr="00515CC4">
        <w:rPr>
          <w:rStyle w:val="StyleUnderline"/>
        </w:rPr>
        <w:t xml:space="preserve">The crowd’s breach of the predictable and given </w:t>
      </w:r>
      <w:r w:rsidRPr="00534065">
        <w:rPr>
          <w:rStyle w:val="Emphasis"/>
        </w:rPr>
        <w:t>creates the possibility that a political subject might appear</w:t>
      </w:r>
      <w:r w:rsidRPr="00515CC4">
        <w:rPr>
          <w:rStyle w:val="StyleUnderline"/>
        </w:rPr>
        <w:t>. The party steps into that breach and fights to keep it open for the people</w:t>
      </w:r>
      <w:r w:rsidRPr="00515CC4">
        <w:rPr>
          <w:sz w:val="16"/>
        </w:rPr>
        <w:t>.</w:t>
      </w:r>
    </w:p>
    <w:p w:rsidR="001C3C19" w:rsidRDefault="001C3C19" w:rsidP="001C3C19">
      <w:pPr>
        <w:rPr>
          <w:sz w:val="16"/>
        </w:rPr>
      </w:pPr>
      <w:r w:rsidRPr="00515CC4">
        <w:rPr>
          <w:sz w:val="16"/>
        </w:rPr>
        <w:t xml:space="preserve">Canetti makes a point I return to throughout the book: </w:t>
      </w:r>
      <w:r w:rsidRPr="00515CC4">
        <w:rPr>
          <w:rStyle w:val="StyleUnderline"/>
        </w:rPr>
        <w:t>crowds come together for the sake of an absolute equality felt most intensely in</w:t>
      </w:r>
      <w:r w:rsidRPr="00515CC4">
        <w:rPr>
          <w:sz w:val="16"/>
        </w:rPr>
        <w:t xml:space="preserve"> a moment he refers to as </w:t>
      </w:r>
      <w:r w:rsidRPr="00515CC4">
        <w:rPr>
          <w:rStyle w:val="StyleUnderline"/>
        </w:rPr>
        <w:t>the “discharge.” Akin to Lacan’s notion of</w:t>
      </w:r>
      <w:r w:rsidRPr="00515CC4">
        <w:rPr>
          <w:sz w:val="16"/>
        </w:rPr>
        <w:t xml:space="preserve"> “enjoyment” (“</w:t>
      </w:r>
      <w:r w:rsidRPr="00515CC4">
        <w:rPr>
          <w:rStyle w:val="StyleUnderline"/>
        </w:rPr>
        <w:t>jouissance</w:t>
      </w:r>
      <w:r w:rsidRPr="00515CC4">
        <w:rPr>
          <w:sz w:val="16"/>
        </w:rPr>
        <w:t xml:space="preserve">,” the only substance known to psychoanalysis), </w:t>
      </w:r>
      <w:r w:rsidRPr="00515CC4">
        <w:rPr>
          <w:rStyle w:val="StyleUnderline"/>
        </w:rPr>
        <w:t xml:space="preserve">the discharge provides a material ground for the party. </w:t>
      </w:r>
      <w:r w:rsidRPr="00534065">
        <w:rPr>
          <w:rStyle w:val="Emphasis"/>
        </w:rPr>
        <w:t>The party</w:t>
      </w:r>
      <w:r w:rsidRPr="00515CC4">
        <w:rPr>
          <w:rStyle w:val="StyleUnderline"/>
        </w:rPr>
        <w:t xml:space="preserve"> is a body that </w:t>
      </w:r>
      <w:r w:rsidRPr="00534065">
        <w:rPr>
          <w:rStyle w:val="Emphasis"/>
        </w:rPr>
        <w:t>can carry the egalitarian discharge</w:t>
      </w:r>
      <w:r w:rsidRPr="00515CC4">
        <w:rPr>
          <w:rStyle w:val="StyleUnderline"/>
        </w:rPr>
        <w:t xml:space="preserve"> after the crowds disperse, </w:t>
      </w:r>
      <w:r w:rsidRPr="00534065">
        <w:rPr>
          <w:rStyle w:val="Emphasis"/>
        </w:rPr>
        <w:t>channeling its</w:t>
      </w:r>
      <w:r w:rsidRPr="00515CC4">
        <w:rPr>
          <w:rStyle w:val="StyleUnderline"/>
        </w:rPr>
        <w:t xml:space="preserve"> divisive </w:t>
      </w:r>
      <w:r w:rsidRPr="00534065">
        <w:rPr>
          <w:rStyle w:val="Emphasis"/>
        </w:rPr>
        <w:t>promise of justice into organized political struggle</w:t>
      </w:r>
      <w:r w:rsidRPr="00515CC4">
        <w:rPr>
          <w:sz w:val="16"/>
        </w:rPr>
        <w:t>.</w:t>
      </w:r>
    </w:p>
    <w:p w:rsidR="001C3C19" w:rsidRPr="00515CC4" w:rsidRDefault="001C3C19" w:rsidP="001C3C19"/>
    <w:p w:rsidR="001C3C19" w:rsidRDefault="001C3C19" w:rsidP="001C3C19">
      <w:pPr>
        <w:spacing w:after="160" w:line="259" w:lineRule="auto"/>
        <w:rPr>
          <w:rFonts w:asciiTheme="minorHAnsi" w:hAnsiTheme="minorHAnsi"/>
        </w:rPr>
      </w:pPr>
    </w:p>
    <w:p w:rsidR="001C3C19" w:rsidRPr="008D461F" w:rsidRDefault="001C3C19" w:rsidP="001C3C19">
      <w:pPr>
        <w:rPr>
          <w:u w:val="single"/>
        </w:rPr>
      </w:pPr>
    </w:p>
    <w:p w:rsidR="001C3C19" w:rsidRPr="001C3C19" w:rsidRDefault="001C3C19" w:rsidP="001C3C19"/>
    <w:p w:rsidR="001C3C19" w:rsidRDefault="001C3C19" w:rsidP="001C3C19">
      <w:pPr>
        <w:pStyle w:val="Heading3"/>
      </w:pPr>
      <w:r>
        <w:t xml:space="preserve">at: alt pathologizes </w:t>
      </w:r>
    </w:p>
    <w:p w:rsidR="001C3C19" w:rsidRDefault="001C3C19" w:rsidP="001C3C19">
      <w:pPr>
        <w:pStyle w:val="Heading4"/>
      </w:pPr>
      <w:r>
        <w:t>Racial antagonism is in no way intrinsic to labour movements- they cherry-pick examples that are symptomatic of broader structural issues as opposed to social relations and ignore egalitarian social movements that weren’t plagued by those issues.</w:t>
      </w:r>
    </w:p>
    <w:p w:rsidR="001C3C19" w:rsidRPr="0004784C" w:rsidRDefault="001C3C19" w:rsidP="001C3C19">
      <w:r>
        <w:t xml:space="preserve">Mark </w:t>
      </w:r>
      <w:r w:rsidRPr="00383EE7">
        <w:rPr>
          <w:rStyle w:val="Style13ptBold"/>
        </w:rPr>
        <w:t>Dudzic and</w:t>
      </w:r>
      <w:r>
        <w:t xml:space="preserve"> Adolph </w:t>
      </w:r>
      <w:r w:rsidRPr="00383EE7">
        <w:rPr>
          <w:rStyle w:val="Style13ptBold"/>
        </w:rPr>
        <w:t>Reed 14</w:t>
      </w:r>
      <w:r>
        <w:t xml:space="preserve"> {Mark Dudzic is the National Organizer and Chairman of the United States Labor Party as well as a labor activist. Adolph Reed is a Professor of Political Science at Penn. 10-11-2014. “The Crisis of Labour and the Left in the United States.” https://www.commondreams.org/sites/default/files/dudzic_and_reed_the_crisis_of_labour_and_the_left_in_the_united_states_sr_2015.pdf}//JM</w:t>
      </w:r>
    </w:p>
    <w:p w:rsidR="001C3C19" w:rsidRPr="009355E0" w:rsidRDefault="001C3C19" w:rsidP="001C3C19">
      <w:pPr>
        <w:rPr>
          <w:sz w:val="16"/>
        </w:rPr>
      </w:pPr>
      <w:r w:rsidRPr="009355E0">
        <w:rPr>
          <w:rStyle w:val="StyleUnderline"/>
        </w:rPr>
        <w:t>The assertion of a fundamentally antagonistic history between labour and social movements, particularly those based on ascriptive identities</w:t>
      </w:r>
      <w:r w:rsidRPr="009355E0">
        <w:rPr>
          <w:sz w:val="16"/>
        </w:rPr>
        <w:t xml:space="preserve"> like race, gender or sexual orientation, </w:t>
      </w:r>
      <w:r w:rsidRPr="009355E0">
        <w:rPr>
          <w:rStyle w:val="StyleUnderline"/>
        </w:rPr>
        <w:t>is a reflex in the discourse of the identitarian left fuelled by liberal stereotypes of the organized working class as definitively white, male and conservative. This</w:t>
      </w:r>
      <w:r w:rsidRPr="009355E0">
        <w:rPr>
          <w:sz w:val="16"/>
        </w:rPr>
        <w:t xml:space="preserve"> political lore, despite having some basis in historical fact, </w:t>
      </w:r>
      <w:r w:rsidRPr="009355E0">
        <w:rPr>
          <w:rStyle w:val="StyleUnderline"/>
        </w:rPr>
        <w:t xml:space="preserve">has hardened into unexamined folk knowledge among many activists. </w:t>
      </w:r>
      <w:r w:rsidRPr="005941B5">
        <w:rPr>
          <w:rStyle w:val="Emphasis"/>
        </w:rPr>
        <w:t>The labour movement has hardly been immune</w:t>
      </w:r>
      <w:r w:rsidRPr="009355E0">
        <w:rPr>
          <w:sz w:val="16"/>
        </w:rPr>
        <w:t xml:space="preserve"> – either institutionally or as individual union members – </w:t>
      </w:r>
      <w:r w:rsidRPr="005941B5">
        <w:rPr>
          <w:rStyle w:val="Emphasis"/>
        </w:rPr>
        <w:t>from racist, sexist, homophobic or nativist currents</w:t>
      </w:r>
      <w:r w:rsidRPr="009355E0">
        <w:rPr>
          <w:sz w:val="16"/>
        </w:rPr>
        <w:t xml:space="preserve"> in American political culture. </w:t>
      </w:r>
      <w:r w:rsidRPr="009355E0">
        <w:rPr>
          <w:rStyle w:val="StyleUnderline"/>
        </w:rPr>
        <w:t xml:space="preserve">The story of labour’s inadequacies in that regard has been well told.20 </w:t>
      </w:r>
      <w:r w:rsidRPr="005941B5">
        <w:rPr>
          <w:rStyle w:val="Emphasis"/>
        </w:rPr>
        <w:t>But labour hardly stands out from</w:t>
      </w:r>
      <w:r w:rsidRPr="009355E0">
        <w:rPr>
          <w:sz w:val="16"/>
        </w:rPr>
        <w:t xml:space="preserve"> federal, state and local government, the academy, industry, organized religion or </w:t>
      </w:r>
      <w:r w:rsidRPr="005941B5">
        <w:rPr>
          <w:rStyle w:val="Emphasis"/>
        </w:rPr>
        <w:t>any other social institutions</w:t>
      </w:r>
      <w:r w:rsidRPr="009355E0">
        <w:rPr>
          <w:sz w:val="16"/>
        </w:rPr>
        <w:t xml:space="preserve"> in generating and sustaining that framework of inequality </w:t>
      </w:r>
      <w:r w:rsidRPr="005941B5">
        <w:rPr>
          <w:rStyle w:val="Emphasis"/>
        </w:rPr>
        <w:t>or the hierarchies that constituted it</w:t>
      </w:r>
      <w:r w:rsidRPr="009355E0">
        <w:rPr>
          <w:rStyle w:val="StyleUnderline"/>
        </w:rPr>
        <w:t>.</w:t>
      </w:r>
      <w:r w:rsidRPr="009355E0">
        <w:rPr>
          <w:sz w:val="16"/>
        </w:rPr>
        <w:t xml:space="preserve"> Moreover, </w:t>
      </w:r>
      <w:r w:rsidRPr="009355E0">
        <w:rPr>
          <w:rStyle w:val="StyleUnderline"/>
        </w:rPr>
        <w:t>the lore depends on denying or devaluing the significant connections between labour and other egalitarian social movements in the past as well as the present.</w:t>
      </w:r>
      <w:r w:rsidRPr="009355E0">
        <w:rPr>
          <w:sz w:val="16"/>
        </w:rPr>
        <w:t xml:space="preserve"> No matter what post-class self-images those who embrace </w:t>
      </w:r>
      <w:r w:rsidRPr="009355E0">
        <w:rPr>
          <w:rStyle w:val="StyleUnderline"/>
        </w:rPr>
        <w:t>identitarian politics</w:t>
      </w:r>
      <w:r w:rsidRPr="009355E0">
        <w:rPr>
          <w:sz w:val="16"/>
        </w:rPr>
        <w:t xml:space="preserve"> may cherish, it </w:t>
      </w:r>
      <w:r w:rsidRPr="009355E0">
        <w:rPr>
          <w:rStyle w:val="StyleUnderline"/>
        </w:rPr>
        <w:t>is a politics rooted in neoliberal class dynamics</w:t>
      </w:r>
      <w:r w:rsidRPr="009355E0">
        <w:rPr>
          <w:sz w:val="16"/>
        </w:rPr>
        <w:t xml:space="preserve">. Its effacement of class as both an analytic and a strategic category dissolves working people’s interests as working people – which have no place in neoliberalism – into populations defined by ascription or affinity rather than by location in the system of capitalist reproduction. The groupist discourse of diversity and opposition to disparity enables harmonizing the left’s aspirational commitment to equality with neoliberalism’s imperatives. </w:t>
      </w:r>
      <w:r w:rsidRPr="009355E0">
        <w:rPr>
          <w:rStyle w:val="StyleUnderline"/>
        </w:rPr>
        <w:t>From that perspective, the society would be just if one per cent of the population controlled ninety-five percent of the resources so long as significant identity groups were represented proportionately among the one per cent</w:t>
      </w:r>
      <w:r w:rsidRPr="009355E0">
        <w:rPr>
          <w:sz w:val="16"/>
        </w:rPr>
        <w:t xml:space="preserve">. </w:t>
      </w:r>
      <w:r w:rsidRPr="009355E0">
        <w:rPr>
          <w:rStyle w:val="StyleUnderline"/>
        </w:rPr>
        <w:t>This is, after all, the goal of liberal equality of opportunity in the market</w:t>
      </w:r>
      <w:r w:rsidRPr="009355E0">
        <w:rPr>
          <w:sz w:val="16"/>
        </w:rPr>
        <w:t xml:space="preserve">, as articulated historically by both elements of progressive social movements (e.g., a strain of the black civil rights movement and bourgeois feminism) </w:t>
      </w:r>
      <w:r w:rsidRPr="009355E0">
        <w:rPr>
          <w:rStyle w:val="StyleUnderline"/>
        </w:rPr>
        <w:t>and Becker’s neoclassical brief against racial discrimination</w:t>
      </w:r>
      <w:r w:rsidRPr="009355E0">
        <w:rPr>
          <w:sz w:val="16"/>
        </w:rPr>
        <w:t>. It is also the only standard of social justice that neoliberalism recognize.</w:t>
      </w:r>
    </w:p>
    <w:p w:rsidR="001C3C19" w:rsidRDefault="001C3C19" w:rsidP="001C3C19">
      <w:pPr>
        <w:spacing w:after="160" w:line="259" w:lineRule="auto"/>
        <w:rPr>
          <w:rFonts w:asciiTheme="minorHAnsi" w:hAnsiTheme="minorHAnsi"/>
        </w:rPr>
      </w:pPr>
    </w:p>
    <w:p w:rsidR="006F2286" w:rsidRDefault="006F2286" w:rsidP="006F2286">
      <w:pPr>
        <w:pStyle w:val="Heading3"/>
      </w:pPr>
      <w:r>
        <w:t xml:space="preserve">at: communism is hierarchies </w:t>
      </w:r>
    </w:p>
    <w:p w:rsidR="006F2286" w:rsidRPr="00F91769" w:rsidRDefault="006F2286" w:rsidP="006F2286">
      <w:pPr>
        <w:pStyle w:val="Heading4"/>
      </w:pPr>
      <w:r>
        <w:t>All politics inevitable have hierarchies</w:t>
      </w:r>
    </w:p>
    <w:p w:rsidR="006F2286" w:rsidRPr="00DA013F" w:rsidRDefault="006F2286" w:rsidP="006F2286">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6F2286" w:rsidRPr="00230330" w:rsidRDefault="006F2286" w:rsidP="006F2286">
      <w:pPr>
        <w:rPr>
          <w:sz w:val="16"/>
        </w:rPr>
      </w:pPr>
      <w:r w:rsidRPr="00230330">
        <w:rPr>
          <w:sz w:val="16"/>
        </w:rPr>
        <w:t xml:space="preserve">Political Parties explores the “nature of the party.” Michels deduces the nature of the party via an analysis of the “nature of the human individual,” the “nature of political struggle,” and the “nature of political organization.” On the basis of this analysis, he posits an “iron law of oligarchy” or rule of the few. Unlike ancient Greek visions of democracy as the response of the people against oligarchy’s owners of property, Michels construes oligarchy as intrinsic to democracy. Democracy, of any kind, tends to oligarchy. Democracy “necessarily contains an oligarchical nucleus.” 20 So while Political Parties concentrates primarily on socialist parties, particularly the German Social Democratic Party, Michels’s argument is broader, </w:t>
      </w:r>
      <w:r w:rsidRPr="00833667">
        <w:rPr>
          <w:rStyle w:val="StyleUnderline"/>
        </w:rPr>
        <w:t xml:space="preserve">a </w:t>
      </w:r>
      <w:r w:rsidRPr="002E0EEB">
        <w:rPr>
          <w:rStyle w:val="Emphasis"/>
        </w:rPr>
        <w:t>political version of the Pareto principle</w:t>
      </w:r>
      <w:r w:rsidRPr="00833667">
        <w:rPr>
          <w:rStyle w:val="StyleUnderline"/>
        </w:rPr>
        <w:t xml:space="preserve"> or 80/20 rule: </w:t>
      </w:r>
      <w:r w:rsidRPr="002E0EEB">
        <w:rPr>
          <w:rStyle w:val="Emphasis"/>
        </w:rPr>
        <w:t>in any human association, the few will have more</w:t>
      </w:r>
      <w:r w:rsidRPr="00230330">
        <w:rPr>
          <w:sz w:val="16"/>
        </w:rPr>
        <w:t xml:space="preserve">—whether this “more” is of goods, </w:t>
      </w:r>
      <w:r w:rsidRPr="00833667">
        <w:rPr>
          <w:rStyle w:val="StyleUnderline"/>
        </w:rPr>
        <w:t xml:space="preserve">influence, or </w:t>
      </w:r>
      <w:r w:rsidRPr="002E0EEB">
        <w:rPr>
          <w:rStyle w:val="Emphasis"/>
        </w:rPr>
        <w:t>power</w:t>
      </w:r>
      <w:r w:rsidRPr="00230330">
        <w:rPr>
          <w:sz w:val="16"/>
        </w:rPr>
        <w:t>—</w:t>
      </w:r>
      <w:r w:rsidRPr="002E0EEB">
        <w:rPr>
          <w:rStyle w:val="Emphasis"/>
        </w:rPr>
        <w:t>than the many</w:t>
      </w:r>
      <w:r w:rsidRPr="00230330">
        <w:rPr>
          <w:sz w:val="16"/>
        </w:rPr>
        <w:t xml:space="preserve">. 21 Parties one might most expect to incorporate rule by the workers in their basic structure, organizations animated by ideals of democratic participation, even groups with aspirations to anarchism, </w:t>
      </w:r>
      <w:r w:rsidRPr="00833667">
        <w:rPr>
          <w:rStyle w:val="StyleUnderline"/>
        </w:rPr>
        <w:t>all ultimately take on a whole slew of oligarchical characteristics. Rule by the few is unavoidable</w:t>
      </w:r>
      <w:r w:rsidRPr="00230330">
        <w:rPr>
          <w:sz w:val="16"/>
        </w:rPr>
        <w:t>. Michels surmises: “</w:t>
      </w:r>
      <w:r w:rsidRPr="00833667">
        <w:rPr>
          <w:rStyle w:val="StyleUnderline"/>
        </w:rPr>
        <w:t>the appearance of oligarchical phenomena in the very bosom of the revolutionary parties is a conclusive proof of the existence of immanent oligarchical tendencies in every kind of human organization which strives for the attainment of definite ends.”</w:t>
      </w:r>
      <w:r w:rsidRPr="00230330">
        <w:rPr>
          <w:sz w:val="16"/>
        </w:rPr>
        <w:t xml:space="preserve"> 22 </w:t>
      </w:r>
      <w:r w:rsidRPr="00833667">
        <w:rPr>
          <w:rStyle w:val="StyleUnderline"/>
        </w:rPr>
        <w:t>Socialist parties and working-class organizations are not unique</w:t>
      </w:r>
      <w:r w:rsidRPr="00230330">
        <w:rPr>
          <w:sz w:val="16"/>
        </w:rPr>
        <w:t>. They are representative, clear instances where oligarchical tendencies can be isolated and observed precisely because they conflict with party ideology. If democracy means rule by the many, democracy is impossible.</w:t>
      </w:r>
    </w:p>
    <w:p w:rsidR="006F2286" w:rsidRPr="00230330" w:rsidRDefault="006F2286" w:rsidP="006F2286">
      <w:pPr>
        <w:rPr>
          <w:sz w:val="16"/>
        </w:rPr>
      </w:pPr>
      <w:r w:rsidRPr="00230330">
        <w:rPr>
          <w:sz w:val="16"/>
        </w:rPr>
        <w:t xml:space="preserve">Michels presents </w:t>
      </w:r>
      <w:r w:rsidRPr="00230330">
        <w:rPr>
          <w:rStyle w:val="StyleUnderline"/>
        </w:rPr>
        <w:t>tendencies to oligarchy as technical and psychological. Technical tendencies concern the indispensability of leadership in groups. Psychological tendencies involve people’s responses to leadership</w:t>
      </w:r>
      <w:r w:rsidRPr="00230330">
        <w:rPr>
          <w:sz w:val="16"/>
        </w:rPr>
        <w:t xml:space="preserve">. They are effects of the fact of leaders back on the people. So there are tasks, means of accomplishment, and there are feelings about, responses to, and interpretations of these means of accomplishment. Both connect the party to the crowd. And both are </w:t>
      </w:r>
      <w:r w:rsidRPr="00230330">
        <w:rPr>
          <w:rStyle w:val="StyleUnderline"/>
        </w:rPr>
        <w:t>matters of number: the problem and force of many, the complexity of mass organization</w:t>
      </w:r>
      <w:r w:rsidRPr="00230330">
        <w:rPr>
          <w:sz w:val="16"/>
        </w:rPr>
        <w:t>, and the prestige accompanying that to which many adhere. 23</w:t>
      </w:r>
    </w:p>
    <w:p w:rsidR="006F2286" w:rsidRPr="00230330" w:rsidRDefault="006F2286" w:rsidP="006F2286">
      <w:pPr>
        <w:rPr>
          <w:sz w:val="16"/>
        </w:rPr>
      </w:pPr>
      <w:r w:rsidRPr="00230330">
        <w:rPr>
          <w:sz w:val="16"/>
        </w:rPr>
        <w:t xml:space="preserve">Michels orients his account of the inevitability of oligarchy in a theory of the crowd reminiscent of Le Bon’s. The crowd is suggestible, incapable of serious discussion or thoughtful deliberation, and susceptible to the influence of orators. Michels finds evidence of the crowd’s incapacity in the fact that </w:t>
      </w:r>
      <w:r w:rsidRPr="00230330">
        <w:rPr>
          <w:rStyle w:val="StyleUnderline"/>
        </w:rPr>
        <w:t>most people avoid going to meetings unless the event promises some kind of spectacle or someone famous is speaking</w:t>
      </w:r>
      <w:r w:rsidRPr="00230330">
        <w:rPr>
          <w:sz w:val="16"/>
        </w:rPr>
        <w:t xml:space="preserve">. De-individuation is likewise a primary feature of Michels’s version of the crowd: “The individual disappears in the multitude, and therewith disappears also personality and sense of responsibility.” 24 And as we already learned from Le Bon, a crowd can go off in a panic or a flight of “unreflective enthusiasm.” It can be easily dominated, hypnotized, and intoxicated. Conversely, the crowd may be politically indifferent, hard to arouse, and a barrier to action. </w:t>
      </w:r>
      <w:r w:rsidRPr="00230330">
        <w:rPr>
          <w:rStyle w:val="StyleUnderline"/>
        </w:rPr>
        <w:t xml:space="preserve">Number itself undermines direct democracy: thirty-four million people cannot “carry on their affairs without accepting what the pettiest man of business finds necessary, the intermediation of representatives.” </w:t>
      </w:r>
      <w:r w:rsidRPr="0043695F">
        <w:rPr>
          <w:rStyle w:val="Emphasis"/>
        </w:rPr>
        <w:t>The crowd</w:t>
      </w:r>
      <w:r w:rsidRPr="00230330">
        <w:rPr>
          <w:sz w:val="16"/>
        </w:rPr>
        <w:t xml:space="preserve">, Michels argues, </w:t>
      </w:r>
      <w:r w:rsidRPr="0043695F">
        <w:rPr>
          <w:rStyle w:val="Emphasis"/>
        </w:rPr>
        <w:t>needs “someone</w:t>
      </w:r>
      <w:r w:rsidRPr="00230330">
        <w:rPr>
          <w:rStyle w:val="StyleUnderline"/>
        </w:rPr>
        <w:t xml:space="preserve"> to point out the way and </w:t>
      </w:r>
      <w:r w:rsidRPr="0043695F">
        <w:rPr>
          <w:rStyle w:val="Emphasis"/>
        </w:rPr>
        <w:t>to issue orders</w:t>
      </w:r>
      <w:r w:rsidRPr="00230330">
        <w:rPr>
          <w:rStyle w:val="StyleUnderline"/>
        </w:rPr>
        <w:t>.</w:t>
      </w:r>
      <w:r w:rsidRPr="00230330">
        <w:rPr>
          <w:sz w:val="16"/>
        </w:rPr>
        <w:t xml:space="preserve">” 25 </w:t>
      </w:r>
      <w:r w:rsidRPr="00230330">
        <w:rPr>
          <w:rStyle w:val="StyleUnderline"/>
        </w:rPr>
        <w:t>Tens of thousands of people can’t deliberate together directly and immediately. Basic considerations of space, amplification</w:t>
      </w:r>
      <w:r w:rsidRPr="00230330">
        <w:rPr>
          <w:sz w:val="16"/>
        </w:rPr>
        <w:t xml:space="preserve">, and the </w:t>
      </w:r>
      <w:r w:rsidRPr="00230330">
        <w:rPr>
          <w:rStyle w:val="StyleUnderline"/>
        </w:rPr>
        <w:t>time, duration,</w:t>
      </w:r>
      <w:r w:rsidRPr="00230330">
        <w:rPr>
          <w:sz w:val="16"/>
        </w:rPr>
        <w:t xml:space="preserve"> and </w:t>
      </w:r>
      <w:r w:rsidRPr="00230330">
        <w:rPr>
          <w:rStyle w:val="StyleUnderline"/>
        </w:rPr>
        <w:t>frequency of meetings</w:t>
      </w:r>
      <w:r w:rsidRPr="00230330">
        <w:rPr>
          <w:sz w:val="16"/>
        </w:rPr>
        <w:t xml:space="preserve">, not to mention </w:t>
      </w:r>
      <w:r w:rsidRPr="00230330">
        <w:rPr>
          <w:rStyle w:val="StyleUnderline"/>
        </w:rPr>
        <w:t>preparing the agenda and carrying out decisions, point to the unavoidability of delegatio</w:t>
      </w:r>
      <w:r w:rsidRPr="00230330">
        <w:rPr>
          <w:sz w:val="16"/>
        </w:rPr>
        <w:t>n. 26 So the crowd’s very nature makes it vulnerable to oligarchy. Not only can it not protect itself from bold power-seekers, but it relies on them. It needs leaders to get things done. It even enjoys them.</w:t>
      </w:r>
    </w:p>
    <w:p w:rsidR="006F2286" w:rsidRPr="00FD6FD5" w:rsidRDefault="006F2286" w:rsidP="006F2286">
      <w:pPr>
        <w:rPr>
          <w:sz w:val="16"/>
          <w:szCs w:val="16"/>
        </w:rPr>
      </w:pPr>
      <w:r w:rsidRPr="00FD6FD5">
        <w:rPr>
          <w:sz w:val="16"/>
          <w:szCs w:val="16"/>
        </w:rPr>
        <w:t>Michels narrates the slide into oligarchy as an ersatz “story of the Fall” as technical tendencies to oligarchy come to dominance in a group. This story applies to “every organization,” whether party, union, or other kind of association. From an initial equality, wherein delegates are chosen by lot or rotation, gradual change sets in as delegates’ responsibilities become more complicated:</w:t>
      </w:r>
    </w:p>
    <w:p w:rsidR="006F2286" w:rsidRPr="00FD6FD5" w:rsidRDefault="006F2286" w:rsidP="006F2286">
      <w:pPr>
        <w:rPr>
          <w:sz w:val="16"/>
          <w:szCs w:val="16"/>
        </w:rPr>
      </w:pPr>
      <w:r w:rsidRPr="00FD6FD5">
        <w:rPr>
          <w:sz w:val="16"/>
          <w:szCs w:val="16"/>
        </w:rPr>
        <w:t>some individual ability becomes essential, a certain oratorical gift and a considerable amount of objective knowledge. It thus becomes impossible to trust to blind chance, to the fortune of alphabetic succession, or to the order of priority, in the choice of a delegation whose members must possess certain peculiar personal aptitudes if they are to discharge their mission to the general advantage. 27</w:t>
      </w:r>
    </w:p>
    <w:p w:rsidR="006F2286" w:rsidRPr="00FD6FD5" w:rsidRDefault="006F2286" w:rsidP="006F2286">
      <w:pPr>
        <w:rPr>
          <w:sz w:val="16"/>
        </w:rPr>
      </w:pPr>
      <w:r w:rsidRPr="00FD6FD5">
        <w:rPr>
          <w:sz w:val="16"/>
        </w:rPr>
        <w:t xml:space="preserve">Demands arise for “a sort of official consecration for the leaders.” </w:t>
      </w:r>
      <w:r w:rsidRPr="00FD6FD5">
        <w:rPr>
          <w:rStyle w:val="StyleUnderline"/>
        </w:rPr>
        <w:t>Leaders need to be vetted and trained, their expertise established. Accordingly, a system of examinations, and hence courses and schools, emerge. Educational associations produce elites with both skills for and aspirations to office</w:t>
      </w:r>
      <w:r w:rsidRPr="00FD6FD5">
        <w:rPr>
          <w:sz w:val="16"/>
        </w:rPr>
        <w:t>. Michels concludes, “</w:t>
      </w:r>
      <w:r w:rsidRPr="001055A6">
        <w:rPr>
          <w:rStyle w:val="Emphasis"/>
        </w:rPr>
        <w:t>Without wishing it</w:t>
      </w:r>
      <w:r w:rsidRPr="00FD6FD5">
        <w:rPr>
          <w:rStyle w:val="StyleUnderline"/>
        </w:rPr>
        <w:t xml:space="preserve">, there is thus effected a continuous enlargement of the gulf which </w:t>
      </w:r>
      <w:r w:rsidRPr="001055A6">
        <w:rPr>
          <w:rStyle w:val="Emphasis"/>
        </w:rPr>
        <w:t>divides the leaders from the masses</w:t>
      </w:r>
      <w:r w:rsidRPr="00FD6FD5">
        <w:rPr>
          <w:sz w:val="16"/>
        </w:rPr>
        <w:t xml:space="preserve">.” 28 </w:t>
      </w:r>
      <w:r w:rsidRPr="00FD6FD5">
        <w:rPr>
          <w:rStyle w:val="StyleUnderline"/>
        </w:rPr>
        <w:t>Even leaders originating from the masses become separated from them in the course of their acquisition of expertise, validation, responsibility, and experience</w:t>
      </w:r>
      <w:r w:rsidRPr="00FD6FD5">
        <w:rPr>
          <w:sz w:val="16"/>
        </w:rPr>
        <w:t>.</w:t>
      </w:r>
    </w:p>
    <w:p w:rsidR="006F2286" w:rsidRPr="002E0EEB" w:rsidRDefault="006F2286" w:rsidP="006F2286">
      <w:pPr>
        <w:rPr>
          <w:sz w:val="16"/>
          <w:szCs w:val="16"/>
        </w:rPr>
      </w:pPr>
      <w:r w:rsidRPr="002E0EEB">
        <w:rPr>
          <w:sz w:val="16"/>
          <w:szCs w:val="16"/>
        </w:rPr>
        <w:t>Although the division of the leaders from the masses is particularly vexing to socialist parties, syndicalism and anarchism encounter similar problems with oligarchy, again, for technical reasons. By syndicalism, Michels means that socialist current which would replace the duality of party and trade union with “a completer organism” synthesizing political and economic functions. 29 This “completer organism” is the trade union reconceived as a revolutionary association aimed toward abolishing capitalism and establishing socialism. Syndicalists had been vociferous in their critique of the demagogic tendencies of democracy, whether in the German Social Democratic Party or in the trade union bureaucracy. Nonetheless, Michels argues, they also fall prey to the iron law of oligarchy. Leaders of any group can betray or deceive the rank and file, particularly in actions that involve secrecy and conspiracy. Strikes, whether economic or political, offer “to men with a taste for political life, excellent opportunities for the display of their faculty for organization and their aptitude for command.” The strike, “instead of being a field of activity for the uniform and compact masses,” facilitates the process of differentiation and favors the formation of an elite of leaders. 30 In effect, syndicalists have an even greater technical need for leaders than socialists do.</w:t>
      </w:r>
    </w:p>
    <w:p w:rsidR="006F2286" w:rsidRPr="002E0EEB" w:rsidRDefault="006F2286" w:rsidP="006F2286">
      <w:pPr>
        <w:rPr>
          <w:sz w:val="16"/>
        </w:rPr>
      </w:pPr>
      <w:r w:rsidRPr="002E0EEB">
        <w:rPr>
          <w:rStyle w:val="StyleUnderline"/>
        </w:rPr>
        <w:t>Anarchism, eschewing any form of</w:t>
      </w:r>
      <w:r w:rsidRPr="002E0EEB">
        <w:rPr>
          <w:sz w:val="16"/>
        </w:rPr>
        <w:t xml:space="preserve"> stable or enduring </w:t>
      </w:r>
      <w:r w:rsidRPr="002E0EEB">
        <w:rPr>
          <w:rStyle w:val="StyleUnderline"/>
        </w:rPr>
        <w:t>political organization, would seemingly be immune from the problem of oligarchy insofar as there is no party hierarchy to climb or electoral office to seek</w:t>
      </w:r>
      <w:r w:rsidRPr="002E0EEB">
        <w:rPr>
          <w:sz w:val="16"/>
        </w:rPr>
        <w:t xml:space="preserve">. Not so, according to Michels. Three </w:t>
      </w:r>
      <w:r w:rsidRPr="0043695F">
        <w:rPr>
          <w:rStyle w:val="Emphasis"/>
        </w:rPr>
        <w:t>features of anarchism bring it under the “iron law.”</w:t>
      </w:r>
      <w:r w:rsidRPr="002E0EEB">
        <w:rPr>
          <w:sz w:val="16"/>
        </w:rPr>
        <w:t xml:space="preserve"> First, like the syndicalists, </w:t>
      </w:r>
      <w:r w:rsidRPr="002E0EEB">
        <w:rPr>
          <w:rStyle w:val="StyleUnderline"/>
        </w:rPr>
        <w:t>anarchists favor direct action, which favors the heroic self-assertion of the few</w:t>
      </w:r>
      <w:r w:rsidRPr="002E0EEB">
        <w:rPr>
          <w:sz w:val="16"/>
        </w:rPr>
        <w:t xml:space="preserve">. Second, </w:t>
      </w:r>
      <w:r w:rsidRPr="002E0EEB">
        <w:rPr>
          <w:rStyle w:val="StyleUnderline"/>
        </w:rPr>
        <w:t xml:space="preserve">anarchists recognize the necessity of administrative work, “technical guidance of the masses,” in the administrative sphere. Federations of councils and </w:t>
      </w:r>
      <w:r w:rsidRPr="00E768C2">
        <w:rPr>
          <w:rStyle w:val="Emphasis"/>
        </w:rPr>
        <w:t>communes, even when</w:t>
      </w:r>
      <w:r w:rsidRPr="002E0EEB">
        <w:rPr>
          <w:sz w:val="16"/>
        </w:rPr>
        <w:t xml:space="preserve"> comprised of </w:t>
      </w:r>
      <w:r w:rsidRPr="00E768C2">
        <w:rPr>
          <w:rStyle w:val="Emphasis"/>
        </w:rPr>
        <w:t>purely voluntary associations, would acquire authority</w:t>
      </w:r>
      <w:r w:rsidRPr="002E0EEB">
        <w:rPr>
          <w:sz w:val="16"/>
        </w:rPr>
        <w:t xml:space="preserve"> over time, </w:t>
      </w:r>
      <w:r w:rsidRPr="002E0EEB">
        <w:rPr>
          <w:rStyle w:val="StyleUnderline"/>
        </w:rPr>
        <w:t>thereby falling into oligarchy</w:t>
      </w:r>
      <w:r w:rsidRPr="002E0EEB">
        <w:rPr>
          <w:sz w:val="16"/>
        </w:rPr>
        <w:t xml:space="preserve">. Third, </w:t>
      </w:r>
      <w:r w:rsidRPr="002E0EEB">
        <w:rPr>
          <w:rStyle w:val="StyleUnderline"/>
        </w:rPr>
        <w:t>anarchist leaders have their own “means of dominion,”</w:t>
      </w:r>
      <w:r w:rsidRPr="002E0EEB">
        <w:rPr>
          <w:sz w:val="16"/>
        </w:rPr>
        <w:t xml:space="preserve"> the same means employed by the “apostle and the orator”: “the flaming power of thought, greatness of self-sacrifice, profundity of conviction. </w:t>
      </w:r>
      <w:r w:rsidRPr="002E0EEB">
        <w:rPr>
          <w:rStyle w:val="StyleUnderline"/>
        </w:rPr>
        <w:t>Their dominion is exercised, not over the organization, but over minds; it is the outcome, not of technical indispensability, but of intellectual ascendancy and moral superiority</w:t>
      </w:r>
      <w:r w:rsidRPr="002E0EEB">
        <w:rPr>
          <w:sz w:val="16"/>
        </w:rPr>
        <w:t>.” 31 Michels’s point is not that there is something wrong with this dominion. It’s that anarchism does not escape the iron law of oligarchy. The few are still more authoritative than the many.</w:t>
      </w:r>
    </w:p>
    <w:p w:rsidR="006F2286" w:rsidRDefault="006F2286" w:rsidP="006F2286"/>
    <w:p w:rsidR="006F2286" w:rsidRPr="00F91769" w:rsidRDefault="006F2286" w:rsidP="006F2286">
      <w:pPr>
        <w:pStyle w:val="Heading4"/>
      </w:pPr>
      <w:r>
        <w:t>The inevitability of the gap doesn’t implicate solvency of the alt</w:t>
      </w:r>
    </w:p>
    <w:p w:rsidR="006F2286" w:rsidRDefault="006F2286" w:rsidP="006F2286">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6F2286" w:rsidRPr="003A7034" w:rsidRDefault="006F2286" w:rsidP="006F2286">
      <w:pPr>
        <w:rPr>
          <w:sz w:val="16"/>
        </w:rPr>
      </w:pPr>
      <w:r w:rsidRPr="003A7034">
        <w:rPr>
          <w:sz w:val="16"/>
        </w:rPr>
        <w:t xml:space="preserve">To be sure, </w:t>
      </w:r>
      <w:r w:rsidRPr="003A7034">
        <w:rPr>
          <w:rStyle w:val="StyleUnderline"/>
        </w:rPr>
        <w:t xml:space="preserve">that political organization means a gap between many and few is unavoidable </w:t>
      </w:r>
      <w:r w:rsidRPr="00534065">
        <w:rPr>
          <w:rStyle w:val="Emphasis"/>
        </w:rPr>
        <w:t>does not imply that the same people should be on one side</w:t>
      </w:r>
      <w:r w:rsidRPr="003A7034">
        <w:rPr>
          <w:rStyle w:val="StyleUnderline"/>
        </w:rPr>
        <w:t xml:space="preserve"> or the other of it. The history of people’s struggles</w:t>
      </w:r>
      <w:r w:rsidRPr="003A7034">
        <w:rPr>
          <w:sz w:val="16"/>
        </w:rPr>
        <w:t xml:space="preserve"> (</w:t>
      </w:r>
      <w:r w:rsidRPr="003A7034">
        <w:rPr>
          <w:rStyle w:val="StyleUnderline"/>
        </w:rPr>
        <w:t>anti-racism, anti-sexism, antihomophobia, etc</w:t>
      </w:r>
      <w:r w:rsidRPr="003A7034">
        <w:rPr>
          <w:sz w:val="16"/>
        </w:rPr>
        <w:t xml:space="preserve">.) </w:t>
      </w:r>
      <w:r w:rsidRPr="003A7034">
        <w:rPr>
          <w:rStyle w:val="StyleUnderline"/>
        </w:rPr>
        <w:t>demonstrates profound and ongoing mobilization on precisely this point.</w:t>
      </w:r>
      <w:r w:rsidRPr="003A7034">
        <w:rPr>
          <w:sz w:val="16"/>
        </w:rPr>
        <w:t xml:space="preserve"> Likewise, that the gap is unavoidable </w:t>
      </w:r>
      <w:r w:rsidRPr="003A7034">
        <w:rPr>
          <w:rStyle w:val="StyleUnderline"/>
        </w:rPr>
        <w:t>does not imply that any given instantiation of the gap is permanent</w:t>
      </w:r>
      <w:r w:rsidRPr="003A7034">
        <w:rPr>
          <w:sz w:val="16"/>
        </w:rPr>
        <w:t xml:space="preserve"> or justified. </w:t>
      </w:r>
      <w:r w:rsidRPr="003A7034">
        <w:rPr>
          <w:rStyle w:val="StyleUnderline"/>
        </w:rPr>
        <w:t>There are better and worse parties and leaders</w:t>
      </w:r>
      <w:r w:rsidRPr="003A7034">
        <w:rPr>
          <w:sz w:val="16"/>
        </w:rPr>
        <w:t xml:space="preserve">. Some are more faithful to the crowd’s egalitarian discharge than others. And Michels’s own discussion brings out the torsion between many and few as power shifts and folds between them: what appears as an idolized leader is a refraction of the crowd’s enjoyment of the power of number. Finally, that the gap between many and few is unavoidable </w:t>
      </w:r>
      <w:r w:rsidRPr="003A7034">
        <w:rPr>
          <w:rStyle w:val="StyleUnderline"/>
        </w:rPr>
        <w:t>does not mean that gaps should line up with each other: doing more work should not imply garnering more material benefit</w:t>
      </w:r>
      <w:r w:rsidRPr="003A7034">
        <w:rPr>
          <w:sz w:val="16"/>
        </w:rPr>
        <w:t xml:space="preserve">. In sum, the crucial point that follows from the unavoidable gap between few and many is that the charges of centralism and authoritarianism leveled at the communist party from its inception in fact apply to politics as such. If we are to engage politically, we cannot avoid the effects— and affects—of number. To think that we can is to persist in the fantasy of the beautiful moment. </w:t>
      </w:r>
    </w:p>
    <w:p w:rsidR="006F2286" w:rsidRDefault="006F2286" w:rsidP="006F2286"/>
    <w:p w:rsidR="001C3C19" w:rsidRDefault="001C3C19" w:rsidP="001C3C19">
      <w:pPr>
        <w:pStyle w:val="Heading3"/>
      </w:pPr>
      <w:r>
        <w:t xml:space="preserve">at: demands get coopted </w:t>
      </w:r>
    </w:p>
    <w:p w:rsidR="001C3C19" w:rsidRDefault="001C3C19" w:rsidP="001C3C19">
      <w:pPr>
        <w:pStyle w:val="Heading4"/>
      </w:pPr>
      <w:r>
        <w:t>The fear of co-optation misunderstands the features of demands and causes fragmentation</w:t>
      </w:r>
    </w:p>
    <w:p w:rsidR="001C3C19" w:rsidRDefault="001C3C19" w:rsidP="001C3C19">
      <w:r>
        <w:t>-Answering that by meeting some demands the government would be able to divide and integrate (parts of) the movement into the existing political landscape, thus undermining the movement’s very reason for being</w:t>
      </w:r>
    </w:p>
    <w:p w:rsidR="001C3C19" w:rsidRDefault="001C3C19" w:rsidP="001C3C19">
      <w:r w:rsidRPr="001B2F2D">
        <w:rPr>
          <w:rStyle w:val="Style13ptBold"/>
        </w:rPr>
        <w:t>Deseriis and Dean, ’12</w:t>
      </w:r>
      <w:r>
        <w:t xml:space="preserve"> Marco Deseriis, a Postdoctoral Fellow at the Eugene Lang College of The New School, a Marie Curie Fellow at the Scuola Normale Superiore, and an Assistant Professor in the Program of Media and Screen Studies at Northeastern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January 3</w:t>
      </w:r>
      <w:r w:rsidRPr="00896BDF">
        <w:rPr>
          <w:vertAlign w:val="superscript"/>
        </w:rPr>
        <w:t>rd</w:t>
      </w:r>
      <w:r>
        <w:t xml:space="preserve">, 2012, “A Movement without Demands?”, </w:t>
      </w:r>
      <w:hyperlink r:id="rId33" w:history="1">
        <w:r w:rsidRPr="00B00B2B">
          <w:rPr>
            <w:rStyle w:val="Hyperlink"/>
          </w:rPr>
          <w:t>https://www.possible-futures.org/2012/01/03/a-movement-without-demands/</w:t>
        </w:r>
      </w:hyperlink>
      <w:r>
        <w:t>, EO</w:t>
      </w:r>
    </w:p>
    <w:p w:rsidR="001C3C19" w:rsidRPr="00BF1B77" w:rsidRDefault="001C3C19" w:rsidP="001C3C19">
      <w:pPr>
        <w:rPr>
          <w:sz w:val="16"/>
        </w:rPr>
      </w:pPr>
      <w:r w:rsidRPr="00BF1B77">
        <w:rPr>
          <w:sz w:val="16"/>
        </w:rPr>
        <w:t xml:space="preserve">Both the anti-representational and the autonomist </w:t>
      </w:r>
      <w:r w:rsidRPr="00BF1B77">
        <w:rPr>
          <w:rStyle w:val="StyleUnderline"/>
        </w:rPr>
        <w:t xml:space="preserve">objections fail to recognize two key features of demands. First, </w:t>
      </w:r>
      <w:r w:rsidRPr="0033263B">
        <w:rPr>
          <w:rStyle w:val="StyleUnderline"/>
          <w:b/>
        </w:rPr>
        <w:t>we can make demands on ourselves</w:t>
      </w:r>
      <w:r w:rsidRPr="00BF1B77">
        <w:rPr>
          <w:rStyle w:val="StyleUnderline"/>
        </w:rPr>
        <w:t xml:space="preserve">. Second, </w:t>
      </w:r>
      <w:r w:rsidRPr="0033263B">
        <w:rPr>
          <w:rStyle w:val="StyleUnderline"/>
          <w:b/>
        </w:rPr>
        <w:t>demands are means not ends</w:t>
      </w:r>
      <w:r w:rsidRPr="00BF1B77">
        <w:rPr>
          <w:sz w:val="16"/>
        </w:rPr>
        <w:t xml:space="preserve">. Demands can be a means for achieving autonomous solutions. </w:t>
      </w:r>
      <w:r w:rsidRPr="00BF1B77">
        <w:rPr>
          <w:rStyle w:val="StyleUnderline"/>
        </w:rPr>
        <w:t>When demands are understood as placed on ourselves, the process of articulating demands becomes a process of subjectivation or will formation, that is, a process through which a common will is produced out of previously divergent positions</w:t>
      </w:r>
      <w:r w:rsidRPr="00BF1B77">
        <w:rPr>
          <w:sz w:val="16"/>
        </w:rPr>
        <w:t>. Rather than a liability to be denied or avoided, division becomes a strength, a way that the movement becomes powerful as our movement, the movement of us toward a common end.</w:t>
      </w:r>
    </w:p>
    <w:p w:rsidR="001C3C19" w:rsidRPr="00DC4C2C" w:rsidRDefault="001C3C19" w:rsidP="001C3C19">
      <w:pPr>
        <w:rPr>
          <w:sz w:val="16"/>
        </w:rPr>
      </w:pPr>
      <w:r w:rsidRPr="00DC4C2C">
        <w:rPr>
          <w:sz w:val="16"/>
        </w:rPr>
        <w:t xml:space="preserve">If the truth in the anti-representational objection lies in its insight into the divisive nature of demands and the truth of the autonomist objection lies in its emphasis on making the world we want to live in, the truth of the co-optation objection is its recognition of antagonism and division. The problem is that the objection as it has been raised in the movement misconstrues the location of the division that matters. </w:t>
      </w:r>
      <w:r w:rsidRPr="00DC4C2C">
        <w:rPr>
          <w:rStyle w:val="StyleUnderline"/>
        </w:rPr>
        <w:t xml:space="preserve">The co-optation objection presents the problem as between the state and the movement rather than </w:t>
      </w:r>
      <w:r w:rsidRPr="00896B37">
        <w:rPr>
          <w:rStyle w:val="Emphasis"/>
        </w:rPr>
        <w:t>as a division already within</w:t>
      </w:r>
      <w:r w:rsidRPr="00DC4C2C">
        <w:rPr>
          <w:sz w:val="16"/>
        </w:rPr>
        <w:t xml:space="preserve">, indeed, constitutive of, </w:t>
      </w:r>
      <w:r w:rsidRPr="00F5589C">
        <w:rPr>
          <w:rStyle w:val="Emphasis"/>
        </w:rPr>
        <w:t>the movement itself</w:t>
      </w:r>
      <w:r w:rsidRPr="00DC4C2C">
        <w:rPr>
          <w:rStyle w:val="StyleUnderline"/>
        </w:rPr>
        <w:t xml:space="preserve">. Instead of grappling with the multiplicity of different positions in the actuality of their economic conditions, </w:t>
      </w:r>
      <w:r w:rsidRPr="00F5589C">
        <w:rPr>
          <w:rStyle w:val="Emphasis"/>
        </w:rPr>
        <w:t>the fear of co-optation</w:t>
      </w:r>
      <w:r w:rsidRPr="00DC4C2C">
        <w:rPr>
          <w:rStyle w:val="StyleUnderline"/>
        </w:rPr>
        <w:t xml:space="preserve"> posits that the strength of the movement</w:t>
      </w:r>
      <w:r w:rsidRPr="00DC4C2C">
        <w:rPr>
          <w:sz w:val="16"/>
        </w:rPr>
        <w:t xml:space="preserve"> comes from a kind of unity of anger and dissatisfaction that </w:t>
      </w:r>
      <w:r w:rsidRPr="00DC4C2C">
        <w:rPr>
          <w:rStyle w:val="StyleUnderline"/>
        </w:rPr>
        <w:t>will dissipate in the face of any particular success</w:t>
      </w:r>
      <w:r w:rsidRPr="00DC4C2C">
        <w:rPr>
          <w:sz w:val="16"/>
        </w:rPr>
        <w:t xml:space="preserve">. Thus, </w:t>
      </w:r>
      <w:r w:rsidRPr="00DC4C2C">
        <w:rPr>
          <w:rStyle w:val="StyleUnderline"/>
        </w:rPr>
        <w:t xml:space="preserve">the anti-co-optation argument </w:t>
      </w:r>
      <w:r w:rsidRPr="00F5589C">
        <w:rPr>
          <w:rStyle w:val="Emphasis"/>
        </w:rPr>
        <w:t>initiates a discussion about particular proposals</w:t>
      </w:r>
      <w:r w:rsidRPr="00DC4C2C">
        <w:rPr>
          <w:rStyle w:val="StyleUnderline"/>
        </w:rPr>
        <w:t>, playing out their pros and cons</w:t>
      </w:r>
      <w:r w:rsidRPr="00DC4C2C">
        <w:rPr>
          <w:sz w:val="16"/>
        </w:rPr>
        <w:t xml:space="preserve">. Will the demand for a national jobs plan mean that the movement has been co-opted by the unions? Will a push for a constitutional amendment to eliminate corporate personhood fold the movement into the Democratic Party? And isn’t the support of partisan organizations such as MoveOn a symptom that this co-optation is already under way? </w:t>
      </w:r>
      <w:r w:rsidRPr="00DC4C2C">
        <w:rPr>
          <w:rStyle w:val="StyleUnderline"/>
        </w:rPr>
        <w:t xml:space="preserve">In pursuing such a discussion, the co-optation objection obscures actual and potential connections among different proposals. It thus </w:t>
      </w:r>
      <w:r w:rsidRPr="00F5589C">
        <w:rPr>
          <w:rStyle w:val="Emphasis"/>
        </w:rPr>
        <w:t>reinforces</w:t>
      </w:r>
      <w:r w:rsidRPr="00DC4C2C">
        <w:rPr>
          <w:rStyle w:val="StyleUnderline"/>
        </w:rPr>
        <w:t xml:space="preserve">, in the attempt of preventing it, the very </w:t>
      </w:r>
      <w:r w:rsidRPr="00F5589C">
        <w:rPr>
          <w:rStyle w:val="Emphasis"/>
        </w:rPr>
        <w:t>fragmentation</w:t>
      </w:r>
      <w:r w:rsidRPr="00DC4C2C">
        <w:rPr>
          <w:rStyle w:val="StyleUnderline"/>
        </w:rPr>
        <w:t xml:space="preserve"> that has long plagued the contemporary Left</w:t>
      </w:r>
      <w:r w:rsidRPr="00DC4C2C">
        <w:rPr>
          <w:sz w:val="16"/>
        </w:rPr>
        <w:t>.</w:t>
      </w:r>
    </w:p>
    <w:p w:rsidR="001C3C19" w:rsidRDefault="001C3C19" w:rsidP="001C3C19"/>
    <w:p w:rsidR="001C3C19" w:rsidRDefault="001C3C19" w:rsidP="001C3C19">
      <w:pPr>
        <w:spacing w:after="160" w:line="259" w:lineRule="auto"/>
        <w:rPr>
          <w:rFonts w:asciiTheme="minorHAnsi" w:hAnsiTheme="minorHAnsi"/>
        </w:rPr>
      </w:pPr>
    </w:p>
    <w:p w:rsidR="001C3C19" w:rsidRDefault="001C3C19" w:rsidP="001C3C19">
      <w:pPr>
        <w:pStyle w:val="Heading3"/>
      </w:pPr>
      <w:r>
        <w:t xml:space="preserve">at: demands are divisive </w:t>
      </w:r>
    </w:p>
    <w:p w:rsidR="001C3C19" w:rsidRPr="00843F10" w:rsidRDefault="001C3C19" w:rsidP="001C3C19">
      <w:pPr>
        <w:pStyle w:val="Heading4"/>
      </w:pPr>
      <w:r>
        <w:t>The divisiveness of demands is the source of their mobilizing strength – a refusal of demands causes the movement to become ineffective and policies to get watered-down</w:t>
      </w:r>
    </w:p>
    <w:p w:rsidR="001C3C19" w:rsidRPr="00896BDF" w:rsidRDefault="001C3C19" w:rsidP="001C3C19">
      <w:r w:rsidRPr="001B2F2D">
        <w:rPr>
          <w:rStyle w:val="Style13ptBold"/>
        </w:rPr>
        <w:t>Deseriis and Dean, ’12</w:t>
      </w:r>
      <w:r>
        <w:t xml:space="preserve"> Marco Deseriis, a Postdoctoral Fellow at the Eugene Lang College of The New School, a Marie Curie Fellow at the Scuola Normale Superiore, and an Assistant Professor in the Program of Media and Screen Studies at Northeastern University, and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January 3</w:t>
      </w:r>
      <w:r w:rsidRPr="00896BDF">
        <w:rPr>
          <w:vertAlign w:val="superscript"/>
        </w:rPr>
        <w:t>rd</w:t>
      </w:r>
      <w:r>
        <w:t xml:space="preserve">, 2012, “A Movement without Demands?”, </w:t>
      </w:r>
      <w:hyperlink r:id="rId34" w:history="1">
        <w:r w:rsidRPr="00B00B2B">
          <w:rPr>
            <w:rStyle w:val="Hyperlink"/>
          </w:rPr>
          <w:t>https://www.possible-futures.org/2012/01/03/a-movement-without-demands/</w:t>
        </w:r>
      </w:hyperlink>
      <w:r>
        <w:t>, EO</w:t>
      </w:r>
    </w:p>
    <w:p w:rsidR="001C3C19" w:rsidRPr="00843F10" w:rsidRDefault="001C3C19" w:rsidP="001C3C19">
      <w:pPr>
        <w:rPr>
          <w:sz w:val="16"/>
        </w:rPr>
      </w:pPr>
      <w:r w:rsidRPr="00843F10">
        <w:rPr>
          <w:sz w:val="16"/>
        </w:rPr>
        <w:t xml:space="preserve">Both the not now and not ever versions of the anti-representational objection obfuscate the fact that the 99 percent is not an actual social bloc. It is rather an assemblage of politically and economically divergent subjectivities. </w:t>
      </w:r>
      <w:r w:rsidRPr="00843F10">
        <w:rPr>
          <w:rStyle w:val="StyleUnderline"/>
        </w:rPr>
        <w:t>The refusal to be represented by demands is</w:t>
      </w:r>
      <w:r w:rsidRPr="00843F10">
        <w:rPr>
          <w:sz w:val="16"/>
        </w:rPr>
        <w:t xml:space="preserve"> actually </w:t>
      </w:r>
      <w:r w:rsidRPr="00843F10">
        <w:rPr>
          <w:rStyle w:val="StyleUnderline"/>
        </w:rPr>
        <w:t>the refusal</w:t>
      </w:r>
      <w:r w:rsidRPr="00DC4C2C">
        <w:rPr>
          <w:rStyle w:val="StyleUnderline"/>
        </w:rPr>
        <w:t xml:space="preserve"> or inability to make an honest assessment of the social composition of the movement so as to develop a politics in which different forces and perspectives do not simply neutralize each other</w:t>
      </w:r>
      <w:r w:rsidRPr="00843F10">
        <w:rPr>
          <w:sz w:val="16"/>
        </w:rPr>
        <w:t>. Such inability is further obfuscated by emphases on democratic processes and participation. In order to avoid conflicts and pursue the myth of consensus,</w:t>
      </w:r>
      <w:r w:rsidRPr="00DC4C2C">
        <w:rPr>
          <w:rStyle w:val="StyleUnderline"/>
        </w:rPr>
        <w:t xml:space="preserve"> the movement produces within itself autonomously operating groups, committees, and caucuses</w:t>
      </w:r>
      <w:r w:rsidRPr="00843F10">
        <w:rPr>
          <w:sz w:val="16"/>
        </w:rPr>
        <w:t xml:space="preserve">. These groups are brought together through structures of mediation such as the General Assembly and the Spokes Council, </w:t>
      </w:r>
      <w:r w:rsidRPr="00DC4C2C">
        <w:rPr>
          <w:rStyle w:val="StyleUnderline"/>
        </w:rPr>
        <w:t xml:space="preserve">which </w:t>
      </w:r>
      <w:r w:rsidRPr="00896B37">
        <w:rPr>
          <w:rStyle w:val="Emphasis"/>
        </w:rPr>
        <w:t>struggle to find a common ground amidst</w:t>
      </w:r>
      <w:r w:rsidRPr="00DC4C2C">
        <w:rPr>
          <w:rStyle w:val="StyleUnderline"/>
        </w:rPr>
        <w:t xml:space="preserve"> the groups members’ </w:t>
      </w:r>
      <w:r w:rsidRPr="00896B37">
        <w:rPr>
          <w:rStyle w:val="Emphasis"/>
        </w:rPr>
        <w:t>divergent political and economic positions</w:t>
      </w:r>
      <w:r w:rsidRPr="00843F10">
        <w:rPr>
          <w:sz w:val="16"/>
        </w:rPr>
        <w:t xml:space="preserve">. In other words, </w:t>
      </w:r>
      <w:r w:rsidRPr="00DC4C2C">
        <w:rPr>
          <w:rStyle w:val="StyleUnderline"/>
        </w:rPr>
        <w:t>the emphasis on consensus, the refusal of demands, and the refusal of representation</w:t>
      </w:r>
      <w:r w:rsidRPr="00843F10">
        <w:rPr>
          <w:sz w:val="16"/>
        </w:rPr>
        <w:t xml:space="preserve"> may well have served the purpose of inciting political desire and expanding the social base of the movement in its first phase. Nonetheless, it </w:t>
      </w:r>
      <w:r w:rsidRPr="00DC4C2C">
        <w:rPr>
          <w:rStyle w:val="StyleUnderline"/>
        </w:rPr>
        <w:t xml:space="preserve">has installed in the movement a serious </w:t>
      </w:r>
      <w:r w:rsidRPr="00896B37">
        <w:rPr>
          <w:rStyle w:val="Emphasis"/>
        </w:rPr>
        <w:t>blindspot</w:t>
      </w:r>
      <w:r w:rsidRPr="00DC4C2C">
        <w:rPr>
          <w:rStyle w:val="StyleUnderline"/>
        </w:rPr>
        <w:t xml:space="preserve"> with regard to real divergences, a blindspot that has high </w:t>
      </w:r>
      <w:r w:rsidRPr="00896B37">
        <w:rPr>
          <w:rStyle w:val="Emphasis"/>
        </w:rPr>
        <w:t>costs in</w:t>
      </w:r>
      <w:r w:rsidRPr="00DC4C2C">
        <w:rPr>
          <w:rStyle w:val="StyleUnderline"/>
        </w:rPr>
        <w:t xml:space="preserve"> terms of </w:t>
      </w:r>
      <w:r w:rsidRPr="00896B37">
        <w:rPr>
          <w:rStyle w:val="Emphasis"/>
        </w:rPr>
        <w:t>political efficacy as</w:t>
      </w:r>
      <w:r w:rsidRPr="00DC4C2C">
        <w:rPr>
          <w:rStyle w:val="StyleUnderline"/>
        </w:rPr>
        <w:t xml:space="preserve"> serious </w:t>
      </w:r>
      <w:r w:rsidRPr="00896B37">
        <w:rPr>
          <w:rStyle w:val="Emphasis"/>
        </w:rPr>
        <w:t>proposals get watered down in order to meet</w:t>
      </w:r>
      <w:r w:rsidRPr="00DC4C2C">
        <w:rPr>
          <w:rStyle w:val="StyleUnderline"/>
        </w:rPr>
        <w:t xml:space="preserve"> with the agreement of </w:t>
      </w:r>
      <w:r w:rsidRPr="00896B37">
        <w:rPr>
          <w:rStyle w:val="Emphasis"/>
        </w:rPr>
        <w:t>those who reject their basic premises</w:t>
      </w:r>
      <w:r w:rsidRPr="00843F10">
        <w:rPr>
          <w:sz w:val="16"/>
        </w:rPr>
        <w:t>.</w:t>
      </w:r>
    </w:p>
    <w:p w:rsidR="001C3C19" w:rsidRPr="00843F10" w:rsidRDefault="001C3C19" w:rsidP="001C3C19">
      <w:pPr>
        <w:rPr>
          <w:sz w:val="16"/>
        </w:rPr>
      </w:pPr>
      <w:r w:rsidRPr="00843F10">
        <w:rPr>
          <w:sz w:val="16"/>
        </w:rPr>
        <w:t xml:space="preserve">Nonetheless, there is a truth in the anti-representational objection: </w:t>
      </w:r>
      <w:r w:rsidRPr="00DC4C2C">
        <w:rPr>
          <w:rStyle w:val="StyleUnderline"/>
        </w:rPr>
        <w:t>demands are divisive</w:t>
      </w:r>
      <w:r w:rsidRPr="00843F10">
        <w:rPr>
          <w:sz w:val="16"/>
        </w:rPr>
        <w:t>. They animate distinctions between “for” and “against” and “us” and “them.”</w:t>
      </w:r>
      <w:r w:rsidRPr="00DC4C2C">
        <w:rPr>
          <w:rStyle w:val="StyleUnderline"/>
        </w:rPr>
        <w:t xml:space="preserve"> This is the source of their mobilizing strength insofar as the expression of a demand provides</w:t>
      </w:r>
      <w:r w:rsidRPr="00843F10">
        <w:rPr>
          <w:sz w:val="16"/>
        </w:rPr>
        <w:t xml:space="preserve"> not something that people can get behind but </w:t>
      </w:r>
      <w:r w:rsidRPr="00DC4C2C">
        <w:rPr>
          <w:rStyle w:val="StyleUnderline"/>
        </w:rPr>
        <w:t xml:space="preserve">something that </w:t>
      </w:r>
      <w:r w:rsidRPr="00896B37">
        <w:rPr>
          <w:rStyle w:val="Emphasis"/>
        </w:rPr>
        <w:t>they must get behind if they are</w:t>
      </w:r>
      <w:r w:rsidRPr="00843F10">
        <w:rPr>
          <w:sz w:val="16"/>
        </w:rPr>
        <w:t xml:space="preserve"> part of a movement or </w:t>
      </w:r>
      <w:r w:rsidRPr="00896B37">
        <w:rPr>
          <w:rStyle w:val="Emphasis"/>
        </w:rPr>
        <w:t>on the same side</w:t>
      </w:r>
      <w:r w:rsidRPr="00DC4C2C">
        <w:rPr>
          <w:rStyle w:val="StyleUnderline"/>
        </w:rPr>
        <w:t xml:space="preserve"> in struggle</w:t>
      </w:r>
      <w:r w:rsidRPr="00843F10">
        <w:rPr>
          <w:sz w:val="16"/>
        </w:rPr>
        <w:t>.</w:t>
      </w:r>
    </w:p>
    <w:p w:rsidR="001C3C19" w:rsidRDefault="001C3C19" w:rsidP="001C3C19"/>
    <w:p w:rsidR="001C3C19" w:rsidRPr="009F2DF7" w:rsidRDefault="001C3C19" w:rsidP="001C3C19">
      <w:pPr>
        <w:pStyle w:val="Heading4"/>
      </w:pPr>
      <w:r>
        <w:t>Assumptions that collectivity are undesirable or impossible is a neoliberal ethos that makes it impossible to construct egalitarian economic arrangements</w:t>
      </w:r>
    </w:p>
    <w:p w:rsidR="001C3C19" w:rsidRPr="0036129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B15A1E" w:rsidRDefault="001C3C19" w:rsidP="001C3C19">
      <w:pPr>
        <w:rPr>
          <w:sz w:val="16"/>
        </w:rPr>
      </w:pPr>
      <w:r w:rsidRPr="00B15A1E">
        <w:rPr>
          <w:rStyle w:val="StyleUnderline"/>
        </w:rPr>
        <w:t>The assumptions that collectivity is both undesirable and impossible derive from an</w:t>
      </w:r>
      <w:r w:rsidRPr="00B15A1E">
        <w:rPr>
          <w:sz w:val="16"/>
        </w:rPr>
        <w:t xml:space="preserve"> even more </w:t>
      </w:r>
      <w:r w:rsidRPr="00B15A1E">
        <w:rPr>
          <w:rStyle w:val="StyleUnderline"/>
        </w:rPr>
        <w:t>insidious assumption of left realism: that politics involves the individual</w:t>
      </w:r>
      <w:r w:rsidRPr="00B15A1E">
        <w:rPr>
          <w:sz w:val="16"/>
        </w:rPr>
        <w:t xml:space="preserve">. Manuel Castells, for example, treats as a key cultural transformation “the emergence of a new set of values defined as individuation and autonomy, rising from the social movements of the 1970s, and permeating throughout society in the following decades with increasing intensity.” 76 </w:t>
      </w:r>
      <w:r w:rsidRPr="00B15A1E">
        <w:rPr>
          <w:rStyle w:val="StyleUnderline"/>
        </w:rPr>
        <w:t>Exactly how politics involves the individual varies</w:t>
      </w:r>
      <w:r w:rsidRPr="00B15A1E">
        <w:rPr>
          <w:sz w:val="16"/>
        </w:rPr>
        <w:t xml:space="preserve">—no one speaks for me but me; the personal is political; if I can’t dance, I don’t want to be part of your revolution. </w:t>
      </w:r>
      <w:r w:rsidRPr="00B15A1E">
        <w:rPr>
          <w:rStyle w:val="StyleUnderline"/>
        </w:rPr>
        <w:t>But the premise remains the same: a left politics has to encourage and express the multiplicity of individual projects. Individuals have to choose and decide</w:t>
      </w:r>
      <w:r w:rsidRPr="00B15A1E">
        <w:rPr>
          <w:sz w:val="16"/>
        </w:rPr>
        <w:t xml:space="preserve">— </w:t>
      </w:r>
      <w:r w:rsidRPr="00B15A1E">
        <w:rPr>
          <w:rStyle w:val="StyleUnderline"/>
        </w:rPr>
        <w:t>even as the left fails to provide something anyone could actually choose</w:t>
      </w:r>
      <w:r w:rsidRPr="00B15A1E">
        <w:rPr>
          <w:sz w:val="16"/>
        </w:rPr>
        <w:t>. Leaders, vanguards, and parties are modes of politics for a time not our own, we are told. They are remnants of a political-economic assemblage that has already crumbled. 77</w:t>
      </w:r>
    </w:p>
    <w:p w:rsidR="001C3C19" w:rsidRPr="00B15A1E" w:rsidRDefault="001C3C19" w:rsidP="001C3C19">
      <w:pPr>
        <w:rPr>
          <w:sz w:val="16"/>
        </w:rPr>
      </w:pPr>
      <w:r w:rsidRPr="00B15A1E">
        <w:rPr>
          <w:rStyle w:val="StyleUnderline"/>
        </w:rPr>
        <w:t>Left realism feels realistic</w:t>
      </w:r>
      <w:r w:rsidRPr="00B15A1E">
        <w:rPr>
          <w:sz w:val="16"/>
        </w:rPr>
        <w:t xml:space="preserve"> to some </w:t>
      </w:r>
      <w:r w:rsidRPr="00B15A1E">
        <w:rPr>
          <w:rStyle w:val="StyleUnderline"/>
        </w:rPr>
        <w:t xml:space="preserve">because it </w:t>
      </w:r>
      <w:r w:rsidRPr="00B15A1E">
        <w:rPr>
          <w:rStyle w:val="Emphasis"/>
        </w:rPr>
        <w:t>resonates with the prevailing ethos of</w:t>
      </w:r>
      <w:r w:rsidRPr="00B15A1E">
        <w:rPr>
          <w:sz w:val="16"/>
        </w:rPr>
        <w:t xml:space="preserve"> late </w:t>
      </w:r>
      <w:r w:rsidRPr="00B15A1E">
        <w:rPr>
          <w:rStyle w:val="Emphasis"/>
        </w:rPr>
        <w:t>neoliberalism</w:t>
      </w:r>
      <w:r w:rsidRPr="00B15A1E">
        <w:rPr>
          <w:rStyle w:val="StyleUnderline"/>
        </w:rPr>
        <w:t xml:space="preserve"> that tells us to do it ourselves</w:t>
      </w:r>
      <w:r w:rsidRPr="00B15A1E">
        <w:rPr>
          <w:sz w:val="16"/>
        </w:rPr>
        <w:t xml:space="preserve">, stay local and small, and trust no one because they will only betray us. </w:t>
      </w:r>
      <w:r w:rsidRPr="00B15A1E">
        <w:rPr>
          <w:rStyle w:val="StyleUnderline"/>
        </w:rPr>
        <w:t xml:space="preserve">It affirms capitalism’s insistence on immediacy and flexibility and the state’s replacement of long-term planning and social services by crisis management and triage. Left realism is </w:t>
      </w:r>
      <w:r w:rsidRPr="00B15A1E">
        <w:rPr>
          <w:rStyle w:val="Emphasis"/>
        </w:rPr>
        <w:t>good on</w:t>
      </w:r>
      <w:r w:rsidRPr="00B15A1E">
        <w:rPr>
          <w:rStyle w:val="StyleUnderline"/>
        </w:rPr>
        <w:t xml:space="preserve"> spontaneous </w:t>
      </w:r>
      <w:r w:rsidRPr="00B15A1E">
        <w:rPr>
          <w:rStyle w:val="Emphasis"/>
        </w:rPr>
        <w:t>outrage. But it fails to organize itself in a way that can do something with this outrage</w:t>
      </w:r>
      <w:r w:rsidRPr="00B15A1E">
        <w:rPr>
          <w:rStyle w:val="StyleUnderline"/>
        </w:rPr>
        <w:t xml:space="preserve">. Disorganized, it remains </w:t>
      </w:r>
      <w:r w:rsidRPr="00B15A1E">
        <w:rPr>
          <w:rStyle w:val="Emphasis"/>
        </w:rPr>
        <w:t>unable to</w:t>
      </w:r>
      <w:r w:rsidRPr="00B15A1E">
        <w:rPr>
          <w:rStyle w:val="StyleUnderline"/>
        </w:rPr>
        <w:t xml:space="preserve"> use crises to build and take power much less </w:t>
      </w:r>
      <w:r w:rsidRPr="00B15A1E">
        <w:rPr>
          <w:rStyle w:val="Emphasis"/>
        </w:rPr>
        <w:t>construct more equitable</w:t>
      </w:r>
      <w:r w:rsidRPr="00B15A1E">
        <w:rPr>
          <w:rStyle w:val="StyleUnderline"/>
        </w:rPr>
        <w:t xml:space="preserve"> and less crisis-prone social and </w:t>
      </w:r>
      <w:r w:rsidRPr="00B15A1E">
        <w:rPr>
          <w:rStyle w:val="Emphasis"/>
        </w:rPr>
        <w:t>economic arrangements</w:t>
      </w:r>
      <w:r w:rsidRPr="00B15A1E">
        <w:rPr>
          <w:sz w:val="16"/>
        </w:rPr>
        <w:t>.</w:t>
      </w:r>
    </w:p>
    <w:p w:rsidR="001C3C19" w:rsidRDefault="001C3C19" w:rsidP="001C3C19">
      <w:pPr>
        <w:rPr>
          <w:sz w:val="16"/>
        </w:rPr>
      </w:pPr>
      <w:r w:rsidRPr="00B15A1E">
        <w:rPr>
          <w:rStyle w:val="StyleUnderline"/>
        </w:rPr>
        <w:t>The realism in which the Left has been immersed in</w:t>
      </w:r>
      <w:r w:rsidRPr="00B15A1E">
        <w:rPr>
          <w:sz w:val="16"/>
        </w:rPr>
        <w:t xml:space="preserve"> the neoliberal decades </w:t>
      </w:r>
      <w:r w:rsidRPr="00B15A1E">
        <w:rPr>
          <w:rStyle w:val="StyleUnderline"/>
        </w:rPr>
        <w:t>has meant that even when we are fully conscious of the deep inequity of the system in which we find ourselves, we confirm and conform to the dominant ideology: turn inward, enclave, emphasize the singular and momentary</w:t>
      </w:r>
      <w:r w:rsidRPr="00B15A1E">
        <w:rPr>
          <w:sz w:val="16"/>
        </w:rPr>
        <w:t xml:space="preserve">. Sometimes we don’t feel like we can do anything about it (maybe we have too much work to do </w:t>
      </w:r>
      <w:r w:rsidRPr="000E1B1C">
        <w:rPr>
          <w:sz w:val="16"/>
          <w:szCs w:val="16"/>
        </w:rPr>
        <w:t>already). Or we find ourselves participating in individuated, localized, or communicatively mediated activities without momentum, duration, or a capacity for political memory. Or we presume</w:t>
      </w:r>
      <w:r w:rsidRPr="00B15A1E">
        <w:rPr>
          <w:sz w:val="16"/>
        </w:rPr>
        <w:t xml:space="preserve"> that we have to focus on ourselves, start with ourselves and thereby redirect political struggle back into ourselves. In a brutal, competitive, and atomized society, psychic well-being is so difficult that success on this front can feel like a significant accomplishment. Trying to do it themselves, people are immiserated and proletarianized and confront this immiseration and proletarianization alone.</w:t>
      </w:r>
    </w:p>
    <w:p w:rsidR="001C3C19" w:rsidRDefault="001C3C19" w:rsidP="001C3C19">
      <w:pPr>
        <w:rPr>
          <w:sz w:val="16"/>
        </w:rPr>
      </w:pPr>
    </w:p>
    <w:p w:rsidR="001C3C19" w:rsidRDefault="001C3C19" w:rsidP="001C3C19">
      <w:pPr>
        <w:pStyle w:val="Heading3"/>
      </w:pPr>
      <w:r>
        <w:t xml:space="preserve">at: k of sovereignty </w:t>
      </w:r>
    </w:p>
    <w:p w:rsidR="001C3C19" w:rsidRPr="00D416D6" w:rsidRDefault="001C3C19" w:rsidP="001C3C19">
      <w:pPr>
        <w:pStyle w:val="Heading4"/>
      </w:pPr>
      <w:r>
        <w:t>Their critique of sovereignty ignores the larger economic setting that underpins the state’s actions</w:t>
      </w:r>
    </w:p>
    <w:p w:rsidR="001C3C19" w:rsidRPr="0040773A" w:rsidRDefault="001C3C19" w:rsidP="001C3C19">
      <w:r w:rsidRPr="007E72D1">
        <w:rPr>
          <w:rStyle w:val="Style13ptBold"/>
        </w:rPr>
        <w:t>Dean, ‘9</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2009, “Democracy and Other Neoliberal Fantasies: Communicative Capitalism and Left Politics”, Duke University Press, EO</w:t>
      </w:r>
    </w:p>
    <w:p w:rsidR="001C3C19" w:rsidRPr="00D416D6" w:rsidRDefault="001C3C19" w:rsidP="001C3C19">
      <w:pPr>
        <w:rPr>
          <w:sz w:val="16"/>
        </w:rPr>
      </w:pPr>
      <w:r w:rsidRPr="00D416D6">
        <w:rPr>
          <w:sz w:val="16"/>
        </w:rPr>
        <w:t xml:space="preserve">Butler’s </w:t>
      </w:r>
      <w:r w:rsidRPr="00D416D6">
        <w:rPr>
          <w:rStyle w:val="StyleUnderline"/>
        </w:rPr>
        <w:t>constrained account of law is linked to</w:t>
      </w:r>
      <w:r w:rsidRPr="00D416D6">
        <w:rPr>
          <w:sz w:val="16"/>
        </w:rPr>
        <w:t xml:space="preserve"> her </w:t>
      </w:r>
      <w:r w:rsidRPr="00D416D6">
        <w:rPr>
          <w:rStyle w:val="StyleUnderline"/>
        </w:rPr>
        <w:t>general avoidance of the economy and the ways the nonstate bureaucracies and arrangements crucial to governmentality are private sector; corporate, financial, and market enterprises</w:t>
      </w:r>
      <w:r w:rsidRPr="00D416D6">
        <w:rPr>
          <w:sz w:val="16"/>
        </w:rPr>
        <w:t xml:space="preserve">. She </w:t>
      </w:r>
      <w:r w:rsidRPr="00D416D6">
        <w:rPr>
          <w:rStyle w:val="Emphasis"/>
        </w:rPr>
        <w:t>abstracts</w:t>
      </w:r>
      <w:r w:rsidRPr="00D416D6">
        <w:rPr>
          <w:rStyle w:val="StyleUnderline"/>
        </w:rPr>
        <w:t xml:space="preserve"> the </w:t>
      </w:r>
      <w:r w:rsidRPr="00D416D6">
        <w:rPr>
          <w:rStyle w:val="Emphasis"/>
        </w:rPr>
        <w:t>actions</w:t>
      </w:r>
      <w:r w:rsidRPr="00D416D6">
        <w:rPr>
          <w:sz w:val="16"/>
        </w:rPr>
        <w:t xml:space="preserve"> of the Bush administration </w:t>
      </w:r>
      <w:r w:rsidRPr="00D416D6">
        <w:rPr>
          <w:rStyle w:val="Emphasis"/>
        </w:rPr>
        <w:t>from the</w:t>
      </w:r>
      <w:r w:rsidRPr="00D416D6">
        <w:rPr>
          <w:rStyle w:val="StyleUnderline"/>
        </w:rPr>
        <w:t xml:space="preserve"> </w:t>
      </w:r>
      <w:r w:rsidRPr="00D416D6">
        <w:rPr>
          <w:sz w:val="16"/>
        </w:rPr>
        <w:t xml:space="preserve">legal and </w:t>
      </w:r>
      <w:r w:rsidRPr="00D416D6">
        <w:rPr>
          <w:rStyle w:val="Emphasis"/>
        </w:rPr>
        <w:t>economic settings that enable them</w:t>
      </w:r>
      <w:r w:rsidRPr="00D416D6">
        <w:rPr>
          <w:sz w:val="16"/>
        </w:rPr>
        <w:t>. Paul A. Passavant attends to these settings, explicating changes in governance from the Keynesian welfare state to the contemporary post-Fordist state.9 He writes: “</w:t>
      </w:r>
      <w:r w:rsidRPr="00D416D6">
        <w:rPr>
          <w:rStyle w:val="Emphasis"/>
        </w:rPr>
        <w:t>Consumer capitalism has made</w:t>
      </w:r>
      <w:r w:rsidRPr="00D416D6">
        <w:rPr>
          <w:rStyle w:val="StyleUnderline"/>
        </w:rPr>
        <w:t xml:space="preserve"> extensive and intensive systems of </w:t>
      </w:r>
      <w:r w:rsidRPr="00D416D6">
        <w:rPr>
          <w:rStyle w:val="Emphasis"/>
        </w:rPr>
        <w:t>surveillance</w:t>
      </w:r>
      <w:r w:rsidRPr="00D416D6">
        <w:rPr>
          <w:rStyle w:val="StyleUnderline"/>
        </w:rPr>
        <w:t>, which</w:t>
      </w:r>
      <w:r w:rsidRPr="00D416D6">
        <w:rPr>
          <w:sz w:val="16"/>
        </w:rPr>
        <w:t xml:space="preserve">, through a process of articulation, </w:t>
      </w:r>
      <w:r w:rsidRPr="00D416D6">
        <w:rPr>
          <w:rStyle w:val="StyleUnderline"/>
        </w:rPr>
        <w:t>have vastly extended state surveillance powers. We are</w:t>
      </w:r>
      <w:r w:rsidRPr="00D416D6">
        <w:rPr>
          <w:sz w:val="16"/>
        </w:rPr>
        <w:t xml:space="preserve"> also </w:t>
      </w:r>
      <w:r w:rsidRPr="00D416D6">
        <w:rPr>
          <w:rStyle w:val="Emphasis"/>
        </w:rPr>
        <w:t>governed by the state through a logic of consumerism</w:t>
      </w:r>
      <w:r w:rsidRPr="00D416D6">
        <w:rPr>
          <w:rStyle w:val="StyleUnderline"/>
        </w:rPr>
        <w:t xml:space="preserve"> whereby the state zones subjects as security risks for differential treatment based on one’s consumer profile compiled from commercial data bases</w:t>
      </w:r>
      <w:r w:rsidRPr="00D416D6">
        <w:rPr>
          <w:sz w:val="16"/>
        </w:rPr>
        <w:t xml:space="preserve">. And we are governed by a homeland security regime that is becoming increasingly resistant to change as more and more elements become financially invested in this state’s projects and projections.”10 Passavant situates the policies of so-called preventative detention within criminology’s “zero tolerance” approach to crime, imprisonment, and security. He emphasizes the legal precedents for the USA Patriot Act, particularly the Anti-Terrorism and Effective Death Penalty Act of 1996. And he draws out the economic dimensions of the current “strong neoliberal state,” the way that </w:t>
      </w:r>
      <w:r w:rsidRPr="00D416D6">
        <w:rPr>
          <w:rStyle w:val="StyleUnderline"/>
        </w:rPr>
        <w:t>the combination of consumerism and communicative capitalism produces new opportunities for extensions of state power via the emergence of massive commercial databases, the securitization of places of "consumption, and the commodification of security</w:t>
      </w:r>
      <w:r w:rsidRPr="00D416D6">
        <w:rPr>
          <w:sz w:val="16"/>
        </w:rPr>
        <w:t>.</w:t>
      </w:r>
    </w:p>
    <w:p w:rsidR="001C3C19" w:rsidRDefault="001C3C19" w:rsidP="001C3C19">
      <w:pPr>
        <w:rPr>
          <w:sz w:val="16"/>
        </w:rPr>
      </w:pPr>
      <w:r w:rsidRPr="00D416D6">
        <w:rPr>
          <w:sz w:val="16"/>
        </w:rPr>
        <w:t xml:space="preserve">Like Passavant, Saskia Sassen emphasizes </w:t>
      </w:r>
      <w:r w:rsidRPr="00D416D6">
        <w:rPr>
          <w:rStyle w:val="StyleUnderline"/>
        </w:rPr>
        <w:t>the fundamental importance of the global capitalist economy in understanding changes to the institutions and practices of sovereignty</w:t>
      </w:r>
      <w:r w:rsidRPr="00D416D6">
        <w:rPr>
          <w:sz w:val="16"/>
        </w:rPr>
        <w:t xml:space="preserve">. She </w:t>
      </w:r>
      <w:r w:rsidRPr="00D416D6">
        <w:rPr>
          <w:rStyle w:val="StyleUnderline"/>
        </w:rPr>
        <w:t>theorizes sovereignty as decentered</w:t>
      </w:r>
      <w:r w:rsidRPr="00D416D6">
        <w:rPr>
          <w:sz w:val="16"/>
        </w:rPr>
        <w:t xml:space="preserve">, its elements “unbundled” from earlier constellations, displaced from national to international territories </w:t>
      </w:r>
      <w:r w:rsidRPr="00D416D6">
        <w:rPr>
          <w:rStyle w:val="StyleUnderline"/>
        </w:rPr>
        <w:t>and reconstituted for the benefit of financial capital</w:t>
      </w:r>
      <w:r w:rsidRPr="00D416D6">
        <w:rPr>
          <w:sz w:val="16"/>
        </w:rPr>
        <w:t xml:space="preserve">.” Both scholars thus alert us to </w:t>
      </w:r>
      <w:r w:rsidRPr="00D416D6">
        <w:rPr>
          <w:rStyle w:val="StyleUnderline"/>
        </w:rPr>
        <w:t xml:space="preserve">the </w:t>
      </w:r>
      <w:r w:rsidRPr="00D416D6">
        <w:rPr>
          <w:rStyle w:val="Emphasis"/>
        </w:rPr>
        <w:t>emergence of a new legal regime</w:t>
      </w:r>
      <w:r w:rsidRPr="00D416D6">
        <w:rPr>
          <w:rStyle w:val="StyleUnderline"/>
        </w:rPr>
        <w:t xml:space="preserve"> that strengthens the power and reach of the state </w:t>
      </w:r>
      <w:r w:rsidRPr="00D416D6">
        <w:rPr>
          <w:rStyle w:val="Emphasis"/>
        </w:rPr>
        <w:t>by securing and protecting</w:t>
      </w:r>
      <w:r w:rsidRPr="00D416D6">
        <w:rPr>
          <w:rStyle w:val="StyleUnderline"/>
        </w:rPr>
        <w:t xml:space="preserve"> corporate, financial, and </w:t>
      </w:r>
      <w:r w:rsidRPr="00D416D6">
        <w:rPr>
          <w:rStyle w:val="Emphasis"/>
        </w:rPr>
        <w:t>market interests</w:t>
      </w:r>
      <w:r w:rsidRPr="00D416D6">
        <w:rPr>
          <w:sz w:val="16"/>
        </w:rPr>
        <w:t xml:space="preserve">. For example, </w:t>
      </w:r>
      <w:r w:rsidRPr="00D416D6">
        <w:rPr>
          <w:rStyle w:val="StyleUnderline"/>
        </w:rPr>
        <w:t>contracting for services, outsourcing, and competitive bidding are practices through which public agencies make use of private enterprises legally to extend their reach and sidestep the regulations and oversight that typically govern public projects. To describe these developments in terms of the resurgence of sovereignty</w:t>
      </w:r>
      <w:r w:rsidRPr="00D416D6">
        <w:rPr>
          <w:sz w:val="16"/>
        </w:rPr>
        <w:t xml:space="preserve"> as Butler does, </w:t>
      </w:r>
      <w:r w:rsidRPr="00D416D6">
        <w:rPr>
          <w:rStyle w:val="StyleUnderline"/>
        </w:rPr>
        <w:t xml:space="preserve">condenses the larger economic setting into singular loci of decisions, </w:t>
      </w:r>
      <w:r w:rsidRPr="00D416D6">
        <w:rPr>
          <w:rStyle w:val="Emphasis"/>
        </w:rPr>
        <w:t>displacing attention from the state’s imbrications in the globalized neoliberalism of communicative capitalism</w:t>
      </w:r>
      <w:r w:rsidRPr="00D416D6">
        <w:rPr>
          <w:sz w:val="16"/>
        </w:rPr>
        <w:t>. Law is not suspended. Laws are introduced, changed, and applied in ways that alter and extend state power in some directions (surveillance, detention, military force) rather than others (education, health, social welfare).</w:t>
      </w:r>
    </w:p>
    <w:p w:rsidR="001C3C19" w:rsidRDefault="001C3C19" w:rsidP="001C3C19"/>
    <w:p w:rsidR="001C3C19" w:rsidRDefault="001C3C19" w:rsidP="001C3C19">
      <w:pPr>
        <w:spacing w:after="160" w:line="259" w:lineRule="auto"/>
        <w:rPr>
          <w:rFonts w:asciiTheme="minorHAnsi" w:hAnsiTheme="minorHAnsi"/>
        </w:rPr>
      </w:pPr>
    </w:p>
    <w:p w:rsidR="006F2286" w:rsidRPr="00660C59" w:rsidRDefault="006F2286" w:rsidP="006F2286">
      <w:pPr>
        <w:pStyle w:val="Heading3"/>
      </w:pPr>
      <w:r w:rsidRPr="00660C59">
        <w:t xml:space="preserve">at: </w:t>
      </w:r>
      <w:r>
        <w:t>k</w:t>
      </w:r>
      <w:r w:rsidRPr="00660C59">
        <w:t xml:space="preserve"> of truth</w:t>
      </w:r>
    </w:p>
    <w:p w:rsidR="006F2286" w:rsidRPr="00C335BE" w:rsidRDefault="006F2286" w:rsidP="006F2286"/>
    <w:p w:rsidR="006F2286" w:rsidRDefault="006F2286" w:rsidP="006F2286">
      <w:pPr>
        <w:pStyle w:val="Heading4"/>
      </w:pPr>
      <w:r>
        <w:t>Truth is real</w:t>
      </w:r>
    </w:p>
    <w:p w:rsidR="006F2286" w:rsidRPr="00C36F62" w:rsidRDefault="006F2286" w:rsidP="006F2286">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103-109 //JSL **edited for ableist language</w:t>
      </w:r>
    </w:p>
    <w:p w:rsidR="006F2286" w:rsidRPr="003D7E9A" w:rsidRDefault="006F2286" w:rsidP="006F2286">
      <w:pPr>
        <w:rPr>
          <w:sz w:val="16"/>
        </w:rPr>
      </w:pPr>
      <w:r w:rsidRPr="00764670">
        <w:rPr>
          <w:rStyle w:val="StyleUnderline"/>
        </w:rPr>
        <w:t>No idea is more unpopular with contemporary cultural theory than that of absolute truth</w:t>
      </w:r>
      <w:r w:rsidRPr="003D7E9A">
        <w:rPr>
          <w:sz w:val="16"/>
        </w:rPr>
        <w:t>. The phrase smacks of dogmatism, authoritarianism, a belief in the timeless and universal. Let us begin, then, by seeking to defend this remarkably modest, eminently reasonable notion.</w:t>
      </w:r>
    </w:p>
    <w:p w:rsidR="006F2286" w:rsidRPr="003D7E9A" w:rsidRDefault="006F2286" w:rsidP="006F2286">
      <w:pPr>
        <w:rPr>
          <w:sz w:val="16"/>
        </w:rPr>
      </w:pPr>
      <w:r w:rsidRPr="00764670">
        <w:rPr>
          <w:rStyle w:val="StyleUnderline"/>
        </w:rPr>
        <w:t>It is a mistake to think of absolute truth as a special kind of truth</w:t>
      </w:r>
      <w:r w:rsidRPr="003D7E9A">
        <w:rPr>
          <w:sz w:val="16"/>
        </w:rPr>
        <w:t xml:space="preserve">. On this view, there are truths which are changing and relative, and there is a higher kind of truth which is neither. Instead, it is fixed for all eternity. The idea is that some people, usually those of a dogmatic or authoritarian turn of mind, believe in this higher kind of truth, while others, such as historicists and postmodernists, do not. In fact, </w:t>
      </w:r>
      <w:r w:rsidRPr="00002B5F">
        <w:rPr>
          <w:rStyle w:val="StyleUnderline"/>
        </w:rPr>
        <w:t>some postmodernists claim not to believe in truth at all - but this is just because they have identified truth with dogmatism, and in rejecting dogmatism have thrown out truth along with it</w:t>
      </w:r>
      <w:r w:rsidRPr="003D7E9A">
        <w:rPr>
          <w:sz w:val="16"/>
        </w:rPr>
        <w:t xml:space="preserve">. This is a peculiarly pointless manoeuvre. </w:t>
      </w:r>
      <w:r w:rsidRPr="002829DC">
        <w:rPr>
          <w:rStyle w:val="StyleUnderline"/>
        </w:rPr>
        <w:t>In</w:t>
      </w:r>
      <w:r w:rsidRPr="003D7E9A">
        <w:rPr>
          <w:sz w:val="16"/>
        </w:rPr>
        <w:t xml:space="preserve"> less sophisticated </w:t>
      </w:r>
      <w:r w:rsidRPr="002829DC">
        <w:rPr>
          <w:rStyle w:val="StyleUnderline"/>
        </w:rPr>
        <w:t>postmodern circles, holding a position with conviction is seen as unpleasantly authoritarian</w:t>
      </w:r>
      <w:r w:rsidRPr="003D7E9A">
        <w:rPr>
          <w:sz w:val="16"/>
        </w:rPr>
        <w:t>, whereas to be fuzzy, sceptical and ambiguous is somehow democratic. It is hard in that case to know what to say about someone who is passionately committed to democracy, as opposed to someone who is fuzzy and ambiguous about it.</w:t>
      </w:r>
    </w:p>
    <w:p w:rsidR="006F2286" w:rsidRPr="003D7E9A" w:rsidRDefault="006F2286" w:rsidP="006F2286">
      <w:pPr>
        <w:rPr>
          <w:sz w:val="16"/>
        </w:rPr>
      </w:pPr>
      <w:r w:rsidRPr="00F7166E">
        <w:rPr>
          <w:rStyle w:val="StyleUnderline"/>
        </w:rPr>
        <w:t>For</w:t>
      </w:r>
      <w:r w:rsidRPr="003D7E9A">
        <w:rPr>
          <w:sz w:val="16"/>
        </w:rPr>
        <w:t xml:space="preserve"> this strain of </w:t>
      </w:r>
      <w:r w:rsidRPr="00F7166E">
        <w:rPr>
          <w:rStyle w:val="StyleUnderline"/>
        </w:rPr>
        <w:t>postmodernism, claiming that one position is preferable to another is objectionably 'hierarchical'</w:t>
      </w:r>
      <w:r w:rsidRPr="003D7E9A">
        <w:rPr>
          <w:sz w:val="16"/>
        </w:rPr>
        <w:t xml:space="preserve">. It is not clear on this theory why being anti-hierarchical is preferable to being hierarchical. A certain postmodern fondness for not knowing what you think about anything is perhaps reflected in the North American speech habit of inserting the word 'like' after every three or four words. </w:t>
      </w:r>
      <w:r w:rsidRPr="0061563F">
        <w:rPr>
          <w:rStyle w:val="StyleUnderline"/>
        </w:rPr>
        <w:t>It would be dogmatic to suggest that something actually is what it is. Instead, you must introduce a ritual tentativeness into your speech</w:t>
      </w:r>
      <w:r w:rsidRPr="003D7E9A">
        <w:rPr>
          <w:sz w:val="16"/>
        </w:rPr>
        <w:t>, in a kind of perpetual semantic slurring.</w:t>
      </w:r>
    </w:p>
    <w:p w:rsidR="006F2286" w:rsidRPr="004E160F" w:rsidRDefault="006F2286" w:rsidP="006F2286">
      <w:pPr>
        <w:rPr>
          <w:rStyle w:val="StyleUnderline"/>
        </w:rPr>
      </w:pPr>
      <w:r w:rsidRPr="00707140">
        <w:rPr>
          <w:rStyle w:val="StyleUnderline"/>
        </w:rPr>
        <w:t>People who see truth as dogmatic, and so want no truck with it, are rather like people who call themselves immoralists because they believe that morality just means forbidding people to go to bed with each other</w:t>
      </w:r>
      <w:r w:rsidRPr="003D7E9A">
        <w:rPr>
          <w:sz w:val="16"/>
        </w:rPr>
        <w:t xml:space="preserve">. Such people are inverted puritans. Like the puritan, </w:t>
      </w:r>
      <w:r w:rsidRPr="00FE598B">
        <w:rPr>
          <w:rStyle w:val="StyleUnderline"/>
        </w:rPr>
        <w:t>they equate morality with repression</w:t>
      </w:r>
      <w:r w:rsidRPr="003D7E9A">
        <w:rPr>
          <w:sz w:val="16"/>
        </w:rPr>
        <w:t xml:space="preserve">; to live a moral life is to have a terrible time. But whereas the puritan thinks that having a terrible time is an excellent thing, and remarkably character-building to boot, </w:t>
      </w:r>
      <w:r w:rsidRPr="004E160F">
        <w:rPr>
          <w:rStyle w:val="StyleUnderline"/>
        </w:rPr>
        <w:t>these people</w:t>
      </w:r>
      <w:r w:rsidRPr="003D7E9A">
        <w:rPr>
          <w:sz w:val="16"/>
        </w:rPr>
        <w:t xml:space="preserve"> do not, and so </w:t>
      </w:r>
      <w:r w:rsidRPr="004E160F">
        <w:rPr>
          <w:rStyle w:val="StyleUnderline"/>
        </w:rPr>
        <w:t>reject morality altogether</w:t>
      </w:r>
      <w:r w:rsidRPr="003D7E9A">
        <w:rPr>
          <w:sz w:val="16"/>
        </w:rPr>
        <w:t xml:space="preserve">. Similarly, </w:t>
      </w:r>
      <w:r w:rsidRPr="004E160F">
        <w:rPr>
          <w:rStyle w:val="StyleUnderline"/>
        </w:rPr>
        <w:t>those who do not believe in truth are quite often inverted dogmatists. They reject an idea of truth that no reasonable person would defend in the first place.</w:t>
      </w:r>
    </w:p>
    <w:p w:rsidR="006F2286" w:rsidRPr="003D7E9A" w:rsidRDefault="006F2286" w:rsidP="006F2286">
      <w:pPr>
        <w:rPr>
          <w:sz w:val="16"/>
        </w:rPr>
      </w:pPr>
      <w:r w:rsidRPr="000706BB">
        <w:rPr>
          <w:rStyle w:val="StyleUnderline"/>
        </w:rPr>
        <w:t>There is not</w:t>
      </w:r>
      <w:r w:rsidRPr="003D7E9A">
        <w:rPr>
          <w:sz w:val="16"/>
        </w:rPr>
        <w:t xml:space="preserve">, in fact, </w:t>
      </w:r>
      <w:r w:rsidRPr="000706BB">
        <w:rPr>
          <w:rStyle w:val="StyleUnderline"/>
        </w:rPr>
        <w:t>a class of mundane, historically changeable truths, along with a superior class of absolute truths which you may believe in or not</w:t>
      </w:r>
      <w:r w:rsidRPr="003D7E9A">
        <w:rPr>
          <w:sz w:val="16"/>
        </w:rPr>
        <w:t xml:space="preserve">, as some people believe in angels and some do not. Some statements are true only from particular viewpoints: a celebrated example is 'France is hexagonal', which is true only for those who look at the world from within a specific geometric framework. But </w:t>
      </w:r>
      <w:r w:rsidRPr="00796627">
        <w:rPr>
          <w:rStyle w:val="StyleUnderline"/>
        </w:rPr>
        <w:t>there are lots of other truths which are absolute, without being in any sense lofty or superior</w:t>
      </w:r>
      <w:r w:rsidRPr="003D7E9A">
        <w:rPr>
          <w:sz w:val="16"/>
        </w:rPr>
        <w:t xml:space="preserve">.1 'This fish tastes a bit off, if it is true, is just as absolutely true as 'I say unto you, before Abraham was, I am' claims to be. </w:t>
      </w:r>
      <w:r w:rsidRPr="00D32B81">
        <w:rPr>
          <w:rStyle w:val="StyleUnderline"/>
        </w:rPr>
        <w:t>That truths of this kind are absolute is of no great moment. It simply means that if a statement is true, then the opposite of it can't be true at the same time, or true from some other point of view</w:t>
      </w:r>
      <w:r w:rsidRPr="003D7E9A">
        <w:rPr>
          <w:sz w:val="16"/>
        </w:rPr>
        <w:t>. It can't be the case that the fish is both a bit off and not a bit off. It can't be fresh for you and putrid for me, even if putrid is the way I like it. This does not rule out the possibility of doubt or ambiguity. Maybe I am not sure whether the fish is off or not. But if I'm not sure, it is absolutely true that I am not sure. I can't be sure and not sure at the same time. It can't be that I am sure from my point of view but not from yours. Maybe the fish was fine two hours ago and is now distinctly dubious. In that case, what was absolutely true two hours ago is no longer true now. And the fact that it is not true now is just as absolute.</w:t>
      </w:r>
    </w:p>
    <w:p w:rsidR="006F2286" w:rsidRPr="003D7E9A" w:rsidRDefault="006F2286" w:rsidP="006F2286">
      <w:pPr>
        <w:rPr>
          <w:sz w:val="16"/>
        </w:rPr>
      </w:pPr>
      <w:r w:rsidRPr="00816BE4">
        <w:rPr>
          <w:rStyle w:val="StyleUnderline"/>
        </w:rPr>
        <w:t xml:space="preserve">'Absolutely true', here, really just means 'true'. We could drop the 'absolute' altogether, were it not for the need to argue against relativists who insist, as their name implies, that truth is </w:t>
      </w:r>
      <w:r w:rsidRPr="005B59A9">
        <w:rPr>
          <w:rStyle w:val="StyleUnderline"/>
        </w:rPr>
        <w:t>relative. Not many relativists are rash enough to claim that 'I am now in Damascus' and 'I am now in Doncaster' could both be true if spoken by the same person at the same moment in time</w:t>
      </w:r>
      <w:r w:rsidRPr="003D7E9A">
        <w:rPr>
          <w:sz w:val="16"/>
        </w:rPr>
        <w:t>. They are more likely to suggest that the same proposition could be true for you but not for me, or true on Monday but not on Friday, or true for the Flemish but not for the Azande. As far as many truths go, however, not much of this is very convincing. What is true of you is also true for me. If it is true that you are feeling dispirited while I am feeling ecstatic, then it is true for me that you are feeling dispirited. If you were feeling liverish on Monday but feel fine by Friday, it is still true on Friday that you were feeling liverish on Monday.</w:t>
      </w:r>
    </w:p>
    <w:p w:rsidR="006F2286" w:rsidRPr="003D7E9A" w:rsidRDefault="006F2286" w:rsidP="006F2286">
      <w:pPr>
        <w:rPr>
          <w:sz w:val="16"/>
        </w:rPr>
      </w:pPr>
      <w:r w:rsidRPr="003D7E9A">
        <w:rPr>
          <w:sz w:val="16"/>
        </w:rPr>
        <w:t xml:space="preserve">Nothing of world-shaking significance is at stake here. There is nothing loudly authoritarian in progress. </w:t>
      </w:r>
      <w:r w:rsidRPr="00634823">
        <w:rPr>
          <w:rStyle w:val="StyleUnderline"/>
        </w:rPr>
        <w:t>That truth is absolute simply means that if something is established as true</w:t>
      </w:r>
      <w:r w:rsidRPr="003D7E9A">
        <w:rPr>
          <w:sz w:val="16"/>
        </w:rPr>
        <w:t xml:space="preserve"> - a taxing, messy business, often enough, and one which is always open to revision - </w:t>
      </w:r>
      <w:r w:rsidRPr="00634823">
        <w:rPr>
          <w:rStyle w:val="StyleUnderline"/>
        </w:rPr>
        <w:t>then there are no two ways about it. It does not mean that truth can only be discovered from some disinterested viewpoint. In fact, it says nothing about how we arrive at truth. It simply says something about the nature of truth itself. All truths are established from specific viewpoints</w:t>
      </w:r>
      <w:r w:rsidRPr="003D7E9A">
        <w:rPr>
          <w:sz w:val="16"/>
        </w:rPr>
        <w:t>; but it does not make sense to say that there is a tiger in the bathroom from my point of view but not from yours. You and I may contend fiercely about whether there is a tiger in the bathroom or not. To call truth absolute here is just to say that one of us has to be wrong.</w:t>
      </w:r>
    </w:p>
    <w:p w:rsidR="006F2286" w:rsidRPr="003D7E9A" w:rsidRDefault="006F2286" w:rsidP="006F2286">
      <w:pPr>
        <w:rPr>
          <w:sz w:val="16"/>
        </w:rPr>
      </w:pPr>
      <w:r w:rsidRPr="00634823">
        <w:rPr>
          <w:rStyle w:val="StyleUnderline"/>
        </w:rPr>
        <w:t xml:space="preserve">If it is true that racism is an evil, then it is not just true for those who happen to be its </w:t>
      </w:r>
      <w:r w:rsidRPr="005F65AA">
        <w:rPr>
          <w:rStyle w:val="StyleUnderline"/>
        </w:rPr>
        <w:t>victims. They are not just expressing how they feel; they are making a statement about the way things are</w:t>
      </w:r>
      <w:r w:rsidRPr="003D7E9A">
        <w:rPr>
          <w:sz w:val="16"/>
        </w:rPr>
        <w:t xml:space="preserve">. 'Racism is an evil* is not the same kind of proposition as ‘I always find the smell of fresh newsprint blissful.' It is more like the statement 'There is a tiger in the bathroom.' </w:t>
      </w:r>
      <w:r w:rsidRPr="005F65AA">
        <w:rPr>
          <w:rStyle w:val="StyleUnderline"/>
        </w:rPr>
        <w:t>One could imagine someone murmuring consolingly to the victims of racism that he understands just why they feel the way they do; that this feeling is of course entirely valid for them</w:t>
      </w:r>
      <w:r w:rsidRPr="003D7E9A">
        <w:rPr>
          <w:sz w:val="16"/>
        </w:rPr>
        <w:t xml:space="preserve"> - indeed, that if he were in their shoes he would doubtless feel just the same way; but that in fact he is not in their shoes, and so does not consider the situation to be racist at all. </w:t>
      </w:r>
      <w:r w:rsidRPr="005F65AA">
        <w:rPr>
          <w:rStyle w:val="StyleUnderline"/>
        </w:rPr>
        <w:t>This individual is known as a relativist. He might conceivably be known, less politely, as a racist</w:t>
      </w:r>
      <w:r w:rsidRPr="003D7E9A">
        <w:rPr>
          <w:sz w:val="16"/>
        </w:rPr>
        <w:t>. Perhaps he might seek to pile on the consolation by adding that the situation at the moment may well be racist, but that in a few years' time those on the sticky end of it will look back and see that it was not racist at all. This is not just cold comfort; it is utterly incoherent.</w:t>
      </w:r>
    </w:p>
    <w:p w:rsidR="006F2286" w:rsidRPr="003D7E9A" w:rsidRDefault="006F2286" w:rsidP="006F2286">
      <w:pPr>
        <w:rPr>
          <w:sz w:val="16"/>
        </w:rPr>
      </w:pPr>
      <w:r w:rsidRPr="00A36C87">
        <w:rPr>
          <w:rStyle w:val="StyleUnderline"/>
        </w:rPr>
        <w:t>If it is true that a situation is racist, then it is absolutely true.</w:t>
      </w:r>
      <w:r w:rsidRPr="003D7E9A">
        <w:rPr>
          <w:sz w:val="16"/>
        </w:rPr>
        <w:t xml:space="preserve"> It is not just my opinion, or yours. But of course it may not be true. Or it may be partially true - in which case it absolutely is partially true, as opposed to being completely true or not true at all. </w:t>
      </w:r>
      <w:r w:rsidRPr="00A36C87">
        <w:rPr>
          <w:rStyle w:val="Emphasis"/>
        </w:rPr>
        <w:t>Defenders of absolute truth are not necessarily dogmatists</w:t>
      </w:r>
      <w:r w:rsidRPr="003D7E9A">
        <w:rPr>
          <w:sz w:val="16"/>
        </w:rPr>
        <w:t xml:space="preserve">. In any case, dogmatism does just not mean thumping the table with one hand and clutching your opponent by the throat with the other. It means refusing to give grounds for your beliefs, appealing instead simply to authority. There are plenty of courteous, soft-spoken dogmatists. </w:t>
      </w:r>
      <w:r w:rsidRPr="0024728E">
        <w:rPr>
          <w:rStyle w:val="StyleUnderline"/>
        </w:rPr>
        <w:t>Holding something to be absolutely true does not mean affirming it against all conceivable evidence and argument, and refusing in any circumstances to concede that you are mistaken</w:t>
      </w:r>
      <w:r w:rsidRPr="003D7E9A">
        <w:rPr>
          <w:sz w:val="16"/>
        </w:rPr>
        <w:t>. Those who believe in absolute truth may well be the kind of people who are pathologically cautious about accepting anything as true unless it seems plainly undeniable. They may stumble through life in a haze of scepticism and a miasma of doubt. It is just that when they do, perhaps once every decade or so, come grudgingly to accept a proposition such as ‘The head gardener has just shot himself through the foot' as true, they recognize that its opposite cannot also be true, and that its being true for them means its being true for everyone else as well.</w:t>
      </w:r>
    </w:p>
    <w:p w:rsidR="006F2286" w:rsidRPr="003D7E9A" w:rsidRDefault="006F2286" w:rsidP="006F2286">
      <w:pPr>
        <w:rPr>
          <w:sz w:val="16"/>
        </w:rPr>
      </w:pPr>
      <w:r w:rsidRPr="0024728E">
        <w:rPr>
          <w:rStyle w:val="StyleUnderline"/>
        </w:rPr>
        <w:t>Nor does 'absolutely true' mean true independently of any context. We can only judge the world from within some kind of framework. But this does not necessarily mean that what is true from one viewpoint is false from another.</w:t>
      </w:r>
      <w:r w:rsidRPr="003D7E9A">
        <w:rPr>
          <w:sz w:val="16"/>
        </w:rPr>
        <w:t xml:space="preserve"> Elephants may be sacred for you but not for me, if this represents a difference between our ways of signifying them. But it cannot be true that elephants really are sacred, in the same way that they really have four legs, and that they are in the same sense not sacred. Cultures make sense of the world in different ways, and what some see as a fact others do not; but if truth simply means truth-for-us, then there can be no conflict between us and other cultures, since truth is equally just truth-for-them. This is tolerable enough when it comes to the sacred status of elephants, as well as being extremely convenient for us if we hold that forcing sexual relations on toddlers contributes to their emotional well-being and psychological stability in later years, and the culture next door does not. Since their view is entirely relative to their own way of life, it can naturally have no effect on our behaviour. In any case, if each cultural framework constructs the world differently enough, it is hard to see how they could share the same proposition in common. A different world yields a different meaning.</w:t>
      </w:r>
    </w:p>
    <w:p w:rsidR="006F2286" w:rsidRPr="003D7E9A" w:rsidRDefault="006F2286" w:rsidP="006F2286">
      <w:pPr>
        <w:rPr>
          <w:sz w:val="16"/>
        </w:rPr>
      </w:pPr>
      <w:r w:rsidRPr="0024728E">
        <w:rPr>
          <w:rStyle w:val="StyleUnderline"/>
        </w:rPr>
        <w:t>Absolute truth has nothing to do with fanaticism.</w:t>
      </w:r>
      <w:r w:rsidRPr="003D7E9A">
        <w:rPr>
          <w:sz w:val="16"/>
        </w:rPr>
        <w:t xml:space="preserve"> It does not necessarily mean the kind of truth to which you are fervently committed. 'Erlangen is in Germany’ is absolutely true, but one would not go to one's death for it. It is not the kind of truth which sets the blood coursing and quickens the heartbeat. It does not have the same emotional force as 'You strangled my great-aunt, you despicable bastard!' Most absolute truths are pretty trivial. Much the same goes for the word 'absolute' when used in some moral discourse. For Thomas Aquinas, 'absolutely wrong' does not necessarily mean 'very, very wrong'. The word 'absolute' here is not an intensifier. It just means 'shouldn't be done under any circumstances'. Aquinas thought rather strangely that lying was absolutely wrong, but not killing; but he did not of course believe that lying was always more grievous an offence than killing. Being of reasonable intelligence, he appreciated well enough that lying is sometimes pretty harmless. It was just that for him it was absolutely wrong.</w:t>
      </w:r>
    </w:p>
    <w:p w:rsidR="006F2286" w:rsidRPr="003D7E9A" w:rsidRDefault="006F2286" w:rsidP="006F2286">
      <w:pPr>
        <w:rPr>
          <w:sz w:val="16"/>
        </w:rPr>
      </w:pPr>
      <w:r w:rsidRPr="00490B7D">
        <w:rPr>
          <w:rStyle w:val="StyleUnderline"/>
        </w:rPr>
        <w:t>Absolute truth is not truth removed from time and change. Things that are true at one time can cease to be true at another, or new truths can emerge</w:t>
      </w:r>
      <w:r w:rsidRPr="003D7E9A">
        <w:rPr>
          <w:sz w:val="16"/>
        </w:rPr>
        <w:t>. The claim that some truth is absolute is a claim about what it means to call something true, not a denial that there are different truths at different times. Absolute truth does not mean non-historical truth: it does not mean the kind of truths which drop from the sky, or which are vouchsafed to us by some bogus prophet from Utah. On the contrary, they are truths which are discovered by argument, evidence, experiment, investigation. A lot of what is taken as (absolutely) true at any given time will no doubt turn out to be false. Most apparently watertight scientific hypotheses have turned out to be full of holes. Not everything which is considered to be true is actually true. But it remains the case that it cannot just be raining from my viewpoint.</w:t>
      </w:r>
    </w:p>
    <w:p w:rsidR="006F2286" w:rsidRPr="003D7E9A" w:rsidRDefault="006F2286" w:rsidP="006F2286">
      <w:pPr>
        <w:rPr>
          <w:sz w:val="16"/>
        </w:rPr>
      </w:pPr>
      <w:r w:rsidRPr="00490B7D">
        <w:rPr>
          <w:rStyle w:val="StyleUnderline"/>
        </w:rPr>
        <w:t>Why does any of this matter? It matters, for one thing, because it belongs to our dignity as moderately rational creatures to know the truth. And that includes knowing the truth about truth. It is best not to be deceived if we can possibly help it.</w:t>
      </w:r>
      <w:r w:rsidRPr="003D7E9A">
        <w:rPr>
          <w:sz w:val="16"/>
        </w:rPr>
        <w:t xml:space="preserve"> But it also matters because a ludicrous bugbear has been made of the word 'absolute1 in this context; and because if the relativist is right, then truth is emptied of much of its value. As Bernard Williams points out, </w:t>
      </w:r>
      <w:r w:rsidRPr="008325BA">
        <w:rPr>
          <w:rStyle w:val="Emphasis"/>
        </w:rPr>
        <w:t>relativism is really a way of explaining away conflict</w:t>
      </w:r>
      <w:r w:rsidRPr="003D7E9A">
        <w:rPr>
          <w:sz w:val="16"/>
        </w:rPr>
        <w:t xml:space="preserve">.1 If you maintain that democracy means everyone being allowed to vote, while I maintain it means that only those people may vote who have passed a set of fiendishly complicated intelligence tests, there will always be a liberal on hand to claim that we are both right from our different points of view. </w:t>
      </w:r>
      <w:r w:rsidRPr="008325BA">
        <w:rPr>
          <w:rStyle w:val="Emphasis"/>
        </w:rPr>
        <w:t>If true loses its force, then political radicals can stop talking as though it is unequivocally true that women are oppressed or that the planet is being gradually poisoned by corporate greed</w:t>
      </w:r>
      <w:r w:rsidRPr="003D7E9A">
        <w:rPr>
          <w:sz w:val="16"/>
        </w:rPr>
        <w:t xml:space="preserve">. </w:t>
      </w:r>
      <w:r w:rsidRPr="008325BA">
        <w:rPr>
          <w:rStyle w:val="StyleUnderline"/>
        </w:rPr>
        <w:t>They may still want to insist that logic is a ruling-class conspiracy, but they cannot logically expect anyone to believe them</w:t>
      </w:r>
      <w:r w:rsidRPr="003D7E9A">
        <w:rPr>
          <w:sz w:val="16"/>
        </w:rPr>
        <w:t>. The champions of Enlightenment are right: truth indeed exists. But so are their counter-Enlightenment critics: there is indeed truth, but it is monstrous.</w:t>
      </w:r>
    </w:p>
    <w:p w:rsidR="001C3C19" w:rsidRPr="00660C59" w:rsidRDefault="001C3C19" w:rsidP="001C3C19">
      <w:pPr>
        <w:pStyle w:val="Heading3"/>
      </w:pPr>
      <w:r w:rsidRPr="00660C59">
        <w:t>at: marxism is racist</w:t>
      </w:r>
    </w:p>
    <w:p w:rsidR="001C3C19" w:rsidRDefault="001C3C19" w:rsidP="001C3C19">
      <w:pPr>
        <w:pStyle w:val="Heading4"/>
      </w:pPr>
      <w:r>
        <w:t xml:space="preserve">Marxism not racist </w:t>
      </w:r>
    </w:p>
    <w:p w:rsidR="001C3C19" w:rsidRPr="00184B66" w:rsidRDefault="001C3C19" w:rsidP="001C3C19">
      <w:r w:rsidRPr="00111CC7">
        <w:rPr>
          <w:rStyle w:val="Style13ptBold"/>
        </w:rPr>
        <w:t xml:space="preserve">Eagleton </w:t>
      </w:r>
      <w:r>
        <w:rPr>
          <w:rStyle w:val="Style13ptBold"/>
        </w:rPr>
        <w:t>3</w:t>
      </w:r>
      <w:r>
        <w:t xml:space="preserve"> – Terry, Distinguished Professor of English Literature at Lancaster University, </w:t>
      </w:r>
      <w:r>
        <w:rPr>
          <w:i/>
        </w:rPr>
        <w:t>After Theory</w:t>
      </w:r>
      <w:r>
        <w:t>, Allen Lane (Penguin Books), pp. 32-34 //JSL **edited for ableist language</w:t>
      </w:r>
    </w:p>
    <w:p w:rsidR="001C3C19" w:rsidRPr="003F3824" w:rsidRDefault="001C3C19" w:rsidP="001C3C19">
      <w:pPr>
        <w:rPr>
          <w:sz w:val="16"/>
        </w:rPr>
      </w:pPr>
      <w:r w:rsidRPr="00EA35AB">
        <w:rPr>
          <w:rStyle w:val="Emphasis"/>
        </w:rPr>
        <w:t>The charge that Marxism has had nothing to say about race, nation, colonialism or ethnicity is equally false</w:t>
      </w:r>
      <w:r w:rsidRPr="003F3824">
        <w:rPr>
          <w:sz w:val="16"/>
        </w:rPr>
        <w:t xml:space="preserve">. Indeed, </w:t>
      </w:r>
      <w:r w:rsidRPr="00EA35AB">
        <w:rPr>
          <w:rStyle w:val="StyleUnderline"/>
        </w:rPr>
        <w:t>the Communist movement was the only place in the early twentieth century where the issues of nationalism and colonialism - along with the question of gender - were systematically raised and debated</w:t>
      </w:r>
      <w:r w:rsidRPr="003F3824">
        <w:rPr>
          <w:sz w:val="16"/>
        </w:rPr>
        <w:t xml:space="preserve">. As Robert J. C. Young has written: </w:t>
      </w:r>
      <w:r w:rsidRPr="004E00E0">
        <w:rPr>
          <w:rStyle w:val="StyleUnderline"/>
        </w:rPr>
        <w:t>'Communism was the first, and only, political programme to recognize the interrelation of these different forms of domination</w:t>
      </w:r>
      <w:r w:rsidRPr="003F3824">
        <w:rPr>
          <w:sz w:val="16"/>
        </w:rPr>
        <w:t xml:space="preserve"> and exploitation (class, gender and colonialism) </w:t>
      </w:r>
      <w:r w:rsidRPr="004E00E0">
        <w:rPr>
          <w:rStyle w:val="Emphasis"/>
        </w:rPr>
        <w:t>and the necessity of abolishing all of them as the fundamental basis for the successful realization of the liberation of each</w:t>
      </w:r>
      <w:r w:rsidRPr="003F3824">
        <w:rPr>
          <w:sz w:val="16"/>
        </w:rPr>
        <w:t>.'1 Lenin put colonial revolution at the forefront of the priorities of the Soviet government. Marxist ideas became vital to anti-colonial struggles in India, Africa, Latin America and elsewhere.</w:t>
      </w:r>
    </w:p>
    <w:p w:rsidR="001C3C19" w:rsidRPr="003F3824" w:rsidRDefault="001C3C19" w:rsidP="001C3C19">
      <w:pPr>
        <w:rPr>
          <w:sz w:val="16"/>
        </w:rPr>
      </w:pPr>
      <w:r w:rsidRPr="003F3824">
        <w:rPr>
          <w:sz w:val="16"/>
        </w:rPr>
        <w:t xml:space="preserve">In fact, </w:t>
      </w:r>
      <w:r w:rsidRPr="004E00E0">
        <w:rPr>
          <w:rStyle w:val="StyleUnderline"/>
        </w:rPr>
        <w:t xml:space="preserve">Marxism was the primary inspiration behind anti-colonial </w:t>
      </w:r>
      <w:r w:rsidRPr="00AF4296">
        <w:rPr>
          <w:rStyle w:val="StyleUnderline"/>
        </w:rPr>
        <w:t>campaigns. Many of the great anti-colonial theorists</w:t>
      </w:r>
      <w:r w:rsidRPr="003F3824">
        <w:rPr>
          <w:sz w:val="16"/>
        </w:rPr>
        <w:t xml:space="preserve"> and political leaders </w:t>
      </w:r>
      <w:r w:rsidRPr="00AF4296">
        <w:rPr>
          <w:rStyle w:val="StyleUnderline"/>
        </w:rPr>
        <w:t>of the twentieth century</w:t>
      </w:r>
      <w:r w:rsidRPr="003F3824">
        <w:rPr>
          <w:sz w:val="16"/>
        </w:rPr>
        <w:t xml:space="preserve"> were educated in the West, </w:t>
      </w:r>
      <w:r w:rsidRPr="00AF4296">
        <w:rPr>
          <w:rStyle w:val="StyleUnderline"/>
        </w:rPr>
        <w:t>and learned enduringly from Western Marxism</w:t>
      </w:r>
      <w:r w:rsidRPr="003F3824">
        <w:rPr>
          <w:sz w:val="16"/>
        </w:rPr>
        <w:t xml:space="preserve">. Gandhi drew on Ruskin, Tolstoy and other such sources. </w:t>
      </w:r>
      <w:r w:rsidRPr="00AF4296">
        <w:rPr>
          <w:rStyle w:val="StyleUnderline"/>
        </w:rPr>
        <w:t>Most Marxist states have been non-European</w:t>
      </w:r>
      <w:r w:rsidRPr="003F3824">
        <w:rPr>
          <w:sz w:val="16"/>
        </w:rPr>
        <w:t>. It is arguable that cultural politics themselves, as the West knows them, were for the most part the product of so-called Third World thinkers like Castro, Cabral, Fanon and James Connolly</w:t>
      </w:r>
      <w:r w:rsidRPr="00AF4296">
        <w:rPr>
          <w:rStyle w:val="StyleUnderline"/>
        </w:rPr>
        <w:t xml:space="preserve">. Some postmodern thinkers would doubtless regard it as a pity that 'Third World' militants should have had recourse to such manifestations of dominative Western Reason as </w:t>
      </w:r>
      <w:r w:rsidRPr="007F598D">
        <w:rPr>
          <w:rStyle w:val="StyleUnderline"/>
        </w:rPr>
        <w:t>Marxism. These are the kind of theorists who would point out that, say, the Marquis de Condorcet</w:t>
      </w:r>
      <w:r w:rsidRPr="003F3824">
        <w:rPr>
          <w:sz w:val="16"/>
        </w:rPr>
        <w:t xml:space="preserve">, a leading figure of the French Enlightenment, </w:t>
      </w:r>
      <w:r w:rsidRPr="007F598D">
        <w:rPr>
          <w:rStyle w:val="StyleUnderline"/>
        </w:rPr>
        <w:t>believed to his discredit in disinterested knowledge</w:t>
      </w:r>
      <w:r w:rsidRPr="003F3824">
        <w:rPr>
          <w:sz w:val="16"/>
        </w:rPr>
        <w:t>, the splendours of science, perpetual progress, abstract human rights, the infinite perfectibility of humankind, and the steady unfolding in history of the essence of true humanity.</w:t>
      </w:r>
    </w:p>
    <w:p w:rsidR="001C3C19" w:rsidRPr="003F3824" w:rsidRDefault="001C3C19" w:rsidP="001C3C19">
      <w:pPr>
        <w:rPr>
          <w:sz w:val="16"/>
        </w:rPr>
      </w:pPr>
      <w:r w:rsidRPr="003F3824">
        <w:rPr>
          <w:sz w:val="16"/>
        </w:rPr>
        <w:t xml:space="preserve">Condorcet certainly held such views. It is just that </w:t>
      </w:r>
      <w:r w:rsidRPr="007F598D">
        <w:rPr>
          <w:rStyle w:val="StyleUnderline"/>
        </w:rPr>
        <w:t>the same theorists</w:t>
      </w:r>
      <w:r w:rsidRPr="003F3824">
        <w:rPr>
          <w:sz w:val="16"/>
        </w:rPr>
        <w:t xml:space="preserve">, carried away by their entirely understandable disapproval of these opinions, </w:t>
      </w:r>
      <w:r w:rsidRPr="007F598D">
        <w:rPr>
          <w:rStyle w:val="StyleUnderline"/>
        </w:rPr>
        <w:t>might well forget to point out that he also believed - at a time when precious few others did - in universal suffrage, equal rights for women, non-violent political revolution, equal education for all, the welfare state, colonial emancipation, free speech, religious tolerance and the overthrow of both despotism and clericalism.</w:t>
      </w:r>
      <w:r w:rsidRPr="003F3824">
        <w:rPr>
          <w:sz w:val="16"/>
        </w:rPr>
        <w:t xml:space="preserve"> These humane views were not at all unrelated to his unprepossessing philosophy, though they can be detached from it. Enlightenment is, one might claim, as Enlightenment does. There are those today for whom 'teleology', 'progress' and 'universalism' are such heinous thought-crimes (which, indeed, they have sometimes most certainly proved to be) that they entirely overshadow a little matter like being a couple of centuries ahead of one's time in practical political terms.</w:t>
      </w:r>
    </w:p>
    <w:p w:rsidR="001C3C19" w:rsidRDefault="001C3C19" w:rsidP="001C3C19">
      <w:pPr>
        <w:rPr>
          <w:rStyle w:val="StyleUnderline"/>
          <w:u w:val="none"/>
        </w:rPr>
      </w:pPr>
      <w:r w:rsidRPr="003F3824">
        <w:rPr>
          <w:sz w:val="16"/>
        </w:rPr>
        <w:t xml:space="preserve">It is true, even so, that the Communist movement had been culpably silent on some central questions. But </w:t>
      </w:r>
      <w:r w:rsidRPr="002D524A">
        <w:rPr>
          <w:rStyle w:val="StyleUnderline"/>
        </w:rPr>
        <w:t>Marxism is not some Philosophy of Life or Secret of the Universe</w:t>
      </w:r>
      <w:r w:rsidRPr="003F3824">
        <w:rPr>
          <w:sz w:val="16"/>
        </w:rPr>
        <w:t xml:space="preserve">, which feels duty bound to pronounce on everything from how to break your way into a boiled egg to the quickest way to delouse cocker spaniels. </w:t>
      </w:r>
      <w:r w:rsidRPr="002D524A">
        <w:rPr>
          <w:rStyle w:val="StyleUnderline"/>
        </w:rPr>
        <w:t>It is an account</w:t>
      </w:r>
      <w:r w:rsidRPr="003F3824">
        <w:rPr>
          <w:sz w:val="16"/>
        </w:rPr>
        <w:t xml:space="preserve">, roughly speaking, </w:t>
      </w:r>
      <w:r w:rsidRPr="002D524A">
        <w:rPr>
          <w:rStyle w:val="StyleUnderline"/>
        </w:rPr>
        <w:t>of how one historical mode of production changes into another. It is not a deficiency of Marxism that it has nothing very interesting to say about whether physical exercise or wiring your jaws together is the best way of dieting. Nor is it a defect of feminism that it has so far remained silent about the Bermuda Triangle. Some of those who upbraid Marxism with not saying enough are also allergic to grand narratives which try to say too much</w:t>
      </w:r>
      <w:r w:rsidRPr="00C335BE">
        <w:rPr>
          <w:rStyle w:val="StyleUnderline"/>
          <w:u w:val="none"/>
        </w:rPr>
        <w:t>.</w:t>
      </w:r>
    </w:p>
    <w:p w:rsidR="001C3C19" w:rsidRDefault="001C3C19" w:rsidP="001C3C19">
      <w:pPr>
        <w:rPr>
          <w:rStyle w:val="StyleUnderline"/>
          <w:u w:val="none"/>
        </w:rPr>
      </w:pPr>
    </w:p>
    <w:p w:rsidR="009E6D1E" w:rsidRDefault="009E6D1E" w:rsidP="009E6D1E">
      <w:pPr>
        <w:pStyle w:val="Heading3"/>
      </w:pPr>
      <w:r>
        <w:t>at: racism root cause</w:t>
      </w:r>
    </w:p>
    <w:p w:rsidR="009E6D1E" w:rsidRDefault="009E6D1E" w:rsidP="009E6D1E"/>
    <w:p w:rsidR="009E6D1E" w:rsidRDefault="009E6D1E" w:rsidP="009E6D1E">
      <w:pPr>
        <w:pStyle w:val="Heading4"/>
      </w:pPr>
      <w:r>
        <w:t>Prosaic material incentives and chance historical circumstances explain contemporary anti-blackness far better than ontological claims that lack a genuine warrant --- they reinforce the power of imagined racial hierarchies by rendering them as inevitable and intractable rather than accidental --- they also mystify analysis of global hierarchies b/c they can’t explain the Hindu caste system</w:t>
      </w:r>
    </w:p>
    <w:p w:rsidR="009E6D1E" w:rsidRPr="000C510A" w:rsidRDefault="009E6D1E" w:rsidP="009E6D1E">
      <w:r w:rsidRPr="000C510A">
        <w:rPr>
          <w:b/>
        </w:rPr>
        <w:t>Harari 15</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Sapiens: A Brief History of Humankind,</w:t>
      </w:r>
      <w:r>
        <w:t xml:space="preserve"> tr. by Yuval Harari with help from John Purcell and Haim Watzman, HarperCollins: Broadway, NY, 2015, p. 133-144]</w:t>
      </w:r>
    </w:p>
    <w:p w:rsidR="009E6D1E" w:rsidRPr="000B784C" w:rsidRDefault="009E6D1E" w:rsidP="009E6D1E"/>
    <w:p w:rsidR="009E6D1E" w:rsidRPr="00001B35" w:rsidRDefault="009E6D1E" w:rsidP="009E6D1E">
      <w:pPr>
        <w:rPr>
          <w:sz w:val="16"/>
        </w:rPr>
      </w:pPr>
      <w:r w:rsidRPr="00001B35">
        <w:rPr>
          <w:sz w:val="16"/>
        </w:rPr>
        <w:t>UNDERSTANDING HUMAN HISTORY IN THE millennia following the Agricultural Revolution boils down to a single question</w:t>
      </w:r>
      <w:r w:rsidRPr="000C510A">
        <w:rPr>
          <w:u w:val="single"/>
        </w:rPr>
        <w:t>: how did humans organise themselves in mass-cooperation networks, when they lacked the biological instincts necessary to sustain such networks</w:t>
      </w:r>
      <w:r w:rsidRPr="00001B35">
        <w:rPr>
          <w:sz w:val="16"/>
        </w:rPr>
        <w:t xml:space="preserve">? The short answer is that </w:t>
      </w:r>
      <w:r w:rsidRPr="000C510A">
        <w:rPr>
          <w:u w:val="single"/>
        </w:rPr>
        <w:t>humans created imagined orders and devised scripts</w:t>
      </w:r>
      <w:r w:rsidRPr="00001B35">
        <w:rPr>
          <w:sz w:val="16"/>
        </w:rPr>
        <w:t xml:space="preserve">. These two inventions </w:t>
      </w:r>
      <w:r w:rsidRPr="00001B35">
        <w:rPr>
          <w:rFonts w:ascii="Times New Roman" w:hAnsi="Times New Roman" w:cs="Times New Roman"/>
          <w:sz w:val="16"/>
        </w:rPr>
        <w:t>fi</w:t>
      </w:r>
      <w:r w:rsidRPr="00001B35">
        <w:rPr>
          <w:sz w:val="16"/>
        </w:rPr>
        <w:t>lled the gaps left by our biological inheritance.</w:t>
      </w:r>
    </w:p>
    <w:p w:rsidR="009E6D1E" w:rsidRPr="00001B35" w:rsidRDefault="009E6D1E" w:rsidP="009E6D1E">
      <w:pPr>
        <w:rPr>
          <w:sz w:val="16"/>
        </w:rPr>
      </w:pPr>
      <w:r w:rsidRPr="00001B35">
        <w:rPr>
          <w:sz w:val="16"/>
        </w:rPr>
        <w:t xml:space="preserve">However, </w:t>
      </w:r>
      <w:r w:rsidRPr="000C510A">
        <w:rPr>
          <w:u w:val="single"/>
        </w:rPr>
        <w:t>the appearance of these networks was, for many, a dubious blessing. The imagined orders sustaining these networks were neither neutral nor fair.</w:t>
      </w:r>
      <w:r w:rsidRPr="00001B35">
        <w:rPr>
          <w:sz w:val="16"/>
        </w:rPr>
        <w:t xml:space="preserve"> </w:t>
      </w:r>
      <w:r w:rsidRPr="000C510A">
        <w:rPr>
          <w:u w:val="single"/>
        </w:rPr>
        <w:t>They divided people into make-believe groups, arranged in a hierarchy. The upper levels enjoyed privileges and power, while the lower ones su</w:t>
      </w:r>
      <w:r w:rsidRPr="000C510A">
        <w:rPr>
          <w:rFonts w:ascii="Times New Roman" w:hAnsi="Times New Roman" w:cs="Times New Roman"/>
          <w:u w:val="single"/>
        </w:rPr>
        <w:t>ff</w:t>
      </w:r>
      <w:r w:rsidRPr="000C510A">
        <w:rPr>
          <w:u w:val="single"/>
        </w:rPr>
        <w:t>ered from discrimination and oppression</w:t>
      </w:r>
      <w:r w:rsidRPr="00001B35">
        <w:rPr>
          <w:sz w:val="16"/>
        </w:rPr>
        <w:t xml:space="preserve">. </w:t>
      </w:r>
      <w:r w:rsidRPr="000C510A">
        <w:rPr>
          <w:u w:val="single"/>
        </w:rPr>
        <w:t>Hammurabi’s Code</w:t>
      </w:r>
      <w:r w:rsidRPr="00001B35">
        <w:rPr>
          <w:sz w:val="16"/>
        </w:rPr>
        <w:t xml:space="preserve">, for example, </w:t>
      </w:r>
      <w:r w:rsidRPr="000C510A">
        <w:rPr>
          <w:u w:val="single"/>
        </w:rPr>
        <w:t>established</w:t>
      </w:r>
      <w:r w:rsidRPr="00001B35">
        <w:rPr>
          <w:sz w:val="16"/>
        </w:rPr>
        <w:t xml:space="preserve"> a pecking order of </w:t>
      </w:r>
      <w:r w:rsidRPr="000C510A">
        <w:rPr>
          <w:u w:val="single"/>
        </w:rPr>
        <w:t>superiors, commoners and slaves. Superiors got all the good things in life. Commoners got what was left. Slaves got a beating if they complained</w:t>
      </w:r>
      <w:r w:rsidRPr="00001B35">
        <w:rPr>
          <w:sz w:val="16"/>
        </w:rPr>
        <w:t>.</w:t>
      </w:r>
    </w:p>
    <w:p w:rsidR="009E6D1E" w:rsidRPr="00001B35" w:rsidRDefault="009E6D1E" w:rsidP="009E6D1E">
      <w:pPr>
        <w:rPr>
          <w:sz w:val="16"/>
        </w:rPr>
      </w:pPr>
      <w:r w:rsidRPr="00001B35">
        <w:rPr>
          <w:sz w:val="16"/>
        </w:rPr>
        <w:t xml:space="preserve">Despite its proclamation of the equality of all men, </w:t>
      </w:r>
      <w:r w:rsidRPr="000C510A">
        <w:rPr>
          <w:u w:val="single"/>
        </w:rPr>
        <w:t xml:space="preserve">the imagined order established by the Americans in 1776 also </w:t>
      </w:r>
      <w:r w:rsidRPr="00001B35">
        <w:rPr>
          <w:sz w:val="16"/>
        </w:rPr>
        <w:t xml:space="preserve">established a hierarchy. It </w:t>
      </w:r>
      <w:r w:rsidRPr="000C510A">
        <w:rPr>
          <w:u w:val="single"/>
        </w:rPr>
        <w:t>created a hierarchy between men</w:t>
      </w:r>
      <w:r w:rsidRPr="00001B35">
        <w:rPr>
          <w:sz w:val="16"/>
        </w:rPr>
        <w:t>, who bene</w:t>
      </w:r>
      <w:r w:rsidRPr="00001B35">
        <w:rPr>
          <w:rFonts w:ascii="Times New Roman" w:hAnsi="Times New Roman" w:cs="Times New Roman"/>
          <w:sz w:val="16"/>
        </w:rPr>
        <w:t>fi</w:t>
      </w:r>
      <w:r w:rsidRPr="00001B35">
        <w:rPr>
          <w:sz w:val="16"/>
        </w:rPr>
        <w:t xml:space="preserve">ted from it, </w:t>
      </w:r>
      <w:r w:rsidRPr="000C510A">
        <w:rPr>
          <w:u w:val="single"/>
        </w:rPr>
        <w:t>and women</w:t>
      </w:r>
      <w:r w:rsidRPr="00001B35">
        <w:rPr>
          <w:sz w:val="16"/>
        </w:rPr>
        <w:t xml:space="preserve">, whom it left disempowered. It created a hierarchy </w:t>
      </w:r>
      <w:r w:rsidRPr="000C510A">
        <w:rPr>
          <w:u w:val="single"/>
        </w:rPr>
        <w:t>between whites</w:t>
      </w:r>
      <w:r w:rsidRPr="00001B35">
        <w:rPr>
          <w:sz w:val="16"/>
        </w:rPr>
        <w:t xml:space="preserve">, who enjoyed liberty, and </w:t>
      </w:r>
      <w:r w:rsidRPr="000C510A">
        <w:rPr>
          <w:u w:val="single"/>
        </w:rPr>
        <w:t>blacks and American Indians</w:t>
      </w:r>
      <w:r w:rsidRPr="00001B35">
        <w:rPr>
          <w:sz w:val="16"/>
        </w:rPr>
        <w:t>, who were considered humans of a lesser type and therefore did not share in the equal rights of men. Many of those who signed the Declaration of Independence were slaveholders. They did not release their slaves upon signing the Declaration, nor did they consider themselves hypocrites. In their view, the rights of men had little to do with Negroes.</w:t>
      </w:r>
    </w:p>
    <w:p w:rsidR="009E6D1E" w:rsidRPr="00001B35" w:rsidRDefault="009E6D1E" w:rsidP="009E6D1E">
      <w:pPr>
        <w:rPr>
          <w:sz w:val="16"/>
        </w:rPr>
      </w:pPr>
      <w:r w:rsidRPr="00001B35">
        <w:rPr>
          <w:sz w:val="16"/>
        </w:rPr>
        <w:t>The American order also consecrated the hierarchy between rich and poor. Most Americans at that time had little problem with the inequality caused by wealthy parents passing their money and businesses on to their children. In their view, equality meant simply that the same laws applied to rich and poor. It had nothing to do with unemployment bene</w:t>
      </w:r>
      <w:r w:rsidRPr="00001B35">
        <w:rPr>
          <w:rFonts w:ascii="Times New Roman" w:hAnsi="Times New Roman" w:cs="Times New Roman"/>
          <w:sz w:val="16"/>
        </w:rPr>
        <w:t>fi</w:t>
      </w:r>
      <w:r w:rsidRPr="00001B35">
        <w:rPr>
          <w:sz w:val="16"/>
        </w:rPr>
        <w:t>ts, integrated education or health insurance.</w:t>
      </w:r>
    </w:p>
    <w:p w:rsidR="009E6D1E" w:rsidRPr="00001B35" w:rsidRDefault="009E6D1E" w:rsidP="009E6D1E">
      <w:pPr>
        <w:rPr>
          <w:sz w:val="16"/>
        </w:rPr>
      </w:pPr>
      <w:r w:rsidRPr="000C510A">
        <w:rPr>
          <w:u w:val="single"/>
        </w:rPr>
        <w:t>Liberty</w:t>
      </w:r>
      <w:r w:rsidRPr="00001B35">
        <w:rPr>
          <w:sz w:val="16"/>
        </w:rPr>
        <w:t xml:space="preserve">, too, </w:t>
      </w:r>
      <w:r w:rsidRPr="000C510A">
        <w:rPr>
          <w:u w:val="single"/>
        </w:rPr>
        <w:t>carried very di</w:t>
      </w:r>
      <w:r w:rsidRPr="000C510A">
        <w:rPr>
          <w:rFonts w:ascii="Times New Roman" w:hAnsi="Times New Roman" w:cs="Times New Roman"/>
          <w:u w:val="single"/>
        </w:rPr>
        <w:t>ff</w:t>
      </w:r>
      <w:r w:rsidRPr="000C510A">
        <w:rPr>
          <w:u w:val="single"/>
        </w:rPr>
        <w:t>erent connotations than it does today</w:t>
      </w:r>
      <w:r w:rsidRPr="00001B35">
        <w:rPr>
          <w:sz w:val="16"/>
        </w:rPr>
        <w:t xml:space="preserve">. </w:t>
      </w:r>
      <w:r w:rsidRPr="000C510A">
        <w:rPr>
          <w:u w:val="single"/>
        </w:rPr>
        <w:t>In 1776, it did not mean that the disempowered</w:t>
      </w:r>
      <w:r w:rsidRPr="00001B35">
        <w:rPr>
          <w:sz w:val="16"/>
        </w:rPr>
        <w:t xml:space="preserve"> (</w:t>
      </w:r>
      <w:r w:rsidRPr="000C510A">
        <w:rPr>
          <w:u w:val="single"/>
        </w:rPr>
        <w:t>certainly not blacks or Indians or</w:t>
      </w:r>
      <w:r w:rsidRPr="00001B35">
        <w:rPr>
          <w:sz w:val="16"/>
        </w:rPr>
        <w:t xml:space="preserve">, God forbid, </w:t>
      </w:r>
      <w:r w:rsidRPr="000C510A">
        <w:rPr>
          <w:u w:val="single"/>
        </w:rPr>
        <w:t>women</w:t>
      </w:r>
      <w:r w:rsidRPr="00001B35">
        <w:rPr>
          <w:sz w:val="16"/>
        </w:rPr>
        <w:t xml:space="preserve">) </w:t>
      </w:r>
      <w:r w:rsidRPr="00001B35">
        <w:rPr>
          <w:u w:val="single"/>
        </w:rPr>
        <w:t>could gain and exercise power</w:t>
      </w:r>
      <w:r w:rsidRPr="00001B35">
        <w:rPr>
          <w:sz w:val="16"/>
        </w:rPr>
        <w:t xml:space="preserve">. </w:t>
      </w:r>
      <w:r w:rsidRPr="00001B35">
        <w:rPr>
          <w:u w:val="single"/>
        </w:rPr>
        <w:t>It meant simply that the state could not</w:t>
      </w:r>
      <w:r w:rsidRPr="00001B35">
        <w:rPr>
          <w:sz w:val="16"/>
        </w:rPr>
        <w:t xml:space="preserve">, except in unusual circumstances, </w:t>
      </w:r>
      <w:r w:rsidRPr="00001B35">
        <w:rPr>
          <w:u w:val="single"/>
        </w:rPr>
        <w:t>con</w:t>
      </w:r>
      <w:r w:rsidRPr="00001B35">
        <w:rPr>
          <w:rFonts w:ascii="Times New Roman" w:hAnsi="Times New Roman" w:cs="Times New Roman"/>
          <w:u w:val="single"/>
        </w:rPr>
        <w:t>fi</w:t>
      </w:r>
      <w:r w:rsidRPr="00001B35">
        <w:rPr>
          <w:u w:val="single"/>
        </w:rPr>
        <w:t>scate a citizen’s private property or tell him what to do with it.</w:t>
      </w:r>
      <w:r w:rsidRPr="00001B35">
        <w:rPr>
          <w:sz w:val="16"/>
        </w:rPr>
        <w:t xml:space="preserve"> </w:t>
      </w:r>
      <w:r w:rsidRPr="00001B35">
        <w:rPr>
          <w:u w:val="single"/>
        </w:rPr>
        <w:t>The American order</w:t>
      </w:r>
      <w:r w:rsidRPr="00001B35">
        <w:rPr>
          <w:sz w:val="16"/>
        </w:rPr>
        <w:t xml:space="preserve"> </w:t>
      </w:r>
      <w:r w:rsidRPr="00001B35">
        <w:rPr>
          <w:u w:val="single"/>
        </w:rPr>
        <w:t>thereby upheld the hierarchy of wealth</w:t>
      </w:r>
      <w:r w:rsidRPr="00001B35">
        <w:rPr>
          <w:sz w:val="16"/>
        </w:rPr>
        <w:t>, which some thought was mandated by God and others viewed as representing the immutable laws of nature. Nature, it was claimed, rewarded merit with wealth while penalising indolence.</w:t>
      </w:r>
    </w:p>
    <w:p w:rsidR="009E6D1E" w:rsidRPr="00001B35" w:rsidRDefault="009E6D1E" w:rsidP="009E6D1E">
      <w:pPr>
        <w:rPr>
          <w:sz w:val="16"/>
        </w:rPr>
      </w:pPr>
      <w:r w:rsidRPr="00001B35">
        <w:rPr>
          <w:sz w:val="16"/>
        </w:rPr>
        <w:t xml:space="preserve">All the above-mentioned distinctions – between free persons and slaves, between whites and blacks, between rich and poor – are rooted in </w:t>
      </w:r>
      <w:r w:rsidRPr="00001B35">
        <w:rPr>
          <w:rFonts w:ascii="Times New Roman" w:hAnsi="Times New Roman" w:cs="Times New Roman"/>
          <w:sz w:val="16"/>
        </w:rPr>
        <w:t>fi</w:t>
      </w:r>
      <w:r w:rsidRPr="00001B35">
        <w:rPr>
          <w:sz w:val="16"/>
        </w:rPr>
        <w:t xml:space="preserve">ctions. (The hierarchy of men and women will be discussed later.) Yet it is an iron rule of history that </w:t>
      </w:r>
      <w:r w:rsidRPr="00CA0FC9">
        <w:rPr>
          <w:rStyle w:val="StyleUnderline"/>
          <w:highlight w:val="cyan"/>
        </w:rPr>
        <w:t>every</w:t>
      </w:r>
      <w:r w:rsidRPr="008C770F">
        <w:rPr>
          <w:rStyle w:val="StyleUnderline"/>
        </w:rPr>
        <w:t xml:space="preserve"> </w:t>
      </w:r>
      <w:r w:rsidRPr="00613EAF">
        <w:rPr>
          <w:rStyle w:val="StyleUnderline"/>
        </w:rPr>
        <w:t xml:space="preserve">imagined </w:t>
      </w:r>
      <w:r w:rsidRPr="00CA0FC9">
        <w:rPr>
          <w:rStyle w:val="StyleUnderline"/>
          <w:highlight w:val="cyan"/>
        </w:rPr>
        <w:t xml:space="preserve">hierarchy </w:t>
      </w:r>
      <w:r w:rsidRPr="00CA0FC9">
        <w:rPr>
          <w:rStyle w:val="Emphasis"/>
          <w:highlight w:val="cyan"/>
        </w:rPr>
        <w:t>disavows its fictional origins</w:t>
      </w:r>
      <w:r w:rsidRPr="00CA0FC9">
        <w:rPr>
          <w:rStyle w:val="StyleUnderline"/>
          <w:highlight w:val="cyan"/>
        </w:rPr>
        <w:t xml:space="preserve"> </w:t>
      </w:r>
      <w:r w:rsidRPr="003C784A">
        <w:rPr>
          <w:rStyle w:val="StyleUnderline"/>
        </w:rPr>
        <w:t>and claims to be natural and inevitable</w:t>
      </w:r>
      <w:r w:rsidRPr="003C784A">
        <w:rPr>
          <w:sz w:val="16"/>
        </w:rPr>
        <w:t xml:space="preserve">. For instance, </w:t>
      </w:r>
      <w:r w:rsidRPr="003C784A">
        <w:rPr>
          <w:rStyle w:val="StyleUnderline"/>
        </w:rPr>
        <w:t xml:space="preserve">many people who have viewed the hierarchy of free persons and slaves as natural and correct have argued that </w:t>
      </w:r>
      <w:r w:rsidRPr="00CD28DD">
        <w:rPr>
          <w:rStyle w:val="StyleUnderline"/>
          <w:highlight w:val="cyan"/>
        </w:rPr>
        <w:t>slavery is not a human invention</w:t>
      </w:r>
      <w:r w:rsidRPr="00B05390">
        <w:rPr>
          <w:rStyle w:val="StyleUnderline"/>
        </w:rPr>
        <w:t>.</w:t>
      </w:r>
      <w:r w:rsidRPr="00B05390">
        <w:rPr>
          <w:sz w:val="16"/>
        </w:rPr>
        <w:t xml:space="preserve"> Hammurabi saw it as ordained by th</w:t>
      </w:r>
      <w:r w:rsidRPr="00001B35">
        <w:rPr>
          <w:sz w:val="16"/>
        </w:rPr>
        <w:t>e gods. Aristotle argued that slaves have a ‘slavish nature’ whereas free people have a ‘free nature’. Their status in society is merely a reflection of their innate nature.</w:t>
      </w:r>
    </w:p>
    <w:p w:rsidR="009E6D1E" w:rsidRPr="00001B35" w:rsidRDefault="009E6D1E" w:rsidP="009E6D1E">
      <w:pPr>
        <w:rPr>
          <w:sz w:val="16"/>
        </w:rPr>
      </w:pPr>
      <w:r w:rsidRPr="00B05390">
        <w:rPr>
          <w:rStyle w:val="StyleUnderline"/>
        </w:rPr>
        <w:t xml:space="preserve">Ask white supremacists about the racial hierarchy, and you </w:t>
      </w:r>
      <w:r w:rsidRPr="003C784A">
        <w:rPr>
          <w:rStyle w:val="StyleUnderline"/>
        </w:rPr>
        <w:t>are in for a pseudoscientific lecture concerning the biological differences between the races.</w:t>
      </w:r>
      <w:r w:rsidRPr="003C784A">
        <w:rPr>
          <w:sz w:val="16"/>
        </w:rPr>
        <w:t xml:space="preserve"> You are likely to be told that there is something in Caucasian blood or genes that makes whites naturally more intelligent, moral and hardworking. </w:t>
      </w:r>
      <w:r w:rsidRPr="003C784A">
        <w:rPr>
          <w:rStyle w:val="StyleUnderline"/>
        </w:rPr>
        <w:t>Ask a diehard capitalist about the hierarchy of wealth</w:t>
      </w:r>
      <w:r w:rsidRPr="003C784A">
        <w:rPr>
          <w:sz w:val="16"/>
        </w:rPr>
        <w:t xml:space="preserve">, and </w:t>
      </w:r>
      <w:r w:rsidRPr="003C784A">
        <w:rPr>
          <w:rStyle w:val="StyleUnderline"/>
        </w:rPr>
        <w:t>you are likely to hear</w:t>
      </w:r>
      <w:r w:rsidRPr="003C784A">
        <w:rPr>
          <w:sz w:val="16"/>
        </w:rPr>
        <w:t xml:space="preserve"> that it </w:t>
      </w:r>
      <w:r w:rsidRPr="003C784A">
        <w:rPr>
          <w:rStyle w:val="StyleUnderline"/>
        </w:rPr>
        <w:t>is the inevitable outcome of</w:t>
      </w:r>
      <w:r w:rsidRPr="003C784A">
        <w:rPr>
          <w:sz w:val="16"/>
        </w:rPr>
        <w:t xml:space="preserve"> objective </w:t>
      </w:r>
      <w:r w:rsidRPr="003C784A">
        <w:rPr>
          <w:rStyle w:val="StyleUnderline"/>
        </w:rPr>
        <w:t>differences in abilities</w:t>
      </w:r>
      <w:r w:rsidRPr="003C784A">
        <w:rPr>
          <w:sz w:val="16"/>
        </w:rPr>
        <w:t>. The rich have more money, in this view, because they are more capable and diligent. No one should be bothered, then, if the wealthy get better health care, better education and better nutrition. The rich richly deserve every perk they enjoy.</w:t>
      </w:r>
    </w:p>
    <w:p w:rsidR="009E6D1E" w:rsidRPr="003C784A" w:rsidRDefault="009E6D1E" w:rsidP="009E6D1E">
      <w:pPr>
        <w:rPr>
          <w:sz w:val="16"/>
        </w:rPr>
      </w:pPr>
      <w:r w:rsidRPr="003C784A">
        <w:rPr>
          <w:sz w:val="16"/>
        </w:rPr>
        <w:t>People with lighter skin colour are typically more in danger of sunburn than people with darker skin. Yet there was no biological logic behind the division of South African beaches. Beaches reserved for people with lighter skin were not characterised by lower levels of ultraviolet radiation.</w:t>
      </w:r>
    </w:p>
    <w:p w:rsidR="009E6D1E" w:rsidRPr="00001B35" w:rsidRDefault="009E6D1E" w:rsidP="009E6D1E">
      <w:pPr>
        <w:rPr>
          <w:sz w:val="16"/>
        </w:rPr>
      </w:pPr>
      <w:r w:rsidRPr="003C784A">
        <w:rPr>
          <w:u w:val="single"/>
        </w:rPr>
        <w:t>Hindus who adhere to the caste system believe that cosmic forces have made one caste superior to another</w:t>
      </w:r>
      <w:r w:rsidRPr="003C784A">
        <w:rPr>
          <w:sz w:val="16"/>
        </w:rPr>
        <w:t>.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w:t>
      </w:r>
      <w:r w:rsidRPr="003C784A">
        <w:rPr>
          <w:rFonts w:ascii="Times New Roman" w:hAnsi="Times New Roman" w:cs="Times New Roman"/>
          <w:sz w:val="16"/>
        </w:rPr>
        <w:t>ff</w:t>
      </w:r>
      <w:r w:rsidRPr="003C784A">
        <w:rPr>
          <w:sz w:val="16"/>
        </w:rPr>
        <w:t>eren</w:t>
      </w:r>
      <w:r w:rsidRPr="00001B35">
        <w:rPr>
          <w:sz w:val="16"/>
        </w:rPr>
        <w:t>ces between Brahmins and Shudras are as natural and eternal as the di</w:t>
      </w:r>
      <w:r w:rsidRPr="00001B35">
        <w:rPr>
          <w:rFonts w:ascii="Times New Roman" w:hAnsi="Times New Roman" w:cs="Times New Roman"/>
          <w:sz w:val="16"/>
        </w:rPr>
        <w:t>ff</w:t>
      </w:r>
      <w:r w:rsidRPr="00001B35">
        <w:rPr>
          <w:sz w:val="16"/>
        </w:rPr>
        <w:t xml:space="preserve">erences between the sun and the moon.1 The ancient Chinese believed that when the goddess Nü Wa created humans from earth, she kneaded aristocrats from </w:t>
      </w:r>
      <w:r w:rsidRPr="00001B35">
        <w:rPr>
          <w:rFonts w:ascii="Times New Roman" w:hAnsi="Times New Roman" w:cs="Times New Roman"/>
          <w:sz w:val="16"/>
        </w:rPr>
        <w:t>fi</w:t>
      </w:r>
      <w:r w:rsidRPr="00001B35">
        <w:rPr>
          <w:sz w:val="16"/>
        </w:rPr>
        <w:t>ne yellow soil, whereas commoners were formed from brown mud.2</w:t>
      </w:r>
    </w:p>
    <w:p w:rsidR="009E6D1E" w:rsidRPr="00001B35" w:rsidRDefault="009E6D1E" w:rsidP="009E6D1E">
      <w:pPr>
        <w:rPr>
          <w:u w:val="single"/>
        </w:rPr>
      </w:pPr>
      <w:r w:rsidRPr="00001B35">
        <w:rPr>
          <w:sz w:val="16"/>
        </w:rPr>
        <w:t xml:space="preserve">Yet, to the best of our understanding, </w:t>
      </w:r>
      <w:r w:rsidRPr="003C784A">
        <w:rPr>
          <w:rStyle w:val="Emphasis"/>
        </w:rPr>
        <w:t xml:space="preserve">these </w:t>
      </w:r>
      <w:r w:rsidRPr="00CA0FC9">
        <w:rPr>
          <w:rStyle w:val="Emphasis"/>
          <w:highlight w:val="cyan"/>
        </w:rPr>
        <w:t>hierarchies are all the product of human imagination</w:t>
      </w:r>
      <w:r w:rsidRPr="00001B35">
        <w:rPr>
          <w:sz w:val="16"/>
        </w:rPr>
        <w:t xml:space="preserve">. </w:t>
      </w:r>
      <w:r w:rsidRPr="00CA0FC9">
        <w:rPr>
          <w:highlight w:val="cyan"/>
          <w:u w:val="single"/>
        </w:rPr>
        <w:t>Brahmins and Shudras were</w:t>
      </w:r>
      <w:r w:rsidRPr="00001B35">
        <w:rPr>
          <w:u w:val="single"/>
        </w:rPr>
        <w:t xml:space="preserve"> not really created by the gods from different body parts of a primeval being</w:t>
      </w:r>
      <w:r w:rsidRPr="00001B35">
        <w:rPr>
          <w:sz w:val="16"/>
        </w:rPr>
        <w:t xml:space="preserve">. Instead, </w:t>
      </w:r>
      <w:r w:rsidRPr="00001B35">
        <w:rPr>
          <w:u w:val="single"/>
        </w:rPr>
        <w:t xml:space="preserve">the distinction between the two castes was </w:t>
      </w:r>
      <w:r w:rsidRPr="00CA0FC9">
        <w:rPr>
          <w:highlight w:val="cyan"/>
          <w:u w:val="single"/>
        </w:rPr>
        <w:t>created by laws and norms invented by humans</w:t>
      </w:r>
      <w:r w:rsidRPr="00001B35">
        <w:rPr>
          <w:u w:val="single"/>
        </w:rPr>
        <w:t xml:space="preserve"> in northern India about 3,000 years ago</w:t>
      </w:r>
      <w:r w:rsidRPr="00001B35">
        <w:rPr>
          <w:sz w:val="16"/>
        </w:rPr>
        <w:t>. Contrary to Aristotle, there is no known biological di</w:t>
      </w:r>
      <w:r w:rsidRPr="00001B35">
        <w:rPr>
          <w:rFonts w:ascii="Times New Roman" w:hAnsi="Times New Roman" w:cs="Times New Roman"/>
          <w:sz w:val="16"/>
        </w:rPr>
        <w:t>ff</w:t>
      </w:r>
      <w:r w:rsidRPr="00001B35">
        <w:rPr>
          <w:sz w:val="16"/>
        </w:rPr>
        <w:t xml:space="preserve">erence between slaves and free people. Human laws and norms have turned some people into slaves and others into masters. </w:t>
      </w:r>
      <w:r w:rsidRPr="00001B35">
        <w:rPr>
          <w:u w:val="single"/>
        </w:rPr>
        <w:t>Between blacks and whites</w:t>
      </w:r>
      <w:r w:rsidRPr="00001B35">
        <w:rPr>
          <w:sz w:val="16"/>
        </w:rPr>
        <w:t xml:space="preserve"> there are some objective biological di</w:t>
      </w:r>
      <w:r w:rsidRPr="00001B35">
        <w:rPr>
          <w:rFonts w:ascii="Times New Roman" w:hAnsi="Times New Roman" w:cs="Times New Roman"/>
          <w:sz w:val="16"/>
        </w:rPr>
        <w:t>ff</w:t>
      </w:r>
      <w:r w:rsidRPr="00001B35">
        <w:rPr>
          <w:sz w:val="16"/>
        </w:rPr>
        <w:t xml:space="preserve">erences, such as skin colour and hair type, but </w:t>
      </w:r>
      <w:r w:rsidRPr="00001B35">
        <w:rPr>
          <w:u w:val="single"/>
        </w:rPr>
        <w:t>there is no evidence that the differences extend to intelligence or morality.</w:t>
      </w:r>
    </w:p>
    <w:p w:rsidR="009E6D1E" w:rsidRPr="00001B35" w:rsidRDefault="009E6D1E" w:rsidP="009E6D1E">
      <w:pPr>
        <w:rPr>
          <w:sz w:val="16"/>
        </w:rPr>
      </w:pPr>
      <w:r w:rsidRPr="00001B35">
        <w:rPr>
          <w:u w:val="single"/>
        </w:rPr>
        <w:t>Most people claim that their social hierarchy is natural and just, while those of other societies are based on false and ridiculous criteria</w:t>
      </w:r>
      <w:r w:rsidRPr="00001B35">
        <w:rPr>
          <w:sz w:val="16"/>
        </w:rPr>
        <w:t>. Modern Westerners are taught to sco</w:t>
      </w:r>
      <w:r w:rsidRPr="00001B35">
        <w:rPr>
          <w:rFonts w:ascii="Times New Roman" w:hAnsi="Times New Roman" w:cs="Times New Roman"/>
          <w:sz w:val="16"/>
        </w:rPr>
        <w:t>ff</w:t>
      </w:r>
      <w:r w:rsidRPr="00001B35">
        <w:rPr>
          <w:sz w:val="16"/>
        </w:rPr>
        <w:t xml:space="preserve">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rsidR="009E6D1E" w:rsidRPr="00001B35" w:rsidRDefault="009E6D1E" w:rsidP="009E6D1E">
      <w:pPr>
        <w:rPr>
          <w:sz w:val="16"/>
        </w:rPr>
      </w:pPr>
      <w:r w:rsidRPr="00001B35">
        <w:rPr>
          <w:sz w:val="16"/>
        </w:rPr>
        <w:t xml:space="preserve">Unfortunately, </w:t>
      </w:r>
      <w:r w:rsidRPr="00001B35">
        <w:rPr>
          <w:u w:val="single"/>
        </w:rPr>
        <w:t>complex human societies seem to require imagined hierarchies and unjust discrimination. Of course not all hierarchies are morally identical, and some societies su</w:t>
      </w:r>
      <w:r w:rsidRPr="00001B35">
        <w:rPr>
          <w:rFonts w:ascii="Times New Roman" w:hAnsi="Times New Roman" w:cs="Times New Roman"/>
          <w:u w:val="single"/>
        </w:rPr>
        <w:t>ff</w:t>
      </w:r>
      <w:r w:rsidRPr="00001B35">
        <w:rPr>
          <w:u w:val="single"/>
        </w:rPr>
        <w:t>ered from more extreme types of discrimination than others</w:t>
      </w:r>
      <w:r w:rsidRPr="00001B35">
        <w:rPr>
          <w:sz w:val="16"/>
        </w:rPr>
        <w:t>,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rsidR="009E6D1E" w:rsidRPr="00001B35" w:rsidRDefault="009E6D1E" w:rsidP="009E6D1E">
      <w:pPr>
        <w:rPr>
          <w:sz w:val="16"/>
        </w:rPr>
      </w:pPr>
      <w:r w:rsidRPr="00001B35">
        <w:rPr>
          <w:sz w:val="16"/>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w:t>
      </w:r>
      <w:r w:rsidRPr="00001B35">
        <w:rPr>
          <w:rFonts w:ascii="Times New Roman" w:hAnsi="Times New Roman" w:cs="Times New Roman"/>
          <w:sz w:val="16"/>
        </w:rPr>
        <w:t>ff</w:t>
      </w:r>
      <w:r w:rsidRPr="00001B35">
        <w:rPr>
          <w:sz w:val="16"/>
        </w:rPr>
        <w:t xml:space="preserve"> a </w:t>
      </w:r>
      <w:r w:rsidRPr="00001B35">
        <w:rPr>
          <w:rFonts w:ascii="Times New Roman" w:hAnsi="Times New Roman" w:cs="Times New Roman"/>
          <w:sz w:val="16"/>
        </w:rPr>
        <w:t>j</w:t>
      </w:r>
      <w:r w:rsidRPr="00001B35">
        <w:rPr>
          <w:sz w:val="16"/>
        </w:rPr>
        <w:t xml:space="preserve">ower girl as a duchess. A modern Eliza working at a </w:t>
      </w:r>
      <w:r w:rsidRPr="00001B35">
        <w:rPr>
          <w:rFonts w:ascii="Times New Roman" w:hAnsi="Times New Roman" w:cs="Times New Roman"/>
          <w:sz w:val="16"/>
        </w:rPr>
        <w:t>j</w:t>
      </w:r>
      <w:r w:rsidRPr="00001B35">
        <w:rPr>
          <w:sz w:val="16"/>
        </w:rPr>
        <w:t>orist’s needs to know how much e</w:t>
      </w:r>
      <w:r w:rsidRPr="00001B35">
        <w:rPr>
          <w:rFonts w:ascii="Times New Roman" w:hAnsi="Times New Roman" w:cs="Times New Roman"/>
          <w:sz w:val="16"/>
        </w:rPr>
        <w:t>ff</w:t>
      </w:r>
      <w:r w:rsidRPr="00001B35">
        <w:rPr>
          <w:sz w:val="16"/>
        </w:rPr>
        <w:t>ort to put into selling roses and gladioli to the dozens of people who enter the shop each day. She can’t make a detailed enquiry into the tastes and wallets of each individual.</w:t>
      </w:r>
    </w:p>
    <w:p w:rsidR="009E6D1E" w:rsidRPr="00001B35" w:rsidRDefault="009E6D1E" w:rsidP="009E6D1E">
      <w:pPr>
        <w:rPr>
          <w:sz w:val="16"/>
        </w:rPr>
      </w:pPr>
      <w:r w:rsidRPr="00001B35">
        <w:rPr>
          <w:sz w:val="16"/>
        </w:rPr>
        <w:t>Instead, she uses social cues – the way the person is dressed, his or her age, and if she’s not politically correct his skin colour. That is how she immediately distinguishes between the accounting-</w:t>
      </w:r>
      <w:r w:rsidRPr="00001B35">
        <w:rPr>
          <w:rFonts w:ascii="Times New Roman" w:hAnsi="Times New Roman" w:cs="Times New Roman"/>
          <w:sz w:val="16"/>
        </w:rPr>
        <w:t>fi</w:t>
      </w:r>
      <w:r w:rsidRPr="00001B35">
        <w:rPr>
          <w:sz w:val="16"/>
        </w:rPr>
        <w:t>rm partner who’s likely to place a large order for expensive roses, and a messenger boy who can only a</w:t>
      </w:r>
      <w:r w:rsidRPr="00001B35">
        <w:rPr>
          <w:rFonts w:ascii="Times New Roman" w:hAnsi="Times New Roman" w:cs="Times New Roman"/>
          <w:sz w:val="16"/>
        </w:rPr>
        <w:t>ff</w:t>
      </w:r>
      <w:r w:rsidRPr="00001B35">
        <w:rPr>
          <w:sz w:val="16"/>
        </w:rPr>
        <w:t>ord a bunch of daisies.</w:t>
      </w:r>
    </w:p>
    <w:p w:rsidR="009E6D1E" w:rsidRPr="003C784A" w:rsidRDefault="009E6D1E" w:rsidP="009E6D1E">
      <w:pPr>
        <w:rPr>
          <w:sz w:val="16"/>
        </w:rPr>
      </w:pPr>
      <w:r w:rsidRPr="00001B35">
        <w:rPr>
          <w:sz w:val="16"/>
        </w:rPr>
        <w:t>Of course, di</w:t>
      </w:r>
      <w:r w:rsidRPr="00001B35">
        <w:rPr>
          <w:rFonts w:ascii="Times New Roman" w:hAnsi="Times New Roman" w:cs="Times New Roman"/>
          <w:sz w:val="16"/>
        </w:rPr>
        <w:t>ff</w:t>
      </w:r>
      <w:r w:rsidRPr="00001B35">
        <w:rPr>
          <w:sz w:val="16"/>
        </w:rPr>
        <w:t>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w:t>
      </w:r>
      <w:r w:rsidRPr="00001B35">
        <w:rPr>
          <w:rFonts w:ascii="Times New Roman" w:hAnsi="Times New Roman" w:cs="Times New Roman"/>
          <w:sz w:val="16"/>
        </w:rPr>
        <w:t>fi</w:t>
      </w:r>
      <w:r w:rsidRPr="00001B35">
        <w:rPr>
          <w:sz w:val="16"/>
        </w:rPr>
        <w:t xml:space="preserve">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w:t>
      </w:r>
      <w:r w:rsidRPr="003C784A">
        <w:rPr>
          <w:sz w:val="16"/>
        </w:rPr>
        <w:t xml:space="preserve">seven books to gain a </w:t>
      </w:r>
      <w:r w:rsidRPr="003C784A">
        <w:rPr>
          <w:rFonts w:ascii="Times New Roman" w:hAnsi="Times New Roman" w:cs="Times New Roman"/>
          <w:sz w:val="16"/>
        </w:rPr>
        <w:t>fi</w:t>
      </w:r>
      <w:r w:rsidRPr="003C784A">
        <w:rPr>
          <w:sz w:val="16"/>
        </w:rPr>
        <w:t>rm command of his powers and knowledge of his unique abilities.</w:t>
      </w:r>
    </w:p>
    <w:p w:rsidR="009E6D1E" w:rsidRPr="003C784A" w:rsidRDefault="009E6D1E" w:rsidP="009E6D1E">
      <w:pPr>
        <w:rPr>
          <w:sz w:val="16"/>
        </w:rPr>
      </w:pPr>
      <w:r w:rsidRPr="003C784A">
        <w:rPr>
          <w:rStyle w:val="StyleUnderline"/>
        </w:rPr>
        <w:t>Second, even if people belonging to different classes develop exactly the same abilities, they are unlikely to enjoy equal success because they will have to play the game by different rules</w:t>
      </w:r>
      <w:r w:rsidRPr="003C784A">
        <w:rPr>
          <w:sz w:val="16"/>
        </w:rPr>
        <w:t>. If, in British-ruled India, an Untouchable, a Brahmin, a Catholic Irishman and a Protestant Englishman had somehow developed exactly the same business acumen, they still would not have had the same chance of becoming rich. The economic game was rigged by legal restrictions and uno</w:t>
      </w:r>
      <w:r w:rsidRPr="003C784A">
        <w:rPr>
          <w:rFonts w:ascii="Times New Roman" w:hAnsi="Times New Roman" w:cs="Times New Roman"/>
          <w:sz w:val="16"/>
        </w:rPr>
        <w:t>ɽ</w:t>
      </w:r>
      <w:r w:rsidRPr="003C784A">
        <w:rPr>
          <w:sz w:val="16"/>
        </w:rPr>
        <w:t>cial glass ceilings.</w:t>
      </w:r>
    </w:p>
    <w:p w:rsidR="009E6D1E" w:rsidRPr="003C784A" w:rsidRDefault="009E6D1E" w:rsidP="009E6D1E">
      <w:pPr>
        <w:rPr>
          <w:sz w:val="16"/>
        </w:rPr>
      </w:pPr>
      <w:r w:rsidRPr="003C784A">
        <w:rPr>
          <w:sz w:val="16"/>
        </w:rPr>
        <w:t>The Vicious Circle</w:t>
      </w:r>
    </w:p>
    <w:p w:rsidR="009E6D1E" w:rsidRPr="003C784A" w:rsidRDefault="009E6D1E" w:rsidP="009E6D1E">
      <w:pPr>
        <w:rPr>
          <w:sz w:val="16"/>
        </w:rPr>
      </w:pPr>
      <w:r w:rsidRPr="003C784A">
        <w:rPr>
          <w:rStyle w:val="StyleUnderline"/>
        </w:rPr>
        <w:t>All societies are based on imagined hierarchies, but not necessarily on the same hierarchies.</w:t>
      </w:r>
      <w:r w:rsidRPr="003C784A">
        <w:rPr>
          <w:sz w:val="16"/>
        </w:rPr>
        <w:t xml:space="preserve"> </w:t>
      </w:r>
      <w:r w:rsidRPr="003C784A">
        <w:rPr>
          <w:rStyle w:val="StyleUnderline"/>
        </w:rPr>
        <w:t>What accounts for the differences? Why did traditional Indian society classify people according to caste, Ottoman society according to religion, and American society according to race</w:t>
      </w:r>
      <w:r w:rsidRPr="003C784A">
        <w:rPr>
          <w:sz w:val="16"/>
        </w:rPr>
        <w:t xml:space="preserve">? </w:t>
      </w:r>
      <w:r w:rsidRPr="003C784A">
        <w:rPr>
          <w:u w:val="single"/>
        </w:rPr>
        <w:t>In most cases the hierarchy originated as the result of a set of accidental historical</w:t>
      </w:r>
      <w:r w:rsidRPr="003C784A">
        <w:rPr>
          <w:sz w:val="16"/>
        </w:rPr>
        <w:t xml:space="preserve"> </w:t>
      </w:r>
      <w:r w:rsidRPr="003C784A">
        <w:rPr>
          <w:u w:val="single"/>
        </w:rPr>
        <w:t>circumstances</w:t>
      </w:r>
      <w:r w:rsidRPr="003C784A">
        <w:rPr>
          <w:sz w:val="16"/>
        </w:rPr>
        <w:t xml:space="preserve"> and was then perpetuated and refined over many generations as different groups developed vested interests in it.</w:t>
      </w:r>
    </w:p>
    <w:p w:rsidR="009E6D1E" w:rsidRPr="00001B35" w:rsidRDefault="009E6D1E" w:rsidP="009E6D1E">
      <w:pPr>
        <w:rPr>
          <w:sz w:val="16"/>
        </w:rPr>
      </w:pPr>
      <w:r w:rsidRPr="003C784A">
        <w:rPr>
          <w:sz w:val="16"/>
        </w:rPr>
        <w:t>For instance, many scholars surmise that the Hindu caste system took shape when Indo-Aryan people invaded the Indian subcontinent about 3,000 years ago, subjugating the local population. The invaders established a strati</w:t>
      </w:r>
      <w:r w:rsidRPr="003C784A">
        <w:rPr>
          <w:rFonts w:ascii="Times New Roman" w:hAnsi="Times New Roman" w:cs="Times New Roman"/>
          <w:sz w:val="16"/>
        </w:rPr>
        <w:t>fi</w:t>
      </w:r>
      <w:r w:rsidRPr="003C784A">
        <w:rPr>
          <w:sz w:val="16"/>
        </w:rPr>
        <w:t>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w:t>
      </w:r>
      <w:r w:rsidRPr="003C784A">
        <w:rPr>
          <w:rFonts w:ascii="Times New Roman" w:hAnsi="Times New Roman" w:cs="Times New Roman"/>
          <w:sz w:val="16"/>
        </w:rPr>
        <w:t>fi</w:t>
      </w:r>
      <w:r w:rsidRPr="003C784A">
        <w:rPr>
          <w:sz w:val="16"/>
        </w:rPr>
        <w:t>c occupation or perform a speci</w:t>
      </w:r>
      <w:r w:rsidRPr="003C784A">
        <w:rPr>
          <w:rFonts w:ascii="Times New Roman" w:hAnsi="Times New Roman" w:cs="Times New Roman"/>
          <w:sz w:val="16"/>
        </w:rPr>
        <w:t>fi</w:t>
      </w:r>
      <w:r w:rsidRPr="003C784A">
        <w:rPr>
          <w:sz w:val="16"/>
        </w:rPr>
        <w:t>c role in society. Each had di</w:t>
      </w:r>
      <w:r w:rsidRPr="003C784A">
        <w:rPr>
          <w:rFonts w:ascii="Times New Roman" w:hAnsi="Times New Roman" w:cs="Times New Roman"/>
          <w:sz w:val="16"/>
        </w:rPr>
        <w:t>ff</w:t>
      </w:r>
      <w:r w:rsidRPr="003C784A">
        <w:rPr>
          <w:sz w:val="16"/>
        </w:rPr>
        <w:t>erent legal status, privileges and duties. Mixing of castes – social interaction, marriage, even the sharing of meals – was prohibited. And the distinctions were not just legal – they became an inherent</w:t>
      </w:r>
      <w:r w:rsidRPr="00001B35">
        <w:rPr>
          <w:sz w:val="16"/>
        </w:rPr>
        <w:t xml:space="preserve"> part of religious mythology and practice.</w:t>
      </w:r>
    </w:p>
    <w:p w:rsidR="009E6D1E" w:rsidRPr="00001B35" w:rsidRDefault="009E6D1E" w:rsidP="009E6D1E">
      <w:pPr>
        <w:rPr>
          <w:sz w:val="16"/>
        </w:rPr>
      </w:pPr>
      <w:r w:rsidRPr="00001B35">
        <w:rPr>
          <w:sz w:val="16"/>
        </w:rPr>
        <w:t>The rulers argued that the caste system re</w:t>
      </w:r>
      <w:r w:rsidRPr="00001B35">
        <w:rPr>
          <w:rFonts w:ascii="Times New Roman" w:hAnsi="Times New Roman" w:cs="Times New Roman"/>
          <w:sz w:val="16"/>
        </w:rPr>
        <w:t>j</w:t>
      </w:r>
      <w:r w:rsidRPr="00001B35">
        <w:rPr>
          <w:sz w:val="16"/>
        </w:rPr>
        <w:t>ected an eternal cosmic reality rather than a chance historical development. Concepts of purity and impurity were essential elements in Hindu religion, and they were harnessed to buttress the social pyramid. Pious Hindus were taught that contact with members of a di</w:t>
      </w:r>
      <w:r w:rsidRPr="00001B35">
        <w:rPr>
          <w:rFonts w:ascii="Times New Roman" w:hAnsi="Times New Roman" w:cs="Times New Roman"/>
          <w:sz w:val="16"/>
        </w:rPr>
        <w:t>ff</w:t>
      </w:r>
      <w:r w:rsidRPr="00001B35">
        <w:rPr>
          <w:sz w:val="16"/>
        </w:rPr>
        <w:t>erent caste could pollute not only them personally, but society as a whole, and should therefore be abhorred. Such ideas are hardly unique to Hindus. Throughout history, and in almost all societies, concepts of pollution and purity have played a leading role in enforcing social and political divisions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p>
    <w:p w:rsidR="009E6D1E" w:rsidRPr="003C784A" w:rsidRDefault="009E6D1E" w:rsidP="009E6D1E">
      <w:pPr>
        <w:rPr>
          <w:sz w:val="16"/>
        </w:rPr>
      </w:pPr>
      <w:r w:rsidRPr="00CA0FC9">
        <w:rPr>
          <w:rStyle w:val="StyleUnderline"/>
          <w:highlight w:val="cyan"/>
        </w:rPr>
        <w:t>The Hindu caste system</w:t>
      </w:r>
      <w:r w:rsidRPr="00EF7BDF">
        <w:rPr>
          <w:rStyle w:val="StyleUnderline"/>
        </w:rPr>
        <w:t xml:space="preserve"> and its attendant laws of purity </w:t>
      </w:r>
      <w:r w:rsidRPr="00CA0FC9">
        <w:rPr>
          <w:rStyle w:val="StyleUnderline"/>
          <w:highlight w:val="cyan"/>
        </w:rPr>
        <w:t>became deeply embedded in Indian culture</w:t>
      </w:r>
      <w:r w:rsidRPr="00001B35">
        <w:rPr>
          <w:sz w:val="16"/>
        </w:rPr>
        <w:t xml:space="preserve">. </w:t>
      </w:r>
      <w:r w:rsidRPr="00EF7BDF">
        <w:rPr>
          <w:rStyle w:val="StyleUnderline"/>
        </w:rPr>
        <w:t>Long after the Indo-Aryan invasion was forgotten, Indians continued to believe in the caste system and to abhor the pollution caused by caste mixing</w:t>
      </w:r>
      <w:r w:rsidRPr="00001B35">
        <w:rPr>
          <w:sz w:val="16"/>
        </w:rPr>
        <w:t>. Castes were not immune to change. In fact, as time went by, large castes were divided into sub-</w:t>
      </w:r>
      <w:r w:rsidRPr="003C784A">
        <w:rPr>
          <w:sz w:val="16"/>
        </w:rPr>
        <w:t xml:space="preserve">castes. </w:t>
      </w:r>
      <w:r w:rsidRPr="003C784A">
        <w:rPr>
          <w:rStyle w:val="StyleUnderline"/>
        </w:rPr>
        <w:t>Eventually the original four castes turned into 3,000 different groupings called jati</w:t>
      </w:r>
      <w:r w:rsidRPr="003C784A">
        <w:rPr>
          <w:sz w:val="16"/>
        </w:rPr>
        <w:t xml:space="preserve"> (literally ‘birth’). </w:t>
      </w:r>
      <w:r w:rsidRPr="003C784A">
        <w:rPr>
          <w:rStyle w:val="StyleUnderline"/>
        </w:rPr>
        <w:t>But this proliferation of castes did not change the basic principle of the system, according to which every person is born into a particular rank</w:t>
      </w:r>
      <w:r w:rsidRPr="003C784A">
        <w:rPr>
          <w:sz w:val="16"/>
        </w:rPr>
        <w:t>,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w:t>
      </w:r>
    </w:p>
    <w:p w:rsidR="009E6D1E" w:rsidRPr="00001B35" w:rsidRDefault="009E6D1E" w:rsidP="009E6D1E">
      <w:pPr>
        <w:rPr>
          <w:sz w:val="16"/>
        </w:rPr>
      </w:pPr>
      <w:r w:rsidRPr="003C784A">
        <w:rPr>
          <w:rStyle w:val="StyleUnderline"/>
        </w:rPr>
        <w:t xml:space="preserve">Whenever a new profession developed or a new group of </w:t>
      </w:r>
      <w:r w:rsidRPr="00CA0FC9">
        <w:rPr>
          <w:rStyle w:val="StyleUnderline"/>
          <w:highlight w:val="cyan"/>
        </w:rPr>
        <w:t>people</w:t>
      </w:r>
      <w:r w:rsidRPr="003C784A">
        <w:rPr>
          <w:rStyle w:val="StyleUnderline"/>
        </w:rPr>
        <w:t xml:space="preserve"> appeared on the scene, they had to be recognised as a caste in order to receive</w:t>
      </w:r>
      <w:r w:rsidRPr="00EF7BDF">
        <w:rPr>
          <w:rStyle w:val="StyleUnderline"/>
        </w:rPr>
        <w:t xml:space="preserve"> a legitimate place within Hindu society</w:t>
      </w:r>
      <w:r w:rsidRPr="00001B35">
        <w:rPr>
          <w:sz w:val="16"/>
        </w:rPr>
        <w:t>. Groups that failed to win recognition as a caste were, literally, outcasts – in this strati</w:t>
      </w:r>
      <w:r w:rsidRPr="00001B35">
        <w:rPr>
          <w:rFonts w:ascii="Times New Roman" w:hAnsi="Times New Roman" w:cs="Times New Roman"/>
          <w:sz w:val="16"/>
        </w:rPr>
        <w:t>fi</w:t>
      </w:r>
      <w:r w:rsidRPr="00001B35">
        <w:rPr>
          <w:sz w:val="16"/>
        </w:rPr>
        <w:t xml:space="preserve">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w:t>
      </w:r>
      <w:r w:rsidRPr="00CA0FC9">
        <w:rPr>
          <w:rStyle w:val="StyleUnderline"/>
          <w:highlight w:val="cyan"/>
        </w:rPr>
        <w:t>In</w:t>
      </w:r>
      <w:r w:rsidRPr="003C784A">
        <w:rPr>
          <w:rStyle w:val="StyleUnderline"/>
        </w:rPr>
        <w:t xml:space="preserve"> modern </w:t>
      </w:r>
      <w:r w:rsidRPr="00CA0FC9">
        <w:rPr>
          <w:rStyle w:val="StyleUnderline"/>
          <w:highlight w:val="cyan"/>
        </w:rPr>
        <w:t>India</w:t>
      </w:r>
      <w:r w:rsidRPr="00EF7BDF">
        <w:rPr>
          <w:rStyle w:val="StyleUnderline"/>
        </w:rPr>
        <w:t xml:space="preserve">, </w:t>
      </w:r>
      <w:r w:rsidRPr="003C784A">
        <w:rPr>
          <w:rStyle w:val="StyleUnderline"/>
        </w:rPr>
        <w:t xml:space="preserve">matters of marriage and work </w:t>
      </w:r>
      <w:r w:rsidRPr="00CA0FC9">
        <w:rPr>
          <w:rStyle w:val="StyleUnderline"/>
          <w:highlight w:val="cyan"/>
        </w:rPr>
        <w:t>are still heavily influenced by</w:t>
      </w:r>
      <w:r w:rsidRPr="003C784A">
        <w:rPr>
          <w:rStyle w:val="StyleUnderline"/>
        </w:rPr>
        <w:t xml:space="preserve"> the </w:t>
      </w:r>
      <w:r w:rsidRPr="00CA0FC9">
        <w:rPr>
          <w:rStyle w:val="StyleUnderline"/>
          <w:highlight w:val="cyan"/>
        </w:rPr>
        <w:t>caste</w:t>
      </w:r>
      <w:r w:rsidRPr="003C784A">
        <w:rPr>
          <w:rStyle w:val="StyleUnderline"/>
        </w:rPr>
        <w:t xml:space="preserve"> system</w:t>
      </w:r>
      <w:r w:rsidRPr="00EF7BDF">
        <w:rPr>
          <w:rStyle w:val="StyleUnderline"/>
        </w:rPr>
        <w:t>, despite all attempts by the democratic government of India to break down such distinctions and convince Hindus that there is nothing polluting in caste mixing</w:t>
      </w:r>
      <w:r w:rsidRPr="00001B35">
        <w:rPr>
          <w:sz w:val="16"/>
        </w:rPr>
        <w:t>.3</w:t>
      </w:r>
    </w:p>
    <w:p w:rsidR="009E6D1E" w:rsidRPr="00001B35" w:rsidRDefault="009E6D1E" w:rsidP="009E6D1E">
      <w:pPr>
        <w:rPr>
          <w:sz w:val="16"/>
        </w:rPr>
      </w:pPr>
      <w:r w:rsidRPr="00001B35">
        <w:rPr>
          <w:sz w:val="16"/>
        </w:rPr>
        <w:t>Purity in America</w:t>
      </w:r>
    </w:p>
    <w:p w:rsidR="009E6D1E" w:rsidRPr="00EF7BDF" w:rsidRDefault="009E6D1E" w:rsidP="009E6D1E">
      <w:pPr>
        <w:rPr>
          <w:rStyle w:val="StyleUnderline"/>
        </w:rPr>
      </w:pPr>
      <w:r w:rsidRPr="00CA0FC9">
        <w:rPr>
          <w:rStyle w:val="Emphasis"/>
          <w:highlight w:val="cyan"/>
        </w:rPr>
        <w:t>A similar vicious circle perpetuated</w:t>
      </w:r>
      <w:r w:rsidRPr="003C784A">
        <w:rPr>
          <w:rStyle w:val="Emphasis"/>
        </w:rPr>
        <w:t xml:space="preserve"> the </w:t>
      </w:r>
      <w:r w:rsidRPr="00CA0FC9">
        <w:rPr>
          <w:rStyle w:val="Emphasis"/>
          <w:highlight w:val="cyan"/>
        </w:rPr>
        <w:t>racial hierarchy in</w:t>
      </w:r>
      <w:r w:rsidRPr="003C784A">
        <w:rPr>
          <w:rStyle w:val="Emphasis"/>
        </w:rPr>
        <w:t xml:space="preserve"> modern </w:t>
      </w:r>
      <w:r w:rsidRPr="00CA0FC9">
        <w:rPr>
          <w:rStyle w:val="Emphasis"/>
          <w:highlight w:val="cyan"/>
        </w:rPr>
        <w:t>America</w:t>
      </w:r>
      <w:r w:rsidRPr="00001B35">
        <w:rPr>
          <w:sz w:val="16"/>
        </w:rPr>
        <w:t xml:space="preserve">. </w:t>
      </w:r>
      <w:r w:rsidRPr="00EF7BDF">
        <w:rPr>
          <w:rStyle w:val="StyleUnderline"/>
        </w:rPr>
        <w:t xml:space="preserve">From the sixteenth to the eighteenth century, the </w:t>
      </w:r>
      <w:r w:rsidRPr="00CA0FC9">
        <w:rPr>
          <w:rStyle w:val="StyleUnderline"/>
          <w:highlight w:val="cyan"/>
        </w:rPr>
        <w:t>European</w:t>
      </w:r>
      <w:r w:rsidRPr="003C784A">
        <w:rPr>
          <w:rStyle w:val="StyleUnderline"/>
        </w:rPr>
        <w:t xml:space="preserve"> conqueror</w:t>
      </w:r>
      <w:r w:rsidRPr="00CA0FC9">
        <w:rPr>
          <w:rStyle w:val="StyleUnderline"/>
          <w:highlight w:val="cyan"/>
        </w:rPr>
        <w:t>s</w:t>
      </w:r>
      <w:r w:rsidRPr="00EF7BDF">
        <w:rPr>
          <w:rStyle w:val="StyleUnderline"/>
        </w:rPr>
        <w:t xml:space="preserve"> imported millions of African slaves to work the mines and plantations of America</w:t>
      </w:r>
      <w:r w:rsidRPr="00001B35">
        <w:rPr>
          <w:sz w:val="16"/>
        </w:rPr>
        <w:t xml:space="preserve">. </w:t>
      </w:r>
      <w:r w:rsidRPr="00EF7BDF">
        <w:rPr>
          <w:rStyle w:val="StyleUnderline"/>
        </w:rPr>
        <w:t xml:space="preserve">They </w:t>
      </w:r>
      <w:r w:rsidRPr="00CA0FC9">
        <w:rPr>
          <w:rStyle w:val="StyleUnderline"/>
          <w:highlight w:val="cyan"/>
        </w:rPr>
        <w:t>chose to import slaves from Africa</w:t>
      </w:r>
      <w:r w:rsidRPr="00EF7BDF">
        <w:rPr>
          <w:rStyle w:val="StyleUnderline"/>
        </w:rPr>
        <w:t xml:space="preserve"> rather than from Europe or East Asia due to three circumstantial factors.</w:t>
      </w:r>
      <w:r w:rsidRPr="00001B35">
        <w:rPr>
          <w:sz w:val="16"/>
        </w:rPr>
        <w:t xml:space="preserve"> Firstly, </w:t>
      </w:r>
      <w:r w:rsidRPr="00CA0FC9">
        <w:rPr>
          <w:rStyle w:val="StyleUnderline"/>
          <w:highlight w:val="cyan"/>
        </w:rPr>
        <w:t>Africa was closer</w:t>
      </w:r>
      <w:r w:rsidRPr="00EF7BDF">
        <w:rPr>
          <w:rStyle w:val="StyleUnderline"/>
        </w:rPr>
        <w:t xml:space="preserve">, </w:t>
      </w:r>
      <w:r w:rsidRPr="00CA0FC9">
        <w:rPr>
          <w:rStyle w:val="StyleUnderline"/>
          <w:highlight w:val="cyan"/>
        </w:rPr>
        <w:t>so it was cheaper</w:t>
      </w:r>
      <w:r w:rsidRPr="00EF7BDF">
        <w:rPr>
          <w:rStyle w:val="StyleUnderline"/>
        </w:rPr>
        <w:t xml:space="preserve"> to import slaves from Senegal than from Vietnam.</w:t>
      </w:r>
    </w:p>
    <w:p w:rsidR="009E6D1E" w:rsidRPr="00001B35" w:rsidRDefault="009E6D1E" w:rsidP="009E6D1E">
      <w:pPr>
        <w:rPr>
          <w:sz w:val="16"/>
        </w:rPr>
      </w:pPr>
      <w:r w:rsidRPr="00001B35">
        <w:rPr>
          <w:sz w:val="16"/>
        </w:rPr>
        <w:t xml:space="preserve">Secondly, </w:t>
      </w:r>
      <w:r w:rsidRPr="00EF7BDF">
        <w:rPr>
          <w:rStyle w:val="Emphasis"/>
        </w:rPr>
        <w:t xml:space="preserve">in Africa </w:t>
      </w:r>
      <w:r w:rsidRPr="00CA0FC9">
        <w:rPr>
          <w:rStyle w:val="Emphasis"/>
          <w:highlight w:val="cyan"/>
        </w:rPr>
        <w:t>there</w:t>
      </w:r>
      <w:r w:rsidRPr="003C784A">
        <w:rPr>
          <w:rStyle w:val="Emphasis"/>
        </w:rPr>
        <w:t xml:space="preserve"> already </w:t>
      </w:r>
      <w:r w:rsidRPr="00CA0FC9">
        <w:rPr>
          <w:rStyle w:val="Emphasis"/>
          <w:highlight w:val="cyan"/>
        </w:rPr>
        <w:t>existed a well-developed slave trade</w:t>
      </w:r>
      <w:r w:rsidRPr="00001B35">
        <w:rPr>
          <w:sz w:val="16"/>
        </w:rPr>
        <w:t xml:space="preserve"> (</w:t>
      </w:r>
      <w:r w:rsidRPr="003C784A">
        <w:rPr>
          <w:rStyle w:val="StyleUnderline"/>
        </w:rPr>
        <w:t xml:space="preserve">exporting slaves mainly to </w:t>
      </w:r>
      <w:r w:rsidRPr="00CA0FC9">
        <w:rPr>
          <w:rStyle w:val="StyleUnderline"/>
          <w:highlight w:val="cyan"/>
        </w:rPr>
        <w:t>the Middle East</w:t>
      </w:r>
      <w:r w:rsidRPr="00CA0FC9">
        <w:rPr>
          <w:sz w:val="16"/>
          <w:highlight w:val="cyan"/>
        </w:rPr>
        <w:t xml:space="preserve">), </w:t>
      </w:r>
      <w:r w:rsidRPr="00CA0FC9">
        <w:rPr>
          <w:rStyle w:val="Emphasis"/>
          <w:highlight w:val="cyan"/>
        </w:rPr>
        <w:t>whereas in Europe slavery was very rare</w:t>
      </w:r>
      <w:r w:rsidRPr="00001B35">
        <w:rPr>
          <w:sz w:val="16"/>
        </w:rPr>
        <w:t xml:space="preserve">. </w:t>
      </w:r>
      <w:r w:rsidRPr="00CA0FC9">
        <w:rPr>
          <w:rStyle w:val="StyleUnderline"/>
          <w:highlight w:val="cyan"/>
        </w:rPr>
        <w:t>It was</w:t>
      </w:r>
      <w:r w:rsidRPr="00EF7BDF">
        <w:rPr>
          <w:rStyle w:val="StyleUnderline"/>
        </w:rPr>
        <w:t xml:space="preserve"> obviously </w:t>
      </w:r>
      <w:r w:rsidRPr="00CA0FC9">
        <w:rPr>
          <w:rStyle w:val="Emphasis"/>
          <w:highlight w:val="cyan"/>
        </w:rPr>
        <w:t>far easier to buy slaves in an existing market</w:t>
      </w:r>
      <w:r w:rsidRPr="00EF7BDF">
        <w:rPr>
          <w:rStyle w:val="StyleUnderline"/>
        </w:rPr>
        <w:t xml:space="preserve"> than to create a new one from scratch</w:t>
      </w:r>
      <w:r w:rsidRPr="00001B35">
        <w:rPr>
          <w:sz w:val="16"/>
        </w:rPr>
        <w:t>.</w:t>
      </w:r>
    </w:p>
    <w:p w:rsidR="009E6D1E" w:rsidRPr="00EF7BDF" w:rsidRDefault="009E6D1E" w:rsidP="009E6D1E">
      <w:pPr>
        <w:rPr>
          <w:rStyle w:val="StyleUnderline"/>
        </w:rPr>
      </w:pPr>
      <w:r w:rsidRPr="00001B35">
        <w:rPr>
          <w:sz w:val="16"/>
        </w:rPr>
        <w:t xml:space="preserve">Thirdly, and </w:t>
      </w:r>
      <w:r w:rsidRPr="00EF7BDF">
        <w:rPr>
          <w:rStyle w:val="StyleUnderline"/>
        </w:rPr>
        <w:t xml:space="preserve">most importantly, </w:t>
      </w:r>
      <w:r w:rsidRPr="00CA0FC9">
        <w:rPr>
          <w:rStyle w:val="StyleUnderline"/>
          <w:highlight w:val="cyan"/>
        </w:rPr>
        <w:t>American plantations</w:t>
      </w:r>
      <w:r w:rsidRPr="00001B35">
        <w:rPr>
          <w:sz w:val="16"/>
        </w:rPr>
        <w:t xml:space="preserve"> in places such as Virginia, Haiti and Brazil </w:t>
      </w:r>
      <w:r w:rsidRPr="00CA0FC9">
        <w:rPr>
          <w:rStyle w:val="StyleUnderline"/>
          <w:highlight w:val="cyan"/>
        </w:rPr>
        <w:t xml:space="preserve">were plagued by malaria </w:t>
      </w:r>
      <w:r w:rsidRPr="00184BE1">
        <w:rPr>
          <w:rStyle w:val="StyleUnderline"/>
        </w:rPr>
        <w:t>and yellow fever</w:t>
      </w:r>
      <w:r w:rsidRPr="00EF7BDF">
        <w:rPr>
          <w:rStyle w:val="StyleUnderline"/>
        </w:rPr>
        <w:t>, which had originated in Africa</w:t>
      </w:r>
      <w:r w:rsidRPr="00001B35">
        <w:rPr>
          <w:sz w:val="16"/>
        </w:rPr>
        <w:t xml:space="preserve">. </w:t>
      </w:r>
      <w:r w:rsidRPr="00CA0FC9">
        <w:rPr>
          <w:rStyle w:val="StyleUnderline"/>
          <w:highlight w:val="cyan"/>
        </w:rPr>
        <w:t>Africans had acquired</w:t>
      </w:r>
      <w:r w:rsidRPr="00EF7BDF">
        <w:rPr>
          <w:rStyle w:val="StyleUnderline"/>
        </w:rPr>
        <w:t xml:space="preserve"> over the generations a </w:t>
      </w:r>
      <w:r w:rsidRPr="00CA0FC9">
        <w:rPr>
          <w:rStyle w:val="StyleUnderline"/>
          <w:highlight w:val="cyan"/>
        </w:rPr>
        <w:t>partial genetic immunity</w:t>
      </w:r>
      <w:r w:rsidRPr="00EF7BDF">
        <w:rPr>
          <w:rStyle w:val="StyleUnderline"/>
        </w:rPr>
        <w:t xml:space="preserve"> to these diseases, </w:t>
      </w:r>
      <w:r w:rsidRPr="00CA0FC9">
        <w:rPr>
          <w:rStyle w:val="StyleUnderline"/>
          <w:highlight w:val="cyan"/>
        </w:rPr>
        <w:t xml:space="preserve">whereas </w:t>
      </w:r>
      <w:r w:rsidRPr="00CA0FC9">
        <w:rPr>
          <w:rStyle w:val="Emphasis"/>
          <w:highlight w:val="cyan"/>
        </w:rPr>
        <w:t>Europeans</w:t>
      </w:r>
      <w:r w:rsidRPr="00EF7BDF">
        <w:rPr>
          <w:rStyle w:val="Emphasis"/>
        </w:rPr>
        <w:t xml:space="preserve"> were totally defenceless and </w:t>
      </w:r>
      <w:r w:rsidRPr="00CA0FC9">
        <w:rPr>
          <w:rStyle w:val="Emphasis"/>
          <w:highlight w:val="cyan"/>
        </w:rPr>
        <w:t>died in droves</w:t>
      </w:r>
      <w:r w:rsidRPr="00EF7BDF">
        <w:rPr>
          <w:rStyle w:val="StyleUnderline"/>
        </w:rPr>
        <w:t>.</w:t>
      </w:r>
    </w:p>
    <w:p w:rsidR="009E6D1E" w:rsidRPr="00EF7BDF" w:rsidRDefault="009E6D1E" w:rsidP="009E6D1E">
      <w:pPr>
        <w:rPr>
          <w:rStyle w:val="StyleUnderline"/>
        </w:rPr>
      </w:pPr>
      <w:r w:rsidRPr="00EF7BDF">
        <w:rPr>
          <w:rStyle w:val="StyleUnderline"/>
        </w:rPr>
        <w:t>It was consequently wiser for a plantation owner to invest his money in an African slave than in a European slave</w:t>
      </w:r>
      <w:r w:rsidRPr="00001B35">
        <w:rPr>
          <w:sz w:val="16"/>
        </w:rPr>
        <w:t xml:space="preserve"> or indentured labourer. </w:t>
      </w:r>
      <w:r w:rsidRPr="00EF7BDF">
        <w:rPr>
          <w:rStyle w:val="StyleUnderline"/>
        </w:rPr>
        <w:t>Paradoxically, genetic superiority</w:t>
      </w:r>
      <w:r w:rsidRPr="00001B35">
        <w:rPr>
          <w:sz w:val="16"/>
        </w:rPr>
        <w:t xml:space="preserve"> (in terms of immunity) </w:t>
      </w:r>
      <w:r w:rsidRPr="00EF7BDF">
        <w:rPr>
          <w:rStyle w:val="StyleUnderline"/>
        </w:rPr>
        <w:t>translated into social inferiority: precisely because Africans were fitter in tropical climates than Europeans, they ended up as the slaves of European masters</w:t>
      </w:r>
      <w:r w:rsidRPr="00001B35">
        <w:rPr>
          <w:sz w:val="16"/>
        </w:rPr>
        <w:t xml:space="preserve">! </w:t>
      </w:r>
      <w:r w:rsidRPr="00CA0FC9">
        <w:rPr>
          <w:rStyle w:val="Emphasis"/>
          <w:highlight w:val="cyan"/>
        </w:rPr>
        <w:t>Due to these</w:t>
      </w:r>
      <w:r w:rsidRPr="00EF7BDF">
        <w:rPr>
          <w:rStyle w:val="Emphasis"/>
        </w:rPr>
        <w:t xml:space="preserve"> </w:t>
      </w:r>
      <w:r w:rsidRPr="00CA0FC9">
        <w:rPr>
          <w:rStyle w:val="Emphasis"/>
          <w:highlight w:val="cyan"/>
        </w:rPr>
        <w:t>circumstantial factors</w:t>
      </w:r>
      <w:r w:rsidRPr="00EF7BDF">
        <w:rPr>
          <w:rStyle w:val="StyleUnderline"/>
        </w:rPr>
        <w:t xml:space="preserve">, the </w:t>
      </w:r>
      <w:r w:rsidRPr="00CA0FC9">
        <w:rPr>
          <w:rStyle w:val="StyleUnderline"/>
          <w:highlight w:val="cyan"/>
        </w:rPr>
        <w:t>burgeoning</w:t>
      </w:r>
      <w:r w:rsidRPr="00EF7BDF">
        <w:rPr>
          <w:rStyle w:val="StyleUnderline"/>
        </w:rPr>
        <w:t xml:space="preserve"> new </w:t>
      </w:r>
      <w:r w:rsidRPr="00CA0FC9">
        <w:rPr>
          <w:rStyle w:val="StyleUnderline"/>
          <w:highlight w:val="cyan"/>
        </w:rPr>
        <w:t>societies</w:t>
      </w:r>
      <w:r w:rsidRPr="00EF7BDF">
        <w:rPr>
          <w:rStyle w:val="StyleUnderline"/>
        </w:rPr>
        <w:t xml:space="preserve"> of America</w:t>
      </w:r>
      <w:r w:rsidRPr="00001B35">
        <w:rPr>
          <w:sz w:val="16"/>
        </w:rPr>
        <w:t xml:space="preserve"> </w:t>
      </w:r>
      <w:r w:rsidRPr="00CA0FC9">
        <w:rPr>
          <w:rStyle w:val="StyleUnderline"/>
          <w:highlight w:val="cyan"/>
        </w:rPr>
        <w:t>were</w:t>
      </w:r>
      <w:r w:rsidRPr="00EF7BDF">
        <w:rPr>
          <w:rStyle w:val="StyleUnderline"/>
        </w:rPr>
        <w:t xml:space="preserve"> to be </w:t>
      </w:r>
      <w:r w:rsidRPr="00CA0FC9">
        <w:rPr>
          <w:rStyle w:val="StyleUnderline"/>
          <w:highlight w:val="cyan"/>
        </w:rPr>
        <w:t xml:space="preserve">divided </w:t>
      </w:r>
      <w:r w:rsidRPr="00184BE1">
        <w:rPr>
          <w:rStyle w:val="StyleUnderline"/>
        </w:rPr>
        <w:t>into</w:t>
      </w:r>
      <w:r w:rsidRPr="00EF7BDF">
        <w:rPr>
          <w:rStyle w:val="StyleUnderline"/>
        </w:rPr>
        <w:t xml:space="preserve"> a ruling caste of </w:t>
      </w:r>
      <w:r w:rsidRPr="00184BE1">
        <w:rPr>
          <w:rStyle w:val="StyleUnderline"/>
        </w:rPr>
        <w:t>white</w:t>
      </w:r>
      <w:r w:rsidRPr="00EF7BDF">
        <w:rPr>
          <w:rStyle w:val="StyleUnderline"/>
        </w:rPr>
        <w:t xml:space="preserve"> Europeans and a </w:t>
      </w:r>
      <w:r w:rsidRPr="00EF7BDF">
        <w:rPr>
          <w:rStyle w:val="Emphasis"/>
        </w:rPr>
        <w:t>subjugated caste of black Africans</w:t>
      </w:r>
      <w:r w:rsidRPr="00EF7BDF">
        <w:rPr>
          <w:rStyle w:val="StyleUnderline"/>
        </w:rPr>
        <w:t>.</w:t>
      </w:r>
    </w:p>
    <w:p w:rsidR="009E6D1E" w:rsidRPr="00001B35" w:rsidRDefault="009E6D1E" w:rsidP="009E6D1E">
      <w:pPr>
        <w:rPr>
          <w:sz w:val="16"/>
        </w:rPr>
      </w:pPr>
      <w:r w:rsidRPr="00001B35">
        <w:rPr>
          <w:sz w:val="16"/>
        </w:rPr>
        <w:t xml:space="preserve">But people don’t like to say that they keep slaves of a certain race or origin simply because it’s economically expedient. </w:t>
      </w:r>
      <w:r w:rsidRPr="00CA0FC9">
        <w:rPr>
          <w:rStyle w:val="Emphasis"/>
          <w:highlight w:val="cyan"/>
        </w:rPr>
        <w:t>Like</w:t>
      </w:r>
      <w:r w:rsidRPr="00EF7BDF">
        <w:rPr>
          <w:rStyle w:val="Emphasis"/>
        </w:rPr>
        <w:t xml:space="preserve"> the </w:t>
      </w:r>
      <w:r w:rsidRPr="00CA0FC9">
        <w:rPr>
          <w:rStyle w:val="Emphasis"/>
          <w:highlight w:val="cyan"/>
        </w:rPr>
        <w:t>Aryan conquerors of India, white Europeans in the Americas wanted to be</w:t>
      </w:r>
      <w:r w:rsidRPr="00EF7BDF">
        <w:rPr>
          <w:rStyle w:val="Emphasis"/>
        </w:rPr>
        <w:t xml:space="preserve"> </w:t>
      </w:r>
      <w:r w:rsidRPr="00CA0FC9">
        <w:rPr>
          <w:rStyle w:val="Emphasis"/>
          <w:highlight w:val="cyan"/>
        </w:rPr>
        <w:t>seen</w:t>
      </w:r>
      <w:r w:rsidRPr="00001B35">
        <w:rPr>
          <w:sz w:val="16"/>
        </w:rPr>
        <w:t xml:space="preserve"> not only as economically successful but also </w:t>
      </w:r>
      <w:r w:rsidRPr="00CA0FC9">
        <w:rPr>
          <w:rStyle w:val="Emphasis"/>
          <w:highlight w:val="cyan"/>
        </w:rPr>
        <w:t>as</w:t>
      </w:r>
      <w:r w:rsidRPr="00EF7BDF">
        <w:rPr>
          <w:rStyle w:val="Emphasis"/>
        </w:rPr>
        <w:t xml:space="preserve"> pious, </w:t>
      </w:r>
      <w:r w:rsidRPr="00CA0FC9">
        <w:rPr>
          <w:rStyle w:val="Emphasis"/>
          <w:highlight w:val="cyan"/>
        </w:rPr>
        <w:t>just</w:t>
      </w:r>
      <w:r w:rsidRPr="00EF7BDF">
        <w:rPr>
          <w:rStyle w:val="Emphasis"/>
        </w:rPr>
        <w:t xml:space="preserve"> and objective</w:t>
      </w:r>
      <w:r w:rsidRPr="00001B35">
        <w:rPr>
          <w:sz w:val="16"/>
        </w:rPr>
        <w:t xml:space="preserve">. </w:t>
      </w:r>
      <w:r w:rsidRPr="003C784A">
        <w:rPr>
          <w:rStyle w:val="StyleUnderline"/>
        </w:rPr>
        <w:t xml:space="preserve">Religious and scientific </w:t>
      </w:r>
      <w:r w:rsidRPr="00CA0FC9">
        <w:rPr>
          <w:rStyle w:val="StyleUnderline"/>
          <w:highlight w:val="cyan"/>
        </w:rPr>
        <w:t xml:space="preserve">myths were pressed into service to justify this </w:t>
      </w:r>
      <w:r w:rsidRPr="003C784A">
        <w:rPr>
          <w:rStyle w:val="StyleUnderline"/>
        </w:rPr>
        <w:t>division</w:t>
      </w:r>
      <w:r w:rsidRPr="00001B35">
        <w:rPr>
          <w:sz w:val="16"/>
        </w:rPr>
        <w:t xml:space="preserve">. </w:t>
      </w:r>
      <w:r w:rsidRPr="00EF7BDF">
        <w:rPr>
          <w:rStyle w:val="StyleUnderline"/>
        </w:rPr>
        <w:t>Theologians argued that Africans descend from</w:t>
      </w:r>
      <w:r w:rsidRPr="00001B35">
        <w:rPr>
          <w:sz w:val="16"/>
        </w:rPr>
        <w:t xml:space="preserve"> </w:t>
      </w:r>
      <w:r w:rsidRPr="00EF7BDF">
        <w:rPr>
          <w:rStyle w:val="StyleUnderline"/>
        </w:rPr>
        <w:t>Ham</w:t>
      </w:r>
      <w:r w:rsidRPr="00001B35">
        <w:rPr>
          <w:sz w:val="16"/>
        </w:rPr>
        <w:t>, son of Noah, saddled by his father with a curse that his o</w:t>
      </w:r>
      <w:r w:rsidRPr="00001B35">
        <w:rPr>
          <w:rFonts w:ascii="Times New Roman" w:hAnsi="Times New Roman" w:cs="Times New Roman"/>
          <w:sz w:val="16"/>
        </w:rPr>
        <w:t>ff</w:t>
      </w:r>
      <w:r w:rsidRPr="00001B35">
        <w:rPr>
          <w:sz w:val="16"/>
        </w:rPr>
        <w:t xml:space="preserve">spring would be slaves. </w:t>
      </w:r>
      <w:r w:rsidRPr="00EF7BDF">
        <w:rPr>
          <w:rStyle w:val="StyleUnderline"/>
        </w:rPr>
        <w:t>Biologists argued that blacks are less intelligent than whites and their moral sense less developed</w:t>
      </w:r>
      <w:r w:rsidRPr="00001B35">
        <w:rPr>
          <w:sz w:val="16"/>
        </w:rPr>
        <w:t>. Doctors alleged that blacks live in filth and spread diseases – in other words, they are a source of pollution.</w:t>
      </w:r>
    </w:p>
    <w:p w:rsidR="009E6D1E" w:rsidRPr="00001B35" w:rsidRDefault="009E6D1E" w:rsidP="009E6D1E">
      <w:pPr>
        <w:rPr>
          <w:sz w:val="16"/>
        </w:rPr>
      </w:pPr>
      <w:r w:rsidRPr="00CA0FC9">
        <w:rPr>
          <w:rStyle w:val="StyleUnderline"/>
          <w:highlight w:val="cyan"/>
        </w:rPr>
        <w:t>These</w:t>
      </w:r>
      <w:r w:rsidRPr="003C784A">
        <w:rPr>
          <w:rStyle w:val="StyleUnderline"/>
        </w:rPr>
        <w:t xml:space="preserve"> myths </w:t>
      </w:r>
      <w:r w:rsidRPr="00CA0FC9">
        <w:rPr>
          <w:rStyle w:val="StyleUnderline"/>
          <w:highlight w:val="cyan"/>
        </w:rPr>
        <w:t>struck a chord in</w:t>
      </w:r>
      <w:r w:rsidRPr="00EF7BDF">
        <w:rPr>
          <w:rStyle w:val="StyleUnderline"/>
        </w:rPr>
        <w:t xml:space="preserve"> American culture, and in </w:t>
      </w:r>
      <w:r w:rsidRPr="00CA0FC9">
        <w:rPr>
          <w:rStyle w:val="StyleUnderline"/>
          <w:highlight w:val="cyan"/>
        </w:rPr>
        <w:t xml:space="preserve">Western culture </w:t>
      </w:r>
      <w:r w:rsidRPr="003C784A">
        <w:rPr>
          <w:rStyle w:val="StyleUnderline"/>
        </w:rPr>
        <w:t>generally</w:t>
      </w:r>
      <w:r w:rsidRPr="003C784A">
        <w:rPr>
          <w:sz w:val="16"/>
        </w:rPr>
        <w:t xml:space="preserve">. </w:t>
      </w:r>
      <w:r w:rsidRPr="003C784A">
        <w:rPr>
          <w:rStyle w:val="StyleUnderline"/>
        </w:rPr>
        <w:t>They</w:t>
      </w:r>
      <w:r w:rsidRPr="00184BE1">
        <w:rPr>
          <w:rStyle w:val="StyleUnderline"/>
        </w:rPr>
        <w:t xml:space="preserve"> continued to exert their influence long after the conditions that created slavery had disappeared</w:t>
      </w:r>
      <w:r w:rsidRPr="00001B35">
        <w:rPr>
          <w:sz w:val="16"/>
        </w:rPr>
        <w:t>. In the early nineteenth century imperial Britain outlawed slavery and stopped the Atlantic slave trade, and in the decades that followed slavery was gradually outlawed throughout the American continent.</w:t>
      </w:r>
    </w:p>
    <w:p w:rsidR="009E6D1E" w:rsidRPr="00EF7BDF" w:rsidRDefault="009E6D1E" w:rsidP="009E6D1E">
      <w:pPr>
        <w:rPr>
          <w:rStyle w:val="StyleUnderline"/>
        </w:rPr>
      </w:pPr>
      <w:r w:rsidRPr="00001B35">
        <w:rPr>
          <w:sz w:val="16"/>
        </w:rPr>
        <w:t xml:space="preserve">Notably, this was the </w:t>
      </w:r>
      <w:r w:rsidRPr="00001B35">
        <w:rPr>
          <w:rFonts w:ascii="Times New Roman" w:hAnsi="Times New Roman" w:cs="Times New Roman"/>
          <w:sz w:val="16"/>
        </w:rPr>
        <w:t>fi</w:t>
      </w:r>
      <w:r w:rsidRPr="00001B35">
        <w:rPr>
          <w:sz w:val="16"/>
        </w:rPr>
        <w:t>rst and only time in history that slaveholding societies voluntarily abolished slavery. But, even though the slaves were freed, the racist myths that justi</w:t>
      </w:r>
      <w:r w:rsidRPr="00001B35">
        <w:rPr>
          <w:rFonts w:ascii="Times New Roman" w:hAnsi="Times New Roman" w:cs="Times New Roman"/>
          <w:sz w:val="16"/>
        </w:rPr>
        <w:t>fi</w:t>
      </w:r>
      <w:r w:rsidRPr="00001B35">
        <w:rPr>
          <w:sz w:val="16"/>
        </w:rPr>
        <w:t xml:space="preserve">ed slavery persisted. </w:t>
      </w:r>
      <w:r w:rsidRPr="00CA0FC9">
        <w:rPr>
          <w:rStyle w:val="StyleUnderline"/>
          <w:highlight w:val="cyan"/>
        </w:rPr>
        <w:t>Separation</w:t>
      </w:r>
      <w:r w:rsidRPr="00EF7BDF">
        <w:rPr>
          <w:rStyle w:val="StyleUnderline"/>
        </w:rPr>
        <w:t xml:space="preserve"> of the races </w:t>
      </w:r>
      <w:r w:rsidRPr="00CA0FC9">
        <w:rPr>
          <w:rStyle w:val="StyleUnderline"/>
          <w:highlight w:val="cyan"/>
        </w:rPr>
        <w:t xml:space="preserve">was maintained by </w:t>
      </w:r>
      <w:r w:rsidRPr="00CA0FC9">
        <w:rPr>
          <w:rStyle w:val="Emphasis"/>
          <w:highlight w:val="cyan"/>
        </w:rPr>
        <w:t>racist legislation and social custom</w:t>
      </w:r>
      <w:r w:rsidRPr="00CA0FC9">
        <w:rPr>
          <w:rStyle w:val="StyleUnderline"/>
          <w:highlight w:val="cyan"/>
        </w:rPr>
        <w:t>.</w:t>
      </w:r>
    </w:p>
    <w:p w:rsidR="009E6D1E" w:rsidRPr="003C784A" w:rsidRDefault="009E6D1E" w:rsidP="009E6D1E">
      <w:pPr>
        <w:rPr>
          <w:rStyle w:val="StyleUnderline"/>
        </w:rPr>
      </w:pPr>
      <w:r w:rsidRPr="00CA0FC9">
        <w:rPr>
          <w:rStyle w:val="StyleUnderline"/>
          <w:highlight w:val="cyan"/>
        </w:rPr>
        <w:t xml:space="preserve">The result was a </w:t>
      </w:r>
      <w:r w:rsidRPr="00CA0FC9">
        <w:rPr>
          <w:rStyle w:val="Emphasis"/>
          <w:highlight w:val="cyan"/>
        </w:rPr>
        <w:t>self-reinforcing cycle of cause and effect</w:t>
      </w:r>
      <w:r w:rsidRPr="003C784A">
        <w:rPr>
          <w:rStyle w:val="StyleUnderline"/>
        </w:rPr>
        <w:t xml:space="preserve">, </w:t>
      </w:r>
      <w:r w:rsidRPr="003C784A">
        <w:rPr>
          <w:rStyle w:val="Emphasis"/>
        </w:rPr>
        <w:t>a vicious circle.</w:t>
      </w:r>
    </w:p>
    <w:p w:rsidR="009E6D1E" w:rsidRPr="00001B35" w:rsidRDefault="009E6D1E" w:rsidP="009E6D1E">
      <w:pPr>
        <w:rPr>
          <w:sz w:val="16"/>
        </w:rPr>
      </w:pPr>
      <w:r w:rsidRPr="003C784A">
        <w:rPr>
          <w:sz w:val="16"/>
        </w:rPr>
        <w:t>Consider, for example, the southern United States immediately after the Civil War. In 1865 the Thirteenth Amendment to the US Constitution outlawed slavery and the Fourteenth Amendment mandated that citizenship and the equal protection of the law could not be denied on the basis of race. However, two centuries of slavery meant that most black families were far poorer and far less educated than most white families. A black person born in Alabama in 1865 thus had much less chance of getting a good education and a well-paid job than did his white neighbours. His children, born i</w:t>
      </w:r>
      <w:r w:rsidRPr="00001B35">
        <w:rPr>
          <w:sz w:val="16"/>
        </w:rPr>
        <w:t>n the 1880S and 1890s, started life with the same disadvantage – they, too, were born to an uneducated, poor family.</w:t>
      </w:r>
    </w:p>
    <w:p w:rsidR="009E6D1E" w:rsidRPr="00001B35" w:rsidRDefault="009E6D1E" w:rsidP="009E6D1E">
      <w:pPr>
        <w:rPr>
          <w:sz w:val="16"/>
        </w:rPr>
      </w:pPr>
      <w:r w:rsidRPr="00001B35">
        <w:rPr>
          <w:sz w:val="16"/>
        </w:rPr>
        <w:t xml:space="preserve">But </w:t>
      </w:r>
      <w:r w:rsidRPr="00EF7BDF">
        <w:rPr>
          <w:rStyle w:val="Emphasis"/>
        </w:rPr>
        <w:t>economic disadvantage was not the whole story</w:t>
      </w:r>
      <w:r w:rsidRPr="00001B35">
        <w:rPr>
          <w:sz w:val="16"/>
        </w:rPr>
        <w:t xml:space="preserve">. </w:t>
      </w:r>
      <w:r w:rsidRPr="00EF7BDF">
        <w:rPr>
          <w:rStyle w:val="StyleUnderline"/>
        </w:rPr>
        <w:t>Alabama was also home to many poor whites who lacked the opportunities available to their better-off racial brothers and sisters</w:t>
      </w:r>
      <w:r w:rsidRPr="00001B35">
        <w:rPr>
          <w:sz w:val="16"/>
        </w:rPr>
        <w:t xml:space="preserve">. In addition, the Industrial Revolution and the waves of immigration made the United States an extremely </w:t>
      </w:r>
      <w:r w:rsidRPr="00001B35">
        <w:rPr>
          <w:rFonts w:ascii="Times New Roman" w:hAnsi="Times New Roman" w:cs="Times New Roman"/>
          <w:sz w:val="16"/>
        </w:rPr>
        <w:t>fl</w:t>
      </w:r>
      <w:r w:rsidRPr="00001B35">
        <w:rPr>
          <w:sz w:val="16"/>
        </w:rPr>
        <w:t xml:space="preserve">uid society, where rags could quickly turn into riches. </w:t>
      </w:r>
      <w:r w:rsidRPr="00EF7BDF">
        <w:rPr>
          <w:rStyle w:val="StyleUnderline"/>
        </w:rPr>
        <w:t>If money was all that mattered, the sharp divide between the races should soon have blurred, not least through intermarriage.</w:t>
      </w:r>
    </w:p>
    <w:p w:rsidR="009E6D1E" w:rsidRPr="00EF7BDF" w:rsidRDefault="009E6D1E" w:rsidP="009E6D1E">
      <w:pPr>
        <w:rPr>
          <w:rStyle w:val="StyleUnderline"/>
        </w:rPr>
      </w:pPr>
      <w:r w:rsidRPr="00001B35">
        <w:rPr>
          <w:sz w:val="16"/>
        </w:rPr>
        <w:t xml:space="preserve">But that did not happen. By 1865 </w:t>
      </w:r>
      <w:r w:rsidRPr="00EF7BDF">
        <w:rPr>
          <w:rStyle w:val="StyleUnderline"/>
        </w:rPr>
        <w:t>whites, as well as many blacks, took it to be a simple matter of fact that blacks were less intelligent</w:t>
      </w:r>
      <w:r w:rsidRPr="00001B35">
        <w:rPr>
          <w:sz w:val="16"/>
        </w:rPr>
        <w: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w:t>
      </w:r>
      <w:r w:rsidRPr="00001B35">
        <w:rPr>
          <w:rFonts w:ascii="Times New Roman" w:hAnsi="Times New Roman" w:cs="Times New Roman"/>
          <w:sz w:val="16"/>
        </w:rPr>
        <w:t>fi</w:t>
      </w:r>
      <w:r w:rsidRPr="00001B35">
        <w:rPr>
          <w:sz w:val="16"/>
        </w:rPr>
        <w:t xml:space="preserve">ed white candidate. </w:t>
      </w:r>
      <w:r w:rsidRPr="00EF7BDF">
        <w:rPr>
          <w:rStyle w:val="StyleUnderline"/>
        </w:rPr>
        <w:t>The stigma that labelled blacks as, by nature, unreliable, lazy and less intelligent conspired against him.</w:t>
      </w:r>
    </w:p>
    <w:p w:rsidR="009E6D1E" w:rsidRPr="00EF7BDF" w:rsidRDefault="009E6D1E" w:rsidP="009E6D1E">
      <w:pPr>
        <w:rPr>
          <w:rStyle w:val="StyleUnderline"/>
        </w:rPr>
      </w:pPr>
      <w:r w:rsidRPr="00001B35">
        <w:rPr>
          <w:sz w:val="16"/>
        </w:rPr>
        <w:t xml:space="preserve">You might think that people would gradually understand that these stigmas were myth rather than fact and that blacks would be able, over time, to prove themselves just as competent, law-abiding and clean as whites. In fact, the opposite happened – </w:t>
      </w:r>
      <w:r w:rsidRPr="00EF7BDF">
        <w:rPr>
          <w:rStyle w:val="StyleUnderline"/>
        </w:rPr>
        <w:t xml:space="preserve">these </w:t>
      </w:r>
      <w:r w:rsidRPr="00CA0FC9">
        <w:rPr>
          <w:rStyle w:val="StyleUnderline"/>
          <w:highlight w:val="cyan"/>
        </w:rPr>
        <w:t xml:space="preserve">prejudices became </w:t>
      </w:r>
      <w:r w:rsidRPr="00CA0FC9">
        <w:rPr>
          <w:rStyle w:val="Emphasis"/>
          <w:highlight w:val="cyan"/>
        </w:rPr>
        <w:t>more</w:t>
      </w:r>
      <w:r w:rsidRPr="003C784A">
        <w:rPr>
          <w:rStyle w:val="Emphasis"/>
        </w:rPr>
        <w:t xml:space="preserve"> and more </w:t>
      </w:r>
      <w:r w:rsidRPr="00CA0FC9">
        <w:rPr>
          <w:rStyle w:val="Emphasis"/>
          <w:highlight w:val="cyan"/>
        </w:rPr>
        <w:t>entrenched as time went by</w:t>
      </w:r>
      <w:r w:rsidRPr="00EF7BDF">
        <w:rPr>
          <w:rStyle w:val="StyleUnderline"/>
        </w:rPr>
        <w:t xml:space="preserve">. </w:t>
      </w:r>
      <w:r w:rsidRPr="00CA0FC9">
        <w:rPr>
          <w:rStyle w:val="StyleUnderline"/>
          <w:highlight w:val="cyan"/>
        </w:rPr>
        <w:t>Since all the best jobs were held by whites</w:t>
      </w:r>
      <w:r w:rsidRPr="00EF7BDF">
        <w:rPr>
          <w:rStyle w:val="StyleUnderline"/>
        </w:rPr>
        <w:t xml:space="preserve">, </w:t>
      </w:r>
      <w:r w:rsidRPr="00CA0FC9">
        <w:rPr>
          <w:rStyle w:val="StyleUnderline"/>
          <w:highlight w:val="cyan"/>
        </w:rPr>
        <w:t>it became easier to believe that blacks really are inferior</w:t>
      </w:r>
      <w:r w:rsidRPr="003C784A">
        <w:rPr>
          <w:rStyle w:val="StyleUnderline"/>
        </w:rPr>
        <w:t>. ‘Look,’ said the average white citizen, ‘blacks have been free for generations, yet there are almost no black professors, lawyers, doctors or even bank tellers. Isn’t that proof that blacks are simply less intelligent and hard-working?</w:t>
      </w:r>
      <w:r w:rsidRPr="003C784A">
        <w:rPr>
          <w:sz w:val="16"/>
        </w:rPr>
        <w:t xml:space="preserve">’ </w:t>
      </w:r>
      <w:r w:rsidRPr="003C784A">
        <w:rPr>
          <w:rStyle w:val="StyleUnderline"/>
        </w:rPr>
        <w:t>Trapped in this vicious circle, blacks were no</w:t>
      </w:r>
      <w:r w:rsidRPr="00EF7BDF">
        <w:rPr>
          <w:rStyle w:val="StyleUnderline"/>
        </w:rPr>
        <w:t>t hired for whitecollar jobs because they were deemed unintelligent, and the proof of their inferiority was the paucity of blacks in white-collar jobs.</w:t>
      </w:r>
    </w:p>
    <w:p w:rsidR="009E6D1E" w:rsidRPr="00001B35" w:rsidRDefault="009E6D1E" w:rsidP="009E6D1E">
      <w:pPr>
        <w:rPr>
          <w:sz w:val="16"/>
        </w:rPr>
      </w:pPr>
      <w:r w:rsidRPr="00001B35">
        <w:rPr>
          <w:sz w:val="16"/>
        </w:rPr>
        <w:t xml:space="preserve">The vicious circle did not stop there. </w:t>
      </w:r>
      <w:r w:rsidRPr="00CA0FC9">
        <w:rPr>
          <w:rStyle w:val="Emphasis"/>
          <w:highlight w:val="cyan"/>
        </w:rPr>
        <w:t>As anti-black stigmas grew stronger</w:t>
      </w:r>
      <w:r w:rsidRPr="003C784A">
        <w:rPr>
          <w:rStyle w:val="Emphasis"/>
        </w:rPr>
        <w:t xml:space="preserve">, </w:t>
      </w:r>
      <w:r w:rsidRPr="00CA0FC9">
        <w:rPr>
          <w:rStyle w:val="Emphasis"/>
          <w:highlight w:val="cyan"/>
        </w:rPr>
        <w:t>they were translated into</w:t>
      </w:r>
      <w:r w:rsidRPr="003C784A">
        <w:rPr>
          <w:rStyle w:val="Emphasis"/>
        </w:rPr>
        <w:t xml:space="preserve"> a system of ‘</w:t>
      </w:r>
      <w:r w:rsidRPr="00CA0FC9">
        <w:rPr>
          <w:rStyle w:val="Emphasis"/>
          <w:highlight w:val="cyan"/>
        </w:rPr>
        <w:t>Jim Crow’</w:t>
      </w:r>
      <w:r w:rsidRPr="003C784A">
        <w:rPr>
          <w:rStyle w:val="Emphasis"/>
        </w:rPr>
        <w:t xml:space="preserve"> </w:t>
      </w:r>
      <w:r w:rsidRPr="00CA0FC9">
        <w:rPr>
          <w:rStyle w:val="Emphasis"/>
          <w:highlight w:val="cyan"/>
        </w:rPr>
        <w:t>laws</w:t>
      </w:r>
      <w:r w:rsidRPr="003C784A">
        <w:rPr>
          <w:rStyle w:val="Emphasis"/>
        </w:rPr>
        <w:t xml:space="preserve"> and norms</w:t>
      </w:r>
      <w:r w:rsidRPr="00EF7BDF">
        <w:rPr>
          <w:rStyle w:val="StyleUnderline"/>
        </w:rPr>
        <w:t xml:space="preserve"> that were meant to safeguard the racial order</w:t>
      </w:r>
      <w:r w:rsidRPr="00001B35">
        <w:rPr>
          <w:sz w:val="16"/>
        </w:rPr>
        <w:t xml:space="preserve">. </w:t>
      </w:r>
      <w:r w:rsidRPr="00EF7BDF">
        <w:rPr>
          <w:rStyle w:val="StyleUnderline"/>
        </w:rPr>
        <w:t xml:space="preserve">Blacks were forbidden to vote in elections, to study in white schools, to buy in white stores, to eat in white restaurants, to sleep in white hotels. </w:t>
      </w:r>
      <w:r w:rsidRPr="00001B35">
        <w:rPr>
          <w:sz w:val="16"/>
        </w:rPr>
        <w:t>The justi</w:t>
      </w:r>
      <w:r w:rsidRPr="00001B35">
        <w:rPr>
          <w:rFonts w:ascii="Times New Roman" w:hAnsi="Times New Roman" w:cs="Times New Roman"/>
          <w:sz w:val="16"/>
        </w:rPr>
        <w:t>fi</w:t>
      </w:r>
      <w:r w:rsidRPr="00001B35">
        <w:rPr>
          <w:sz w:val="16"/>
        </w:rPr>
        <w:t>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w:t>
      </w:r>
      <w:r w:rsidRPr="00001B35">
        <w:rPr>
          <w:rFonts w:ascii="Times New Roman" w:hAnsi="Times New Roman" w:cs="Times New Roman"/>
          <w:sz w:val="16"/>
        </w:rPr>
        <w:t>fl</w:t>
      </w:r>
      <w:r w:rsidRPr="00001B35">
        <w:rPr>
          <w:sz w:val="16"/>
        </w:rPr>
        <w:t>uences. They did not want blacks voting in elections, since blacks were ignorant and immoral. These fears were substantiated by scienti</w:t>
      </w:r>
      <w:r w:rsidRPr="00001B35">
        <w:rPr>
          <w:rFonts w:ascii="Times New Roman" w:hAnsi="Times New Roman" w:cs="Times New Roman"/>
          <w:sz w:val="16"/>
        </w:rPr>
        <w:t>fi</w:t>
      </w:r>
      <w:r w:rsidRPr="00001B35">
        <w:rPr>
          <w:sz w:val="16"/>
        </w:rPr>
        <w:t>c studies that ‘proved’ that blacks were indeed less educated, that various diseases were more common among them, and that their crime rate was far higher (the studies ignored the fact that these ‘facts’ resulted from discrimination against blacks).</w:t>
      </w:r>
    </w:p>
    <w:p w:rsidR="009E6D1E" w:rsidRPr="00001B35" w:rsidRDefault="009E6D1E" w:rsidP="009E6D1E">
      <w:pPr>
        <w:rPr>
          <w:sz w:val="16"/>
        </w:rPr>
      </w:pPr>
      <w:r w:rsidRPr="00001B35">
        <w:rPr>
          <w:u w:val="single"/>
        </w:rPr>
        <w:t>By the mid-twentieth century, segregation in the former Confederate states was probably worse than in the late nineteenth century.</w:t>
      </w:r>
      <w:r w:rsidRPr="00001B35">
        <w:rPr>
          <w:sz w:val="16"/>
        </w:rPr>
        <w:t xml:space="preserve"> Clennon King, a black student who applied to the University of Mississippi in 1958, was forcefully committed to a mental asylum. The presiding judge ruled that a black person must surely be insane to think that he could be admitted to the University of Mississippi.</w:t>
      </w:r>
    </w:p>
    <w:p w:rsidR="009E6D1E" w:rsidRPr="00001B35" w:rsidRDefault="009E6D1E" w:rsidP="009E6D1E">
      <w:pPr>
        <w:rPr>
          <w:sz w:val="16"/>
        </w:rPr>
      </w:pPr>
      <w:r w:rsidRPr="00001B35">
        <w:rPr>
          <w:sz w:val="16"/>
        </w:rPr>
        <w:t>The vicious circle: a chance historical situation is translated into a rigid social system.</w:t>
      </w:r>
    </w:p>
    <w:p w:rsidR="009E6D1E" w:rsidRPr="00001B35" w:rsidRDefault="009E6D1E" w:rsidP="009E6D1E">
      <w:pPr>
        <w:rPr>
          <w:sz w:val="16"/>
        </w:rPr>
      </w:pPr>
      <w:r w:rsidRPr="00001B35">
        <w:rPr>
          <w:sz w:val="16"/>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rsidR="009E6D1E" w:rsidRPr="00001B35" w:rsidRDefault="009E6D1E" w:rsidP="009E6D1E">
      <w:pPr>
        <w:rPr>
          <w:sz w:val="16"/>
        </w:rPr>
      </w:pPr>
      <w:r w:rsidRPr="00001B35">
        <w:rPr>
          <w:u w:val="single"/>
        </w:rPr>
        <w:t>With time, the racism spread to more and more cultural arenas</w:t>
      </w:r>
      <w:r w:rsidRPr="00001B35">
        <w:rPr>
          <w:sz w:val="16"/>
        </w:rPr>
        <w:t xml:space="preserve">. </w:t>
      </w:r>
      <w:r w:rsidRPr="00EF7BDF">
        <w:rPr>
          <w:rStyle w:val="Emphasis"/>
        </w:rPr>
        <w:t>American aesthetic culture was built around white standards of beauty</w:t>
      </w:r>
      <w:r w:rsidRPr="00001B35">
        <w:rPr>
          <w:sz w:val="16"/>
        </w:rPr>
        <w:t>. The physical attributes of the white race – for example light skin, fair and straight hair, a small upturned nose – came to be identi</w:t>
      </w:r>
      <w:r w:rsidRPr="00001B35">
        <w:rPr>
          <w:rFonts w:ascii="Times New Roman" w:hAnsi="Times New Roman" w:cs="Times New Roman"/>
          <w:sz w:val="16"/>
        </w:rPr>
        <w:t>fi</w:t>
      </w:r>
      <w:r w:rsidRPr="00001B35">
        <w:rPr>
          <w:sz w:val="16"/>
        </w:rPr>
        <w:t xml:space="preserve">ed as beautiful. Typical black features – dark skin, dark and bushy hair, a </w:t>
      </w:r>
      <w:r w:rsidRPr="00001B35">
        <w:rPr>
          <w:rFonts w:ascii="Times New Roman" w:hAnsi="Times New Roman" w:cs="Times New Roman"/>
          <w:sz w:val="16"/>
        </w:rPr>
        <w:t>fl</w:t>
      </w:r>
      <w:r w:rsidRPr="00001B35">
        <w:rPr>
          <w:sz w:val="16"/>
        </w:rPr>
        <w:t>attened nose – were deemed ugly. These preconceptions ingrained the imagined hierarchy at an even deeper level of human consciousness.</w:t>
      </w:r>
    </w:p>
    <w:p w:rsidR="009E6D1E" w:rsidRPr="00001B35" w:rsidRDefault="009E6D1E" w:rsidP="009E6D1E">
      <w:pPr>
        <w:rPr>
          <w:sz w:val="16"/>
        </w:rPr>
      </w:pPr>
      <w:r w:rsidRPr="00CA0FC9">
        <w:rPr>
          <w:rStyle w:val="StyleUnderline"/>
          <w:highlight w:val="cyan"/>
        </w:rPr>
        <w:t>Such vicious circles can go on for</w:t>
      </w:r>
      <w:r w:rsidRPr="003C784A">
        <w:rPr>
          <w:rStyle w:val="StyleUnderline"/>
        </w:rPr>
        <w:t xml:space="preserve"> centuries and even </w:t>
      </w:r>
      <w:r w:rsidRPr="00CA0FC9">
        <w:rPr>
          <w:rStyle w:val="StyleUnderline"/>
          <w:highlight w:val="cyan"/>
        </w:rPr>
        <w:t>millennia</w:t>
      </w:r>
      <w:r w:rsidRPr="00001B35">
        <w:rPr>
          <w:sz w:val="16"/>
        </w:rPr>
        <w:t xml:space="preserve">, </w:t>
      </w:r>
      <w:r w:rsidRPr="00CA0FC9">
        <w:rPr>
          <w:rStyle w:val="StyleUnderline"/>
          <w:highlight w:val="cyan"/>
        </w:rPr>
        <w:t>perpetuating an imagined hierarchy that sprang from a chance historical occurrence</w:t>
      </w:r>
      <w:r w:rsidRPr="00001B35">
        <w:rPr>
          <w:sz w:val="16"/>
        </w:rPr>
        <w:t xml:space="preserve">. Unjust discrimination often gets worse, not better, with time. </w:t>
      </w:r>
      <w:r w:rsidRPr="00184BE1">
        <w:rPr>
          <w:rStyle w:val="StyleUnderline"/>
        </w:rPr>
        <w:t>Money comes to money, and poverty to poverty. Education comes to education, and ignorance to ignorance. Those once victimised by history are likely to be victimised yet again. And those whom history has privileged are more likely to be privileged again</w:t>
      </w:r>
      <w:r w:rsidRPr="00001B35">
        <w:rPr>
          <w:sz w:val="16"/>
        </w:rPr>
        <w:t>.</w:t>
      </w:r>
    </w:p>
    <w:p w:rsidR="009E6D1E" w:rsidRDefault="009E6D1E" w:rsidP="009E6D1E">
      <w:pPr>
        <w:rPr>
          <w:sz w:val="16"/>
        </w:rPr>
      </w:pPr>
      <w:r w:rsidRPr="00001B35">
        <w:rPr>
          <w:sz w:val="16"/>
        </w:rPr>
        <w:t xml:space="preserve">Most </w:t>
      </w:r>
      <w:r w:rsidRPr="00CA0FC9">
        <w:rPr>
          <w:rStyle w:val="Emphasis"/>
          <w:highlight w:val="cyan"/>
        </w:rPr>
        <w:t xml:space="preserve">sociopolitical hierarchies </w:t>
      </w:r>
      <w:r w:rsidRPr="003C784A">
        <w:rPr>
          <w:rStyle w:val="Emphasis"/>
        </w:rPr>
        <w:t>lack a logical or biological basis</w:t>
      </w:r>
      <w:r w:rsidRPr="003C784A">
        <w:rPr>
          <w:sz w:val="16"/>
        </w:rPr>
        <w:t xml:space="preserve"> – </w:t>
      </w:r>
      <w:r w:rsidRPr="003C784A">
        <w:rPr>
          <w:rStyle w:val="StyleUnderline"/>
        </w:rPr>
        <w:t xml:space="preserve">they </w:t>
      </w:r>
      <w:r w:rsidRPr="00CA0FC9">
        <w:rPr>
          <w:rStyle w:val="StyleUnderline"/>
          <w:highlight w:val="cyan"/>
        </w:rPr>
        <w:t>are nothing but the perpetuation of chance events supported by myths</w:t>
      </w:r>
      <w:r w:rsidRPr="00001B35">
        <w:rPr>
          <w:sz w:val="16"/>
        </w:rPr>
        <w:t xml:space="preserve">. </w:t>
      </w:r>
      <w:r w:rsidRPr="00CA0FC9">
        <w:rPr>
          <w:rStyle w:val="Emphasis"/>
          <w:highlight w:val="cyan"/>
        </w:rPr>
        <w:t>That is one good reason to study history</w:t>
      </w:r>
      <w:r w:rsidRPr="00CA0FC9">
        <w:rPr>
          <w:sz w:val="16"/>
          <w:highlight w:val="cyan"/>
        </w:rPr>
        <w:t>.</w:t>
      </w:r>
      <w:r w:rsidRPr="00001B35">
        <w:rPr>
          <w:sz w:val="16"/>
        </w:rPr>
        <w:t xml:space="preserve"> </w:t>
      </w:r>
      <w:r w:rsidRPr="00001B35">
        <w:rPr>
          <w:u w:val="single"/>
        </w:rPr>
        <w:t>If the division into blacks and whites or Brahmins and Shudras was grounded in biological realities</w:t>
      </w:r>
      <w:r w:rsidRPr="00001B35">
        <w:rPr>
          <w:sz w:val="16"/>
        </w:rPr>
        <w:t xml:space="preserve"> – that is, if Brahmins really had better brains than Shudras – biology would be su</w:t>
      </w:r>
      <w:r w:rsidRPr="00001B35">
        <w:rPr>
          <w:rFonts w:ascii="Times New Roman" w:hAnsi="Times New Roman" w:cs="Times New Roman"/>
          <w:sz w:val="16"/>
        </w:rPr>
        <w:t>ffi</w:t>
      </w:r>
      <w:r w:rsidRPr="00001B35">
        <w:rPr>
          <w:sz w:val="16"/>
        </w:rPr>
        <w:t>cient for understanding human society. Since the biological distinctions between di</w:t>
      </w:r>
      <w:r w:rsidRPr="00001B35">
        <w:rPr>
          <w:rFonts w:ascii="Times New Roman" w:hAnsi="Times New Roman" w:cs="Times New Roman"/>
          <w:sz w:val="16"/>
        </w:rPr>
        <w:t>ff</w:t>
      </w:r>
      <w:r w:rsidRPr="00001B35">
        <w:rPr>
          <w:sz w:val="16"/>
        </w:rPr>
        <w:t xml:space="preserve">erent groups of Homo sapiens are, in fact, negligible, biology can’t explain the intricacies of Indian society or American racial dynamics. </w:t>
      </w:r>
      <w:r w:rsidRPr="00CA0FC9">
        <w:rPr>
          <w:rStyle w:val="Emphasis"/>
          <w:highlight w:val="cyan"/>
        </w:rPr>
        <w:t xml:space="preserve">We can only understand those </w:t>
      </w:r>
      <w:r w:rsidRPr="003C784A">
        <w:rPr>
          <w:rStyle w:val="Emphasis"/>
        </w:rPr>
        <w:t xml:space="preserve">phenomena </w:t>
      </w:r>
      <w:r w:rsidRPr="00CA0FC9">
        <w:rPr>
          <w:rStyle w:val="Emphasis"/>
          <w:highlight w:val="cyan"/>
        </w:rPr>
        <w:t xml:space="preserve">by studying the </w:t>
      </w:r>
      <w:r w:rsidRPr="003C784A">
        <w:rPr>
          <w:rStyle w:val="Emphasis"/>
        </w:rPr>
        <w:t>events</w:t>
      </w:r>
      <w:r w:rsidRPr="00EF7BDF">
        <w:rPr>
          <w:rStyle w:val="Emphasis"/>
        </w:rPr>
        <w:t xml:space="preserve">, </w:t>
      </w:r>
      <w:r w:rsidRPr="00CA0FC9">
        <w:rPr>
          <w:rStyle w:val="Emphasis"/>
          <w:highlight w:val="cyan"/>
        </w:rPr>
        <w:t>circumstances</w:t>
      </w:r>
      <w:r w:rsidRPr="00EF7BDF">
        <w:rPr>
          <w:rStyle w:val="Emphasis"/>
        </w:rPr>
        <w:t xml:space="preserve">, </w:t>
      </w:r>
      <w:r w:rsidRPr="003C784A">
        <w:rPr>
          <w:rStyle w:val="Emphasis"/>
        </w:rPr>
        <w:t xml:space="preserve">and power relations </w:t>
      </w:r>
      <w:r w:rsidRPr="00CA0FC9">
        <w:rPr>
          <w:rStyle w:val="Emphasis"/>
          <w:highlight w:val="cyan"/>
        </w:rPr>
        <w:t>that transformed figments of imagination into cruel</w:t>
      </w:r>
      <w:r w:rsidRPr="00001B35">
        <w:rPr>
          <w:sz w:val="16"/>
        </w:rPr>
        <w:t xml:space="preserve"> – and very real – </w:t>
      </w:r>
      <w:r w:rsidRPr="00CA0FC9">
        <w:rPr>
          <w:rStyle w:val="Emphasis"/>
          <w:highlight w:val="cyan"/>
        </w:rPr>
        <w:t>social</w:t>
      </w:r>
      <w:r w:rsidRPr="00EF7BDF">
        <w:rPr>
          <w:rStyle w:val="Emphasis"/>
        </w:rPr>
        <w:t xml:space="preserve"> </w:t>
      </w:r>
      <w:r w:rsidRPr="00CA0FC9">
        <w:rPr>
          <w:rStyle w:val="Emphasis"/>
          <w:highlight w:val="cyan"/>
        </w:rPr>
        <w:t>structures</w:t>
      </w:r>
      <w:r w:rsidRPr="00001B35">
        <w:rPr>
          <w:sz w:val="16"/>
        </w:rPr>
        <w:t>.</w:t>
      </w:r>
    </w:p>
    <w:p w:rsidR="009E6D1E" w:rsidRPr="00FE7633" w:rsidRDefault="009E6D1E" w:rsidP="009E6D1E"/>
    <w:p w:rsidR="009E6D1E" w:rsidRDefault="009E6D1E" w:rsidP="009E6D1E">
      <w:pPr>
        <w:pStyle w:val="Heading3"/>
      </w:pPr>
      <w:r>
        <w:t xml:space="preserve">at: sequencing / white fluidity </w:t>
      </w:r>
    </w:p>
    <w:p w:rsidR="009E6D1E" w:rsidRPr="00472519" w:rsidRDefault="009E6D1E" w:rsidP="009E6D1E"/>
    <w:p w:rsidR="009E6D1E" w:rsidRDefault="009E6D1E" w:rsidP="009E6D1E">
      <w:pPr>
        <w:pStyle w:val="Heading4"/>
      </w:pPr>
      <w:r>
        <w:t xml:space="preserve">Conditions have improved for black people over time --- arguments from analogy that attempt to refute this obfuscate the discrete and complex factors responsible for contemporary inequalities --- their amorphous understanding is incompatible with left political endeavors necessary to challenge racism and capitalism  </w:t>
      </w:r>
    </w:p>
    <w:p w:rsidR="009E6D1E" w:rsidRDefault="009E6D1E" w:rsidP="009E6D1E">
      <w:r w:rsidRPr="00D15A95">
        <w:rPr>
          <w:b/>
        </w:rPr>
        <w:t>Reed 18</w:t>
      </w:r>
      <w:r>
        <w:t xml:space="preserve"> [Adolph Reed Jr., professor of political science at the University of Pennsylvania, “Antiracism: a neoliberal alternative to a left,” </w:t>
      </w:r>
      <w:r w:rsidRPr="00D15A95">
        <w:rPr>
          <w:i/>
        </w:rPr>
        <w:t>Dialectical Anthropology</w:t>
      </w:r>
      <w:r>
        <w:t>, June 2018, Volume 42, Issue 2, p. 105–115]</w:t>
      </w:r>
    </w:p>
    <w:p w:rsidR="009E6D1E" w:rsidRPr="00D15A95" w:rsidRDefault="009E6D1E" w:rsidP="009E6D1E"/>
    <w:p w:rsidR="009E6D1E" w:rsidRDefault="009E6D1E" w:rsidP="009E6D1E">
      <w:pPr>
        <w:rPr>
          <w:sz w:val="16"/>
        </w:rPr>
      </w:pPr>
      <w:r w:rsidRPr="0059259A">
        <w:rPr>
          <w:sz w:val="16"/>
        </w:rPr>
        <w:t xml:space="preserve">At a 1991 conference at the Harvard Law School, where he was a tenured full professor, I heard the late, esteemed legal theorist, Derrick Bell, declare on a panel that blacks had made no progress since 1865. I was startled not least because Bell’s own life, as well as the fact that Harvard’s black law students’ organization put on the conference, so emphatically belied his claim. I have since come to understand that those who make such claims experience no sense of contradiction because the </w:t>
      </w:r>
      <w:r w:rsidRPr="00246334">
        <w:rPr>
          <w:rStyle w:val="StyleUnderline"/>
        </w:rPr>
        <w:t>contention that nothing has changed is intended actually as an assertion that racism persists as the most consequential force impeding black Americans’ aspirations</w:t>
      </w:r>
      <w:r w:rsidRPr="0059259A">
        <w:rPr>
          <w:sz w:val="16"/>
        </w:rPr>
        <w:t xml:space="preserve">, that no matter how successful or financially secure individual black people become, they remain similarly subject to victimization by racism. </w:t>
      </w:r>
      <w:r w:rsidRPr="00246334">
        <w:rPr>
          <w:rStyle w:val="StyleUnderline"/>
        </w:rPr>
        <w:t>That assertion is not to be taken literally as an empirical claim</w:t>
      </w:r>
      <w:r w:rsidRPr="0059259A">
        <w:rPr>
          <w:sz w:val="16"/>
        </w:rPr>
        <w:t xml:space="preserve">, even though many advancing it seem earnestly convinced that it is; it is rhetorical. </w:t>
      </w:r>
      <w:r w:rsidRPr="0059259A">
        <w:rPr>
          <w:rStyle w:val="Emphasis"/>
          <w:highlight w:val="yellow"/>
        </w:rPr>
        <w:t>No</w:t>
      </w:r>
      <w:r w:rsidRPr="0059259A">
        <w:rPr>
          <w:sz w:val="16"/>
        </w:rPr>
        <w:t xml:space="preserve"> sane or at all </w:t>
      </w:r>
      <w:r w:rsidRPr="0059259A">
        <w:rPr>
          <w:rStyle w:val="Emphasis"/>
          <w:highlight w:val="yellow"/>
        </w:rPr>
        <w:t>knowledgeable person can believe</w:t>
      </w:r>
      <w:r w:rsidRPr="0059259A">
        <w:rPr>
          <w:sz w:val="16"/>
        </w:rPr>
        <w:t xml:space="preserve"> that </w:t>
      </w:r>
      <w:r w:rsidRPr="0059259A">
        <w:rPr>
          <w:rStyle w:val="Emphasis"/>
          <w:highlight w:val="yellow"/>
        </w:rPr>
        <w:t>black Americans live under the same</w:t>
      </w:r>
      <w:r w:rsidRPr="00246334">
        <w:rPr>
          <w:rStyle w:val="Emphasis"/>
        </w:rPr>
        <w:t xml:space="preserve"> restricted and </w:t>
      </w:r>
      <w:r w:rsidRPr="0059259A">
        <w:rPr>
          <w:rStyle w:val="Emphasis"/>
          <w:highlight w:val="yellow"/>
        </w:rPr>
        <w:t>perilous conditions</w:t>
      </w:r>
      <w:r w:rsidRPr="00246334">
        <w:rPr>
          <w:rStyle w:val="Emphasis"/>
        </w:rPr>
        <w:t xml:space="preserve"> </w:t>
      </w:r>
      <w:r w:rsidRPr="0059259A">
        <w:rPr>
          <w:rStyle w:val="Emphasis"/>
          <w:highlight w:val="yellow"/>
        </w:rPr>
        <w:t>now as in 1865</w:t>
      </w:r>
      <w:r w:rsidRPr="0059259A">
        <w:rPr>
          <w:sz w:val="16"/>
        </w:rPr>
        <w:t xml:space="preserve">. The claim therefore carries a silent preface: “(this incident/phenomenon/pattern makes it seem as though) nothing has changed.” It is more a jeremiad than an analysis and is usually advanced in response to some outrage. As I have pointed out elsewhere (Henwood 2013), </w:t>
      </w:r>
      <w:r w:rsidRPr="00246334">
        <w:rPr>
          <w:rStyle w:val="StyleUnderline"/>
        </w:rPr>
        <w:t>for the claim to have the desired rhetorical force, those making it must assume that things have changed because the charge is fundamentally a denunciation of objectionable conditions or incidents as atavistic and a call for others to regard them as such</w:t>
      </w:r>
      <w:r w:rsidRPr="0059259A">
        <w:rPr>
          <w:sz w:val="16"/>
        </w:rPr>
        <w:t xml:space="preserve">. Attempting to mobilize outrage about some action or expression through associating it with discredited and vilified views or practices is a common gambit in hortatory political rhetoric, more or less effective for a rally or leaflet. But </w:t>
      </w:r>
      <w:r w:rsidRPr="0059259A">
        <w:rPr>
          <w:rStyle w:val="Emphasis"/>
          <w:highlight w:val="yellow"/>
        </w:rPr>
        <w:t xml:space="preserve">this </w:t>
      </w:r>
      <w:r w:rsidRPr="0059259A">
        <w:rPr>
          <w:rStyle w:val="Emphasis"/>
        </w:rPr>
        <w:t xml:space="preserve">antiracist </w:t>
      </w:r>
      <w:r w:rsidRPr="0059259A">
        <w:rPr>
          <w:rStyle w:val="Emphasis"/>
          <w:highlight w:val="yellow"/>
        </w:rPr>
        <w:t>politics is</w:t>
      </w:r>
      <w:r w:rsidRPr="00246334">
        <w:rPr>
          <w:rStyle w:val="Emphasis"/>
        </w:rPr>
        <w:t xml:space="preserve"> ineffective and even </w:t>
      </w:r>
      <w:r w:rsidRPr="0059259A">
        <w:rPr>
          <w:rStyle w:val="Emphasis"/>
          <w:highlight w:val="yellow"/>
        </w:rPr>
        <w:t>destructive when it takes the place of</w:t>
      </w:r>
      <w:r w:rsidRPr="00246334">
        <w:rPr>
          <w:rStyle w:val="Emphasis"/>
        </w:rPr>
        <w:t xml:space="preserve"> scholarly interpretation or </w:t>
      </w:r>
      <w:r w:rsidRPr="0059259A">
        <w:rPr>
          <w:rStyle w:val="Emphasis"/>
          <w:highlight w:val="yellow"/>
        </w:rPr>
        <w:t>strategic political analysis</w:t>
      </w:r>
      <w:r w:rsidRPr="0059259A">
        <w:rPr>
          <w:sz w:val="16"/>
        </w:rPr>
        <w:t xml:space="preserve">. New Orleans provides a useful illustration of the limitations of contemporary antiracism as a politics. Antiracist political critique failed abysmally after Katrina to mobilize significant opposition to elimination of low-income public housing or to the ongoing destruction of public schools. That politics, which posits an abstract “black community” against an equally abstract “racism,” could not provide persuasive responses to the blend of underclass ideology that stigmatizes public housing as an incubator of a degraded population (Reed 2016a, b: 264–269). Nevertheless, </w:t>
      </w:r>
      <w:r w:rsidRPr="0059259A">
        <w:rPr>
          <w:rStyle w:val="StyleUnderline"/>
        </w:rPr>
        <w:t>race-reductionist argument continues to dominate the political imagination of those who would challenge structures of inequality. It has remained, without critical reflection or strategic reassessment, the default stance of putatively insurgent or oppositional black politics</w:t>
      </w:r>
      <w:r w:rsidRPr="0059259A">
        <w:rPr>
          <w:sz w:val="16"/>
        </w:rPr>
        <w:t xml:space="preserve"> in the city and was most recently on display in a controversy over removal of monuments erected in the late nineteenth and early twentieth centuries to celebrate the Confederacy and white. In the spring of 2017, the City, at the mayor’s initiative and with support of six of the seven council members, removed from public display four odious monuments to the treasonous Confederate insurrection that had been a nasty affront to egalitarian values for more than a century (Reed 2017b).1 Mayor Mitch Landrieu announced his intention to remove them after South Carolina Governor Nikki Haley took down the Confederate battle flag from the statehouse grounds, where its presence had been the source of long-standing controversy, in the wake of Dylan Roof’s racially inspired murder of parishioners at a black Charleston church. Activists linked to Black Lives Matter and the Black Youth Project 100 (BYP100), a group organized through the Center for the Study of Race, Politics and Culture at the University of Chicago, created an ad hoc alliance, Take ‘Em Down NOLA, to agitate for removal not only of the four monuments but of “all the public symbols – monuments, school names, and street signs dedicated to white supremacists” (Reed 2017c; Black Youth Projectx; Bentley 2015). The city is certainly a better place for being rid of those monuments, and having removed them from public display could be a step toward finally defeating the Lost Cause/Heritage ideology that remains too useful a tool of the right for making class power invisible in both the past and the present. But, while the group’s efforts contributed appreciably to pressing the issue and mobilizing some public support for removal, Take ‘Em Down NOLA’s campaign also obscured class power, ironically in the same way as did the fin-de-siècle ruling class that erected the monuments. For Take ‘Em Down NOLA and other antiracist activists, 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 Instructively, Take ‘Em Down NOLA’s goal is not simply to remove every vestige of commemoration, no matter how obscure or trivial, of any historical figure associated with the Confederate insurrection or slavery. Despite their hyperbolic contention that the monuments inflict daily injury on and “psychologically terrorize” black New Orleanians (Smith 2017; Take ‘Em Down NOLA), Take ‘Em Down NOLA’s agitation for removal is the instrument of a more evanescent project. Their goal, as poet and Harvard graduate student Clint Smith described it in a New Republic puff piece, is “an ongoing attempt to foster an honest reckoning with the past.” As to what that honest reckoning might look like or produce, neither he nor they have much concrete to say. “Entirely erasing tributes to the confederacy from New Orleans might never happen,” Smith allows, “but the work of Take ‘Em Down NOLA forces us to consider what it might say about us if we did – and what it says about the fact that we have not yet done so” (Smith 2017). That is, the group’s agitation is driven more by demanding that “racism” be recognized as the source of inequality than by pursuing specific policy goals. This is a feature of contemporary antiracist discourse generally. </w:t>
      </w:r>
      <w:r w:rsidRPr="00246334">
        <w:rPr>
          <w:rStyle w:val="StyleUnderline"/>
        </w:rPr>
        <w:t>Antiracist activism and scholarship proceed from the view that statistical disparities in the distribution by race of goods and bads in the society in which blacks appear worse off categorically</w:t>
      </w:r>
      <w:r w:rsidRPr="0059259A">
        <w:rPr>
          <w:sz w:val="16"/>
        </w:rPr>
        <w:t xml:space="preserve"> (e.g., less wealth, higher rates of unemployment, greater incidence of hypertensive and cardiovascular disease) </w:t>
      </w:r>
      <w:r w:rsidRPr="00246334">
        <w:rPr>
          <w:rStyle w:val="StyleUnderline"/>
        </w:rPr>
        <w:t>amount to evidence that “race” remains fundamentally determinative of black Americans’ lives</w:t>
      </w:r>
      <w:r w:rsidRPr="0059259A">
        <w:rPr>
          <w:sz w:val="16"/>
        </w:rPr>
        <w:t xml:space="preserve">. As Merlin Chowkwanyun and I argue, however, </w:t>
      </w:r>
      <w:r w:rsidRPr="0059259A">
        <w:rPr>
          <w:rStyle w:val="Emphasis"/>
          <w:highlight w:val="yellow"/>
        </w:rPr>
        <w:t>disparity is an outcome</w:t>
      </w:r>
      <w:r w:rsidRPr="0059259A">
        <w:rPr>
          <w:sz w:val="16"/>
          <w:highlight w:val="yellow"/>
        </w:rPr>
        <w:t xml:space="preserve">, </w:t>
      </w:r>
      <w:r w:rsidRPr="0059259A">
        <w:rPr>
          <w:rStyle w:val="Emphasis"/>
          <w:highlight w:val="yellow"/>
        </w:rPr>
        <w:t>not an explanation</w:t>
      </w:r>
      <w:r w:rsidRPr="0059259A">
        <w:rPr>
          <w:sz w:val="16"/>
          <w:highlight w:val="yellow"/>
        </w:rPr>
        <w:t xml:space="preserve">, </w:t>
      </w:r>
      <w:r w:rsidRPr="0059259A">
        <w:rPr>
          <w:rStyle w:val="Emphasis"/>
          <w:highlight w:val="yellow"/>
        </w:rPr>
        <w:t>and deducing cause</w:t>
      </w:r>
      <w:r w:rsidRPr="00246334">
        <w:rPr>
          <w:rStyle w:val="Emphasis"/>
        </w:rPr>
        <w:t xml:space="preserve"> simplistically </w:t>
      </w:r>
      <w:r w:rsidRPr="0059259A">
        <w:rPr>
          <w:rStyle w:val="Emphasis"/>
          <w:highlight w:val="yellow"/>
        </w:rPr>
        <w:t>from outcome</w:t>
      </w:r>
      <w:r w:rsidRPr="0059259A">
        <w:rPr>
          <w:sz w:val="16"/>
        </w:rPr>
        <w:t xml:space="preserve"> (e.g., treating racially disparate outcomes as ipso facto evidence of racially invidious causation) </w:t>
      </w:r>
      <w:r w:rsidRPr="0059259A">
        <w:rPr>
          <w:rStyle w:val="Emphasis"/>
          <w:highlight w:val="yellow"/>
        </w:rPr>
        <w:t>seems sufficient only if one has</w:t>
      </w:r>
      <w:r w:rsidRPr="00246334">
        <w:rPr>
          <w:rStyle w:val="Emphasis"/>
        </w:rPr>
        <w:t xml:space="preserve"> already </w:t>
      </w:r>
      <w:r w:rsidRPr="0059259A">
        <w:rPr>
          <w:rStyle w:val="Emphasis"/>
          <w:highlight w:val="yellow"/>
        </w:rPr>
        <w:t>stacked the</w:t>
      </w:r>
      <w:r w:rsidRPr="00246334">
        <w:rPr>
          <w:rStyle w:val="Emphasis"/>
        </w:rPr>
        <w:t xml:space="preserve"> interpretive </w:t>
      </w:r>
      <w:r w:rsidRPr="0059259A">
        <w:rPr>
          <w:rStyle w:val="Emphasis"/>
          <w:highlight w:val="yellow"/>
        </w:rPr>
        <w:t>deck in favor of a particular</w:t>
      </w:r>
      <w:r w:rsidRPr="00246334">
        <w:rPr>
          <w:rStyle w:val="Emphasis"/>
        </w:rPr>
        <w:t xml:space="preserve"> causal </w:t>
      </w:r>
      <w:r w:rsidRPr="0059259A">
        <w:rPr>
          <w:rStyle w:val="Emphasis"/>
          <w:highlight w:val="yellow"/>
        </w:rPr>
        <w:t>account</w:t>
      </w:r>
      <w:r w:rsidRPr="0059259A">
        <w:rPr>
          <w:sz w:val="16"/>
        </w:rPr>
        <w:t xml:space="preserve"> (Reed and Chowkwanyun 2012, 167–168). We also discuss a garbage in, garbage out effect in studies that rely on large-scale aggregate data analysis; gross categories like race may mask significant micro-level dynamics that could present more complex and nuanced understandings of causality. Put another way, if you go out looking for racial effects in data sets that are organized by race as gross categories, you will be likely to find them, but that will not necessarily lead to sound interpretations of the factors that actually produce the inequalities. As likely as not that purblind approach can lead to missing “the extent to which particular inequalities that appear statistically as ‘racial’ disparities are in fact embedded in multiple social relations” (Reed and Chowkwanyun 2012, 150–151, 158–159). This issue is not a concern for antiracist politics because its fundamental goal is propagation of the view that inequalities or injustices suffered by black Americans should be understood as resulting from generic white racism. Its objective, that is, is rhetorical and ideological, not political and programmatic. Antiracist discourse posits White Supremacy/racism as a totalizing phenomenon, a force impervious to changing institutional circumstances—a primordial foundation of being,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(3) That continuity indicates that, as in the past, contemporary racial inequalities most meaningfully result from white supremacy, which therefore must be the primary target of struggles for social and racial justice. But adducing a causal dynamic that underlay a political conjuncture in the past to support a claim about causality in the present presumes that the same dynamics operated in the past and present. That is, the race-reductionist formulation advanced to validate the claim of white supremacy’s overarching power presumes what it needs to demonstrate. Sociologist Mara Loveman follows Rogers Brubaker, Pierre Bourdieu, and others in arguing that this interpretive problem and the confusions that generate it can be addressed by “abandoning ‘race’ as a category of analysis to gain analytical leverage to study ‘race’ as a category of practice” (Loveman 1999, 895–896; Brubaker and Cooper 2000; Bourdieu 1991). She embraces historian Barbara J. Fields’s assessment that “attempts to explain ‘racial phenomena’ in terms of ‘race’ are no more than definitional statements” and argues that “Rejection of ‘race’ as an analytical concept facilitates analysis of the historical construction of ‘race’ as a practical category without reification, and thus provides a degree of analytical leverage that tends to be foreclosed when race is used analytically” (Loveman 1999, 895–896; Fields 1990, 100). In the current political context that interpretive pathology is pernicious politically because the claim of continuity demands ignoring historical specificities of both past and present that are crucially important for making adequate sense of either. The point of </w:t>
      </w:r>
      <w:r w:rsidRPr="0059259A">
        <w:rPr>
          <w:rStyle w:val="Emphasis"/>
          <w:highlight w:val="yellow"/>
        </w:rPr>
        <w:t>analogizing current</w:t>
      </w:r>
      <w:r w:rsidRPr="000B17B4">
        <w:rPr>
          <w:rStyle w:val="Emphasis"/>
        </w:rPr>
        <w:t xml:space="preserve"> </w:t>
      </w:r>
      <w:r w:rsidRPr="0059259A">
        <w:rPr>
          <w:rStyle w:val="Emphasis"/>
          <w:highlight w:val="yellow"/>
        </w:rPr>
        <w:t>conditions to slavery</w:t>
      </w:r>
      <w:r w:rsidRPr="0059259A">
        <w:rPr>
          <w:sz w:val="16"/>
        </w:rPr>
        <w:t xml:space="preserve"> or earlier regimes of openly white supremacist hierarchy </w:t>
      </w:r>
      <w:r w:rsidRPr="0059259A">
        <w:rPr>
          <w:rStyle w:val="Emphasis"/>
          <w:highlight w:val="yellow"/>
        </w:rPr>
        <w:t>is to subordinate</w:t>
      </w:r>
      <w:r w:rsidRPr="000B17B4">
        <w:rPr>
          <w:rStyle w:val="Emphasis"/>
        </w:rPr>
        <w:t xml:space="preserve"> consideration of </w:t>
      </w:r>
      <w:r w:rsidRPr="0059259A">
        <w:rPr>
          <w:rStyle w:val="Emphasis"/>
          <w:highlight w:val="yellow"/>
        </w:rPr>
        <w:t>the discrete, complex</w:t>
      </w:r>
      <w:r w:rsidRPr="0059259A">
        <w:rPr>
          <w:sz w:val="16"/>
          <w:highlight w:val="yellow"/>
        </w:rPr>
        <w:t xml:space="preserve"> </w:t>
      </w:r>
      <w:r w:rsidRPr="0059259A">
        <w:rPr>
          <w:rStyle w:val="Emphasis"/>
          <w:highlight w:val="yellow"/>
        </w:rPr>
        <w:t>mechanisms through which</w:t>
      </w:r>
      <w:r w:rsidRPr="0059259A">
        <w:rPr>
          <w:sz w:val="16"/>
        </w:rPr>
        <w:t xml:space="preserve"> contemporary </w:t>
      </w:r>
      <w:r w:rsidRPr="0059259A">
        <w:rPr>
          <w:rStyle w:val="Emphasis"/>
          <w:highlight w:val="yellow"/>
        </w:rPr>
        <w:t>inequalities are reproduced in quotidian life</w:t>
      </w:r>
      <w:r w:rsidRPr="0059259A">
        <w:rPr>
          <w:sz w:val="16"/>
          <w:highlight w:val="yellow"/>
        </w:rPr>
        <w:t xml:space="preserve"> </w:t>
      </w:r>
      <w:r w:rsidRPr="0059259A">
        <w:rPr>
          <w:rStyle w:val="StyleUnderline"/>
          <w:highlight w:val="yellow"/>
        </w:rPr>
        <w:t>to the meta-historical contention that generic</w:t>
      </w:r>
      <w:r w:rsidRPr="000B17B4">
        <w:rPr>
          <w:rStyle w:val="StyleUnderline"/>
        </w:rPr>
        <w:t xml:space="preserve"> white supremacy, or </w:t>
      </w:r>
      <w:r w:rsidRPr="0059259A">
        <w:rPr>
          <w:rStyle w:val="StyleUnderline"/>
          <w:highlight w:val="yellow"/>
        </w:rPr>
        <w:t>racism</w:t>
      </w:r>
      <w:r w:rsidRPr="000B17B4">
        <w:rPr>
          <w:rStyle w:val="StyleUnderline"/>
        </w:rPr>
        <w:t xml:space="preserve">, most significantly </w:t>
      </w:r>
      <w:r w:rsidRPr="0059259A">
        <w:rPr>
          <w:rStyle w:val="StyleUnderline"/>
          <w:highlight w:val="yellow"/>
        </w:rPr>
        <w:t>explains</w:t>
      </w:r>
      <w:r w:rsidRPr="000B17B4">
        <w:rPr>
          <w:rStyle w:val="StyleUnderline"/>
        </w:rPr>
        <w:t xml:space="preserve"> disadvantages and </w:t>
      </w:r>
      <w:r w:rsidRPr="0059259A">
        <w:rPr>
          <w:rStyle w:val="StyleUnderline"/>
          <w:highlight w:val="yellow"/>
        </w:rPr>
        <w:t>injustices that black Americans suffer today</w:t>
      </w:r>
      <w:r w:rsidRPr="0059259A">
        <w:rPr>
          <w:sz w:val="16"/>
        </w:rPr>
        <w:t xml:space="preserve">. But even in the nineteenth century, at the nadir of the defeat of Reconstruction and imposition of disfranchisement and the Jim Crow order, black politics was not adequately reducible to a unitary struggle against white supremacy; differences of perspective, agendas, and programs pertained among blacks and determined strategic directions, including pursuit of allies (Stein 1974). In addressing another racially charged issue—how we should regard Rachel Dolezal’s embrace of a transracial identity in relation to Caitlyn Jenner’s embrace of a transgender one—historian Susan Stryker neatly describes the appeal and limitations of argument by analogy: Analogy is a weak form of analysis, in which a better-known case is compared to one that is lesser known, and thereby offered as a model for understanding something that is not yet well understood…Analogy’s rhetorical strength is to be found precisely in its ability to condense complicated forms of similarity into singularly powerful linguistic gestures and acts of speech, while its analytical weakness lies precisely in the non-identity of the things being compared (Stryker 2015). </w:t>
      </w:r>
      <w:r w:rsidRPr="000B17B4">
        <w:rPr>
          <w:rStyle w:val="StyleUnderline"/>
        </w:rPr>
        <w:t>Even if we were to accept “racism” as a label summarizing the various factors involved, noting those apparent similarities does not tell us how inequalities are reproduced today and has nothing to say practically about how to combat them.</w:t>
      </w:r>
      <w:r w:rsidRPr="0059259A">
        <w:rPr>
          <w:sz w:val="16"/>
        </w:rPr>
        <w:t xml:space="preserve"> And </w:t>
      </w:r>
      <w:r w:rsidRPr="000B17B4">
        <w:rPr>
          <w:rStyle w:val="Emphasis"/>
        </w:rPr>
        <w:t>it is important to interrogate why it is paramount within the antiracist framework that we understand the present through analogy to the past</w:t>
      </w:r>
      <w:r w:rsidRPr="0059259A">
        <w:rPr>
          <w:sz w:val="16"/>
        </w:rPr>
        <w:t>. In the antiracist political project white supremacy/</w:t>
      </w:r>
      <w:r w:rsidRPr="0059259A">
        <w:rPr>
          <w:rStyle w:val="Emphasis"/>
          <w:highlight w:val="yellow"/>
        </w:rPr>
        <w:t>racism is</w:t>
      </w:r>
      <w:r w:rsidRPr="0059259A">
        <w:rPr>
          <w:sz w:val="16"/>
          <w:highlight w:val="yellow"/>
        </w:rPr>
        <w:t>—</w:t>
      </w:r>
      <w:r w:rsidRPr="0059259A">
        <w:rPr>
          <w:rStyle w:val="Emphasis"/>
          <w:highlight w:val="yellow"/>
        </w:rPr>
        <w:t>like “terrorism”</w:t>
      </w:r>
      <w:r w:rsidRPr="0059259A">
        <w:rPr>
          <w:sz w:val="16"/>
          <w:highlight w:val="yellow"/>
        </w:rPr>
        <w:t>—</w:t>
      </w:r>
      <w:r w:rsidRPr="0059259A">
        <w:rPr>
          <w:rStyle w:val="Emphasis"/>
          <w:highlight w:val="yellow"/>
        </w:rPr>
        <w:t>an amorphous, ideological abstraction whose specific</w:t>
      </w:r>
      <w:r w:rsidRPr="000B17B4">
        <w:rPr>
          <w:rStyle w:val="Emphasis"/>
        </w:rPr>
        <w:t xml:space="preserve"> </w:t>
      </w:r>
      <w:r w:rsidRPr="0059259A">
        <w:rPr>
          <w:rStyle w:val="Emphasis"/>
          <w:highlight w:val="yellow"/>
        </w:rPr>
        <w:t>content exists</w:t>
      </w:r>
      <w:r w:rsidRPr="000B17B4">
        <w:rPr>
          <w:rStyle w:val="Emphasis"/>
        </w:rPr>
        <w:t xml:space="preserve"> largely </w:t>
      </w:r>
      <w:r w:rsidRPr="0059259A">
        <w:rPr>
          <w:rStyle w:val="Emphasis"/>
          <w:highlight w:val="yellow"/>
        </w:rPr>
        <w:t>in the eyes of the beholder</w:t>
      </w:r>
      <w:r w:rsidRPr="0059259A">
        <w:rPr>
          <w:sz w:val="16"/>
        </w:rPr>
        <w:t xml:space="preserve">. Therefore, like antiterrorism, </w:t>
      </w:r>
      <w:r w:rsidRPr="0059259A">
        <w:rPr>
          <w:rStyle w:val="Emphasis"/>
          <w:highlight w:val="yellow"/>
        </w:rPr>
        <w:t>antiracism’s targets can be porous and entirely arbitrary</w:t>
      </w:r>
      <w:r w:rsidRPr="0059259A">
        <w:rPr>
          <w:sz w:val="16"/>
        </w:rPr>
        <w:t xml:space="preserve">; this means that, also </w:t>
      </w:r>
      <w:r w:rsidRPr="0059259A">
        <w:rPr>
          <w:rStyle w:val="StyleUnderline"/>
          <w:highlight w:val="yellow"/>
        </w:rPr>
        <w:t>like antiterror</w:t>
      </w:r>
      <w:r w:rsidRPr="000B17B4">
        <w:rPr>
          <w:rStyle w:val="StyleUnderline"/>
        </w:rPr>
        <w:t xml:space="preserve">ism, </w:t>
      </w:r>
      <w:r w:rsidRPr="0059259A">
        <w:rPr>
          <w:rStyle w:val="StyleUnderline"/>
          <w:highlight w:val="yellow"/>
        </w:rPr>
        <w:t>the struggle can never be won</w:t>
      </w:r>
      <w:r w:rsidRPr="0059259A">
        <w:rPr>
          <w:sz w:val="16"/>
          <w:highlight w:val="yellow"/>
        </w:rPr>
        <w:t>.</w:t>
      </w:r>
      <w:r w:rsidRPr="0059259A">
        <w:rPr>
          <w:sz w:val="16"/>
        </w:rPr>
        <w:t xml:space="preserve"> Clint Smith’s romantic assessment of Take ‘Em Down NOLA’s contribution indicates as much and makes clear, as does everything that Ta-Nehisi Coates has ever written (e.g., Coates 2014, 2016a, b, 2017), that winning anything concrete is not the point. </w:t>
      </w:r>
      <w:r w:rsidRPr="0059259A">
        <w:rPr>
          <w:rStyle w:val="StyleUnderline"/>
          <w:highlight w:val="yellow"/>
        </w:rPr>
        <w:t>The “politics” that follows</w:t>
      </w:r>
      <w:r w:rsidRPr="000B17B4">
        <w:rPr>
          <w:rStyle w:val="StyleUnderline"/>
        </w:rPr>
        <w:t xml:space="preserve"> from this view </w:t>
      </w:r>
      <w:r w:rsidRPr="0059259A">
        <w:rPr>
          <w:rStyle w:val="StyleUnderline"/>
          <w:highlight w:val="yellow"/>
        </w:rPr>
        <w:t>center</w:t>
      </w:r>
      <w:r w:rsidRPr="000B17B4">
        <w:rPr>
          <w:rStyle w:val="StyleUnderline"/>
        </w:rPr>
        <w:t xml:space="preserve">s </w:t>
      </w:r>
      <w:r w:rsidRPr="0059259A">
        <w:rPr>
          <w:rStyle w:val="StyleUnderline"/>
          <w:highlight w:val="yellow"/>
        </w:rPr>
        <w:t>on</w:t>
      </w:r>
      <w:r w:rsidRPr="000B17B4">
        <w:rPr>
          <w:rStyle w:val="StyleUnderline"/>
        </w:rPr>
        <w:t xml:space="preserve"> </w:t>
      </w:r>
      <w:r w:rsidRPr="0059259A">
        <w:rPr>
          <w:rStyle w:val="StyleUnderline"/>
          <w:highlight w:val="yellow"/>
        </w:rPr>
        <w:t>pursuit of recognition</w:t>
      </w:r>
      <w:r w:rsidRPr="000B17B4">
        <w:rPr>
          <w:rStyle w:val="StyleUnderline"/>
        </w:rPr>
        <w:t xml:space="preserve"> and representation on groupist terms—both as symbolic depiction in the public realm and as claims to articulate the interests, perspectives, or “voices” of a generic black constituency or some subset thereof, e.g., “youth” or “grassroots.” </w:t>
      </w:r>
      <w:r w:rsidRPr="0059259A">
        <w:rPr>
          <w:rStyle w:val="StyleUnderline"/>
          <w:highlight w:val="yellow"/>
        </w:rPr>
        <w:t>It is not interested in broad</w:t>
      </w:r>
      <w:r w:rsidRPr="000B17B4">
        <w:rPr>
          <w:rStyle w:val="StyleUnderline"/>
        </w:rPr>
        <w:t xml:space="preserve">ly egalitarian </w:t>
      </w:r>
      <w:r w:rsidRPr="0059259A">
        <w:rPr>
          <w:rStyle w:val="StyleUnderline"/>
          <w:highlight w:val="yellow"/>
        </w:rPr>
        <w:t>redistribution</w:t>
      </w:r>
      <w:r w:rsidRPr="000B17B4">
        <w:rPr>
          <w:rStyle w:val="StyleUnderline"/>
        </w:rPr>
        <w:t>.</w:t>
      </w:r>
      <w:r>
        <w:rPr>
          <w:rStyle w:val="StyleUnderline"/>
        </w:rPr>
        <w:t xml:space="preserve"> </w:t>
      </w:r>
      <w:r w:rsidRPr="0059259A">
        <w:rPr>
          <w:sz w:val="16"/>
        </w:rPr>
        <w:t xml:space="preserve">Notwithstanding its performative evocations of the 1960s Black Power populist “militancy,” </w:t>
      </w:r>
      <w:r w:rsidRPr="0059259A">
        <w:rPr>
          <w:rStyle w:val="StyleUnderline"/>
          <w:highlight w:val="yellow"/>
        </w:rPr>
        <w:t>this antiracist politics is neither leftist</w:t>
      </w:r>
      <w:r w:rsidRPr="000B17B4">
        <w:rPr>
          <w:rStyle w:val="StyleUnderline"/>
        </w:rPr>
        <w:t xml:space="preserve"> in itself </w:t>
      </w:r>
      <w:r w:rsidRPr="0059259A">
        <w:rPr>
          <w:rStyle w:val="StyleUnderline"/>
          <w:highlight w:val="yellow"/>
        </w:rPr>
        <w:t>nor</w:t>
      </w:r>
      <w:r w:rsidRPr="000B17B4">
        <w:rPr>
          <w:rStyle w:val="StyleUnderline"/>
        </w:rPr>
        <w:t xml:space="preserve"> particularly </w:t>
      </w:r>
      <w:r w:rsidRPr="0059259A">
        <w:rPr>
          <w:rStyle w:val="StyleUnderline"/>
          <w:highlight w:val="yellow"/>
        </w:rPr>
        <w:t>compatible with a left politics</w:t>
      </w:r>
      <w:r w:rsidRPr="000B17B4">
        <w:rPr>
          <w:rStyle w:val="StyleUnderline"/>
        </w:rPr>
        <w:t xml:space="preserve"> as conventionally understood.</w:t>
      </w:r>
      <w:r w:rsidRPr="0059259A">
        <w:rPr>
          <w:sz w:val="16"/>
        </w:rPr>
        <w:t xml:space="preserve"> At this political juncture, it is, like bourgeois feminism and other groupist tendencies, an oppositional epicycle within hegemonic neoliberalism, one might say a component of neoliberalism’s critical self-consciousness; it is thus in fact fundamentally anti-leftist. Black political elites’ attacks on the Bernie Sanders 2016 presidential nomination campaign’s call for decommodified public higher education as frivolous, irresponsible, or even un-American underscores how deeply embedded this politics is within neoliberalism (Richardson 2016; Sheinin 2016; Johnson 2016).</w:t>
      </w:r>
    </w:p>
    <w:p w:rsidR="009E6D1E" w:rsidRDefault="009E6D1E" w:rsidP="009E6D1E"/>
    <w:p w:rsidR="001C3C19" w:rsidRDefault="001C3C19" w:rsidP="001C3C19">
      <w:pPr>
        <w:pStyle w:val="Heading3"/>
      </w:pPr>
      <w:r>
        <w:t>at: “state bad”</w:t>
      </w:r>
    </w:p>
    <w:p w:rsidR="001C3C19" w:rsidRPr="0062426C" w:rsidRDefault="001C3C19" w:rsidP="001C3C19">
      <w:pPr>
        <w:pStyle w:val="Heading4"/>
      </w:pPr>
      <w:r>
        <w:t>Politics outside of the state either are inevitably squashed by the state or don’t disrupt it</w:t>
      </w:r>
    </w:p>
    <w:p w:rsidR="001C3C19" w:rsidRPr="00FC1051"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E74215" w:rsidRDefault="001C3C19" w:rsidP="001C3C19">
      <w:pPr>
        <w:rPr>
          <w:sz w:val="16"/>
        </w:rPr>
      </w:pPr>
      <w:r w:rsidRPr="00E74215">
        <w:rPr>
          <w:sz w:val="16"/>
        </w:rPr>
        <w:t xml:space="preserve">The problem with the Left’s entrapment in repetition is not the repetition. It’s that the repetition prevents us from acknowledging how </w:t>
      </w:r>
      <w:r w:rsidRPr="00B837BD">
        <w:rPr>
          <w:rStyle w:val="StyleUnderline"/>
        </w:rPr>
        <w:t>struggles at the level of the social come up against their limits in the state and market</w:t>
      </w:r>
      <w:r w:rsidRPr="00E74215">
        <w:rPr>
          <w:sz w:val="16"/>
        </w:rPr>
        <w:t xml:space="preserve">. David Ost’s account of the Polish Solidarity movement provides the best political analysis of this encounter with the limit. Documenting the deep connections between the spirit of ’68 and the Polish movement in the seventies and eighties, Ost describes its goal of a “permanently open democracy,” a political field irreducible to the oppositions between state socialism and market liberalism. 4 Solidarity emerged as a postmodern anti-politics that deliberately abjured state power, seeking instead the strengthening of citizens in civil society. </w:t>
      </w:r>
      <w:r w:rsidRPr="00E74215">
        <w:rPr>
          <w:rStyle w:val="StyleUnderline"/>
        </w:rPr>
        <w:t>A left politics outside the party</w:t>
      </w:r>
      <w:r w:rsidRPr="00E74215">
        <w:rPr>
          <w:sz w:val="16"/>
        </w:rPr>
        <w:t>, Solidarity appeared as a fascinating experiment in a new political form, as Badiou puts it. 5 What Ost makes clear is that the movement “</w:t>
      </w:r>
      <w:r w:rsidRPr="00E74215">
        <w:rPr>
          <w:rStyle w:val="Emphasis"/>
        </w:rPr>
        <w:t>became irrelevant the moment it succeeded</w:t>
      </w:r>
      <w:r w:rsidRPr="00E74215">
        <w:rPr>
          <w:sz w:val="16"/>
        </w:rPr>
        <w:t xml:space="preserve">.” 6 Legalization, </w:t>
      </w:r>
      <w:r w:rsidRPr="00E74215">
        <w:rPr>
          <w:rStyle w:val="Emphasis"/>
        </w:rPr>
        <w:t xml:space="preserve">official recognition </w:t>
      </w:r>
      <w:r w:rsidRPr="00E74215">
        <w:rPr>
          <w:rStyle w:val="StyleUnderline"/>
        </w:rPr>
        <w:t xml:space="preserve">of an organization </w:t>
      </w:r>
      <w:r w:rsidRPr="00E74215">
        <w:rPr>
          <w:rStyle w:val="Emphasis"/>
        </w:rPr>
        <w:t>by a monopolistic state, was unavoidably</w:t>
      </w:r>
      <w:r w:rsidRPr="00E74215">
        <w:rPr>
          <w:rStyle w:val="StyleUnderline"/>
        </w:rPr>
        <w:t xml:space="preserve"> an encroachment on that state. There was no way that</w:t>
      </w:r>
      <w:r w:rsidRPr="00E74215">
        <w:rPr>
          <w:sz w:val="16"/>
        </w:rPr>
        <w:t xml:space="preserve"> Solidarity </w:t>
      </w:r>
      <w:r w:rsidRPr="00E74215">
        <w:rPr>
          <w:rStyle w:val="StyleUnderline"/>
        </w:rPr>
        <w:t>could pursue its program of societal democratization without touching state power</w:t>
      </w:r>
      <w:r w:rsidRPr="00E74215">
        <w:rPr>
          <w:sz w:val="16"/>
        </w:rPr>
        <w:t>, as it realized shortly before the December 1981 crackdown.</w:t>
      </w:r>
    </w:p>
    <w:p w:rsidR="001C3C19" w:rsidRPr="00E74215" w:rsidRDefault="001C3C19" w:rsidP="001C3C19">
      <w:pPr>
        <w:rPr>
          <w:sz w:val="16"/>
        </w:rPr>
      </w:pPr>
      <w:r w:rsidRPr="00E74215">
        <w:rPr>
          <w:sz w:val="16"/>
        </w:rPr>
        <w:t xml:space="preserve">Slavoj Žižek makes an analogous argument with respect to capitalist societies. </w:t>
      </w:r>
      <w:r w:rsidRPr="00E74215">
        <w:rPr>
          <w:rStyle w:val="StyleUnderline"/>
        </w:rPr>
        <w:t>Anti-sexist, anti-racist, anti-homophobic, and other such social politics founder against the hard rock of the market</w:t>
      </w:r>
      <w:r w:rsidRPr="00E74215">
        <w:rPr>
          <w:sz w:val="16"/>
        </w:rPr>
        <w:t>. Žižek writes,</w:t>
      </w:r>
    </w:p>
    <w:p w:rsidR="001C3C19" w:rsidRPr="00E74215" w:rsidRDefault="001C3C19" w:rsidP="001C3C19">
      <w:pPr>
        <w:rPr>
          <w:sz w:val="16"/>
        </w:rPr>
      </w:pPr>
      <w:r w:rsidRPr="00E74215">
        <w:rPr>
          <w:sz w:val="16"/>
        </w:rPr>
        <w:t>The domain of global capitalist market relations is the Other scene of the so-called repoliticization of civil society advocated by the partisans of “</w:t>
      </w:r>
      <w:r w:rsidRPr="00E74215">
        <w:rPr>
          <w:rStyle w:val="StyleUnderline"/>
        </w:rPr>
        <w:t>identity politics</w:t>
      </w:r>
      <w:r w:rsidRPr="00E74215">
        <w:rPr>
          <w:sz w:val="16"/>
        </w:rPr>
        <w:t xml:space="preserve">” and other postmodern forms of politicization: all the talk about new forms of politics bursting out all over … </w:t>
      </w:r>
      <w:r w:rsidRPr="00E74215">
        <w:rPr>
          <w:rStyle w:val="StyleUnderline"/>
        </w:rPr>
        <w:t>ultimately resembles the obsessional neurotic who talks all the time and is otherwise frantically active precisely in order to ensure that</w:t>
      </w:r>
      <w:r w:rsidRPr="00E74215">
        <w:rPr>
          <w:sz w:val="16"/>
        </w:rPr>
        <w:t xml:space="preserve"> something—</w:t>
      </w:r>
      <w:r w:rsidRPr="00E74215">
        <w:rPr>
          <w:rStyle w:val="StyleUnderline"/>
        </w:rPr>
        <w:t>what really matters</w:t>
      </w:r>
      <w:r w:rsidRPr="00E74215">
        <w:rPr>
          <w:sz w:val="16"/>
        </w:rPr>
        <w:t>—</w:t>
      </w:r>
      <w:r w:rsidRPr="00E74215">
        <w:rPr>
          <w:rStyle w:val="StyleUnderline"/>
        </w:rPr>
        <w:t>will not be disturbed, that it will remain immobilized</w:t>
      </w:r>
      <w:r w:rsidRPr="00E74215">
        <w:rPr>
          <w:sz w:val="16"/>
        </w:rPr>
        <w:t>. 7</w:t>
      </w:r>
    </w:p>
    <w:p w:rsidR="001C3C19" w:rsidRPr="00E74215" w:rsidRDefault="001C3C19" w:rsidP="001C3C19">
      <w:pPr>
        <w:rPr>
          <w:sz w:val="16"/>
        </w:rPr>
      </w:pPr>
      <w:r w:rsidRPr="00E74215">
        <w:rPr>
          <w:sz w:val="16"/>
        </w:rPr>
        <w:t xml:space="preserve">Newness and experimentation, not to mention </w:t>
      </w:r>
      <w:r w:rsidRPr="00E74215">
        <w:rPr>
          <w:rStyle w:val="StyleUnderline"/>
        </w:rPr>
        <w:t>preoccupations with changes at the level of the individual</w:t>
      </w:r>
      <w:r w:rsidRPr="00E74215">
        <w:rPr>
          <w:sz w:val="16"/>
        </w:rPr>
        <w:t xml:space="preserve"> and actions focused on media and culture, </w:t>
      </w:r>
      <w:r w:rsidRPr="00E74215">
        <w:rPr>
          <w:rStyle w:val="StyleUnderline"/>
        </w:rPr>
        <w:t xml:space="preserve">take the place of a politics targeting capitalism and the state, </w:t>
      </w:r>
      <w:r w:rsidRPr="00E74215">
        <w:rPr>
          <w:rStyle w:val="Emphasis"/>
        </w:rPr>
        <w:t>ensuring that they continue</w:t>
      </w:r>
      <w:r w:rsidRPr="00E74215">
        <w:rPr>
          <w:rStyle w:val="StyleUnderline"/>
        </w:rPr>
        <w:t xml:space="preserve"> doing what they do. At some point</w:t>
      </w:r>
      <w:r w:rsidRPr="00E74215">
        <w:rPr>
          <w:sz w:val="16"/>
        </w:rPr>
        <w:t xml:space="preserve">, however, </w:t>
      </w:r>
      <w:r w:rsidRPr="00E74215">
        <w:rPr>
          <w:rStyle w:val="Emphasis"/>
        </w:rPr>
        <w:t>an encounter with the state</w:t>
      </w:r>
      <w:r w:rsidRPr="00E74215">
        <w:rPr>
          <w:sz w:val="16"/>
        </w:rPr>
        <w:t xml:space="preserve"> or the economy </w:t>
      </w:r>
      <w:r w:rsidRPr="00E74215">
        <w:rPr>
          <w:rStyle w:val="Emphasis"/>
        </w:rPr>
        <w:t>becomes unavoidable as</w:t>
      </w:r>
      <w:r w:rsidRPr="00E74215">
        <w:rPr>
          <w:sz w:val="16"/>
        </w:rPr>
        <w:t xml:space="preserve"> one or the other </w:t>
      </w:r>
      <w:r w:rsidRPr="00E74215">
        <w:rPr>
          <w:rStyle w:val="Emphasis"/>
        </w:rPr>
        <w:t>becomes a barrier to movement ideals</w:t>
      </w:r>
      <w:r w:rsidRPr="00E74215">
        <w:rPr>
          <w:rStyle w:val="StyleUnderline"/>
        </w:rPr>
        <w:t>. The fantasy of a politics capable of remaining focused on</w:t>
      </w:r>
      <w:r w:rsidRPr="00E74215">
        <w:rPr>
          <w:sz w:val="16"/>
        </w:rPr>
        <w:t xml:space="preserve"> authentic social relations, </w:t>
      </w:r>
      <w:r w:rsidRPr="00E74215">
        <w:rPr>
          <w:rStyle w:val="StyleUnderline"/>
        </w:rPr>
        <w:t>a revolution in personal life, and flourishing cultural experiments occludes the legal and economic conditions that either make them possible or prevent their realization</w:t>
      </w:r>
      <w:r w:rsidRPr="00E74215">
        <w:rPr>
          <w:sz w:val="16"/>
        </w:rPr>
        <w:t>.</w:t>
      </w:r>
    </w:p>
    <w:p w:rsidR="001C3C19" w:rsidRPr="00E74215" w:rsidRDefault="001C3C19" w:rsidP="001C3C19">
      <w:pPr>
        <w:rPr>
          <w:sz w:val="16"/>
        </w:rPr>
      </w:pPr>
      <w:r w:rsidRPr="00E74215">
        <w:rPr>
          <w:rStyle w:val="StyleUnderline"/>
        </w:rPr>
        <w:t xml:space="preserve">The crowds, riots, occupations, and revolutions of the early decades of the twenty-first century are demonstrating that </w:t>
      </w:r>
      <w:r w:rsidRPr="00E74215">
        <w:rPr>
          <w:rStyle w:val="Emphasis"/>
        </w:rPr>
        <w:t>the rejection of the party is</w:t>
      </w:r>
      <w:r w:rsidRPr="00E74215">
        <w:rPr>
          <w:sz w:val="16"/>
        </w:rPr>
        <w:t xml:space="preserve"> itself </w:t>
      </w:r>
      <w:r w:rsidRPr="00E74215">
        <w:rPr>
          <w:rStyle w:val="Emphasis"/>
        </w:rPr>
        <w:t>outmoded</w:t>
      </w:r>
      <w:r w:rsidRPr="00E74215">
        <w:rPr>
          <w:sz w:val="16"/>
        </w:rPr>
        <w:t>. As Jason E. Smith rightly points out, “the question of the party-form can only take place with reference to, and indeed from within the dynamics of, contemporary struggles.” These struggles pose the organizational question of the party as “</w:t>
      </w:r>
      <w:r w:rsidRPr="00E74215">
        <w:rPr>
          <w:rStyle w:val="StyleUnderline"/>
        </w:rPr>
        <w:t>they run up against certain impasses that recur with such predictable if dispiriting regularity</w:t>
      </w:r>
      <w:r w:rsidRPr="00E74215">
        <w:rPr>
          <w:sz w:val="16"/>
        </w:rPr>
        <w:t>.” 8 Confronting the challenge of generating, concentrating, and sustaining collective energies, political movement itself thrusts the problematic of the party back onto the terrain of left theory and practice. Peter D. Thomas writes,</w:t>
      </w:r>
    </w:p>
    <w:p w:rsidR="001C3C19" w:rsidRPr="00E74215" w:rsidRDefault="001C3C19" w:rsidP="001C3C19">
      <w:pPr>
        <w:rPr>
          <w:sz w:val="16"/>
          <w:szCs w:val="16"/>
        </w:rPr>
      </w:pPr>
      <w:r w:rsidRPr="00E74215">
        <w:rPr>
          <w:sz w:val="16"/>
          <w:szCs w:val="16"/>
        </w:rPr>
        <w:t>it has been practical experience of the contradictory processes of left regroupment on an international scale —from reconfigurations over the last decade on the Latin American left, to the varying success of coalition parties in Europe such as Die Linke in Germany, Izquierda Unida in Spain, Syriza in Greece and the Front de Gauche in France, to the tentative emergence of new political formations across North Africa and the Arab world—that has firmly placed the question of the party back on the contemporary agenda. 9</w:t>
      </w:r>
    </w:p>
    <w:p w:rsidR="001C3C19" w:rsidRPr="00E74215" w:rsidRDefault="001C3C19" w:rsidP="001C3C19">
      <w:pPr>
        <w:rPr>
          <w:sz w:val="16"/>
        </w:rPr>
      </w:pPr>
      <w:r w:rsidRPr="00E74215">
        <w:rPr>
          <w:rStyle w:val="StyleUnderline"/>
        </w:rPr>
        <w:t xml:space="preserve">Movement actors increasingly recognize the </w:t>
      </w:r>
      <w:r w:rsidRPr="0062426C">
        <w:rPr>
          <w:rStyle w:val="StyleUnderline"/>
        </w:rPr>
        <w:t>limitations of a politics conceived in terms of issue</w:t>
      </w:r>
      <w:r w:rsidRPr="00E74215">
        <w:rPr>
          <w:sz w:val="16"/>
        </w:rPr>
        <w:t xml:space="preserve">- </w:t>
      </w:r>
      <w:r w:rsidRPr="0062426C">
        <w:rPr>
          <w:rStyle w:val="StyleUnderline"/>
        </w:rPr>
        <w:t xml:space="preserve">and </w:t>
      </w:r>
      <w:r w:rsidRPr="006B4A23">
        <w:rPr>
          <w:rStyle w:val="StyleUnderline"/>
        </w:rPr>
        <w:t>identity-focused</w:t>
      </w:r>
      <w:r w:rsidRPr="00E74215">
        <w:rPr>
          <w:rStyle w:val="Emphasis"/>
        </w:rPr>
        <w:t xml:space="preserve"> activisms</w:t>
      </w:r>
      <w:r w:rsidRPr="00E74215">
        <w:rPr>
          <w:sz w:val="16"/>
        </w:rPr>
        <w:t xml:space="preserve">, mass demonstrations </w:t>
      </w:r>
      <w:r w:rsidRPr="00E74215">
        <w:rPr>
          <w:rStyle w:val="StyleUnderline"/>
        </w:rPr>
        <w:t xml:space="preserve">that for all intents and purposes are essentially </w:t>
      </w:r>
      <w:r w:rsidRPr="00E74215">
        <w:rPr>
          <w:rStyle w:val="Emphasis"/>
        </w:rPr>
        <w:t>one-offs</w:t>
      </w:r>
      <w:r w:rsidRPr="00E74215">
        <w:rPr>
          <w:rStyle w:val="StyleUnderline"/>
        </w:rPr>
        <w:t>, and the momentary localism of anarchist street fighting</w:t>
      </w:r>
      <w:r w:rsidRPr="00E74215">
        <w:rPr>
          <w:sz w:val="16"/>
        </w:rPr>
        <w:t>. Thus they are asking again the organizational question, reconsidering the political possibilities of the party form.</w:t>
      </w:r>
    </w:p>
    <w:p w:rsidR="001C3C19" w:rsidRDefault="001C3C19" w:rsidP="001C3C19"/>
    <w:p w:rsidR="001C3C19" w:rsidRPr="00446130" w:rsidRDefault="001C3C19" w:rsidP="001C3C19">
      <w:pPr>
        <w:pStyle w:val="Heading4"/>
      </w:pPr>
      <w:r>
        <w:t>Avoiding the state causes infiltration and a subversion of the movement</w:t>
      </w:r>
    </w:p>
    <w:p w:rsidR="001C3C19" w:rsidRPr="00FE6719"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FE6719" w:rsidRDefault="001C3C19" w:rsidP="001C3C19">
      <w:pPr>
        <w:rPr>
          <w:sz w:val="16"/>
        </w:rPr>
      </w:pPr>
      <w:r w:rsidRPr="00FE6719">
        <w:rPr>
          <w:sz w:val="16"/>
        </w:rPr>
        <w:t xml:space="preserve">Political </w:t>
      </w:r>
      <w:r w:rsidRPr="00FE6719">
        <w:rPr>
          <w:rStyle w:val="StyleUnderline"/>
        </w:rPr>
        <w:t>experience shows that radical movements cannot</w:t>
      </w:r>
      <w:r w:rsidRPr="00FE6719">
        <w:rPr>
          <w:sz w:val="16"/>
        </w:rPr>
        <w:t xml:space="preserve"> simply </w:t>
      </w:r>
      <w:r w:rsidRPr="00FE6719">
        <w:rPr>
          <w:rStyle w:val="StyleUnderline"/>
        </w:rPr>
        <w:t>avoid the state</w:t>
      </w:r>
      <w:r w:rsidRPr="00FE6719">
        <w:rPr>
          <w:sz w:val="16"/>
        </w:rPr>
        <w:t>—</w:t>
      </w:r>
      <w:r w:rsidRPr="00FE6719">
        <w:rPr>
          <w:rStyle w:val="StyleUnderline"/>
        </w:rPr>
        <w:t xml:space="preserve">the state won’t let them. It actively </w:t>
      </w:r>
      <w:r w:rsidRPr="00446130">
        <w:rPr>
          <w:rStyle w:val="Emphasis"/>
        </w:rPr>
        <w:t>infiltrates, polices, and subverts them</w:t>
      </w:r>
      <w:r w:rsidRPr="00FE6719">
        <w:rPr>
          <w:rStyle w:val="StyleUnderline"/>
        </w:rPr>
        <w:t xml:space="preserve">. To the extent that </w:t>
      </w:r>
      <w:r w:rsidRPr="00446130">
        <w:rPr>
          <w:rStyle w:val="Emphasis"/>
        </w:rPr>
        <w:t>movements pose a serious challenge</w:t>
      </w:r>
      <w:r w:rsidRPr="00FE6719">
        <w:rPr>
          <w:rStyle w:val="StyleUnderline"/>
        </w:rPr>
        <w:t xml:space="preserve"> to state power, </w:t>
      </w:r>
      <w:r w:rsidRPr="00446130">
        <w:rPr>
          <w:rStyle w:val="Emphasis"/>
        </w:rPr>
        <w:t>they encounter its reactive counterforce</w:t>
      </w:r>
      <w:r w:rsidRPr="00FE6719">
        <w:rPr>
          <w:rStyle w:val="StyleUnderline"/>
        </w:rPr>
        <w:t>. That society can seize itself is a myth</w:t>
      </w:r>
      <w:r w:rsidRPr="00FE6719">
        <w:rPr>
          <w:sz w:val="16"/>
        </w:rPr>
        <w:t xml:space="preserve"> that has outlived whatever usefulness it might have had for the Left </w:t>
      </w:r>
      <w:r w:rsidRPr="00FE6719">
        <w:rPr>
          <w:rStyle w:val="StyleUnderline"/>
        </w:rPr>
        <w:t>and become</w:t>
      </w:r>
      <w:r w:rsidRPr="00FE6719">
        <w:rPr>
          <w:sz w:val="16"/>
        </w:rPr>
        <w:t xml:space="preserve"> visible as </w:t>
      </w:r>
      <w:r w:rsidRPr="00FE6719">
        <w:rPr>
          <w:rStyle w:val="StyleUnderline"/>
        </w:rPr>
        <w:t>the instrument of the expansion of capitalism</w:t>
      </w:r>
      <w:r w:rsidRPr="00FE6719">
        <w:rPr>
          <w:sz w:val="16"/>
        </w:rPr>
        <w:t xml:space="preserve">. 87 </w:t>
      </w:r>
      <w:r w:rsidRPr="00FE6719">
        <w:rPr>
          <w:rStyle w:val="StyleUnderline"/>
        </w:rPr>
        <w:t>Gaining political control of the state thus remains an important goal because the state presents a barrier to political change</w:t>
      </w:r>
      <w:r w:rsidRPr="00FE6719">
        <w:rPr>
          <w:sz w:val="16"/>
        </w:rPr>
        <w:t xml:space="preserve">. </w:t>
      </w:r>
      <w:r w:rsidRPr="00FE6719">
        <w:rPr>
          <w:rStyle w:val="StyleUnderline"/>
        </w:rPr>
        <w:t>As the political instrument of capitalist class rule, the state</w:t>
      </w:r>
      <w:r w:rsidRPr="00FE6719">
        <w:rPr>
          <w:sz w:val="16"/>
        </w:rPr>
        <w:t xml:space="preserve"> enforces order in the interest of capital as a class, </w:t>
      </w:r>
      <w:r w:rsidRPr="00FE6719">
        <w:rPr>
          <w:rStyle w:val="StyleUnderline"/>
        </w:rPr>
        <w:t>doing all it can to prevent, redirect, and smash opposition. In the face of militarized policing</w:t>
      </w:r>
      <w:r w:rsidRPr="00FE6719">
        <w:rPr>
          <w:sz w:val="16"/>
        </w:rPr>
        <w:t xml:space="preserve">, not to mention the evisceration of the social gains of working-class movement, </w:t>
      </w:r>
      <w:r w:rsidRPr="00FE6719">
        <w:rPr>
          <w:rStyle w:val="StyleUnderline"/>
        </w:rPr>
        <w:t>does it make sense to envision a political revolution that ignores the state, allowing the state to go on exercising its policing, repressive, and legal functions? If we do not think that the state should remain in the hands that it is in, then we lapse into the politics of the beautiful moment when we fail to factor it into our political perspective</w:t>
      </w:r>
      <w:r w:rsidRPr="00FE6719">
        <w:rPr>
          <w:sz w:val="16"/>
        </w:rPr>
        <w:t>.</w:t>
      </w:r>
    </w:p>
    <w:p w:rsidR="001C3C19" w:rsidRPr="00FE6719" w:rsidRDefault="001C3C19" w:rsidP="001C3C19">
      <w:pPr>
        <w:rPr>
          <w:sz w:val="16"/>
        </w:rPr>
      </w:pPr>
      <w:r w:rsidRPr="00FE6719">
        <w:rPr>
          <w:rStyle w:val="StyleUnderline"/>
        </w:rPr>
        <w:t>One might object that</w:t>
      </w:r>
      <w:r w:rsidRPr="00FE6719">
        <w:rPr>
          <w:sz w:val="16"/>
        </w:rPr>
        <w:t xml:space="preserve"> contemporary decentered, federated, and interlinked </w:t>
      </w:r>
      <w:r w:rsidRPr="00FE6719">
        <w:rPr>
          <w:rStyle w:val="StyleUnderline"/>
        </w:rPr>
        <w:t>states are not in anyone’s hands and therefore cannot be seized. This objection</w:t>
      </w:r>
      <w:r w:rsidRPr="00FE6719">
        <w:rPr>
          <w:sz w:val="16"/>
        </w:rPr>
        <w:t xml:space="preserve">, however, </w:t>
      </w:r>
      <w:r w:rsidRPr="00FE6719">
        <w:rPr>
          <w:rStyle w:val="StyleUnderline"/>
        </w:rPr>
        <w:t>implicitly endorses a liberal technocratic view of the state. It proceeds as if the systems of laws and assumptions on which states are based are nothing more than neutral protocols. The</w:t>
      </w:r>
      <w:r w:rsidRPr="00FE6719">
        <w:rPr>
          <w:sz w:val="16"/>
        </w:rPr>
        <w:t xml:space="preserve"> classic </w:t>
      </w:r>
      <w:r w:rsidRPr="00FE6719">
        <w:rPr>
          <w:rStyle w:val="StyleUnderline"/>
        </w:rPr>
        <w:t>communist</w:t>
      </w:r>
      <w:r w:rsidRPr="00FE6719">
        <w:rPr>
          <w:sz w:val="16"/>
        </w:rPr>
        <w:t xml:space="preserve"> ideal of the </w:t>
      </w:r>
      <w:r w:rsidRPr="00FE6719">
        <w:rPr>
          <w:rStyle w:val="StyleUnderline"/>
        </w:rPr>
        <w:t>dictatorship of the proletariat confronts this lie directly</w:t>
      </w:r>
      <w:r w:rsidRPr="00FE6719">
        <w:rPr>
          <w:sz w:val="16"/>
        </w:rPr>
        <w:t xml:space="preserve">. The liberal state is in actuality the dictatorship of capital. Its premises ensure that the benefit of the doubt, “common sense,” falls on the side of capitalism, that what feels like the right decision is the one that confirms the bourgeois mindset: protect private property, preserve individual liberties, promote trade and commerce. </w:t>
      </w:r>
      <w:r w:rsidRPr="00FE6719">
        <w:rPr>
          <w:rStyle w:val="StyleUnderline"/>
        </w:rPr>
        <w:t>The goal of gaining control of the state takes aim at this underlying level of laws, practices, and expectations, targeting common sense to make it the sense for and of the common</w:t>
      </w:r>
      <w:r w:rsidRPr="00FE6719">
        <w:rPr>
          <w:sz w:val="16"/>
        </w:rPr>
        <w:t>.</w:t>
      </w:r>
    </w:p>
    <w:p w:rsidR="001C3C19" w:rsidRPr="00FE6719" w:rsidRDefault="001C3C19" w:rsidP="001C3C19">
      <w:pPr>
        <w:rPr>
          <w:sz w:val="16"/>
        </w:rPr>
      </w:pPr>
      <w:r w:rsidRPr="00FE6719">
        <w:rPr>
          <w:rStyle w:val="StyleUnderline"/>
        </w:rPr>
        <w:t xml:space="preserve">Capitalists will not voluntarily reorganize processes of accumulation so as to put an end to proletarianization. They will not simply hand over control and ownership of the means of production. States will not just stop oppressing, arresting, and imprisoning those who resist them. Such </w:t>
      </w:r>
      <w:r w:rsidRPr="00446130">
        <w:rPr>
          <w:rStyle w:val="Emphasis"/>
        </w:rPr>
        <w:t>fundamental changes will only come about through political struggle</w:t>
      </w:r>
      <w:r w:rsidRPr="00FE6719">
        <w:rPr>
          <w:sz w:val="16"/>
        </w:rPr>
        <w:t xml:space="preserve">, carried out internationally. </w:t>
      </w:r>
      <w:r w:rsidRPr="00446130">
        <w:rPr>
          <w:rStyle w:val="Emphasis"/>
        </w:rPr>
        <w:t>A Left that eschews organizing for power will remain powerless</w:t>
      </w:r>
      <w:r w:rsidRPr="00FE6719">
        <w:rPr>
          <w:sz w:val="16"/>
        </w:rPr>
        <w:t>. This is why we are talking about the party again.</w:t>
      </w:r>
    </w:p>
    <w:p w:rsidR="001C3C19" w:rsidRPr="00C557E7" w:rsidRDefault="001C3C19" w:rsidP="001C3C19"/>
    <w:p w:rsidR="001C3C19" w:rsidRDefault="001C3C19" w:rsidP="001C3C19"/>
    <w:p w:rsidR="001C3C19" w:rsidRDefault="001C3C19" w:rsidP="001C3C19">
      <w:pPr>
        <w:pStyle w:val="Heading3"/>
      </w:pPr>
      <w:r>
        <w:t xml:space="preserve">at: state decides who is human </w:t>
      </w:r>
    </w:p>
    <w:p w:rsidR="001C3C19" w:rsidRPr="00EC7041" w:rsidRDefault="001C3C19" w:rsidP="001C3C19">
      <w:pPr>
        <w:pStyle w:val="Heading4"/>
      </w:pPr>
      <w:r>
        <w:t xml:space="preserve">The notion that the state designates some as inhuman is wrong </w:t>
      </w:r>
    </w:p>
    <w:p w:rsidR="001C3C19" w:rsidRPr="00097067" w:rsidRDefault="001C3C19" w:rsidP="001C3C19">
      <w:r w:rsidRPr="007E72D1">
        <w:rPr>
          <w:rStyle w:val="Style13ptBold"/>
        </w:rPr>
        <w:t>Dean, ‘9</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2009, “Democracy and Other Neoliberal Fantasies: Communicative Capitalism and Left Politics”, Duke University Press, EO</w:t>
      </w:r>
    </w:p>
    <w:p w:rsidR="001C3C19" w:rsidRDefault="001C3C19" w:rsidP="001C3C19">
      <w:pPr>
        <w:rPr>
          <w:sz w:val="16"/>
        </w:rPr>
      </w:pPr>
      <w:r w:rsidRPr="00791AA9">
        <w:rPr>
          <w:sz w:val="16"/>
        </w:rPr>
        <w:t xml:space="preserve">Butler’s </w:t>
      </w:r>
      <w:r w:rsidRPr="00791AA9">
        <w:rPr>
          <w:rStyle w:val="StyleUnderline"/>
        </w:rPr>
        <w:t>shift in focus to “the human” is ill-conceived</w:t>
      </w:r>
      <w:r w:rsidRPr="00791AA9">
        <w:rPr>
          <w:sz w:val="16"/>
        </w:rPr>
        <w:t xml:space="preserve">. The religious, imperialist, and militarist terms of </w:t>
      </w:r>
      <w:r w:rsidRPr="00791AA9">
        <w:rPr>
          <w:rStyle w:val="StyleUnderline"/>
        </w:rPr>
        <w:t>the</w:t>
      </w:r>
      <w:r w:rsidRPr="00791AA9">
        <w:rPr>
          <w:sz w:val="16"/>
        </w:rPr>
        <w:t xml:space="preserve"> so-called </w:t>
      </w:r>
      <w:r w:rsidRPr="00791AA9">
        <w:rPr>
          <w:rStyle w:val="StyleUnderline"/>
        </w:rPr>
        <w:t>war on terror</w:t>
      </w:r>
      <w:r w:rsidRPr="00791AA9">
        <w:rPr>
          <w:sz w:val="16"/>
        </w:rPr>
        <w:t xml:space="preserve"> (or, more specifically; indefinite detention) </w:t>
      </w:r>
      <w:r w:rsidRPr="00EC7041">
        <w:rPr>
          <w:rStyle w:val="Emphasis"/>
        </w:rPr>
        <w:t>do not challenge the human status</w:t>
      </w:r>
      <w:r w:rsidRPr="00791AA9">
        <w:rPr>
          <w:rStyle w:val="StyleUnderline"/>
        </w:rPr>
        <w:t xml:space="preserve"> of either the enemy or the imprisoned</w:t>
      </w:r>
      <w:r w:rsidRPr="00791AA9">
        <w:rPr>
          <w:sz w:val="16"/>
        </w:rPr>
        <w:t xml:space="preserve"> (contra Butler, PL 89). George W Bush, Dick Cheney and their </w:t>
      </w:r>
      <w:r w:rsidRPr="00791AA9">
        <w:rPr>
          <w:rStyle w:val="StyleUnderline"/>
        </w:rPr>
        <w:t xml:space="preserve">conservative supporters are </w:t>
      </w:r>
      <w:r w:rsidRPr="00EC7041">
        <w:rPr>
          <w:rStyle w:val="Emphasis"/>
        </w:rPr>
        <w:t>explicit about their entitlement to take human life</w:t>
      </w:r>
      <w:r w:rsidRPr="00791AA9">
        <w:rPr>
          <w:rStyle w:val="StyleUnderline"/>
        </w:rPr>
        <w:t>. Their self-understanding of their power is premised on precisely this entitlement: they are the ones who know which humans can be killed-</w:t>
      </w:r>
      <w:r w:rsidRPr="00EC7041">
        <w:rPr>
          <w:rStyle w:val="Emphasis"/>
        </w:rPr>
        <w:t>they do not need to exclude some from the category</w:t>
      </w:r>
      <w:r w:rsidRPr="00791AA9">
        <w:rPr>
          <w:sz w:val="16"/>
        </w:rPr>
        <w:t xml:space="preserve">. Additionally, it may well be that the ethical command is toward not just the human but the inhuman, toward those that I cannot see as like me in any way, who remain monstrous to me, completely different, completely other. Thus Zizek, criticizing Butler </w:t>
      </w:r>
      <w:r w:rsidRPr="00791AA9">
        <w:rPr>
          <w:sz w:val="16"/>
          <w:szCs w:val="16"/>
        </w:rPr>
        <w:t>for ignoring</w:t>
      </w:r>
      <w:r w:rsidRPr="00791AA9">
        <w:rPr>
          <w:rStyle w:val="StyleUnderline"/>
          <w:u w:val="none"/>
        </w:rPr>
        <w:t xml:space="preserve"> </w:t>
      </w:r>
      <w:r w:rsidRPr="00791AA9">
        <w:rPr>
          <w:rStyle w:val="StyleUnderline"/>
        </w:rPr>
        <w:t>the status of the inhuman</w:t>
      </w:r>
      <w:r w:rsidRPr="00791AA9">
        <w:rPr>
          <w:sz w:val="16"/>
        </w:rPr>
        <w:t xml:space="preserve"> in Kant’s ethics, argues that the inhuman marks “a terrifying excess which, </w:t>
      </w:r>
      <w:r w:rsidRPr="00791AA9">
        <w:rPr>
          <w:rStyle w:val="StyleUnderline"/>
        </w:rPr>
        <w:t>although it negates what we understand as ‘humanity, is inherent to being human</w:t>
      </w:r>
      <w:r w:rsidRPr="00791AA9">
        <w:rPr>
          <w:sz w:val="16"/>
        </w:rPr>
        <w:t>.”17 A key exemplar of such an inhuman, Zizek notes, is “the terrifying figure of the Muselmann, the ‘living dead’ in the concentration camps.”18</w:t>
      </w:r>
    </w:p>
    <w:p w:rsidR="001C3C19" w:rsidRDefault="001C3C19" w:rsidP="001C3C19"/>
    <w:p w:rsidR="001C3C19" w:rsidRPr="00660C59" w:rsidRDefault="001C3C19" w:rsidP="001C3C19">
      <w:pPr>
        <w:pStyle w:val="Heading3"/>
      </w:pPr>
      <w:r>
        <w:t xml:space="preserve">at: </w:t>
      </w:r>
      <w:r w:rsidRPr="00660C59">
        <w:t>“the ussr sucked”</w:t>
      </w:r>
    </w:p>
    <w:p w:rsidR="001C3C19" w:rsidRPr="006715E2" w:rsidRDefault="001C3C19" w:rsidP="001C3C19">
      <w:pPr>
        <w:pStyle w:val="Heading4"/>
        <w:rPr>
          <w:rFonts w:cs="Calibri"/>
        </w:rPr>
      </w:pPr>
      <w:r w:rsidRPr="006715E2">
        <w:rPr>
          <w:rFonts w:cs="Calibri"/>
        </w:rPr>
        <w:t xml:space="preserve">The Soviet Union </w:t>
      </w:r>
      <w:r w:rsidRPr="006715E2">
        <w:rPr>
          <w:rFonts w:cs="Calibri"/>
          <w:u w:val="single"/>
        </w:rPr>
        <w:t>isn’t</w:t>
      </w:r>
      <w:r w:rsidRPr="006715E2">
        <w:rPr>
          <w:rFonts w:cs="Calibri"/>
        </w:rPr>
        <w:t xml:space="preserve"> our communist utopia – they actively glorified American capitalism.</w:t>
      </w:r>
    </w:p>
    <w:p w:rsidR="001C3C19" w:rsidRPr="006715E2" w:rsidRDefault="001C3C19" w:rsidP="001C3C19">
      <w:pPr>
        <w:rPr>
          <w:rFonts w:cs="Calibri"/>
        </w:rPr>
      </w:pPr>
      <w:r w:rsidRPr="006715E2">
        <w:rPr>
          <w:rFonts w:cs="Calibri"/>
        </w:rPr>
        <w:t xml:space="preserve">--also a link to democracy </w:t>
      </w:r>
    </w:p>
    <w:p w:rsidR="001C3C19" w:rsidRPr="006715E2" w:rsidRDefault="001C3C19" w:rsidP="001C3C19">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1C3C19" w:rsidRPr="006715E2" w:rsidRDefault="001C3C19" w:rsidP="001C3C19">
      <w:pPr>
        <w:rPr>
          <w:rStyle w:val="StyleUnderline"/>
          <w:rFonts w:cs="Calibri"/>
        </w:rPr>
      </w:pPr>
      <w:r w:rsidRPr="006715E2">
        <w:rPr>
          <w:rStyle w:val="StyleUnderline"/>
          <w:rFonts w:cs="Calibri"/>
        </w:rPr>
        <w:t>For people in the United States, the most conventional referent of communism is the Soviet Union.</w:t>
      </w:r>
      <w:r w:rsidRPr="006715E2">
        <w:rPr>
          <w:rFonts w:cs="Calibri"/>
          <w:sz w:val="16"/>
        </w:rPr>
        <w:t xml:space="preserve"> Displaced by four decades of Cold War, a war that shaped US-American policies and identities, aspirations and fears, the multiplicity of historical and theoretical communisms condense into one-the USSR. 1 </w:t>
      </w:r>
      <w:r w:rsidRPr="006715E2">
        <w:rPr>
          <w:rStyle w:val="StyleUnderline"/>
          <w:rFonts w:cs="Calibri"/>
        </w:rPr>
        <w:t>Rather than changing over time</w:t>
      </w:r>
      <w:r w:rsidRPr="006715E2">
        <w:rPr>
          <w:rFonts w:cs="Calibri"/>
          <w:sz w:val="16"/>
        </w:rPr>
        <w:t xml:space="preserve">, including the international range of parties and movements, </w:t>
      </w:r>
      <w:r w:rsidRPr="006715E2">
        <w:rPr>
          <w:rStyle w:val="StyleUnderline"/>
          <w:rFonts w:cs="Calibri"/>
        </w:rPr>
        <w:t>or acknowledging active communist movement in the US, communism is one, and this one is fixed as the USSR.</w:t>
      </w:r>
      <w:r w:rsidRPr="006715E2">
        <w:rPr>
          <w:rFonts w:cs="Calibri"/>
          <w:sz w:val="16"/>
        </w:rPr>
        <w:t xml:space="preserve"> To make this referent explicit, though, leads to complications. </w:t>
      </w:r>
      <w:r w:rsidRPr="006715E2">
        <w:rPr>
          <w:rStyle w:val="StyleUnderline"/>
          <w:rFonts w:cs="Calibri"/>
        </w:rPr>
        <w:t>The USSR was never fixed or one.</w:t>
      </w:r>
      <w:r w:rsidRPr="006715E2">
        <w:rPr>
          <w:rFonts w:cs="Calibri"/>
          <w:sz w:val="16"/>
        </w:rPr>
        <w:t xml:space="preserve"> </w:t>
      </w:r>
      <w:r w:rsidRPr="006715E2">
        <w:rPr>
          <w:rStyle w:val="Emphasis"/>
          <w:rFonts w:cs="Calibri"/>
        </w:rPr>
        <w:t>The unity imposed on it by the Cold War binary is false,</w:t>
      </w:r>
      <w:r w:rsidRPr="006715E2">
        <w:rPr>
          <w:rFonts w:cs="Calibri"/>
          <w:sz w:val="16"/>
        </w:rPr>
        <w:t xml:space="preserve"> </w:t>
      </w:r>
      <w:r w:rsidRPr="006715E2">
        <w:rPr>
          <w:rStyle w:val="StyleUnderline"/>
          <w:rFonts w:cs="Calibri"/>
        </w:rPr>
        <w:t>undermined by the actual historical relationship between the Soviet Union and the United States.</w:t>
      </w:r>
      <w:r w:rsidRPr="006715E2">
        <w:rPr>
          <w:rFonts w:cs="Calibri"/>
          <w:sz w:val="16"/>
        </w:rPr>
        <w:t xml:space="preserve"> </w:t>
      </w:r>
      <w:r w:rsidRPr="006715E2">
        <w:rPr>
          <w:rStyle w:val="StyleUnderline"/>
          <w:rFonts w:cs="Calibri"/>
        </w:rPr>
        <w:t>This relationship disturbs the easy equation of communism with the USSR insofar as communism becomes an element of US self-identity.</w:t>
      </w:r>
      <w:r w:rsidRPr="006715E2">
        <w:rPr>
          <w:rFonts w:cs="Calibri"/>
          <w:sz w:val="16"/>
        </w:rPr>
        <w:t xml:space="preserve"> The </w:t>
      </w:r>
      <w:r w:rsidRPr="006715E2">
        <w:rPr>
          <w:rStyle w:val="StyleUnderline"/>
          <w:rFonts w:cs="Calibri"/>
        </w:rPr>
        <w:t>two regimes</w:t>
      </w:r>
      <w:r w:rsidRPr="006715E2">
        <w:rPr>
          <w:rFonts w:cs="Calibri"/>
          <w:sz w:val="16"/>
        </w:rPr>
        <w:t xml:space="preserve">, sometimes allies and sometimes enemies, </w:t>
      </w:r>
      <w:r w:rsidRPr="006715E2">
        <w:rPr>
          <w:rStyle w:val="StyleUnderline"/>
          <w:rFonts w:cs="Calibri"/>
        </w:rPr>
        <w:t>were deeply interconnected.</w:t>
      </w:r>
      <w:r w:rsidRPr="006715E2">
        <w:rPr>
          <w:rFonts w:cs="Calibri"/>
          <w:sz w:val="16"/>
        </w:rPr>
        <w:t xml:space="preserve"> They were symbolically identified in that each provided the other with a standpoint from which to see and evaluate itself. Each reminded the other of its failure and potential. </w:t>
      </w:r>
      <w:r w:rsidRPr="006715E2">
        <w:rPr>
          <w:rStyle w:val="Emphasis"/>
          <w:rFonts w:cs="Calibri"/>
        </w:rPr>
        <w:t xml:space="preserve">Seeing themselves from the standpoint of the other, they made the other a component of their understanding of themselves. </w:t>
      </w:r>
      <w:r w:rsidRPr="006715E2">
        <w:rPr>
          <w:rFonts w:cs="Calibri"/>
          <w:sz w:val="16"/>
        </w:rPr>
        <w:t xml:space="preserve">Imagining itself in the eyes of the Soviets, </w:t>
      </w:r>
      <w:r w:rsidRPr="006715E2">
        <w:rPr>
          <w:rStyle w:val="StyleUnderline"/>
          <w:rFonts w:cs="Calibri"/>
        </w:rPr>
        <w:t>the US never seemed equal enough. Segregation, Jim Crow, and severe poverty appeared all the more shameful when put in relief against the Soviet system's project of collective ownership and avowal of equality.</w:t>
      </w:r>
      <w:r w:rsidRPr="006715E2">
        <w:rPr>
          <w:rFonts w:cs="Calibri"/>
          <w:sz w:val="16"/>
        </w:rPr>
        <w:t xml:space="preserve"> Our biggest rival seemed to be doing better by its citizens than we were doing by ours. </w:t>
      </w:r>
      <w:r w:rsidRPr="006715E2">
        <w:rPr>
          <w:rStyle w:val="Emphasis"/>
          <w:rFonts w:cs="Calibri"/>
        </w:rPr>
        <w:t>A key impulse to progress in civil rights and social welfare, then, stemmed from the US government's desire not to look bad when compared to the USSR.</w:t>
      </w:r>
      <w:r w:rsidRPr="006715E2">
        <w:rPr>
          <w:rFonts w:cs="Calibri"/>
          <w:sz w:val="16"/>
        </w:rPr>
        <w:t xml:space="preserve"> </w:t>
      </w:r>
      <w:r w:rsidRPr="006715E2">
        <w:rPr>
          <w:rStyle w:val="StyleUnderline"/>
          <w:rFonts w:cs="Calibri"/>
        </w:rPr>
        <w:t>The distorted US treatment of consumer items as markers of equality resulted from this same structure -</w:t>
      </w:r>
      <w:r w:rsidRPr="006715E2">
        <w:rPr>
          <w:rStyle w:val="Emphasis"/>
          <w:rFonts w:cs="Calibri"/>
        </w:rPr>
        <w:t xml:space="preserve">capitalist excess came to be not merely justified in the name of democracy but the very definition of it. </w:t>
      </w:r>
      <w:r w:rsidRPr="006715E2">
        <w:rPr>
          <w:rFonts w:cs="Calibri"/>
          <w:sz w:val="16"/>
        </w:rPr>
        <w:t>Susan Buck-Mot-ss describes the "</w:t>
      </w:r>
      <w:r w:rsidRPr="006715E2">
        <w:rPr>
          <w:rStyle w:val="StyleUnderline"/>
          <w:rFonts w:cs="Calibri"/>
        </w:rPr>
        <w:t>parable of the Democracy of Goods</w:t>
      </w:r>
      <w:r w:rsidRPr="006715E2">
        <w:rPr>
          <w:rFonts w:cs="Calibri"/>
          <w:sz w:val="16"/>
        </w:rPr>
        <w:t>" that advertisers proffered and the US government supported. She writes, "</w:t>
      </w:r>
      <w:r w:rsidRPr="006715E2">
        <w:rPr>
          <w:rStyle w:val="StyleUnderline"/>
          <w:rFonts w:cs="Calibri"/>
        </w:rPr>
        <w:t>The United States government joined the capitalist class in its ideological commitment to the expansion of consumption without limits.</w:t>
      </w:r>
      <w:r w:rsidRPr="006715E2">
        <w:rPr>
          <w:rFonts w:cs="Calibri"/>
          <w:sz w:val="16"/>
        </w:rPr>
        <w:t xml:space="preserve"> Similarities of consumer styles came to be viewed as synonymous with social equality, and not merely as a compensation for its lack. </w:t>
      </w:r>
      <w:r w:rsidRPr="006715E2">
        <w:rPr>
          <w:rStyle w:val="Emphasis"/>
          <w:rFonts w:cs="Calibri"/>
        </w:rPr>
        <w:t>Democracy was freedom of consumer choice. To suggest otherwise was un-American</w:t>
      </w:r>
      <w:r w:rsidRPr="006715E2">
        <w:rPr>
          <w:rFonts w:cs="Calibri"/>
          <w:sz w:val="16"/>
        </w:rPr>
        <w:t xml:space="preserve">."2 </w:t>
      </w:r>
      <w:r w:rsidRPr="006715E2">
        <w:rPr>
          <w:rStyle w:val="StyleUnderline"/>
          <w:rFonts w:cs="Calibri"/>
        </w:rPr>
        <w:t xml:space="preserve">Who was the merging of consumer goods and democracy for? Not Americans. </w:t>
      </w:r>
      <w:r w:rsidRPr="006715E2">
        <w:rPr>
          <w:rFonts w:cs="Calibri"/>
          <w:sz w:val="16"/>
        </w:rPr>
        <w:t xml:space="preserve">US-Americans have long valued individual freedom more than democracy. </w:t>
      </w:r>
      <w:r w:rsidRPr="006715E2">
        <w:rPr>
          <w:rStyle w:val="StyleUnderline"/>
          <w:rFonts w:cs="Calibri"/>
        </w:rPr>
        <w:t>We didn't need some kind of compensation for the inequity and inadequacy of capitalist democracy.</w:t>
      </w:r>
      <w:r w:rsidRPr="006715E2">
        <w:rPr>
          <w:rFonts w:cs="Calibri"/>
          <w:sz w:val="16"/>
        </w:rPr>
        <w:t xml:space="preserve"> Consumer goods are attractive and pleasurable enough on their own without the ideological element; they don't need a democratic supplement. </w:t>
      </w:r>
      <w:r w:rsidRPr="006715E2">
        <w:rPr>
          <w:rStyle w:val="StyleUnderline"/>
          <w:rFonts w:cs="Calibri"/>
        </w:rPr>
        <w:t xml:space="preserve">The treatment of consumer goods as markers of equality and indicators of democracy was for the Soviet other before whose judging gaze the US imagined itself. </w:t>
      </w:r>
      <w:r w:rsidRPr="006715E2">
        <w:rPr>
          <w:rFonts w:cs="Calibri"/>
          <w:sz w:val="16"/>
        </w:rPr>
        <w:t xml:space="preserve">Whose citizens were better off? Symbolic identification with the USSR made the US consider this question in terms of equality. </w:t>
      </w:r>
      <w:r w:rsidRPr="006715E2">
        <w:rPr>
          <w:rStyle w:val="StyleUnderline"/>
          <w:rFonts w:cs="Calibri"/>
        </w:rPr>
        <w:t>Anxiety over equality animated American ridicule of communist laziness and lack of private property, of the unbearable uniformity of Soviet ways of life, and of the emptiness of the store shelves and the unending lines.</w:t>
      </w:r>
      <w:r w:rsidRPr="006715E2">
        <w:rPr>
          <w:rFonts w:cs="Calibri"/>
          <w:sz w:val="16"/>
        </w:rPr>
        <w:t xml:space="preserve"> Highlighting the wealth of the few, the US obscured the poverty of many of its citizens. At the same time, </w:t>
      </w:r>
      <w:r w:rsidRPr="006715E2">
        <w:rPr>
          <w:rStyle w:val="StyleUnderline"/>
          <w:rFonts w:cs="Calibri"/>
        </w:rPr>
        <w:t>it attempted to evade its own concerns with its shallowness as a society, its tendencies to allow consumerism and private life to substitute for grand struggles and ideals.</w:t>
      </w:r>
      <w:r w:rsidRPr="006715E2">
        <w:rPr>
          <w:rFonts w:cs="Calibri"/>
          <w:sz w:val="16"/>
        </w:rPr>
        <w:t xml:space="preserve"> </w:t>
      </w:r>
      <w:r w:rsidRPr="006715E2">
        <w:rPr>
          <w:rStyle w:val="StyleUnderline"/>
          <w:rFonts w:cs="Calibri"/>
        </w:rPr>
        <w:t>Viewing itself from the Soviet perspective, the US saw itself as lacking, as failing to secure for its own citizens what communism secured for Soviet citizens.</w:t>
      </w:r>
      <w:r w:rsidRPr="006715E2">
        <w:rPr>
          <w:rFonts w:cs="Calibri"/>
          <w:sz w:val="16"/>
        </w:rPr>
        <w:t xml:space="preserve"> From the US perspec tive (as imagined by the Soviets) the measure of communist success depended on productivity. Who was all the heavy industry for? Before which gaze is it imagined? Not the suffering Soviet people. Rather, the gaze was American. One need only recall the Soviet goal of "catching up and overtaking" the West. Buck-Morss notes how </w:t>
      </w:r>
      <w:r w:rsidRPr="006715E2">
        <w:rPr>
          <w:rStyle w:val="StyleUnderline"/>
          <w:rFonts w:cs="Calibri"/>
        </w:rPr>
        <w:t>the fantasy of productivity,</w:t>
      </w:r>
      <w:r w:rsidRPr="006715E2">
        <w:rPr>
          <w:rFonts w:cs="Calibri"/>
          <w:sz w:val="16"/>
        </w:rPr>
        <w:t xml:space="preserve"> opened up by symbolic identification with the US as tiber-producer, </w:t>
      </w:r>
      <w:r w:rsidRPr="006715E2">
        <w:rPr>
          <w:rStyle w:val="StyleUnderline"/>
          <w:rFonts w:cs="Calibri"/>
        </w:rPr>
        <w:t>structured Soviet art and culture as well as politics and economics.</w:t>
      </w:r>
      <w:r w:rsidRPr="006715E2">
        <w:rPr>
          <w:rFonts w:cs="Calibri"/>
          <w:sz w:val="16"/>
        </w:rPr>
        <w:t xml:space="preserve"> Poets and artists celebrated machinery. Films and novels were devoted to steel production and the construction of factories. Precisely </w:t>
      </w:r>
      <w:r w:rsidRPr="006715E2">
        <w:rPr>
          <w:rStyle w:val="StyleUnderline"/>
          <w:rFonts w:cs="Calibri"/>
        </w:rPr>
        <w:t>because the Soviet Union adopted "the capitalist heavy-industry definition of economic modernization," socialism remained caught within a very specific capitalist model of economic development.</w:t>
      </w:r>
      <w:r w:rsidRPr="006715E2">
        <w:rPr>
          <w:rStyle w:val="Emphasis"/>
          <w:rFonts w:cs="Calibri"/>
        </w:rPr>
        <w:t xml:space="preserve"> The Soviets did not reconstruct American capitalism. They glorified it.</w:t>
      </w:r>
      <w:r w:rsidRPr="006715E2">
        <w:rPr>
          <w:rFonts w:cs="Calibri"/>
          <w:sz w:val="16"/>
        </w:rPr>
        <w:t xml:space="preserve"> {Indeed, for some Soviets, Henry Ford was as close to a saint as one could get. 3) The (reciprocal) symbolic identification of the US and the USSR shaped their senses of who and what they were such that democracy could morph into commodity consumption and production could become a utopia in and for itself. The real divisions of class and race in the US as well as of ethnicity and privilege in the USSR could sometimes be covered over by the ideals of productivity and equality for which each was admired. </w:t>
      </w:r>
      <w:r w:rsidRPr="006715E2">
        <w:rPr>
          <w:rStyle w:val="StyleUnderline"/>
          <w:rFonts w:cs="Calibri"/>
        </w:rPr>
        <w:t>The US may not be equitable, but it is productive. The USSR may not have been productive, but it was equitable.</w:t>
      </w:r>
      <w:r w:rsidRPr="006715E2">
        <w:rPr>
          <w:rFonts w:cs="Calibri"/>
          <w:sz w:val="16"/>
        </w:rPr>
        <w:t xml:space="preserve"> </w:t>
      </w:r>
      <w:r w:rsidRPr="006715E2">
        <w:rPr>
          <w:rStyle w:val="StyleUnderline"/>
          <w:rFonts w:cs="Calibri"/>
        </w:rPr>
        <w:t>Imagining themselves before the gaze of the other, they secured-for a time-fantasies of unity that depended on the repression of their identification with the ideology of the other.</w:t>
      </w:r>
    </w:p>
    <w:p w:rsidR="001C3C19" w:rsidRPr="006715E2" w:rsidRDefault="001C3C19" w:rsidP="001C3C19">
      <w:pPr>
        <w:rPr>
          <w:rFonts w:cs="Calibri"/>
        </w:rPr>
      </w:pPr>
    </w:p>
    <w:p w:rsidR="001C3C19" w:rsidRPr="006715E2" w:rsidRDefault="001C3C19" w:rsidP="001C3C19">
      <w:pPr>
        <w:pStyle w:val="Heading4"/>
        <w:rPr>
          <w:rFonts w:cs="Calibri"/>
        </w:rPr>
      </w:pPr>
      <w:r w:rsidRPr="006715E2">
        <w:rPr>
          <w:rFonts w:cs="Calibri"/>
        </w:rPr>
        <w:t>The end of the Soviet Union did not mark the end of communism.</w:t>
      </w:r>
    </w:p>
    <w:p w:rsidR="001C3C19" w:rsidRPr="006715E2" w:rsidRDefault="001C3C19" w:rsidP="001C3C19">
      <w:pPr>
        <w:rPr>
          <w:rFonts w:cs="Calibri"/>
        </w:rPr>
      </w:pPr>
      <w:r w:rsidRPr="006715E2">
        <w:rPr>
          <w:rFonts w:cs="Calibri"/>
          <w:b/>
          <w:bCs/>
          <w:sz w:val="26"/>
          <w:szCs w:val="26"/>
        </w:rPr>
        <w:t>Dean 12</w:t>
      </w:r>
      <w:r w:rsidRPr="006715E2">
        <w:rPr>
          <w:rFonts w:cs="Calibri"/>
        </w:rPr>
        <w:t xml:space="preserve"> 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“The Communist Horizon.” Published October 9</w:t>
      </w:r>
      <w:r w:rsidRPr="006715E2">
        <w:rPr>
          <w:rFonts w:cs="Calibri"/>
          <w:vertAlign w:val="superscript"/>
        </w:rPr>
        <w:t>th</w:t>
      </w:r>
      <w:r w:rsidRPr="006715E2">
        <w:rPr>
          <w:rFonts w:cs="Calibri"/>
        </w:rPr>
        <w:t xml:space="preserve"> 2012. || COMRADE OES-SW</w:t>
      </w:r>
    </w:p>
    <w:p w:rsidR="001C3C19" w:rsidRPr="006715E2" w:rsidRDefault="001C3C19" w:rsidP="001C3C19">
      <w:pPr>
        <w:rPr>
          <w:rStyle w:val="Emphasis"/>
          <w:rFonts w:cs="Calibri"/>
        </w:rPr>
      </w:pPr>
      <w:r w:rsidRPr="006715E2">
        <w:rPr>
          <w:rStyle w:val="StyleUnderline"/>
          <w:rFonts w:cs="Calibri"/>
        </w:rPr>
        <w:t>The best response to the appeal to history is to shatter the chain communism-Soviet Union-Stalinism collapse and make a new one out of the rich variety of movements and struggles.</w:t>
      </w:r>
      <w:r w:rsidRPr="006715E2">
        <w:rPr>
          <w:rFonts w:cs="Calibri"/>
        </w:rPr>
        <w:t xml:space="preserve"> </w:t>
      </w:r>
      <w:r w:rsidRPr="006715E2">
        <w:rPr>
          <w:rStyle w:val="StyleUnderline"/>
          <w:rFonts w:cs="Calibri"/>
        </w:rPr>
        <w:t>This is a history of courage, revolt, and solidarity. It is also set in a communist present.</w:t>
      </w:r>
      <w:r w:rsidRPr="006715E2">
        <w:rPr>
          <w:rFonts w:cs="Calibri"/>
        </w:rPr>
        <w:t xml:space="preserve"> </w:t>
      </w:r>
      <w:r w:rsidRPr="006715E2">
        <w:rPr>
          <w:rStyle w:val="StyleUnderline"/>
          <w:rFonts w:cs="Calibri"/>
        </w:rPr>
        <w:t>If the end of the Soviet Union were the same as the end of communism</w:t>
      </w:r>
      <w:r w:rsidRPr="006715E2">
        <w:rPr>
          <w:rFonts w:cs="Calibri"/>
        </w:rPr>
        <w:t xml:space="preserve">, if 1991 marked a temporal horizon separating the validity of the Soviet experiment from the capitalist, liberal, democratic present, </w:t>
      </w:r>
      <w:r w:rsidRPr="006715E2">
        <w:rPr>
          <w:rStyle w:val="StyleUnderline"/>
          <w:rFonts w:cs="Calibri"/>
        </w:rPr>
        <w:t>then communism would be past-like the Byzantine Empire.</w:t>
      </w:r>
      <w:r w:rsidRPr="006715E2">
        <w:rPr>
          <w:rFonts w:cs="Calibri"/>
        </w:rPr>
        <w:t xml:space="preserve"> As a particular party-state formation, </w:t>
      </w:r>
      <w:r w:rsidRPr="006715E2">
        <w:rPr>
          <w:rStyle w:val="StyleUnderline"/>
          <w:rFonts w:cs="Calibri"/>
        </w:rPr>
        <w:t>it would be an artifact to be analyzed and studied. Whatever gave it breath, made it real, would be gone.</w:t>
      </w:r>
      <w:r w:rsidRPr="006715E2">
        <w:rPr>
          <w:rFonts w:cs="Calibri"/>
        </w:rPr>
        <w:t xml:space="preserve"> It would be a dead political language. </w:t>
      </w:r>
      <w:r w:rsidRPr="006715E2">
        <w:rPr>
          <w:rStyle w:val="Emphasis"/>
          <w:rFonts w:cs="Calibri"/>
        </w:rPr>
        <w:t>Yet communism persists. It is frequently evoked as a living presence or possibility, particularly in our current setting of global revolution and neoliberal crisis.</w:t>
      </w:r>
    </w:p>
    <w:p w:rsidR="001C3C19" w:rsidRDefault="001C3C19" w:rsidP="001C3C19">
      <w:pPr>
        <w:rPr>
          <w:rStyle w:val="Emphasis"/>
          <w:rFonts w:cs="Calibri"/>
        </w:rPr>
      </w:pPr>
    </w:p>
    <w:p w:rsidR="001C3C19" w:rsidRDefault="001C3C19" w:rsidP="001C3C19">
      <w:pPr>
        <w:rPr>
          <w:rStyle w:val="Emphasis"/>
          <w:rFonts w:cs="Calibri"/>
        </w:rPr>
      </w:pPr>
    </w:p>
    <w:p w:rsidR="001C3C19" w:rsidRPr="00A40CEE" w:rsidRDefault="001C3C19" w:rsidP="001C3C19">
      <w:pPr>
        <w:pStyle w:val="Heading4"/>
      </w:pPr>
      <w:r>
        <w:t>Historical critiques of communism ignore its egalitarian potential and serve capitalism</w:t>
      </w:r>
    </w:p>
    <w:p w:rsidR="001C3C19" w:rsidRPr="00C64436"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A40CEE" w:rsidRDefault="001C3C19" w:rsidP="001C3C19">
      <w:pPr>
        <w:rPr>
          <w:sz w:val="16"/>
        </w:rPr>
      </w:pPr>
      <w:r w:rsidRPr="00A40CEE">
        <w:rPr>
          <w:sz w:val="16"/>
        </w:rPr>
        <w:t xml:space="preserve">Often voiced as a criticism of specific parties, </w:t>
      </w:r>
      <w:r w:rsidRPr="00A40CEE">
        <w:rPr>
          <w:rStyle w:val="StyleUnderline"/>
        </w:rPr>
        <w:t>the conviction that the party is useless for the Left swallows up an array of historical particulars. The</w:t>
      </w:r>
      <w:r w:rsidRPr="00A40CEE">
        <w:rPr>
          <w:sz w:val="16"/>
        </w:rPr>
        <w:t xml:space="preserve"> rejected </w:t>
      </w:r>
      <w:r w:rsidRPr="00A40CEE">
        <w:rPr>
          <w:rStyle w:val="StyleUnderline"/>
        </w:rPr>
        <w:t>communist party is not simply the ossified bureaucracy of the Communist Party of the Soviet Union</w:t>
      </w:r>
      <w:r w:rsidRPr="00A40CEE">
        <w:rPr>
          <w:sz w:val="16"/>
        </w:rPr>
        <w:t xml:space="preserve"> and the other ruling party-states of the former East. </w:t>
      </w:r>
      <w:r w:rsidRPr="00A40CEE">
        <w:rPr>
          <w:rStyle w:val="StyleUnderline"/>
        </w:rPr>
        <w:t>It is neither China’s Communist Party, unable to free itself from its inner bourgeoisie, nor France’s and Italy’s compromised and complicit parties</w:t>
      </w:r>
      <w:r w:rsidRPr="00A40CEE">
        <w:rPr>
          <w:sz w:val="16"/>
        </w:rPr>
        <w:t xml:space="preserve">. It’s the party form as such. </w:t>
      </w:r>
      <w:r w:rsidRPr="00A40CEE">
        <w:rPr>
          <w:rStyle w:val="StyleUnderline"/>
        </w:rPr>
        <w:t>Specific parties are rejected for errors singular</w:t>
      </w:r>
      <w:r w:rsidRPr="00A40CEE">
        <w:rPr>
          <w:sz w:val="16"/>
        </w:rPr>
        <w:t xml:space="preserve"> or aggregate. They pushed for revolution at the cost of unnecessary violence and loss of life. They pulled back from revolution, selling out the working class and setting back the communist cause. Errors become evidence of the hierarchy, exclusion, and discipline irrevocably staining the party form as such, preventing it from being responsive to our changing times. </w:t>
      </w:r>
      <w:r w:rsidRPr="00A40CEE">
        <w:rPr>
          <w:rStyle w:val="StyleUnderline"/>
        </w:rPr>
        <w:t xml:space="preserve">Criticism of specific parties for the betrayals accompanying their acquiring of or participation in state power merges with a more general critique of the party as an ultimately authoritarian political association. </w:t>
      </w:r>
      <w:r w:rsidRPr="00A40CEE">
        <w:rPr>
          <w:rStyle w:val="Emphasis"/>
        </w:rPr>
        <w:t>The party is reduced to the actuality of its mistakes, its role as concentrator of collective aspirations</w:t>
      </w:r>
      <w:r w:rsidRPr="00A40CEE">
        <w:rPr>
          <w:rStyle w:val="StyleUnderline"/>
        </w:rPr>
        <w:t xml:space="preserve"> and affects diminished if not </w:t>
      </w:r>
      <w:r w:rsidRPr="00A40CEE">
        <w:rPr>
          <w:rStyle w:val="Emphasis"/>
        </w:rPr>
        <w:t>forgotten</w:t>
      </w:r>
      <w:r w:rsidRPr="00A40CEE">
        <w:rPr>
          <w:sz w:val="16"/>
        </w:rPr>
        <w:t>. 1</w:t>
      </w:r>
    </w:p>
    <w:p w:rsidR="001C3C19" w:rsidRPr="00A40CEE" w:rsidRDefault="001C3C19" w:rsidP="001C3C19">
      <w:pPr>
        <w:rPr>
          <w:sz w:val="16"/>
        </w:rPr>
      </w:pPr>
      <w:r w:rsidRPr="00A40CEE">
        <w:rPr>
          <w:sz w:val="16"/>
        </w:rPr>
        <w:t xml:space="preserve">Consider the shift in radical politics marked by “1968” and characterizing key tendencies over the next decades. Leftists turned away from the party politics targeting the state and toward the social movements targeting society. 2 This turn expressed itself in multiple ways, indeed, multiplicity can be said to be its primary characteristic. Whether highlighting oppression based in sex and gender, exclusion anchored in race and ethnicity, the disciplinary mechanisms of institutions (university, church, family, union, party, clinic), patterns of hierarchy in organizations ostensibly committed to its abolition, the stultifying effects of bureaucracy, the deadening normativity of consumerism, or the overarchingly machinic character of militarized industrial life, the critical project at the end of the sixties was marked by the rejection of the state and the constitution of a new terrain of struggle at the level of the social. How to live freely and authentically became a, if not the, primary political question, one that state politics could not answer. Remarkably, </w:t>
      </w:r>
      <w:r w:rsidRPr="00A40CEE">
        <w:rPr>
          <w:rStyle w:val="StyleUnderline"/>
        </w:rPr>
        <w:t>the rejection of party and state cut across state socialist and capitalist societies</w:t>
      </w:r>
      <w:r w:rsidRPr="00A40CEE">
        <w:rPr>
          <w:sz w:val="16"/>
        </w:rPr>
        <w:t xml:space="preserve">, across East/West and North/South divisions. </w:t>
      </w:r>
      <w:r w:rsidRPr="00A40CEE">
        <w:rPr>
          <w:rStyle w:val="StyleUnderline"/>
        </w:rPr>
        <w:t>Whether the critique was issued from a liberal, democratic, feminist, socialist, anti-racist, anarchist, Maoist, or militant perspective, the underlying supposition was the same: politics exceeds the narrowness of class and party; it thus requires turning away from the state and toward everyday life in all its unique specificity</w:t>
      </w:r>
      <w:r w:rsidRPr="00A40CEE">
        <w:rPr>
          <w:sz w:val="16"/>
        </w:rPr>
        <w:t>.</w:t>
      </w:r>
    </w:p>
    <w:p w:rsidR="001C3C19" w:rsidRPr="00A40CEE" w:rsidRDefault="001C3C19" w:rsidP="001C3C19">
      <w:pPr>
        <w:rPr>
          <w:sz w:val="16"/>
        </w:rPr>
      </w:pPr>
      <w:r w:rsidRPr="00A40CEE">
        <w:rPr>
          <w:sz w:val="16"/>
        </w:rPr>
        <w:t xml:space="preserve">Forty years later, the suppositions of this critique continue to frame left politics. Despite their otherwise acute differences, communist theorists such as Alain Badiou and Antonio Negri beat the same anti-state, anti-party drums. Radical democratic activists emphasize global summits and events, NGOs and CSOs, communities and the local. Militants refuse and subtract, as if nothing had changed, as if politics were a matter of the micro-pure, as if the setting of politics remained that of a centralized state and dominant party instead of a combined and uneven mix of centralizing and decentralizing forces in various distributed combinations of state use of market and market reliance on state. </w:t>
      </w:r>
      <w:r w:rsidRPr="00A40CEE">
        <w:rPr>
          <w:rStyle w:val="StyleUnderline"/>
        </w:rPr>
        <w:t xml:space="preserve">The Left repeats a </w:t>
      </w:r>
      <w:r w:rsidRPr="00A40CEE">
        <w:rPr>
          <w:rStyle w:val="Emphasis"/>
        </w:rPr>
        <w:t>forty-year-old critique</w:t>
      </w:r>
      <w:r w:rsidRPr="00A40CEE">
        <w:rPr>
          <w:rStyle w:val="StyleUnderline"/>
        </w:rPr>
        <w:t xml:space="preserve">, as if its rejection of mediating institutions like the party did not </w:t>
      </w:r>
      <w:r w:rsidRPr="00A40CEE">
        <w:rPr>
          <w:rStyle w:val="Emphasis"/>
        </w:rPr>
        <w:t>serve capitalism’s interest</w:t>
      </w:r>
      <w:r w:rsidRPr="00A40CEE">
        <w:rPr>
          <w:rStyle w:val="StyleUnderline"/>
        </w:rPr>
        <w:t xml:space="preserve"> in preventing the buildup of the solidarity necessary for the collective power of the proletarianized</w:t>
      </w:r>
      <w:r w:rsidRPr="00A40CEE">
        <w:rPr>
          <w:sz w:val="16"/>
        </w:rPr>
        <w:t>. 3</w:t>
      </w:r>
    </w:p>
    <w:p w:rsidR="001C3C19" w:rsidRPr="006715E2" w:rsidRDefault="001C3C19" w:rsidP="001C3C19">
      <w:pPr>
        <w:rPr>
          <w:rStyle w:val="Emphasis"/>
          <w:rFonts w:cs="Calibri"/>
        </w:rPr>
      </w:pPr>
    </w:p>
    <w:p w:rsidR="001C3C19" w:rsidRPr="00660C59" w:rsidRDefault="001C3C19" w:rsidP="001C3C19">
      <w:pPr>
        <w:pStyle w:val="Heading3"/>
      </w:pPr>
      <w:r w:rsidRPr="00660C59">
        <w:t>at: transition fails</w:t>
      </w:r>
    </w:p>
    <w:p w:rsidR="001C3C19" w:rsidRDefault="001C3C19" w:rsidP="001C3C19">
      <w:pPr>
        <w:pStyle w:val="Heading4"/>
      </w:pPr>
      <w:r>
        <w:t xml:space="preserve">The transition </w:t>
      </w:r>
      <w:r w:rsidRPr="00833897">
        <w:rPr>
          <w:u w:val="single"/>
        </w:rPr>
        <w:t>is</w:t>
      </w:r>
      <w:r>
        <w:t xml:space="preserve"> possible, and it will be net less violent than capitalism, but it has to be state-centered and unite the working class</w:t>
      </w:r>
    </w:p>
    <w:p w:rsidR="001C3C19" w:rsidRPr="00AA4092" w:rsidRDefault="001C3C19" w:rsidP="001C3C19">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8, pp. 179-192 //JSL</w:t>
      </w:r>
    </w:p>
    <w:p w:rsidR="001C3C19" w:rsidRPr="00567BD2" w:rsidRDefault="001C3C19" w:rsidP="001C3C19">
      <w:pPr>
        <w:rPr>
          <w:sz w:val="16"/>
        </w:rPr>
      </w:pPr>
      <w:r w:rsidRPr="008A18E3">
        <w:rPr>
          <w:rStyle w:val="StyleUnderline"/>
        </w:rPr>
        <w:t>The idea of revolution usually evokes images of violence and chaos. In this, it can be contrasted with social reform</w:t>
      </w:r>
      <w:r w:rsidRPr="00567BD2">
        <w:rPr>
          <w:sz w:val="16"/>
        </w:rPr>
        <w:t xml:space="preserve">, which we tend to think of as peaceful, moderate and gradual. </w:t>
      </w:r>
      <w:r w:rsidRPr="008A18E3">
        <w:rPr>
          <w:rStyle w:val="StyleUnderline"/>
        </w:rPr>
        <w:t>This</w:t>
      </w:r>
      <w:r w:rsidRPr="00567BD2">
        <w:rPr>
          <w:sz w:val="16"/>
        </w:rPr>
        <w:t xml:space="preserve">, however, </w:t>
      </w:r>
      <w:r w:rsidRPr="008A18E3">
        <w:rPr>
          <w:rStyle w:val="StyleUnderline"/>
        </w:rPr>
        <w:t>is a false opposition. Many reforms have been anything but peaceful.</w:t>
      </w:r>
      <w:r w:rsidRPr="00567BD2">
        <w:rPr>
          <w:sz w:val="16"/>
        </w:rPr>
        <w:t xml:space="preserve"> Think of the American civil rights movement, which was far from revolutionary yet which involved death, beatings, lynchings and brutal repression. In the colonial-dominated Latin America of the eighteenth and nineteenth centuries, every attempt at liberal reform sparked off violent social conflict.</w:t>
      </w:r>
    </w:p>
    <w:p w:rsidR="001C3C19" w:rsidRPr="00567BD2" w:rsidRDefault="001C3C19" w:rsidP="001C3C19">
      <w:pPr>
        <w:rPr>
          <w:sz w:val="16"/>
        </w:rPr>
      </w:pPr>
      <w:r w:rsidRPr="008A18E3">
        <w:rPr>
          <w:rStyle w:val="StyleUnderline"/>
        </w:rPr>
        <w:t>Some revolutions, by contrast, have been relatively peaceful. There are velvet revolutions as well as violent ones</w:t>
      </w:r>
      <w:r w:rsidRPr="00567BD2">
        <w:rPr>
          <w:sz w:val="16"/>
        </w:rPr>
        <w:t>. Not many people died in the Dublin uprising of 1916, which was to result in partial independence for Ireland. Surprisingly little blood was spilt in the Bolshevik revolution of 1917. In fact, the actual takeover of key points in Moscow was accomplished without a shot being fired. The government, in the words of Isaac Deutscher, ''was elbowed out of existence by a slight push,"1 so overwhelming was the support of the common people for the insurgents. When the Soviet system fell seventy years later, this sprawling landmass with a ferocious history of conflict collapsed without much more bloodshed than had occurred on the day of its foundation.</w:t>
      </w:r>
    </w:p>
    <w:p w:rsidR="001C3C19" w:rsidRPr="00567BD2" w:rsidRDefault="001C3C19" w:rsidP="001C3C19">
      <w:pPr>
        <w:rPr>
          <w:sz w:val="16"/>
          <w:szCs w:val="16"/>
        </w:rPr>
      </w:pPr>
      <w:r w:rsidRPr="00567BD2">
        <w:rPr>
          <w:sz w:val="16"/>
          <w:szCs w:val="16"/>
        </w:rPr>
        <w:t>It is true that a bloody civil war followed hard on the heels of the Bolshevik revolution. But this was because the new social order came under savage attack from right-wing forces as well as foreign invaders. British and French forces backed the counter-revolutionary White forces to the hilt.</w:t>
      </w:r>
    </w:p>
    <w:p w:rsidR="001C3C19" w:rsidRPr="00204600" w:rsidRDefault="001C3C19" w:rsidP="001C3C19">
      <w:pPr>
        <w:rPr>
          <w:rStyle w:val="StyleUnderline"/>
        </w:rPr>
      </w:pPr>
      <w:r w:rsidRPr="00567BD2">
        <w:rPr>
          <w:sz w:val="16"/>
        </w:rPr>
        <w:t xml:space="preserve">For Marxism, </w:t>
      </w:r>
      <w:r w:rsidRPr="00204600">
        <w:rPr>
          <w:rStyle w:val="StyleUnderline"/>
        </w:rPr>
        <w:t>a revolution is not characterised by how much violence it involves. Nor is it a total upheaval</w:t>
      </w:r>
      <w:r w:rsidRPr="00567BD2">
        <w:rPr>
          <w:sz w:val="16"/>
        </w:rPr>
        <w:t xml:space="preserve">. Russia did not wake up on the morning after the Bolshevik revolution to find all market relations abolished and all industry publicly owned. On the contrary, markets and private property survived for a considerable time after the Bolshevik seizure of power, and for the most part the Bolsheviks approached their dismantling in gradualist spirit. The left wing of the party took a similar line with the peasantry. </w:t>
      </w:r>
      <w:r w:rsidRPr="00204600">
        <w:rPr>
          <w:rStyle w:val="StyleUnderline"/>
        </w:rPr>
        <w:t>There was no question of driving them into collective farms by force; instead, the process was to be gradual and consensual.</w:t>
      </w:r>
    </w:p>
    <w:p w:rsidR="001C3C19" w:rsidRPr="00567BD2" w:rsidRDefault="001C3C19" w:rsidP="001C3C19">
      <w:pPr>
        <w:rPr>
          <w:sz w:val="16"/>
          <w:szCs w:val="16"/>
        </w:rPr>
      </w:pPr>
      <w:r w:rsidRPr="00567BD2">
        <w:rPr>
          <w:sz w:val="16"/>
          <w:szCs w:val="16"/>
        </w:rPr>
        <w:t>Revolutions are usually a long time in the brewing, and may take centuries to achieve their goals. The middle classes of Europe did not abolish feudalism overnight. Seizing political power is a short-term affair; transforming the customs, institutions and habits of feeling of a society takes a great deal longer. You can socialise industry by government decree, but legislation alone cannot produce men and women who feel and behave differently from their grandparents. That involves a lengthy process of education and cultural change.</w:t>
      </w:r>
    </w:p>
    <w:p w:rsidR="001C3C19" w:rsidRPr="00567BD2" w:rsidRDefault="001C3C19" w:rsidP="001C3C19">
      <w:pPr>
        <w:rPr>
          <w:sz w:val="16"/>
        </w:rPr>
      </w:pPr>
      <w:r w:rsidRPr="00404E38">
        <w:rPr>
          <w:rStyle w:val="StyleUnderline"/>
        </w:rPr>
        <w:t>Those who doubt that such change is possible should take a long hard look at themselves</w:t>
      </w:r>
      <w:r w:rsidRPr="00567BD2">
        <w:rPr>
          <w:sz w:val="16"/>
        </w:rPr>
        <w:t xml:space="preserve">. For we in </w:t>
      </w:r>
      <w:r w:rsidRPr="00404E38">
        <w:rPr>
          <w:rStyle w:val="StyleUnderline"/>
        </w:rPr>
        <w:t>modern Britain are</w:t>
      </w:r>
      <w:r w:rsidRPr="00567BD2">
        <w:rPr>
          <w:sz w:val="16"/>
        </w:rPr>
        <w:t xml:space="preserve"> ourselves </w:t>
      </w:r>
      <w:r w:rsidRPr="00404E38">
        <w:rPr>
          <w:rStyle w:val="StyleUnderline"/>
        </w:rPr>
        <w:t>the products of a long revolution</w:t>
      </w:r>
      <w:r w:rsidRPr="00567BD2">
        <w:rPr>
          <w:sz w:val="16"/>
        </w:rPr>
        <w:t xml:space="preserve">, one which came to a head in the seventeenth century; and </w:t>
      </w:r>
      <w:r w:rsidRPr="00B45C20">
        <w:rPr>
          <w:rStyle w:val="StyleUnderline"/>
        </w:rPr>
        <w:t>the chief sign of its success is that most of us are completely unaware of the fact. Successful revolutions are those which end up erasing all traces of themselves. In doing so, they make the situation they struggled to bring about seem entirely natural.</w:t>
      </w:r>
      <w:r w:rsidRPr="00567BD2">
        <w:rPr>
          <w:sz w:val="16"/>
        </w:rPr>
        <w:t xml:space="preserve"> In this, they are a bit like childbirth. To operate as ''normal'' human beings, we have to forget the anguish and terror of our births. Origins are usually traumatic, whether of individuals or political states. Marx reminds us in Capital that the modern British state, built on the intensive exploitation of peasants-turned-proletarians, came into existence dripping blood and dirt from every pore. This is one reason why he would have been horrified to observe Stalin's forced urbanisation of the Russian peasantry. </w:t>
      </w:r>
      <w:r w:rsidRPr="00B45C20">
        <w:rPr>
          <w:rStyle w:val="StyleUnderline"/>
        </w:rPr>
        <w:t>Most political states came about through revolution</w:t>
      </w:r>
      <w:r w:rsidRPr="00567BD2">
        <w:rPr>
          <w:sz w:val="16"/>
        </w:rPr>
        <w:t>, invasion, occupation, usurpation or (in the case of societies like the United States) extermination. Successful states are those that have managed to wipe this bloody history from the minds of their citizens. States whose unjust origins are too recent for this to be possible—Israel and Northern Ireland, for example—are likely to be plagued with political conflict.</w:t>
      </w:r>
    </w:p>
    <w:p w:rsidR="001C3C19" w:rsidRPr="00567BD2" w:rsidRDefault="001C3C19" w:rsidP="001C3C19">
      <w:pPr>
        <w:rPr>
          <w:sz w:val="16"/>
        </w:rPr>
      </w:pPr>
      <w:r w:rsidRPr="00B45C20">
        <w:rPr>
          <w:rStyle w:val="Emphasis"/>
        </w:rPr>
        <w:t>If we ourselves are the products of a supremely successful revolution, then this in itself is an answer to the conservative charge that all revolutions end up by failing</w:t>
      </w:r>
      <w:r w:rsidRPr="00B45C20">
        <w:rPr>
          <w:rStyle w:val="StyleUnderline"/>
        </w:rPr>
        <w:t>, or reverting to how things were before, or making things a thousand times worse, or eating up their own children</w:t>
      </w:r>
      <w:r w:rsidRPr="00567BD2">
        <w:rPr>
          <w:sz w:val="16"/>
        </w:rPr>
        <w:t>. Perhaps I missed the announcement in the newspapers, but France does not seem to have reinstated the feudal aristocracy in government, or Germany the landowning Junkers. Britain, it is true, has more feudal remnants than most modern nations, from the House of Lords to Black Rod, but this is largely because they prove useful to the ruling middle classes. Like the monarchy, they generate the kind of mystique that is supposed to keep the mass of the people suitably daunted and deferential. That most British people do not see Prince Andrew as exuding a seductive air of mystery and enigma suggests that there may be more reliable ways of propping up your power.</w:t>
      </w:r>
    </w:p>
    <w:p w:rsidR="001C3C19" w:rsidRPr="00567BD2" w:rsidRDefault="001C3C19" w:rsidP="001C3C19">
      <w:pPr>
        <w:rPr>
          <w:sz w:val="16"/>
          <w:szCs w:val="16"/>
        </w:rPr>
      </w:pPr>
      <w:r w:rsidRPr="00567BD2">
        <w:rPr>
          <w:sz w:val="16"/>
          <w:szCs w:val="16"/>
        </w:rPr>
        <w:t>Most people in the West at present would no doubt declare themselves opposed to revolution. What this probably means is that they are against some revolutions and in favour of others. Other people's revolutions, like other people's restaurant meals, are usually more attractive than one's own. Most of these people would doubtless approve of the revolution that unseated British power in America at the end of the eighteenth century, or the fact that colonised nations from Ireland and India to Kenya and Malaysia finally won their independence. It is unlikely that many of them wept bitter tears over the fall of the Soviet bloc. Slave uprisings from Spartacus to the southern states of America are likely to meet with their approval. Yet all these insurrections involved vio-lence—in some cases, more violence than the Bolshevik revolution did. So would it not be more honest to come clean and confess that it is socialist revolution one objects to, not revolution itself?</w:t>
      </w:r>
    </w:p>
    <w:p w:rsidR="001C3C19" w:rsidRPr="00567BD2" w:rsidRDefault="001C3C19" w:rsidP="001C3C19">
      <w:pPr>
        <w:rPr>
          <w:sz w:val="16"/>
          <w:szCs w:val="16"/>
        </w:rPr>
      </w:pPr>
      <w:r w:rsidRPr="00567BD2">
        <w:rPr>
          <w:sz w:val="16"/>
          <w:szCs w:val="16"/>
        </w:rPr>
        <w:t>There is, of course, a small minority of people known as pacifists who reject violence altogether. Their courage and firmness of principle, often in the teeth of public revilement, are much to be admired. But pacifists are not just people who abhor violence. Almost everyone does that, with the exception of a thin sprinkling of sadists and psychopaths. For pacifism to be worth arguing with, it must be more than some pious declaration that war is disgusting. Cases with which almost everyone would agree are boring, however sound they may be. The only pacifist worth arguing with is one who rejects violence absolutely. And that means rejecting not just wars or revolutions, but refusing to tap an escaped murderer smartly over the skull, enough to stun but not kill him, when he is about to turn his machine gun on a classroom of small children. Anyone who was in a situation to do this and failed to do so would have a lot of explaining to do at the next meeting of the PTA. In any strict sense of the word, pacifism is grossly immoral. Almost everyone agrees with the need to use violence in extreme and exceptional circumstances. The United Nations Charter permits armed resistance to an occupying power. It is just that any such aggression has to be hedged round with some severe qualifications. It must be primarily defensive, it must be the last resort after all else has been tried and failed, it must be the only means to undo some major evil, it must be proportionate, it must have a reasonable chance of success, it should not involve the slaughter of innocent civilians, and so on.</w:t>
      </w:r>
    </w:p>
    <w:p w:rsidR="001C3C19" w:rsidRPr="00567BD2" w:rsidRDefault="001C3C19" w:rsidP="001C3C19">
      <w:pPr>
        <w:rPr>
          <w:sz w:val="16"/>
        </w:rPr>
      </w:pPr>
      <w:r w:rsidRPr="00567BD2">
        <w:rPr>
          <w:sz w:val="16"/>
        </w:rPr>
        <w:t xml:space="preserve">In its brief but bloody career, Marxism has involved a hideous amount of violence. Both </w:t>
      </w:r>
      <w:r w:rsidRPr="002E0E62">
        <w:rPr>
          <w:rStyle w:val="StyleUnderline"/>
        </w:rPr>
        <w:t>Stalin and Mao Zedong were mass murderers</w:t>
      </w:r>
      <w:r w:rsidRPr="00567BD2">
        <w:rPr>
          <w:sz w:val="16"/>
        </w:rPr>
        <w:t xml:space="preserve"> on an almost unimaginable scale. Yet </w:t>
      </w:r>
      <w:r w:rsidRPr="002E0E62">
        <w:rPr>
          <w:rStyle w:val="StyleUnderline"/>
        </w:rPr>
        <w:t>very few Marxists today</w:t>
      </w:r>
      <w:r w:rsidRPr="00567BD2">
        <w:rPr>
          <w:sz w:val="16"/>
        </w:rPr>
        <w:t xml:space="preserve">, as we have seen already, </w:t>
      </w:r>
      <w:r w:rsidRPr="002E0E62">
        <w:rPr>
          <w:rStyle w:val="StyleUnderline"/>
        </w:rPr>
        <w:t>would seek to defend these horrific crimes, whereas many non-Marxists would defend, say, the destruction of Dresden or Hiroshima</w:t>
      </w:r>
      <w:r w:rsidRPr="00567BD2">
        <w:rPr>
          <w:sz w:val="16"/>
        </w:rPr>
        <w:t xml:space="preserve">. I have already argued that </w:t>
      </w:r>
      <w:r w:rsidRPr="002E0E62">
        <w:rPr>
          <w:rStyle w:val="StyleUnderline"/>
        </w:rPr>
        <w:t>Marxists have offered far more persuasive explanations of how the atrocities of men like Stalin came about, and thus how they can be prevented from happening again, than any other school of thought</w:t>
      </w:r>
      <w:r w:rsidRPr="00051276">
        <w:rPr>
          <w:rStyle w:val="StyleUnderline"/>
        </w:rPr>
        <w:t>. But what of the crimes of capitalism? What of the atrocious bloodbath known as the First World War, in which the clash of imperial nations hungry for territory sent working-class soldiers to a futile death?</w:t>
      </w:r>
      <w:r w:rsidRPr="00567BD2">
        <w:rPr>
          <w:sz w:val="16"/>
        </w:rPr>
        <w:t xml:space="preserve"> </w:t>
      </w:r>
      <w:r w:rsidRPr="00051276">
        <w:rPr>
          <w:rStyle w:val="Emphasis"/>
        </w:rPr>
        <w:t>The history of capitalism is among other things a story of global warfare, colonial exploitation, genocide and avoidable famines</w:t>
      </w:r>
      <w:r w:rsidRPr="00567BD2">
        <w:rPr>
          <w:sz w:val="16"/>
        </w:rPr>
        <w:t xml:space="preserve">. If a distorted version of Marxism gave birth to the Stalinist state, an extreme mutation of capitalism produced the fascist one. </w:t>
      </w:r>
      <w:r w:rsidRPr="00297EB1">
        <w:rPr>
          <w:rStyle w:val="StyleUnderline"/>
        </w:rPr>
        <w:t>If a million men and women died in the Great Irish Famine of the 1840s, it was</w:t>
      </w:r>
      <w:r w:rsidRPr="00567BD2">
        <w:rPr>
          <w:sz w:val="16"/>
        </w:rPr>
        <w:t xml:space="preserve"> to a large extent </w:t>
      </w:r>
      <w:r w:rsidRPr="00297EB1">
        <w:rPr>
          <w:rStyle w:val="StyleUnderline"/>
        </w:rPr>
        <w:t>because the British government</w:t>
      </w:r>
      <w:r w:rsidRPr="00567BD2">
        <w:rPr>
          <w:sz w:val="16"/>
        </w:rPr>
        <w:t xml:space="preserve"> of the day </w:t>
      </w:r>
      <w:r w:rsidRPr="00297EB1">
        <w:rPr>
          <w:rStyle w:val="StyleUnderline"/>
        </w:rPr>
        <w:t>insisted on observing the laws of the free market</w:t>
      </w:r>
      <w:r w:rsidRPr="00567BD2">
        <w:rPr>
          <w:sz w:val="16"/>
        </w:rPr>
        <w:t xml:space="preserve"> in its lamentable relief policy. We have seen that Marx writes with scarcely suppressed outrage in Capital of the bloody, protracted process by which the English peasantry were driven from the land. It is this history of violent expropriation which lies beneath the tranquillity of the English rural landscape. </w:t>
      </w:r>
      <w:r w:rsidRPr="00297EB1">
        <w:rPr>
          <w:rStyle w:val="StyleUnderline"/>
        </w:rPr>
        <w:t>Compared to this horrendous episode</w:t>
      </w:r>
      <w:r w:rsidRPr="00567BD2">
        <w:rPr>
          <w:sz w:val="16"/>
        </w:rPr>
        <w:t xml:space="preserve">, one which stretched over a lengthy period of time, </w:t>
      </w:r>
      <w:r w:rsidRPr="00297EB1">
        <w:rPr>
          <w:rStyle w:val="StyleUnderline"/>
        </w:rPr>
        <w:t>an event like the Cuban revolution was a tea party.</w:t>
      </w:r>
    </w:p>
    <w:p w:rsidR="001C3C19" w:rsidRPr="00297EB1" w:rsidRDefault="001C3C19" w:rsidP="001C3C19">
      <w:pPr>
        <w:rPr>
          <w:rStyle w:val="StyleUnderline"/>
        </w:rPr>
      </w:pPr>
      <w:r w:rsidRPr="00567BD2">
        <w:rPr>
          <w:sz w:val="16"/>
        </w:rPr>
        <w:t xml:space="preserve">For Marxists, </w:t>
      </w:r>
      <w:r w:rsidRPr="00297EB1">
        <w:rPr>
          <w:rStyle w:val="StyleUnderline"/>
        </w:rPr>
        <w:t>antagonism is built into the very nature of capitalism. This is true not only of the class conflict it involves, but of the wars to which it gives rise, as capitalist nations clash over global resources or spheres of imperial influence. By contrast, one of the most urgent goals of the international socialist movement has been peace</w:t>
      </w:r>
      <w:r w:rsidRPr="00567BD2">
        <w:rPr>
          <w:sz w:val="16"/>
        </w:rPr>
        <w:t xml:space="preserve">. When the Bolsheviks came to power, they withdrew Russia from the carnage of the First World War. Socialists, with their hatred of militarism and chauvinism, have played a major role in most peace movements throughout modern history. </w:t>
      </w:r>
      <w:r w:rsidRPr="00297EB1">
        <w:rPr>
          <w:rStyle w:val="StyleUnderline"/>
        </w:rPr>
        <w:t>The working-class movement has not been about violence, but about putting an end to it.</w:t>
      </w:r>
    </w:p>
    <w:p w:rsidR="001C3C19" w:rsidRPr="00567BD2" w:rsidRDefault="001C3C19" w:rsidP="001C3C19">
      <w:pPr>
        <w:rPr>
          <w:sz w:val="16"/>
        </w:rPr>
      </w:pPr>
      <w:r w:rsidRPr="00297EB1">
        <w:rPr>
          <w:rStyle w:val="StyleUnderline"/>
        </w:rPr>
        <w:t>Marxists have also been traditionally hostile to</w:t>
      </w:r>
      <w:r w:rsidRPr="00567BD2">
        <w:rPr>
          <w:sz w:val="16"/>
        </w:rPr>
        <w:t xml:space="preserve"> what they call ''</w:t>
      </w:r>
      <w:r w:rsidRPr="00297EB1">
        <w:rPr>
          <w:rStyle w:val="StyleUnderline"/>
        </w:rPr>
        <w:t>adventurism</w:t>
      </w:r>
      <w:r w:rsidRPr="007A39BB">
        <w:rPr>
          <w:rStyle w:val="StyleUnderline"/>
        </w:rPr>
        <w:t>,</w:t>
      </w:r>
      <w:r w:rsidRPr="00567BD2">
        <w:rPr>
          <w:sz w:val="16"/>
        </w:rPr>
        <w:t xml:space="preserve">'' </w:t>
      </w:r>
      <w:r w:rsidRPr="007A39BB">
        <w:rPr>
          <w:rStyle w:val="StyleUnderline"/>
        </w:rPr>
        <w:t>by which they mean recklessly throwing a small band of revolutionaries against the colossal forces of the state</w:t>
      </w:r>
      <w:r w:rsidRPr="00567BD2">
        <w:rPr>
          <w:sz w:val="16"/>
        </w:rPr>
        <w:t xml:space="preserve">. The Bolshevik revolution was made not by a secret coterie of conspirators but by individuals openly elected in the popular, representative institutions known as soviets. Marx set his face resolutely against mock-heroic uprisings by grim-faced militants brandishing pitchforks against tanks. In his view, </w:t>
      </w:r>
      <w:r w:rsidRPr="00EB761B">
        <w:rPr>
          <w:rStyle w:val="Emphasis"/>
        </w:rPr>
        <w:t>successful revolution required certain material preconditions</w:t>
      </w:r>
      <w:r w:rsidRPr="00E11D11">
        <w:rPr>
          <w:rStyle w:val="Emphasis"/>
        </w:rPr>
        <w:t>. It is not just a question of a steely will and a hefty dose of courage</w:t>
      </w:r>
      <w:r w:rsidRPr="00567BD2">
        <w:rPr>
          <w:sz w:val="16"/>
        </w:rPr>
        <w:t>. You are obviously likely to fare much better in the midst of a major crisis in which the governing class is weak and divided, and socialist forces are robust and well-organised, than when the government is buoyant and the opposition is timorous and fragmented. In this sense, there is a relation between Marx's materialism—his insistence on analysing the material forces at work in society—and the question of revolutionary violence.</w:t>
      </w:r>
    </w:p>
    <w:p w:rsidR="001C3C19" w:rsidRPr="00567BD2" w:rsidRDefault="001C3C19" w:rsidP="001C3C19">
      <w:pPr>
        <w:rPr>
          <w:sz w:val="16"/>
        </w:rPr>
      </w:pPr>
      <w:r w:rsidRPr="002625A3">
        <w:rPr>
          <w:rStyle w:val="StyleUnderline"/>
        </w:rPr>
        <w:t>Most working-class protest</w:t>
      </w:r>
      <w:r w:rsidRPr="00567BD2">
        <w:rPr>
          <w:sz w:val="16"/>
        </w:rPr>
        <w:t xml:space="preserve"> in Britain, from the Chartists to the hunger marches of the 1930s, </w:t>
      </w:r>
      <w:r w:rsidRPr="002625A3">
        <w:rPr>
          <w:rStyle w:val="StyleUnderline"/>
        </w:rPr>
        <w:t>has been peaceful</w:t>
      </w:r>
      <w:r w:rsidRPr="00567BD2">
        <w:rPr>
          <w:sz w:val="16"/>
        </w:rPr>
        <w:t xml:space="preserve">. On the whole, </w:t>
      </w:r>
      <w:r w:rsidRPr="002625A3">
        <w:rPr>
          <w:rStyle w:val="StyleUnderline"/>
        </w:rPr>
        <w:t>working-class movements have resorted to violence only when provoked</w:t>
      </w:r>
      <w:r w:rsidRPr="00567BD2">
        <w:rPr>
          <w:sz w:val="16"/>
        </w:rPr>
        <w:t xml:space="preserve">, or at times of compelling need, or when peaceful tactics have clearly failed. Much the same was true of the Suffragettes. </w:t>
      </w:r>
      <w:r w:rsidRPr="002625A3">
        <w:rPr>
          <w:rStyle w:val="StyleUnderline"/>
        </w:rPr>
        <w:t>The reluctance of working people to shed blood has contrasted tellingly with the readiness of their masters to wield the lash and the gun. Nor have they had at their disposal anything like the formidable military resources of the capitalist state</w:t>
      </w:r>
      <w:r w:rsidRPr="00567BD2">
        <w:rPr>
          <w:sz w:val="16"/>
        </w:rPr>
        <w:t>. In many parts of the world today, a repressive state, prepared to roll out its weapons against peaceable strikers and demonstrators, has become a commonplace. As the German philosopher Walter Benjamin wrote, revolution is not a runaway train; it is the application of the emergency brake. It is capitalism which is out of control, driven as it is by the anarchy of market forces, and socialism which attempts to reassert some collective mastery over this rampaging beast.</w:t>
      </w:r>
    </w:p>
    <w:p w:rsidR="001C3C19" w:rsidRPr="00567BD2" w:rsidRDefault="001C3C19" w:rsidP="001C3C19">
      <w:pPr>
        <w:rPr>
          <w:sz w:val="16"/>
        </w:rPr>
      </w:pPr>
      <w:r w:rsidRPr="00567BD2">
        <w:rPr>
          <w:sz w:val="16"/>
        </w:rPr>
        <w:t xml:space="preserve">If socialist revolutions have generally involved violence, it is largely because propertied classes will rarely surrender their privileges without a struggle. Even so, </w:t>
      </w:r>
      <w:r w:rsidRPr="00A55D42">
        <w:rPr>
          <w:rStyle w:val="StyleUnderline"/>
        </w:rPr>
        <w:t>there</w:t>
      </w:r>
      <w:r w:rsidRPr="00F423C7">
        <w:rPr>
          <w:rStyle w:val="StyleUnderline"/>
        </w:rPr>
        <w:t xml:space="preserve"> are reasonable grounds to hope that such use of force can be kept to a minimum. This is because a revolution for Marxism is not the same thing as a coup d'etat, or an outbreak of spontaneous disaffection</w:t>
      </w:r>
      <w:r w:rsidRPr="00567BD2">
        <w:rPr>
          <w:sz w:val="16"/>
        </w:rPr>
        <w:t>. Revolutions are not just attempts to bring down the state. A right-wing military coup might do that, but it is not what Marxists regard as a revolution. In the fullest sense, revolutions come about only when one social class overthrows the rule of another and replaces it with its own power.</w:t>
      </w:r>
    </w:p>
    <w:p w:rsidR="001C3C19" w:rsidRPr="00567BD2" w:rsidRDefault="001C3C19" w:rsidP="001C3C19">
      <w:pPr>
        <w:rPr>
          <w:sz w:val="16"/>
        </w:rPr>
      </w:pPr>
      <w:r w:rsidRPr="00567BD2">
        <w:rPr>
          <w:sz w:val="16"/>
        </w:rPr>
        <w:t xml:space="preserve">In the case of socialist revolution, this means that the or-ganised working class, along with its various allies, take over from the bourgeoisie, or capitalist middle class. But </w:t>
      </w:r>
      <w:r w:rsidRPr="00055702">
        <w:rPr>
          <w:rStyle w:val="StyleUnderline"/>
        </w:rPr>
        <w:t>Marx regarded the working class as by far the largest class in capitalist society. So we are speaking here of the actions of a majority, not of a small bunch of rebels</w:t>
      </w:r>
      <w:r w:rsidRPr="00567BD2">
        <w:rPr>
          <w:sz w:val="16"/>
        </w:rPr>
        <w:t>. Since socialism is about popular self-government, nobody can make a socialist revolution on your behalf, just as nobody can become an expert poker player on your behalf. As G. K. Chesterton wrote, such popular self-determination is ''a thing analogous to writing one's own love letters or blowing one's own nose. These are things we want a man to do for himself, even if he does them badly.''2 My valet may be a great deal more dexterous at blowing my nose than I am, but it befits my dignity that I do it myself, or (if I am Prince Charles) at least every now and then. Revolution cannot be handed down to you by a tight-knit vanguard of conspirators. Nor, as Lenin insisted, can it be carried abroad and imposed at the point of a bayonet, as Stalin did in eastern Europe. You have to be actively involved in the making of it yourself, unlike the kind of artist who instructs his assistants to go off and pickle a shark in his name. (No doubt the same will soon be happening with novelists.) Only then will those who were once relatively powerless have the experience, know-how and self-assurance to go on to remake society as a whole. Socialist revolutions can only be democratic ones. It is the ruling class which is the undemocratic minority. And the large masses of people that such insurrections must involve by their very nature are their surest bulwark against excessive force. In this sense, revolutions which are likely to be successful are also likely to be the least violent.</w:t>
      </w:r>
    </w:p>
    <w:p w:rsidR="001C3C19" w:rsidRPr="00567BD2" w:rsidRDefault="001C3C19" w:rsidP="001C3C19">
      <w:pPr>
        <w:rPr>
          <w:sz w:val="16"/>
        </w:rPr>
      </w:pPr>
      <w:r w:rsidRPr="00567BD2">
        <w:rPr>
          <w:sz w:val="16"/>
        </w:rPr>
        <w:t xml:space="preserve">This is not to say that revolutions may not provoke a bloody backlash from panic-stricken governments prepared to unleash terror against them. But </w:t>
      </w:r>
      <w:r w:rsidRPr="005D56E2">
        <w:rPr>
          <w:rStyle w:val="StyleUnderline"/>
        </w:rPr>
        <w:t>even autocratic states have to rely on a certain amount of passive consent from those they govern, however grudging and provisional</w:t>
      </w:r>
      <w:r w:rsidRPr="00567BD2">
        <w:rPr>
          <w:sz w:val="16"/>
        </w:rPr>
        <w:t>. You cannot adequately govern a nation which is not only in a permanent state of disaffection, but which denies any shred of credibility to your rule. You can imprison some of the people some of the time, but not all of the people all of the time. It is possible for such discredited states to hang on for quite long periods. Think, for example, of the current regimes in Burma or Zimbabwe. In the end, however, it can become clear even to tyrants that the writing is on the wall. However cruel and murderous the apartheid system of South Africa was, it eventually came to recognise that it could no longer carry on. The same can be said of the dictatorships of Poland, East Germany, Romania and other Soviet-controlled nations at the end of the 1980s. It is also true of many Ulster Unionists today, who after years of bloodshed have been forced to recognise that their exclusion of Catholic citizens is simply no longer viable.</w:t>
      </w:r>
    </w:p>
    <w:p w:rsidR="001C3C19" w:rsidRPr="00567BD2" w:rsidRDefault="001C3C19" w:rsidP="001C3C19">
      <w:pPr>
        <w:rPr>
          <w:sz w:val="16"/>
        </w:rPr>
      </w:pPr>
      <w:r w:rsidRPr="00DA2C43">
        <w:rPr>
          <w:rStyle w:val="StyleUnderline"/>
        </w:rPr>
        <w:t>Why</w:t>
      </w:r>
      <w:r w:rsidRPr="00567BD2">
        <w:rPr>
          <w:sz w:val="16"/>
        </w:rPr>
        <w:t xml:space="preserve">, though, </w:t>
      </w:r>
      <w:r w:rsidRPr="00DA2C43">
        <w:rPr>
          <w:rStyle w:val="StyleUnderline"/>
        </w:rPr>
        <w:t xml:space="preserve">do Marxists look to revolution rather than to parliamentary democracy and social reform? The answer is that </w:t>
      </w:r>
      <w:r w:rsidRPr="00DA2C43">
        <w:rPr>
          <w:rStyle w:val="Emphasis"/>
        </w:rPr>
        <w:t>they do not</w:t>
      </w:r>
      <w:r w:rsidRPr="00567BD2">
        <w:rPr>
          <w:sz w:val="16"/>
        </w:rPr>
        <w:t xml:space="preserve">, or at least not entirely. Only so-called ultra-leftists do this.3 One of the first decrees of the Bolsheviks when they came to power in Russia was to abolish the death penalty. Being a reformist or a revolutionary is not like supporting either Everton or Arsenal. </w:t>
      </w:r>
      <w:r w:rsidRPr="00DA2C43">
        <w:rPr>
          <w:rStyle w:val="StyleUnderline"/>
        </w:rPr>
        <w:t>Most revolutionaries are also champions of reform</w:t>
      </w:r>
      <w:r w:rsidRPr="00567BD2">
        <w:rPr>
          <w:sz w:val="16"/>
        </w:rPr>
        <w:t xml:space="preserve">. Not any old reform, and not reformism as a political panacea; but </w:t>
      </w:r>
      <w:r w:rsidRPr="00DA2C43">
        <w:rPr>
          <w:rStyle w:val="StyleUnderline"/>
        </w:rPr>
        <w:t xml:space="preserve">revolutionaries expect socialist change to come all in a rush no more than feudal or capitalist </w:t>
      </w:r>
      <w:r w:rsidRPr="00B53AC2">
        <w:rPr>
          <w:rStyle w:val="StyleUnderline"/>
        </w:rPr>
        <w:t>change did. Where they differ from reformists proper is not, say, in refusing to fight against hospital closures because they distract attention from the all-important Revolution</w:t>
      </w:r>
      <w:r w:rsidRPr="00567BD2">
        <w:rPr>
          <w:sz w:val="16"/>
        </w:rPr>
        <w:t xml:space="preserve">. It is rather that </w:t>
      </w:r>
      <w:r w:rsidRPr="00B53AC2">
        <w:rPr>
          <w:rStyle w:val="StyleUnderline"/>
        </w:rPr>
        <w:t>they view such reforms in a longer, more radical perspective. Reform</w:t>
      </w:r>
      <w:r w:rsidRPr="00567BD2">
        <w:rPr>
          <w:sz w:val="16"/>
        </w:rPr>
        <w:t xml:space="preserve"> is vital; but sooner or later you will hit a point where the system refuses to give way, and for Marxism this is known as the social relations of production. Or, in less politely technical language, a dominant class which controls the material resources and is markedly reluctant to hand them over. It is only then that a decisive choice between reform and revolution looms up. In the end, as the socialist historian R. H. Tawney remarked, you can peel an onion layer by layer, but you can't skin a tiger claw by claw. Peeling an onion, however, makes reform sound rather too easy. Most of the reforms we now regard as precious features of liberal society—universal suffrage, free universal education, freedom of the press, trade unions and so on—were won by popular struggle in the teeth of ferocious ruling-class resistance.</w:t>
      </w:r>
    </w:p>
    <w:p w:rsidR="001C3C19" w:rsidRPr="00C61882" w:rsidRDefault="001C3C19" w:rsidP="001C3C19">
      <w:pPr>
        <w:rPr>
          <w:sz w:val="16"/>
        </w:rPr>
      </w:pPr>
      <w:r w:rsidRPr="00B53AC2">
        <w:rPr>
          <w:rStyle w:val="StyleUnderline"/>
        </w:rPr>
        <w:t>Nor do revolutionaries necessarily reject parliamentary democracy. If it can contribute to their goals, so much the better</w:t>
      </w:r>
      <w:r w:rsidRPr="00C61882">
        <w:rPr>
          <w:sz w:val="16"/>
        </w:rPr>
        <w:t xml:space="preserve">. Marxists, however, have reservations about parliamentary democracy—not because it is democratic, but because it is not democratic enough. Parliaments are institutions to which ordinary people are persuaded to permanently delegate their power, and over which they have very little control. </w:t>
      </w:r>
      <w:r w:rsidRPr="00B53AC2">
        <w:rPr>
          <w:rStyle w:val="StyleUnderline"/>
        </w:rPr>
        <w:t>Revolution is generally thought to be the opposite of democracy</w:t>
      </w:r>
      <w:r w:rsidRPr="00C61882">
        <w:rPr>
          <w:sz w:val="16"/>
        </w:rPr>
        <w:t xml:space="preserve">, as the work of sinister underground minorities out to subvert the will of the majority. </w:t>
      </w:r>
      <w:r w:rsidRPr="00B53AC2">
        <w:rPr>
          <w:rStyle w:val="StyleUnderline"/>
        </w:rPr>
        <w:t>In fact, as a process by which men and women assume power over their own existence through popular councils and assemblies, it is a great deal more democratic than anything on offer at the</w:t>
      </w:r>
      <w:r w:rsidRPr="00C61882">
        <w:rPr>
          <w:sz w:val="16"/>
        </w:rPr>
        <w:t xml:space="preserve"> moment. The Bolsheviks had an impressive record of open controversy within their ranks, and the idea that they should rule the country as the only political party was no part of their original programme. Besides, as we shall see later, parliaments are part of a state which is in business, by and large, to ensure the sovereignty of capital over labour. This is not just the opinion of Marxists. As one seventeenth-century commentator wrote, the English parliament is the ''bulwark of property."4 In the end, so Marx claims, parliament or the state represents not so much the common people as the interests of private property. Cicero, as we have seen, heartily agreed. No parliament in a capitalist order would dare to confront the awesome power of such vested interests. If it threatened to interfere with them too radically, it would quickly be shown the door. It would be odd, then, for socialists to regard such debating chambers as a vital means of promoting their cause, rather than as one means among many.</w:t>
      </w:r>
    </w:p>
    <w:p w:rsidR="001C3C19" w:rsidRPr="00C61882" w:rsidRDefault="001C3C19" w:rsidP="001C3C19">
      <w:pPr>
        <w:rPr>
          <w:sz w:val="16"/>
        </w:rPr>
      </w:pPr>
      <w:r w:rsidRPr="004A7624">
        <w:rPr>
          <w:rStyle w:val="StyleUnderline"/>
        </w:rPr>
        <w:t>Marx himself seems to have believed that</w:t>
      </w:r>
      <w:r w:rsidRPr="00C61882">
        <w:rPr>
          <w:sz w:val="16"/>
        </w:rPr>
        <w:t xml:space="preserve"> in countries like England, Holland and the United States, </w:t>
      </w:r>
      <w:r w:rsidRPr="004A7624">
        <w:rPr>
          <w:rStyle w:val="StyleUnderline"/>
        </w:rPr>
        <w:t>socialists might achieve their goals by peaceful means. He did not dismiss parliament or social reform</w:t>
      </w:r>
      <w:r w:rsidRPr="00C61882">
        <w:rPr>
          <w:sz w:val="16"/>
        </w:rPr>
        <w:t xml:space="preserve">. He also thought that </w:t>
      </w:r>
      <w:r w:rsidRPr="004A7624">
        <w:rPr>
          <w:rStyle w:val="Emphasis"/>
        </w:rPr>
        <w:t>a socialist party could assume power only with the support of a majority of the working class</w:t>
      </w:r>
      <w:r w:rsidRPr="00C61882">
        <w:rPr>
          <w:sz w:val="16"/>
        </w:rPr>
        <w:t xml:space="preserve">. </w:t>
      </w:r>
      <w:r w:rsidRPr="004A7624">
        <w:rPr>
          <w:rStyle w:val="StyleUnderline"/>
        </w:rPr>
        <w:t>He was an</w:t>
      </w:r>
      <w:r w:rsidRPr="00C61882">
        <w:rPr>
          <w:sz w:val="16"/>
        </w:rPr>
        <w:t xml:space="preserve"> </w:t>
      </w:r>
      <w:r w:rsidRPr="004A7624">
        <w:rPr>
          <w:rStyle w:val="Emphasis"/>
        </w:rPr>
        <w:t>enthusiastic champion of reformist organs</w:t>
      </w:r>
      <w:r w:rsidRPr="00C61882">
        <w:rPr>
          <w:sz w:val="16"/>
        </w:rPr>
        <w:t xml:space="preserve"> </w:t>
      </w:r>
      <w:r w:rsidRPr="004A7624">
        <w:rPr>
          <w:rStyle w:val="StyleUnderline"/>
        </w:rPr>
        <w:t>such as working-class political parties, trade unions, cultural associations and political newspapers. He also spoke out for specific reformist measures</w:t>
      </w:r>
      <w:r w:rsidRPr="00C61882">
        <w:rPr>
          <w:sz w:val="16"/>
        </w:rPr>
        <w:t xml:space="preserve"> such as the extension of the franchise and the shortening of the working day. In fact at one point he considered rather optimistically that universal suffrage would itself undermine capitalist rule. His collaborator Friedrich Engels also attached a good deal of importance to peaceful social change, and looked forward to a nonviolent revolution.</w:t>
      </w:r>
    </w:p>
    <w:p w:rsidR="001C3C19" w:rsidRPr="00AD2668" w:rsidRDefault="001C3C19" w:rsidP="001C3C19"/>
    <w:p w:rsidR="001C3C19" w:rsidRDefault="001C3C19" w:rsidP="001C3C19">
      <w:pPr>
        <w:pStyle w:val="Heading4"/>
      </w:pPr>
      <w:r>
        <w:t>The transition’s possible – common humanity</w:t>
      </w:r>
    </w:p>
    <w:p w:rsidR="001C3C19" w:rsidRPr="000E7383" w:rsidRDefault="001C3C19" w:rsidP="001C3C19">
      <w:r w:rsidRPr="00111CC7">
        <w:rPr>
          <w:rStyle w:val="Style13ptBold"/>
        </w:rPr>
        <w:t>Eagleton 18</w:t>
      </w:r>
      <w:r>
        <w:t xml:space="preserve"> – Terry, Distinguished Professor of English Literature at Lancaster University, </w:t>
      </w:r>
      <w:r>
        <w:rPr>
          <w:i/>
        </w:rPr>
        <w:t>Why Marx Was Right</w:t>
      </w:r>
      <w:r>
        <w:t>, 2</w:t>
      </w:r>
      <w:r w:rsidRPr="00DA4D38">
        <w:rPr>
          <w:vertAlign w:val="superscript"/>
        </w:rPr>
        <w:t>nd</w:t>
      </w:r>
      <w:r>
        <w:t xml:space="preserve"> edition, Yale University Press, Chapter 4, pp. 83-85 //JSL</w:t>
      </w:r>
    </w:p>
    <w:p w:rsidR="001C3C19" w:rsidRPr="00E6367E" w:rsidRDefault="001C3C19" w:rsidP="001C3C19">
      <w:pPr>
        <w:rPr>
          <w:sz w:val="16"/>
        </w:rPr>
      </w:pPr>
      <w:r w:rsidRPr="00AC6799">
        <w:rPr>
          <w:rStyle w:val="StyleUnderline"/>
        </w:rPr>
        <w:t>If we did not share so much basic common humanity, the socialist vision of global cooperation would be fruitless</w:t>
      </w:r>
      <w:r w:rsidRPr="00E6367E">
        <w:rPr>
          <w:sz w:val="16"/>
        </w:rPr>
        <w:t xml:space="preserve">. Marx speaks in volume 1 of Capital of ''human nature in general and then . . . as modified in each historical epoch.'' </w:t>
      </w:r>
      <w:r w:rsidRPr="00AC6799">
        <w:rPr>
          <w:rStyle w:val="StyleUnderline"/>
        </w:rPr>
        <w:t>There is a great deal about human beings that hardly varies across history</w:t>
      </w:r>
      <w:r w:rsidRPr="00E6367E">
        <w:rPr>
          <w:sz w:val="16"/>
        </w:rPr>
        <w:t xml:space="preserve">—a fact which postmodernism either denies or dismisses as merely trivial. It does so partly because it has an irrational prejudice against Nature and biology; partly because it thinks that all talk of natures is a way of denying change;8 and partly because it tends to regard all change as positive and all permanence as negative. In this last opinion, it is at one with capitalist ''modernisers'' everywhere. </w:t>
      </w:r>
      <w:r w:rsidRPr="00B85DD8">
        <w:rPr>
          <w:rStyle w:val="StyleUnderline"/>
        </w:rPr>
        <w:t>The truth</w:t>
      </w:r>
      <w:r w:rsidRPr="00E6367E">
        <w:rPr>
          <w:sz w:val="16"/>
        </w:rPr>
        <w:t>—far too banal for intellectuals to appreciate—</w:t>
      </w:r>
      <w:r w:rsidRPr="00B85DD8">
        <w:rPr>
          <w:rStyle w:val="StyleUnderline"/>
        </w:rPr>
        <w:t>is that some change is catastrophic and some kinds of permanence deeply desirable.</w:t>
      </w:r>
      <w:r w:rsidRPr="00E6367E">
        <w:rPr>
          <w:sz w:val="16"/>
        </w:rPr>
        <w:t xml:space="preserve"> It would be a shame, for example, if all French vineyards were to be burnt down tomorrow, just as it would be a pity if a nonsexist society lasted for only three weeks.</w:t>
      </w:r>
    </w:p>
    <w:p w:rsidR="001C3C19" w:rsidRPr="00E6367E" w:rsidRDefault="001C3C19" w:rsidP="001C3C19">
      <w:pPr>
        <w:rPr>
          <w:sz w:val="16"/>
        </w:rPr>
      </w:pPr>
      <w:r w:rsidRPr="00C3764C">
        <w:rPr>
          <w:rStyle w:val="StyleUnderline"/>
        </w:rPr>
        <w:t xml:space="preserve">Socialists often speak of oppression, injustice and </w:t>
      </w:r>
      <w:r w:rsidRPr="00F14CE9">
        <w:rPr>
          <w:rStyle w:val="StyleUnderline"/>
        </w:rPr>
        <w:t>exploitation. But if this were all humanity had ever known, we would never be able to identify these things for what they are. Instead, they would simply seem like our natural condition</w:t>
      </w:r>
      <w:r w:rsidRPr="00E6367E">
        <w:rPr>
          <w:sz w:val="16"/>
        </w:rPr>
        <w:t xml:space="preserve">. We might not even have special names for them. </w:t>
      </w:r>
      <w:r w:rsidRPr="00F14CE9">
        <w:rPr>
          <w:rStyle w:val="StyleUnderline"/>
        </w:rPr>
        <w:t>To see a relationship as exploitative, you need to have some idea of what a nonexploitative relationship would look like</w:t>
      </w:r>
      <w:r w:rsidRPr="00E6367E">
        <w:rPr>
          <w:sz w:val="16"/>
        </w:rPr>
        <w:t xml:space="preserve">. You do not need to appeal to the idea of human nature to have this. </w:t>
      </w:r>
      <w:r w:rsidRPr="00F14CE9">
        <w:rPr>
          <w:rStyle w:val="StyleUnderline"/>
        </w:rPr>
        <w:t>You can appeal to historical factors</w:t>
      </w:r>
      <w:r w:rsidRPr="00E6367E">
        <w:rPr>
          <w:sz w:val="16"/>
        </w:rPr>
        <w:t xml:space="preserve"> instead. But it is plausible to claim that there are features of our nature which act as a kind of norm in this respect. Human beings, for example, are all ''prematurely'' born. For a long time after birth they are unable to fend for themselves, and are thus in need of a prolonged period of nurturing. (It is this unusually prolonged experience of care, some psychoanalysts argue, that plays such havoc with our psyches later in life. If babies could get up and walk away at birth, a good deal of adult misery would be avoided, and not only in the sense that there would be no bawling brats to disturb our sleep.) Even if the care they receive is appalling, infants very quickly imbibe some notion of what caring for others means. This is one reason why, later on, they may be able to identify a whole way of life as callously indifferent to human needs. In this sense, we can move from being prematurely born to politics.</w:t>
      </w:r>
    </w:p>
    <w:p w:rsidR="001C3C19" w:rsidRDefault="001C3C19" w:rsidP="001C3C19">
      <w:pPr>
        <w:rPr>
          <w:rStyle w:val="StyleUnderline"/>
        </w:rPr>
      </w:pPr>
      <w:r w:rsidRPr="00C76E6F">
        <w:rPr>
          <w:rStyle w:val="StyleUnderline"/>
        </w:rPr>
        <w:t>Needs which are essential to our survival and well-being, like being fed, keeping warm and sheltered, enjoying the company of others, not being enslaved or abused and so on, can act as a basis for political critique</w:t>
      </w:r>
      <w:r w:rsidRPr="00E6367E">
        <w:rPr>
          <w:sz w:val="16"/>
        </w:rPr>
        <w:t xml:space="preserve">, in the sense that any society which fails to meet these requirements is clearly lacking. We can, of course, object to such societies on more local or cultural grounds. But arguing that they violate some of the most fundamental demands of our nature has even more force. So </w:t>
      </w:r>
      <w:r w:rsidRPr="000E7F4E">
        <w:rPr>
          <w:rStyle w:val="StyleUnderline"/>
        </w:rPr>
        <w:t>it is a mistake to think that the idea of human nature is just an apology for the status quo. It can also act as a powerful challenge to it.</w:t>
      </w:r>
    </w:p>
    <w:p w:rsidR="001C3C19" w:rsidRPr="008D461F" w:rsidRDefault="001C3C19" w:rsidP="001C3C19">
      <w:pPr>
        <w:pStyle w:val="Heading3"/>
      </w:pPr>
      <w:r>
        <w:t xml:space="preserve">alt solves – anti-blackness </w:t>
      </w:r>
    </w:p>
    <w:p w:rsidR="001C3C19" w:rsidRPr="008D461F" w:rsidRDefault="001C3C19" w:rsidP="001C3C19">
      <w:pPr>
        <w:pStyle w:val="Heading4"/>
        <w:rPr>
          <w:rStyle w:val="Style13ptBold"/>
          <w:b/>
          <w:bCs w:val="0"/>
          <w:u w:val="single"/>
        </w:rPr>
      </w:pPr>
      <w:r w:rsidRPr="008D461F">
        <w:rPr>
          <w:rStyle w:val="Style13ptBold"/>
          <w:b/>
          <w:bCs w:val="0"/>
        </w:rPr>
        <w:t xml:space="preserve">Claims that the left doesn’t address race are </w:t>
      </w:r>
      <w:r w:rsidRPr="008D461F">
        <w:rPr>
          <w:rStyle w:val="Style13ptBold"/>
          <w:b/>
          <w:bCs w:val="0"/>
          <w:u w:val="single"/>
        </w:rPr>
        <w:t>factually wrong</w:t>
      </w:r>
      <w:r w:rsidRPr="008D461F">
        <w:rPr>
          <w:rStyle w:val="Style13ptBold"/>
          <w:b/>
          <w:bCs w:val="0"/>
        </w:rPr>
        <w:t xml:space="preserve"> – healthcare, free higher education, and raising the minimum wage are </w:t>
      </w:r>
      <w:r w:rsidRPr="008D461F">
        <w:rPr>
          <w:rStyle w:val="Style13ptBold"/>
          <w:b/>
          <w:bCs w:val="0"/>
          <w:u w:val="single"/>
        </w:rPr>
        <w:t>good ideas</w:t>
      </w:r>
      <w:r w:rsidRPr="008D461F">
        <w:rPr>
          <w:rStyle w:val="Style13ptBold"/>
          <w:b/>
          <w:bCs w:val="0"/>
        </w:rPr>
        <w:t xml:space="preserve"> that their politics </w:t>
      </w:r>
      <w:r w:rsidRPr="008D461F">
        <w:rPr>
          <w:rStyle w:val="Style13ptBold"/>
          <w:b/>
          <w:bCs w:val="0"/>
          <w:u w:val="single"/>
        </w:rPr>
        <w:t>distracts from</w:t>
      </w:r>
    </w:p>
    <w:p w:rsidR="001C3C19" w:rsidRPr="008D461F" w:rsidRDefault="001C3C19" w:rsidP="001C3C19">
      <w:r w:rsidRPr="008D461F">
        <w:rPr>
          <w:rStyle w:val="Style13ptBold"/>
        </w:rPr>
        <w:t xml:space="preserve">Reed 16 </w:t>
      </w:r>
      <w:r w:rsidRPr="008D461F">
        <w:t xml:space="preserve">Adolf Reed Jr, 8-8-2016, Adolph Leonard Reed Jr. is an American professor of political science at the University of Pennsylvania, specializing in race and American politics. He has taught at Yale, Northwestern, and the New School for Social Research and he has written on racial and economic inequality, Interviewed by Samuel Stein, "Bernie Sanders and the New Class Politics," Jacobin, </w:t>
      </w:r>
      <w:hyperlink r:id="rId35" w:history="1">
        <w:r w:rsidRPr="008D461F">
          <w:rPr>
            <w:rStyle w:val="Hyperlink"/>
          </w:rPr>
          <w:t>https://www.jacobinmag.com/2016/08/bernie-sanders-black-voters-adolph-reed-trump-hillary/</w:t>
        </w:r>
      </w:hyperlink>
      <w:r w:rsidRPr="008D461F">
        <w:t xml:space="preserve"> // comrade dbw</w:t>
      </w:r>
    </w:p>
    <w:p w:rsidR="001C3C19" w:rsidRPr="008D461F" w:rsidRDefault="001C3C19" w:rsidP="001C3C19">
      <w:pPr>
        <w:rPr>
          <w:sz w:val="16"/>
        </w:rPr>
      </w:pPr>
      <w:r w:rsidRPr="008D461F">
        <w:rPr>
          <w:u w:val="single"/>
        </w:rPr>
        <w:t>Some say that we have to understand Sanders’s defeat as a result of his lack of interest in racism and sexism</w:t>
      </w:r>
      <w:r w:rsidRPr="008D461F">
        <w:rPr>
          <w:sz w:val="16"/>
        </w:rPr>
        <w:t>. Angela Davis wrote that Sanders was a candidate who was “reluctant to address racism” and who engaged in “a kind of economic reductionism that prevents him … from developing a vocabulary that allows him to speak in ways that enlighten us about the persistence of racism, racist violence, state violence.” Paul Krugman argued that he was unable to address “horizontal inequality” and therefore to win the “minority” vote.</w:t>
      </w:r>
    </w:p>
    <w:p w:rsidR="001C3C19" w:rsidRPr="008D461F" w:rsidRDefault="001C3C19" w:rsidP="001C3C19">
      <w:pPr>
        <w:rPr>
          <w:sz w:val="16"/>
        </w:rPr>
      </w:pPr>
      <w:r w:rsidRPr="008D461F">
        <w:rPr>
          <w:sz w:val="16"/>
        </w:rPr>
        <w:t>What do you think of those critics?</w:t>
      </w:r>
    </w:p>
    <w:p w:rsidR="001C3C19" w:rsidRPr="008D461F" w:rsidRDefault="001C3C19" w:rsidP="001C3C19">
      <w:pPr>
        <w:rPr>
          <w:u w:val="single"/>
        </w:rPr>
      </w:pPr>
      <w:r w:rsidRPr="008D461F">
        <w:rPr>
          <w:u w:val="single"/>
        </w:rPr>
        <w:t>AR:</w:t>
      </w:r>
      <w:r w:rsidRPr="008D461F">
        <w:rPr>
          <w:sz w:val="16"/>
        </w:rPr>
        <w:t xml:space="preserve"> In a way </w:t>
      </w:r>
      <w:r w:rsidRPr="008D461F">
        <w:rPr>
          <w:u w:val="single"/>
        </w:rPr>
        <w:t>it’s difficult to respond to such charges because they have no concrete conte</w:t>
      </w:r>
      <w:r w:rsidRPr="008D461F">
        <w:rPr>
          <w:sz w:val="16"/>
        </w:rPr>
        <w:t xml:space="preserve">nt. All through the campaign I asked </w:t>
      </w:r>
      <w:r w:rsidRPr="008D461F">
        <w:rPr>
          <w:u w:val="single"/>
        </w:rPr>
        <w:t>how a federal minimum wage of fifteen dollars an hour</w:t>
      </w:r>
      <w:r w:rsidRPr="008D461F">
        <w:rPr>
          <w:sz w:val="16"/>
        </w:rPr>
        <w:t xml:space="preserve"> (the current minimum wage is $7.25) </w:t>
      </w:r>
      <w:r w:rsidRPr="008D461F">
        <w:rPr>
          <w:u w:val="single"/>
        </w:rPr>
        <w:t>is not an issue pertinent to black Americans and Latinos, who are disproportionately likely to be low-wage workers? How decommodified national health care is not a “black issue”? Or free public higher education? Or massively increased public investment? Or renegotiating existing “trade” agreements and blocking the Trans Pacific Partnership, which would further strengthen corporate power against all working people? And so on. No one has argued that black, or other nonwhite, Americans indeed would not benefit disproportionately from implementation of those items of Sanders’s platform.</w:t>
      </w:r>
    </w:p>
    <w:p w:rsidR="001C3C19" w:rsidRPr="008D461F" w:rsidRDefault="001C3C19" w:rsidP="001C3C19">
      <w:pPr>
        <w:rPr>
          <w:sz w:val="16"/>
        </w:rPr>
      </w:pPr>
      <w:r w:rsidRPr="008D461F">
        <w:rPr>
          <w:sz w:val="16"/>
        </w:rPr>
        <w:t xml:space="preserve">By contrast, what does it mean to “address racism”? </w:t>
      </w:r>
      <w:r w:rsidRPr="008D461F">
        <w:rPr>
          <w:u w:val="single"/>
        </w:rPr>
        <w:t>No one in American politics with any aspirations to respectability openly embraces racism — not even Donald Trump</w:t>
      </w:r>
      <w:r w:rsidRPr="008D461F">
        <w:rPr>
          <w:sz w:val="16"/>
        </w:rPr>
        <w:t>. In fact, everyone, even Trump, insists that he or she opposes it.</w:t>
      </w:r>
    </w:p>
    <w:p w:rsidR="001C3C19" w:rsidRPr="008D461F" w:rsidRDefault="001C3C19" w:rsidP="001C3C19">
      <w:pPr>
        <w:rPr>
          <w:u w:val="single"/>
        </w:rPr>
      </w:pPr>
      <w:r w:rsidRPr="008D461F">
        <w:rPr>
          <w:u w:val="single"/>
        </w:rPr>
        <w:t>How is it “economic reductionism” to campaign on a program that seeks to unite the broad working class around concerns shared throughout the class across race, gender, and other lines? Ironically, in American politics now we have a Left for which any reference to political economy can be castigated as “economic reductionism.”</w:t>
      </w:r>
    </w:p>
    <w:p w:rsidR="001C3C19" w:rsidRPr="008D461F" w:rsidRDefault="001C3C19" w:rsidP="001C3C19">
      <w:pPr>
        <w:rPr>
          <w:sz w:val="16"/>
        </w:rPr>
      </w:pPr>
      <w:r w:rsidRPr="008D461F">
        <w:rPr>
          <w:sz w:val="16"/>
        </w:rPr>
        <w:t>There is moreover no evidence that Sanders was reluctant to acknowledge or discuss racial or gender inequality. What would it mean “to enlighten us about the persistence of racism, etc.”? Surely, Angela doesn’t need to be enlightened; she’s written books on the topic. This line of criticism is either misguided or dishonest.</w:t>
      </w:r>
    </w:p>
    <w:p w:rsidR="001C3C19" w:rsidRPr="008D461F" w:rsidRDefault="001C3C19" w:rsidP="001C3C19">
      <w:pPr>
        <w:rPr>
          <w:sz w:val="16"/>
        </w:rPr>
      </w:pPr>
      <w:r w:rsidRPr="008D461F">
        <w:rPr>
          <w:sz w:val="16"/>
        </w:rPr>
        <w:t>It is similarly instructive that a strain of identitarian feminists repeatedly sought to characterize support for Sanders as coming mainly from sexist men on the Left. This was an adaptation of an earlier hoax about the existence of a phalanx of misogynist “brocialist” men who threatened feminists with rape or other violence for their reluctance to subordinate feminist concerns to a male-centered class-reductionist socialism.</w:t>
      </w:r>
    </w:p>
    <w:p w:rsidR="001C3C19" w:rsidRPr="008D461F" w:rsidRDefault="001C3C19" w:rsidP="001C3C19">
      <w:pPr>
        <w:rPr>
          <w:u w:val="single"/>
        </w:rPr>
      </w:pPr>
      <w:r w:rsidRPr="008D461F">
        <w:rPr>
          <w:u w:val="single"/>
        </w:rPr>
        <w:t>It’s immensely revealing, and exposing this is one contribution the campaign made that I never anticipated, that we now have a “left” in the United States for which socialism is considered a marker of backwardness. It’s good that that is now clear; it’s always good to know where people stand in relation to class struggle.</w:t>
      </w:r>
    </w:p>
    <w:p w:rsidR="001C3C19" w:rsidRPr="008D461F" w:rsidRDefault="001C3C19" w:rsidP="001C3C19">
      <w:pPr>
        <w:rPr>
          <w:sz w:val="16"/>
        </w:rPr>
      </w:pPr>
      <w:r w:rsidRPr="008D461F">
        <w:rPr>
          <w:sz w:val="16"/>
        </w:rPr>
        <w:t>I found Krugman’s claim especially interesting, as I did Clinto</w:t>
      </w:r>
      <w:r w:rsidRPr="008D461F">
        <w:rPr>
          <w:u w:val="single"/>
        </w:rPr>
        <w:t>n’s complaint that breaking up the big banks wouldn’t end racism or sexism. It wouldn’t end solar storms or help Bahrain win the World Cup either.</w:t>
      </w:r>
      <w:r w:rsidRPr="008D461F">
        <w:rPr>
          <w:sz w:val="16"/>
        </w:rPr>
        <w:t xml:space="preserve"> Krugman follows a familiar line in the constitution of postwar liberalism that disconnects the idea of inequality from political economy and renders it exclusively as group disparity.</w:t>
      </w:r>
    </w:p>
    <w:p w:rsidR="001C3C19" w:rsidRPr="008D461F" w:rsidRDefault="001C3C19" w:rsidP="001C3C19">
      <w:pPr>
        <w:rPr>
          <w:sz w:val="16"/>
        </w:rPr>
      </w:pPr>
      <w:r w:rsidRPr="008D461F">
        <w:rPr>
          <w:sz w:val="16"/>
        </w:rPr>
        <w:t>That was really the most meaningful, yet still not often recognized, move Daniel Patrick Moynihan made in his scurrilous 1965 The Negro Family: The Case for National Action, commonly known as the Moynihan Report. Such liberals began trying to make the massive public interventions of the New Deal invisible as early as the late 1940s.</w:t>
      </w:r>
    </w:p>
    <w:p w:rsidR="001C3C19" w:rsidRPr="008D461F" w:rsidRDefault="001C3C19" w:rsidP="001C3C19">
      <w:pPr>
        <w:rPr>
          <w:sz w:val="16"/>
        </w:rPr>
      </w:pPr>
      <w:r w:rsidRPr="008D461F">
        <w:rPr>
          <w:sz w:val="16"/>
        </w:rPr>
        <w:t>Oscar Handlin, the foremost historian of American ethnicity of his era — we might say he invented the field, which is also telling — laid out an account of ethnic group mobility in 1949 that didn’t mention the New Deal or CIO industrial unionism, which were still vital and dynamic at that moment.</w:t>
      </w:r>
    </w:p>
    <w:p w:rsidR="001C3C19" w:rsidRPr="008D461F" w:rsidRDefault="001C3C19" w:rsidP="001C3C19">
      <w:pPr>
        <w:rPr>
          <w:u w:val="single"/>
        </w:rPr>
      </w:pPr>
      <w:r w:rsidRPr="008D461F">
        <w:rPr>
          <w:u w:val="single"/>
        </w:rPr>
        <w:t>It is especially outrageous now as economic inequality has risen to epic levels that Krugman</w:t>
      </w:r>
      <w:r w:rsidRPr="008D461F">
        <w:rPr>
          <w:sz w:val="16"/>
        </w:rPr>
        <w:t xml:space="preserve"> et al </w:t>
      </w:r>
      <w:r w:rsidRPr="008D461F">
        <w:rPr>
          <w:u w:val="single"/>
        </w:rPr>
        <w:t>would dismiss it and insist that the object of our concern should be instead how the massive and growing inequality is apportioned among various groups, or population categories reified as groups.</w:t>
      </w:r>
    </w:p>
    <w:p w:rsidR="001C3C19" w:rsidRPr="008D461F" w:rsidRDefault="001C3C19" w:rsidP="001C3C19">
      <w:pPr>
        <w:rPr>
          <w:u w:val="single"/>
        </w:rPr>
      </w:pPr>
      <w:r w:rsidRPr="008D461F">
        <w:rPr>
          <w:u w:val="single"/>
        </w:rPr>
        <w:t xml:space="preserve">These responses to Sanders’s critique throw into bolder relief just how fundamentally </w:t>
      </w:r>
      <w:r w:rsidRPr="008D461F">
        <w:rPr>
          <w:rStyle w:val="Emphasis"/>
        </w:rPr>
        <w:t>antiracism and other identitarian programs are not only the left wing of neoliberalism but active agencies in its imposition of a notion of the boundaries of the politically thinkable</w:t>
      </w:r>
      <w:r w:rsidRPr="008D461F">
        <w:rPr>
          <w:u w:val="single"/>
        </w:rPr>
        <w:t xml:space="preserve"> — sort of neoliberalism’s intellectual and cultural border guard.</w:t>
      </w:r>
    </w:p>
    <w:p w:rsidR="001C3C19" w:rsidRPr="008D461F" w:rsidRDefault="001C3C19" w:rsidP="001C3C19">
      <w:pPr>
        <w:pStyle w:val="Heading4"/>
        <w:rPr>
          <w:rStyle w:val="Style13ptBold"/>
          <w:b/>
          <w:bCs w:val="0"/>
        </w:rPr>
      </w:pPr>
      <w:r w:rsidRPr="008D461F">
        <w:rPr>
          <w:rStyle w:val="Style13ptBold"/>
          <w:b/>
          <w:bCs w:val="0"/>
        </w:rPr>
        <w:t xml:space="preserve">Black political resistance is </w:t>
      </w:r>
      <w:r w:rsidRPr="008D461F">
        <w:rPr>
          <w:rStyle w:val="Style13ptBold"/>
          <w:b/>
          <w:bCs w:val="0"/>
          <w:u w:val="single"/>
        </w:rPr>
        <w:t>co-opted</w:t>
      </w:r>
      <w:r w:rsidRPr="008D461F">
        <w:rPr>
          <w:rStyle w:val="Style13ptBold"/>
          <w:b/>
          <w:bCs w:val="0"/>
        </w:rPr>
        <w:t xml:space="preserve"> by neo-liberal ideals of </w:t>
      </w:r>
      <w:r w:rsidRPr="008D461F">
        <w:rPr>
          <w:rStyle w:val="Style13ptBold"/>
          <w:b/>
          <w:bCs w:val="0"/>
          <w:u w:val="single"/>
        </w:rPr>
        <w:t>diverse capitalism</w:t>
      </w:r>
      <w:r w:rsidRPr="008D461F">
        <w:rPr>
          <w:rStyle w:val="Style13ptBold"/>
          <w:b/>
          <w:bCs w:val="0"/>
        </w:rPr>
        <w:t xml:space="preserve"> – only the alt’s solidarity towards class struggle can overcome that co-option</w:t>
      </w:r>
    </w:p>
    <w:p w:rsidR="001C3C19" w:rsidRPr="008D461F" w:rsidRDefault="001C3C19" w:rsidP="001C3C19">
      <w:r w:rsidRPr="008D461F">
        <w:rPr>
          <w:rStyle w:val="Style13ptBold"/>
        </w:rPr>
        <w:t xml:space="preserve">Reed 16 </w:t>
      </w:r>
      <w:r w:rsidRPr="008D461F">
        <w:t xml:space="preserve">Adolph Reed, Jr. 3-30-2016, Adolph Leonard Reed Jr. is an American professor of political science at the University of Pennsylvania, specializing in race and American politics. He has taught at Yale, Northwestern, and the New School for Social Research and he has written on racial and economic inequality "The Black-Labor-Left Alliance in the Neoliberal Age," SAGE Journals, </w:t>
      </w:r>
      <w:hyperlink r:id="rId36" w:history="1">
        <w:r w:rsidRPr="008D461F">
          <w:rPr>
            <w:rStyle w:val="Hyperlink"/>
          </w:rPr>
          <w:t>https://journals-sagepub-com.proxy.lib.umich.edu/doi/full/10.1177/1095796016639281?utm_source=summon&amp;utm_medium=discovery-provider</w:t>
        </w:r>
      </w:hyperlink>
      <w:r w:rsidRPr="008D461F">
        <w:t xml:space="preserve"> // comrade dbw</w:t>
      </w:r>
    </w:p>
    <w:p w:rsidR="001C3C19" w:rsidRPr="008D461F" w:rsidRDefault="001C3C19" w:rsidP="001C3C19">
      <w:pPr>
        <w:pStyle w:val="NormalWeb"/>
        <w:shd w:val="clear" w:color="auto" w:fill="FFFFFF"/>
        <w:spacing w:line="390" w:lineRule="atLeast"/>
        <w:rPr>
          <w:rFonts w:ascii="Georgia" w:hAnsi="Georgia" w:cs="Arial"/>
          <w:color w:val="333333"/>
          <w:sz w:val="22"/>
          <w:szCs w:val="22"/>
          <w:u w:val="single"/>
        </w:rPr>
      </w:pPr>
      <w:r w:rsidRPr="008D461F">
        <w:rPr>
          <w:rFonts w:ascii="Georgia" w:hAnsi="Georgia" w:cs="Arial"/>
          <w:color w:val="333333"/>
          <w:sz w:val="16"/>
          <w:szCs w:val="22"/>
        </w:rPr>
        <w:t xml:space="preserve">A very different perspective on pursuit of racial justice has arisen since the 1990s. As with any ideology, </w:t>
      </w:r>
      <w:r w:rsidRPr="008D461F">
        <w:rPr>
          <w:rFonts w:ascii="Georgia" w:hAnsi="Georgia" w:cs="Arial"/>
          <w:color w:val="333333"/>
          <w:sz w:val="22"/>
          <w:szCs w:val="22"/>
          <w:u w:val="single"/>
        </w:rPr>
        <w:t xml:space="preserve">one element of neoliberalism’s triumph, its broad internalization as unreflected-upon common sense, has been its success in reinterpreting the past in ways that read its worldview back and forth across historical eras as the deepest truth of social life. </w:t>
      </w:r>
      <w:r w:rsidRPr="008D461F">
        <w:rPr>
          <w:rFonts w:ascii="Georgia" w:hAnsi="Georgia" w:cs="Arial"/>
          <w:color w:val="333333"/>
          <w:sz w:val="16"/>
          <w:szCs w:val="22"/>
        </w:rPr>
        <w:t>That is one mechanism through which the infamous TINA—</w:t>
      </w:r>
      <w:r w:rsidRPr="008D461F">
        <w:rPr>
          <w:rFonts w:ascii="Georgia" w:hAnsi="Georgia" w:cs="Arial"/>
          <w:color w:val="333333"/>
          <w:sz w:val="22"/>
          <w:szCs w:val="22"/>
          <w:u w:val="single"/>
        </w:rPr>
        <w:t>There Is No Alternative</w:t>
      </w:r>
      <w:r w:rsidRPr="008D461F">
        <w:rPr>
          <w:rFonts w:ascii="Georgia" w:hAnsi="Georgia" w:cs="Arial"/>
          <w:color w:val="333333"/>
          <w:sz w:val="16"/>
          <w:szCs w:val="22"/>
        </w:rPr>
        <w:t xml:space="preserve">—dictum </w:t>
      </w:r>
      <w:r w:rsidRPr="008D461F">
        <w:rPr>
          <w:rFonts w:ascii="Georgia" w:hAnsi="Georgia" w:cs="Arial"/>
          <w:color w:val="333333"/>
          <w:sz w:val="22"/>
          <w:szCs w:val="22"/>
          <w:u w:val="single"/>
        </w:rPr>
        <w:t>is implanted and reproduced</w:t>
      </w:r>
      <w:r w:rsidRPr="008D461F">
        <w:rPr>
          <w:rFonts w:ascii="Georgia" w:hAnsi="Georgia" w:cs="Arial"/>
          <w:color w:val="333333"/>
          <w:sz w:val="16"/>
          <w:szCs w:val="22"/>
        </w:rPr>
        <w:t xml:space="preserve">. In light of that dynamic, </w:t>
      </w:r>
      <w:r w:rsidRPr="008D461F">
        <w:rPr>
          <w:rFonts w:ascii="Georgia" w:hAnsi="Georgia" w:cs="Arial"/>
          <w:color w:val="333333"/>
          <w:sz w:val="22"/>
          <w:szCs w:val="22"/>
          <w:u w:val="single"/>
        </w:rPr>
        <w:t>it is significant that the dominant interpretive tendency in both scholarship and commentary concerning black American politics stresses celebration of black “agency” and reduces black political history to inspirational stories of individual triumph over obstacles; accounts of “resistance” to an essentially unchanging, trans-historical racism or white supremacy; or pursuit of fundamentally quietistic goals such as “autonomy,” “community,” and “family.” This perspective severs black politics from its historical and social contexts and to that extent fits comfortably with and reinforces</w:t>
      </w:r>
      <w:r w:rsidRPr="008D461F">
        <w:rPr>
          <w:rFonts w:ascii="Georgia" w:hAnsi="Georgia" w:cs="Arial"/>
          <w:color w:val="333333"/>
          <w:sz w:val="16"/>
          <w:szCs w:val="22"/>
        </w:rPr>
        <w:t>—in line with Margaret Thatcher’s quip that “there is no such thing [as society]! There are individual men and women and there are families”</w:t>
      </w:r>
      <w:hyperlink r:id="rId37" w:history="1">
        <w:r w:rsidRPr="008D461F">
          <w:rPr>
            <w:rStyle w:val="Hyperlink"/>
            <w:rFonts w:ascii="Georgia" w:eastAsiaTheme="majorEastAsia" w:hAnsi="Georgia" w:cs="Arial"/>
            <w:color w:val="006ACC"/>
            <w:sz w:val="16"/>
            <w:szCs w:val="22"/>
            <w:vertAlign w:val="superscript"/>
          </w:rPr>
          <w:t>7</w:t>
        </w:r>
      </w:hyperlink>
      <w:r w:rsidRPr="008D461F">
        <w:rPr>
          <w:rFonts w:ascii="Georgia" w:hAnsi="Georgia" w:cs="Arial"/>
          <w:color w:val="333333"/>
          <w:sz w:val="16"/>
          <w:szCs w:val="22"/>
        </w:rPr>
        <w:t>—</w:t>
      </w:r>
      <w:r w:rsidRPr="008D461F">
        <w:rPr>
          <w:rFonts w:ascii="Georgia" w:hAnsi="Georgia" w:cs="Arial"/>
          <w:color w:val="333333"/>
          <w:sz w:val="22"/>
          <w:szCs w:val="22"/>
          <w:u w:val="single"/>
        </w:rPr>
        <w:t>the neoliberal denial of historical specificity, the significance of political institutions, and, most of all, class dynamics.</w:t>
      </w:r>
      <w:r>
        <w:rPr>
          <w:rFonts w:ascii="Georgia" w:hAnsi="Georgia" w:cs="Arial"/>
          <w:color w:val="333333"/>
          <w:sz w:val="16"/>
          <w:szCs w:val="22"/>
        </w:rPr>
        <w:t xml:space="preserve"> </w:t>
      </w:r>
      <w:r w:rsidRPr="008D461F">
        <w:rPr>
          <w:rFonts w:ascii="Georgia" w:hAnsi="Georgia" w:cs="Arial"/>
          <w:color w:val="333333"/>
          <w:sz w:val="16"/>
          <w:szCs w:val="22"/>
        </w:rPr>
        <w:t>. . . [Black Lives Matter] like Black Power, . . . is more performative than strategic.</w:t>
      </w:r>
      <w:r>
        <w:rPr>
          <w:rFonts w:ascii="Georgia" w:hAnsi="Georgia" w:cs="Arial"/>
          <w:color w:val="333333"/>
          <w:sz w:val="16"/>
          <w:szCs w:val="22"/>
        </w:rPr>
        <w:t xml:space="preserve"> </w:t>
      </w:r>
      <w:r w:rsidRPr="008D461F">
        <w:rPr>
          <w:rFonts w:ascii="Georgia" w:hAnsi="Georgia" w:cs="Arial"/>
          <w:color w:val="333333"/>
          <w:sz w:val="16"/>
          <w:szCs w:val="22"/>
        </w:rPr>
        <w:t xml:space="preserve">In particular, </w:t>
      </w:r>
      <w:r w:rsidRPr="008D461F">
        <w:rPr>
          <w:rFonts w:ascii="Georgia" w:hAnsi="Georgia" w:cs="Arial"/>
          <w:color w:val="333333"/>
          <w:sz w:val="22"/>
          <w:szCs w:val="22"/>
          <w:u w:val="single"/>
        </w:rPr>
        <w:t>a revisionist understanding of the heroic period of post-war black political struggle airbrushes out its class character and reinvents both the civil rights insurgency and the Jim Crow social order without their political-economic foundations. The reinvention projects instead a purely moralistic conflict between racism and its victims, a narrative of generic black suffering and</w:t>
      </w:r>
      <w:r w:rsidRPr="008D461F">
        <w:rPr>
          <w:rFonts w:ascii="Georgia" w:hAnsi="Georgia" w:cs="Arial"/>
          <w:color w:val="333333"/>
          <w:sz w:val="16"/>
          <w:szCs w:val="22"/>
        </w:rPr>
        <w:t xml:space="preserve"> occasionally </w:t>
      </w:r>
      <w:r w:rsidRPr="008D461F">
        <w:rPr>
          <w:rFonts w:ascii="Georgia" w:hAnsi="Georgia" w:cs="Arial"/>
          <w:color w:val="333333"/>
          <w:sz w:val="22"/>
          <w:szCs w:val="22"/>
          <w:u w:val="single"/>
        </w:rPr>
        <w:t>overcoming</w:t>
      </w:r>
      <w:r w:rsidRPr="008D461F">
        <w:rPr>
          <w:rFonts w:ascii="Georgia" w:hAnsi="Georgia" w:cs="Arial"/>
          <w:color w:val="333333"/>
          <w:sz w:val="16"/>
          <w:szCs w:val="22"/>
        </w:rPr>
        <w:t xml:space="preserve">, sprinkled with encomia to the accomplishments and magnetism of larger-than-life, great black </w:t>
      </w:r>
      <w:r w:rsidRPr="008D461F">
        <w:rPr>
          <w:rFonts w:ascii="Georgia" w:hAnsi="Georgia" w:cs="Arial"/>
          <w:color w:val="333333"/>
          <w:sz w:val="22"/>
          <w:szCs w:val="22"/>
          <w:u w:val="single"/>
        </w:rPr>
        <w:t>individuals.</w:t>
      </w:r>
      <w:hyperlink r:id="rId38" w:history="1">
        <w:r w:rsidRPr="008D461F">
          <w:rPr>
            <w:rStyle w:val="Hyperlink"/>
            <w:rFonts w:ascii="Georgia" w:eastAsiaTheme="majorEastAsia" w:hAnsi="Georgia" w:cs="Arial"/>
            <w:color w:val="006ACC"/>
            <w:sz w:val="22"/>
            <w:szCs w:val="22"/>
            <w:u w:val="single"/>
            <w:vertAlign w:val="superscript"/>
          </w:rPr>
          <w:t>8</w:t>
        </w:r>
      </w:hyperlink>
      <w:r>
        <w:rPr>
          <w:rFonts w:ascii="Georgia" w:hAnsi="Georgia" w:cs="Arial"/>
          <w:color w:val="333333"/>
          <w:sz w:val="22"/>
          <w:szCs w:val="22"/>
          <w:u w:val="single"/>
        </w:rPr>
        <w:t xml:space="preserve"> </w:t>
      </w:r>
      <w:r w:rsidRPr="008D461F">
        <w:rPr>
          <w:rFonts w:ascii="Georgia" w:hAnsi="Georgia" w:cs="Arial"/>
          <w:color w:val="333333"/>
          <w:sz w:val="22"/>
          <w:szCs w:val="22"/>
          <w:u w:val="single"/>
        </w:rPr>
        <w:t>That could not be more fundamentally</w:t>
      </w:r>
      <w:r w:rsidRPr="008D461F">
        <w:rPr>
          <w:rFonts w:ascii="Georgia" w:hAnsi="Georgia" w:cs="Arial"/>
          <w:color w:val="333333"/>
          <w:sz w:val="16"/>
          <w:szCs w:val="22"/>
        </w:rPr>
        <w:t xml:space="preserve"> at odds </w:t>
      </w:r>
      <w:r w:rsidRPr="008D461F">
        <w:rPr>
          <w:rFonts w:ascii="Georgia" w:hAnsi="Georgia" w:cs="Arial"/>
          <w:color w:val="333333"/>
          <w:sz w:val="22"/>
          <w:szCs w:val="22"/>
          <w:u w:val="single"/>
        </w:rPr>
        <w:t>with</w:t>
      </w:r>
      <w:r w:rsidRPr="008D461F">
        <w:rPr>
          <w:rFonts w:ascii="Georgia" w:hAnsi="Georgia" w:cs="Arial"/>
          <w:color w:val="333333"/>
          <w:sz w:val="16"/>
          <w:szCs w:val="22"/>
        </w:rPr>
        <w:t xml:space="preserve"> the vision articulated by </w:t>
      </w:r>
      <w:r w:rsidRPr="008D461F">
        <w:rPr>
          <w:rFonts w:ascii="Georgia" w:hAnsi="Georgia" w:cs="Arial"/>
          <w:color w:val="333333"/>
          <w:sz w:val="22"/>
          <w:szCs w:val="22"/>
          <w:u w:val="single"/>
        </w:rPr>
        <w:t>Randolph and the black labor-left</w:t>
      </w:r>
      <w:r w:rsidRPr="008D461F">
        <w:rPr>
          <w:rFonts w:ascii="Georgia" w:hAnsi="Georgia" w:cs="Arial"/>
          <w:color w:val="333333"/>
          <w:sz w:val="16"/>
          <w:szCs w:val="22"/>
        </w:rPr>
        <w:t xml:space="preserve">. Yet </w:t>
      </w:r>
      <w:r w:rsidRPr="008D461F">
        <w:rPr>
          <w:rFonts w:ascii="Georgia" w:hAnsi="Georgia" w:cs="Arial"/>
          <w:color w:val="333333"/>
          <w:sz w:val="22"/>
          <w:szCs w:val="22"/>
          <w:u w:val="single"/>
        </w:rPr>
        <w:t>it is perfectly compatible with neoliberalism’s market-based moral order of a world made up of good people and bad people and in which the social collectivity is replaced by voluntarism and self-reliance led by exemplary individuals.</w:t>
      </w:r>
      <w:r>
        <w:rPr>
          <w:rFonts w:ascii="Georgia" w:hAnsi="Georgia" w:cs="Arial"/>
          <w:color w:val="333333"/>
          <w:sz w:val="22"/>
          <w:szCs w:val="22"/>
          <w:u w:val="single"/>
        </w:rPr>
        <w:t xml:space="preserve"> </w:t>
      </w:r>
      <w:r w:rsidRPr="008D461F">
        <w:rPr>
          <w:rFonts w:ascii="Georgia" w:hAnsi="Georgia" w:cs="Arial"/>
          <w:color w:val="333333"/>
          <w:sz w:val="16"/>
          <w:szCs w:val="22"/>
        </w:rPr>
        <w:t xml:space="preserve">In the same vein, during the last decade or so, an </w:t>
      </w:r>
      <w:r w:rsidRPr="008D461F">
        <w:rPr>
          <w:rFonts w:ascii="Georgia" w:hAnsi="Georgia" w:cs="Arial"/>
          <w:color w:val="333333"/>
          <w:sz w:val="22"/>
          <w:szCs w:val="22"/>
          <w:u w:val="single"/>
        </w:rPr>
        <w:t>anti-racist politics</w:t>
      </w:r>
      <w:r w:rsidRPr="008D461F">
        <w:rPr>
          <w:rFonts w:ascii="Georgia" w:hAnsi="Georgia" w:cs="Arial"/>
          <w:color w:val="333333"/>
          <w:sz w:val="16"/>
          <w:szCs w:val="22"/>
        </w:rPr>
        <w:t xml:space="preserve"> that stresses</w:t>
      </w:r>
      <w:r w:rsidRPr="008D461F">
        <w:rPr>
          <w:rFonts w:ascii="Georgia" w:hAnsi="Georgia" w:cs="Arial"/>
          <w:color w:val="333333"/>
          <w:sz w:val="22"/>
          <w:szCs w:val="22"/>
          <w:u w:val="single"/>
        </w:rPr>
        <w:t xml:space="preserve"> exposing and challenging</w:t>
      </w:r>
      <w:r w:rsidRPr="008D461F">
        <w:rPr>
          <w:rFonts w:ascii="Georgia" w:hAnsi="Georgia" w:cs="Arial"/>
          <w:color w:val="333333"/>
          <w:sz w:val="16"/>
          <w:szCs w:val="22"/>
        </w:rPr>
        <w:t xml:space="preserve"> apparent </w:t>
      </w:r>
      <w:r w:rsidRPr="008D461F">
        <w:rPr>
          <w:rFonts w:ascii="Georgia" w:hAnsi="Georgia" w:cs="Arial"/>
          <w:color w:val="333333"/>
          <w:sz w:val="22"/>
          <w:szCs w:val="22"/>
          <w:u w:val="single"/>
        </w:rPr>
        <w:t>racial disparities</w:t>
      </w:r>
      <w:r w:rsidRPr="008D461F">
        <w:rPr>
          <w:rFonts w:ascii="Georgia" w:hAnsi="Georgia" w:cs="Arial"/>
          <w:color w:val="333333"/>
          <w:sz w:val="16"/>
          <w:szCs w:val="22"/>
        </w:rPr>
        <w:t xml:space="preserve"> has </w:t>
      </w:r>
      <w:r w:rsidRPr="008D461F">
        <w:rPr>
          <w:rFonts w:ascii="Georgia" w:hAnsi="Georgia" w:cs="Arial"/>
          <w:color w:val="333333"/>
          <w:sz w:val="22"/>
          <w:szCs w:val="22"/>
          <w:u w:val="single"/>
        </w:rPr>
        <w:t>risen to the fore in public discourse</w:t>
      </w:r>
      <w:r w:rsidRPr="008D461F">
        <w:rPr>
          <w:rFonts w:ascii="Georgia" w:hAnsi="Georgia" w:cs="Arial"/>
          <w:color w:val="333333"/>
          <w:sz w:val="16"/>
          <w:szCs w:val="22"/>
        </w:rPr>
        <w:t xml:space="preserve"> as </w:t>
      </w:r>
      <w:r w:rsidRPr="008D461F">
        <w:rPr>
          <w:rFonts w:ascii="Georgia" w:hAnsi="Georgia" w:cs="Arial"/>
          <w:color w:val="333333"/>
          <w:sz w:val="22"/>
          <w:szCs w:val="22"/>
          <w:u w:val="single"/>
        </w:rPr>
        <w:t>mediated through the corporate mass information industry</w:t>
      </w:r>
      <w:r w:rsidRPr="008D461F">
        <w:rPr>
          <w:rFonts w:ascii="Georgia" w:hAnsi="Georgia" w:cs="Arial"/>
          <w:color w:val="333333"/>
          <w:sz w:val="16"/>
          <w:szCs w:val="22"/>
        </w:rPr>
        <w:t xml:space="preserve">, including the blogosphere. </w:t>
      </w:r>
      <w:r w:rsidRPr="008D461F">
        <w:rPr>
          <w:rFonts w:ascii="Georgia" w:hAnsi="Georgia" w:cs="Arial"/>
          <w:color w:val="333333"/>
          <w:sz w:val="22"/>
          <w:szCs w:val="22"/>
          <w:u w:val="single"/>
        </w:rPr>
        <w:t>This politics</w:t>
      </w:r>
      <w:r w:rsidRPr="008D461F">
        <w:rPr>
          <w:rFonts w:ascii="Georgia" w:hAnsi="Georgia" w:cs="Arial"/>
          <w:color w:val="333333"/>
          <w:sz w:val="16"/>
          <w:szCs w:val="22"/>
        </w:rPr>
        <w:t xml:space="preserve">, as exemplified most recently in the current associated with the Black Lives Matter slogan, </w:t>
      </w:r>
      <w:r w:rsidRPr="008D461F">
        <w:rPr>
          <w:rFonts w:ascii="Georgia" w:hAnsi="Georgia" w:cs="Arial"/>
          <w:color w:val="333333"/>
          <w:sz w:val="22"/>
          <w:szCs w:val="22"/>
          <w:u w:val="single"/>
        </w:rPr>
        <w:t>rests on a racial expressivism that is at least evocative of the race-first Black Power nationalism that emerged from the defeat of the black-labor-left alliance in the late 1960s</w:t>
      </w:r>
      <w:r w:rsidRPr="008D461F">
        <w:rPr>
          <w:rFonts w:ascii="Georgia" w:hAnsi="Georgia" w:cs="Arial"/>
          <w:color w:val="333333"/>
          <w:sz w:val="16"/>
          <w:szCs w:val="22"/>
        </w:rPr>
        <w:t>. And, like Black Power</w:t>
      </w:r>
      <w:r w:rsidRPr="008D461F">
        <w:rPr>
          <w:rFonts w:ascii="Georgia" w:hAnsi="Georgia" w:cs="Arial"/>
          <w:color w:val="333333"/>
          <w:sz w:val="22"/>
          <w:szCs w:val="22"/>
          <w:u w:val="single"/>
        </w:rPr>
        <w:t>, it is more performative than strategic. It also insists</w:t>
      </w:r>
      <w:r w:rsidRPr="008D461F">
        <w:rPr>
          <w:rFonts w:ascii="Georgia" w:hAnsi="Georgia" w:cs="Arial"/>
          <w:color w:val="333333"/>
          <w:sz w:val="16"/>
          <w:szCs w:val="22"/>
        </w:rPr>
        <w:t xml:space="preserve">, perhaps even more emphatically than Black Power radicalism, </w:t>
      </w:r>
      <w:r w:rsidRPr="008D461F">
        <w:rPr>
          <w:rFonts w:ascii="Georgia" w:hAnsi="Georgia" w:cs="Arial"/>
          <w:color w:val="333333"/>
          <w:sz w:val="22"/>
          <w:szCs w:val="22"/>
          <w:u w:val="single"/>
        </w:rPr>
        <w:t>that all apparent injustices experienced by black Americans must be understood to stem most fundamentally from reified notions of racism or white supremacy—ideas stripped from historical context and treated as forces capable of acting to produce outcomes in the world.</w:t>
      </w:r>
      <w:r>
        <w:rPr>
          <w:rFonts w:ascii="Georgia" w:hAnsi="Georgia" w:cs="Arial"/>
          <w:color w:val="333333"/>
          <w:sz w:val="22"/>
          <w:szCs w:val="22"/>
          <w:u w:val="single"/>
        </w:rPr>
        <w:t xml:space="preserve"> </w:t>
      </w:r>
      <w:r w:rsidRPr="008D461F">
        <w:rPr>
          <w:rFonts w:ascii="Georgia" w:hAnsi="Georgia" w:cs="Arial"/>
          <w:color w:val="333333"/>
          <w:sz w:val="16"/>
          <w:szCs w:val="22"/>
        </w:rPr>
        <w:t xml:space="preserve">But </w:t>
      </w:r>
      <w:r w:rsidRPr="008D461F">
        <w:rPr>
          <w:rFonts w:ascii="Georgia" w:hAnsi="Georgia" w:cs="Arial"/>
          <w:color w:val="333333"/>
          <w:sz w:val="22"/>
          <w:szCs w:val="22"/>
          <w:u w:val="single"/>
        </w:rPr>
        <w:t>the black political insurgency of the 1950s and 1960s did not battle an abstraction like racism. It certainly congealed around a commitment to improving black Americans’ circumstances. However, the objectives that mobilized and sustained that insurgent politics as a movement were concrete and historically specific: from challenging segregation of public transit in Montgomery and in public accommodations generally in Greensboro and elsewhere, to the ongoing fight for legislative and judicial prohibition of codified racial discrimination in employment, education, housing (including state enforcement of nominally private discrimination, as in restrictive real estate covenants that depended on legal sanction of housing discrimination and the federal government’s subsidy of the real estate industry’s racialized system of valuation and mortgage brokers’ racialized system of financing), and other areas, as well as for federal civil rights and voting rights legislation.</w:t>
      </w:r>
      <w:r w:rsidRPr="008D461F">
        <w:rPr>
          <w:rFonts w:ascii="Georgia" w:hAnsi="Georgia" w:cs="Arial"/>
          <w:color w:val="333333"/>
          <w:sz w:val="16"/>
          <w:szCs w:val="22"/>
        </w:rPr>
        <w:t xml:space="preserve"> As Randolph and others made clear, </w:t>
      </w:r>
      <w:r w:rsidRPr="008D461F">
        <w:rPr>
          <w:rFonts w:ascii="Georgia" w:hAnsi="Georgia" w:cs="Arial"/>
          <w:color w:val="333333"/>
          <w:sz w:val="22"/>
          <w:szCs w:val="22"/>
          <w:u w:val="single"/>
        </w:rPr>
        <w:t>the movement’s objectives were not reducible only to specifically racial issues because most black Americans are working class, and therefore anything that advances the interests of the working class is pertinent for them.</w:t>
      </w:r>
      <w:r>
        <w:rPr>
          <w:rFonts w:ascii="Georgia" w:hAnsi="Georgia" w:cs="Arial"/>
          <w:color w:val="333333"/>
          <w:sz w:val="22"/>
          <w:szCs w:val="22"/>
          <w:u w:val="single"/>
        </w:rPr>
        <w:t xml:space="preserve"> </w:t>
      </w:r>
      <w:r w:rsidRPr="008D461F">
        <w:rPr>
          <w:rFonts w:ascii="Georgia" w:hAnsi="Georgia" w:cs="Arial"/>
          <w:color w:val="333333"/>
          <w:sz w:val="16"/>
          <w:szCs w:val="22"/>
        </w:rPr>
        <w:t>. . . [T]he black political insurgency of the 1950s and 1960s did not battle an abstraction like racism.</w:t>
      </w:r>
      <w:r>
        <w:rPr>
          <w:rFonts w:ascii="Georgia" w:hAnsi="Georgia" w:cs="Arial"/>
          <w:color w:val="333333"/>
          <w:sz w:val="16"/>
          <w:szCs w:val="22"/>
        </w:rPr>
        <w:t xml:space="preserve"> </w:t>
      </w:r>
      <w:r w:rsidRPr="008D461F">
        <w:rPr>
          <w:rFonts w:ascii="Georgia" w:hAnsi="Georgia" w:cs="Arial"/>
          <w:color w:val="333333"/>
          <w:sz w:val="16"/>
          <w:szCs w:val="22"/>
        </w:rPr>
        <w:t xml:space="preserve">As Randolph observed, a </w:t>
      </w:r>
      <w:r w:rsidRPr="008D461F">
        <w:rPr>
          <w:rStyle w:val="Emphasis"/>
        </w:rPr>
        <w:t>focus on disparities without simultaneous attention to the larger structures of inequality and dispossession is self-defeating.</w:t>
      </w:r>
      <w:r w:rsidRPr="008D461F">
        <w:rPr>
          <w:rFonts w:ascii="Georgia" w:hAnsi="Georgia" w:cs="Arial"/>
          <w:color w:val="333333"/>
          <w:sz w:val="22"/>
          <w:szCs w:val="22"/>
          <w:u w:val="single"/>
        </w:rPr>
        <w:t xml:space="preserve"> That criticism should have more force now than it had then because overall inequality has intensified exponentially, and challenging disparities does not address that intensifying inequality</w:t>
      </w:r>
      <w:r w:rsidRPr="008D461F">
        <w:rPr>
          <w:rFonts w:ascii="Georgia" w:hAnsi="Georgia" w:cs="Arial"/>
          <w:color w:val="333333"/>
          <w:sz w:val="16"/>
          <w:szCs w:val="22"/>
        </w:rPr>
        <w:t>.</w:t>
      </w:r>
      <w:hyperlink r:id="rId39" w:history="1">
        <w:r w:rsidRPr="008D461F">
          <w:rPr>
            <w:rStyle w:val="Hyperlink"/>
            <w:rFonts w:ascii="Georgia" w:eastAsiaTheme="majorEastAsia" w:hAnsi="Georgia" w:cs="Arial"/>
            <w:color w:val="006ACC"/>
            <w:sz w:val="16"/>
            <w:szCs w:val="22"/>
            <w:vertAlign w:val="superscript"/>
          </w:rPr>
          <w:t>9</w:t>
        </w:r>
      </w:hyperlink>
      <w:r>
        <w:rPr>
          <w:rFonts w:ascii="Georgia" w:hAnsi="Georgia" w:cs="Arial"/>
          <w:color w:val="333333"/>
          <w:sz w:val="16"/>
          <w:szCs w:val="22"/>
        </w:rPr>
        <w:t xml:space="preserve"> </w:t>
      </w:r>
      <w:r w:rsidRPr="008D461F">
        <w:rPr>
          <w:rFonts w:ascii="Georgia" w:hAnsi="Georgia" w:cs="Arial"/>
          <w:color w:val="333333"/>
          <w:sz w:val="16"/>
          <w:szCs w:val="22"/>
        </w:rPr>
        <w:t xml:space="preserve">Instead, </w:t>
      </w:r>
      <w:r w:rsidRPr="008D461F">
        <w:rPr>
          <w:rFonts w:ascii="Georgia" w:hAnsi="Georgia" w:cs="Arial"/>
          <w:color w:val="333333"/>
          <w:sz w:val="22"/>
          <w:szCs w:val="22"/>
          <w:u w:val="single"/>
        </w:rPr>
        <w:t>contemporary anti-racist politics proceeds from a notion of justice based on the premise that social and economic costs and benefits should be distributed on a principle of racial parity, which is consistent with the liberal anti-racist ideal of genuine equality of opportunity. That view sidesteps the class-based political vision articulated by the black labor-left and, in some cases, actively rejects it as a racially inauthentic, “white” or “brocialist” expression of white supremacist privilege, and thus a discourse of oppression</w:t>
      </w:r>
      <w:r w:rsidRPr="008D461F">
        <w:rPr>
          <w:rFonts w:ascii="Georgia" w:hAnsi="Georgia" w:cs="Arial"/>
          <w:color w:val="333333"/>
          <w:sz w:val="16"/>
          <w:szCs w:val="22"/>
        </w:rPr>
        <w:t xml:space="preserve">. As I have pointed out elsewhere, according to that anti-racist perspective, the </w:t>
      </w:r>
      <w:r w:rsidRPr="008D461F">
        <w:rPr>
          <w:rFonts w:ascii="Georgia" w:hAnsi="Georgia" w:cs="Arial"/>
          <w:color w:val="333333"/>
          <w:sz w:val="22"/>
          <w:szCs w:val="22"/>
          <w:u w:val="single"/>
        </w:rPr>
        <w:t>society could be just if one percent of the population controlled 90 percent of the resources so long as 12 percent of the one percent were black, half were female</w:t>
      </w:r>
      <w:r w:rsidRPr="008D461F">
        <w:rPr>
          <w:rFonts w:ascii="Georgia" w:hAnsi="Georgia" w:cs="Arial"/>
          <w:color w:val="333333"/>
          <w:sz w:val="16"/>
          <w:szCs w:val="22"/>
        </w:rPr>
        <w:t xml:space="preserve">, and so on. </w:t>
      </w:r>
      <w:r w:rsidRPr="008D461F">
        <w:rPr>
          <w:rFonts w:ascii="Georgia" w:hAnsi="Georgia" w:cs="Arial"/>
          <w:color w:val="333333"/>
          <w:sz w:val="22"/>
          <w:szCs w:val="22"/>
          <w:u w:val="single"/>
        </w:rPr>
        <w:t>That is the quintessence of what we might call the left-neoliberal ideal of social justice—sharp and intensifying inequality combined with (more or less sincere and enthusiastic) commitment to diversity.</w:t>
      </w:r>
      <w:hyperlink r:id="rId40" w:history="1">
        <w:r w:rsidRPr="008D461F">
          <w:rPr>
            <w:rStyle w:val="Hyperlink"/>
            <w:rFonts w:ascii="Georgia" w:eastAsiaTheme="majorEastAsia" w:hAnsi="Georgia" w:cs="Arial"/>
            <w:color w:val="006ACC"/>
            <w:sz w:val="22"/>
            <w:szCs w:val="22"/>
            <w:u w:val="single"/>
            <w:vertAlign w:val="superscript"/>
          </w:rPr>
          <w:t>10</w:t>
        </w:r>
      </w:hyperlink>
      <w:r>
        <w:rPr>
          <w:rFonts w:ascii="Georgia" w:hAnsi="Georgia" w:cs="Arial"/>
          <w:color w:val="333333"/>
          <w:sz w:val="22"/>
          <w:szCs w:val="22"/>
          <w:u w:val="single"/>
        </w:rPr>
        <w:t xml:space="preserve"> </w:t>
      </w:r>
      <w:r w:rsidRPr="008D461F">
        <w:rPr>
          <w:rFonts w:ascii="Georgia" w:hAnsi="Georgia" w:cs="Arial"/>
          <w:color w:val="333333"/>
          <w:sz w:val="16"/>
          <w:szCs w:val="22"/>
        </w:rPr>
        <w:t>As Randolph and others made clear, the movement’s objectives were not reducible only to specifically racial issues because most black Americans are working class . . .</w:t>
      </w:r>
      <w:r>
        <w:rPr>
          <w:rFonts w:ascii="Georgia" w:hAnsi="Georgia" w:cs="Arial"/>
          <w:color w:val="333333"/>
          <w:sz w:val="16"/>
          <w:szCs w:val="22"/>
        </w:rPr>
        <w:t xml:space="preserve"> </w:t>
      </w:r>
      <w:r w:rsidRPr="008D461F">
        <w:rPr>
          <w:rFonts w:ascii="Georgia" w:hAnsi="Georgia" w:cs="Arial"/>
          <w:color w:val="333333"/>
          <w:sz w:val="16"/>
          <w:szCs w:val="22"/>
        </w:rPr>
        <w:t xml:space="preserve">Randolph, his and Martin Luther King, Jr.’s associate Bayard Rustin, and others also understood that </w:t>
      </w:r>
      <w:r w:rsidRPr="008D461F">
        <w:rPr>
          <w:rFonts w:ascii="Georgia" w:hAnsi="Georgia" w:cs="Arial"/>
          <w:color w:val="333333"/>
          <w:sz w:val="22"/>
          <w:szCs w:val="22"/>
          <w:u w:val="single"/>
        </w:rPr>
        <w:t>attacking the larger dynamics of capitalist inequality requires a broadly based social and political movement anchored to a social-democratic agenda. That sort of movement can be built only on the basis of solidarities grounded and cultivated on perception of shared social position, experience, and objectives, and that perception can take hold only in the context of common struggle for shared goals</w:t>
      </w:r>
      <w:r w:rsidRPr="008D461F">
        <w:rPr>
          <w:rFonts w:ascii="Georgia" w:hAnsi="Georgia" w:cs="Arial"/>
          <w:color w:val="333333"/>
          <w:sz w:val="16"/>
          <w:szCs w:val="22"/>
        </w:rPr>
        <w:t>. However</w:t>
      </w:r>
      <w:r w:rsidRPr="008D461F">
        <w:rPr>
          <w:rStyle w:val="Emphasis"/>
        </w:rPr>
        <w:t xml:space="preserve">, a politics that elevates challenging disparities over fighting for broad social wage policy and redistribution along social-democratic lines is incompatible with the project of building those solidarities. </w:t>
      </w:r>
      <w:r w:rsidRPr="008D461F">
        <w:rPr>
          <w:rFonts w:ascii="Georgia" w:hAnsi="Georgia" w:cs="Arial"/>
          <w:color w:val="333333"/>
          <w:sz w:val="22"/>
          <w:szCs w:val="22"/>
          <w:u w:val="single"/>
        </w:rPr>
        <w:t xml:space="preserve">And that incompatibility stems ultimately from the fact that anti-disparitarian anti-racism is not an alternative to a class politics; it </w:t>
      </w:r>
      <w:r w:rsidRPr="008D461F">
        <w:rPr>
          <w:rFonts w:ascii="Georgia" w:hAnsi="Georgia" w:cs="Arial"/>
          <w:i/>
          <w:iCs/>
          <w:color w:val="333333"/>
          <w:sz w:val="22"/>
          <w:szCs w:val="22"/>
          <w:u w:val="single"/>
        </w:rPr>
        <w:t>is</w:t>
      </w:r>
      <w:r w:rsidRPr="008D461F">
        <w:rPr>
          <w:rFonts w:ascii="Georgia" w:hAnsi="Georgia" w:cs="Arial"/>
          <w:color w:val="333333"/>
          <w:sz w:val="22"/>
          <w:szCs w:val="22"/>
          <w:u w:val="single"/>
        </w:rPr>
        <w:t xml:space="preserve"> a class politics. It is just not a working-class politics.</w:t>
      </w:r>
      <w:hyperlink r:id="rId41" w:history="1">
        <w:r w:rsidRPr="008D461F">
          <w:rPr>
            <w:rStyle w:val="Hyperlink"/>
            <w:rFonts w:ascii="Georgia" w:eastAsiaTheme="majorEastAsia" w:hAnsi="Georgia" w:cs="Arial"/>
            <w:color w:val="006ACC"/>
            <w:sz w:val="22"/>
            <w:szCs w:val="22"/>
            <w:u w:val="single"/>
            <w:vertAlign w:val="superscript"/>
          </w:rPr>
          <w:t>11</w:t>
        </w:r>
      </w:hyperlink>
    </w:p>
    <w:p w:rsidR="001C3C19" w:rsidRDefault="001C3C19" w:rsidP="001C3C19">
      <w:pPr>
        <w:pStyle w:val="Heading3"/>
      </w:pPr>
      <w:r>
        <w:t xml:space="preserve">alt solves – heteropatriarchy </w:t>
      </w:r>
    </w:p>
    <w:p w:rsidR="001C3C19" w:rsidRPr="00BD4ED1" w:rsidRDefault="001C3C19" w:rsidP="001C3C19">
      <w:pPr>
        <w:pStyle w:val="Heading4"/>
      </w:pPr>
      <w:r>
        <w:t>Communism disrupts heteropatriarchy</w:t>
      </w:r>
    </w:p>
    <w:p w:rsidR="001C3C19" w:rsidRPr="00E31E8A" w:rsidRDefault="001C3C19" w:rsidP="001C3C19">
      <w:r w:rsidRPr="004116B9">
        <w:rPr>
          <w:rStyle w:val="Style13ptBold"/>
        </w:rPr>
        <w:t>Dean, ’17</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November 2017, “Four Theses on the Comrade”, </w:t>
      </w:r>
      <w:hyperlink r:id="rId42" w:history="1">
        <w:r w:rsidRPr="00C324FB">
          <w:rPr>
            <w:rStyle w:val="Hyperlink"/>
          </w:rPr>
          <w:t>https://www.e-flux.com/journal/86/160585/four-theses-on-the-comrade/</w:t>
        </w:r>
      </w:hyperlink>
      <w:r>
        <w:t>, EO</w:t>
      </w:r>
    </w:p>
    <w:p w:rsidR="001C3C19" w:rsidRDefault="001C3C19" w:rsidP="001C3C19">
      <w:pPr>
        <w:rPr>
          <w:sz w:val="16"/>
        </w:rPr>
      </w:pPr>
      <w:r w:rsidRPr="0081165F">
        <w:rPr>
          <w:sz w:val="16"/>
        </w:rPr>
        <w:t xml:space="preserve">Similarly </w:t>
      </w:r>
      <w:r w:rsidRPr="0081165F">
        <w:rPr>
          <w:rStyle w:val="StyleUnderline"/>
        </w:rPr>
        <w:t>romantic celebrations of relations between comrades</w:t>
      </w:r>
      <w:r w:rsidRPr="0081165F">
        <w:rPr>
          <w:sz w:val="16"/>
        </w:rPr>
        <w:t xml:space="preserve"> infuse the American journal The Comrade, published between 1901 and 1905. The Comrade was an illustrated monthly publication, targeted toward ethically minded middle-class socialists. It featured poems, short fiction, articles on industry and the conditions of the working classes, translations from European socialists, and autobiographical essays such as “How I Became a Socialist.” Inspired in part by Walt Whitman’s “manly love of comrades,” the journal </w:t>
      </w:r>
      <w:r w:rsidRPr="0081165F">
        <w:rPr>
          <w:rStyle w:val="StyleUnderline"/>
        </w:rPr>
        <w:t>echoes</w:t>
      </w:r>
      <w:r w:rsidRPr="0081165F">
        <w:rPr>
          <w:sz w:val="16"/>
        </w:rPr>
        <w:t xml:space="preserve"> Whitman’s homoeroticism, homosociality, and </w:t>
      </w:r>
      <w:r w:rsidRPr="0081165F">
        <w:rPr>
          <w:rStyle w:val="StyleUnderline"/>
        </w:rPr>
        <w:t xml:space="preserve">celebratory queerness. </w:t>
      </w:r>
      <w:r w:rsidRPr="00534065">
        <w:rPr>
          <w:rStyle w:val="Emphasis"/>
        </w:rPr>
        <w:t>Comrade relations are relations of a new type, relations that disrupt the confines of the family and heteropatriarchy</w:t>
      </w:r>
      <w:r w:rsidRPr="0081165F">
        <w:rPr>
          <w:rStyle w:val="StyleUnderline"/>
        </w:rPr>
        <w:t xml:space="preserve">. </w:t>
      </w:r>
      <w:r w:rsidRPr="0081165F">
        <w:rPr>
          <w:sz w:val="16"/>
        </w:rPr>
        <w:t xml:space="preserve">The short story “The Slave of a Slave” is a good example: the protagonist is a tomboy who tries to save a poor woman from her brutal husband and, failing to do so, nevertheless expresses gratitude that she herself will never be a woman. This </w:t>
      </w:r>
      <w:r w:rsidRPr="0081165F">
        <w:rPr>
          <w:rStyle w:val="StyleUnderline"/>
        </w:rPr>
        <w:t>queerness reappears today in contemporary Chinese where the term “comrade,” tongzhi, also means gay</w:t>
      </w:r>
      <w:r w:rsidRPr="0081165F">
        <w:rPr>
          <w:sz w:val="16"/>
        </w:rPr>
        <w:t>.</w:t>
      </w:r>
    </w:p>
    <w:p w:rsidR="001C3C19" w:rsidRPr="000427DE" w:rsidRDefault="001C3C19" w:rsidP="001C3C19">
      <w:pPr>
        <w:rPr>
          <w:sz w:val="16"/>
          <w:szCs w:val="16"/>
        </w:rPr>
      </w:pPr>
      <w:r w:rsidRPr="000427DE">
        <w:rPr>
          <w:sz w:val="16"/>
          <w:szCs w:val="16"/>
        </w:rPr>
        <w:t>The Comrade featured poems extoling the comrade and comradeship. George D. Herron’s “A Song of To-Morrow” dreamed “Of comrade-love, will fill the world.” Edwin Markham’s poem “The Love of Comrades” evoked comrade-bees. An additional Herron poem turned “comrade” into a prefix: comrade-day, comrade-home, comrade-march, comrade-future, comrade-stars. Russian constructivist Alexander Rodchenko expanded the field of comradeship still further. He included comrade objects, comrade things. In 1925 he writes: “Our things in our hands must be also equals, also comrades.”</w:t>
      </w:r>
    </w:p>
    <w:p w:rsidR="001C3C19" w:rsidRPr="000427DE" w:rsidRDefault="001C3C19" w:rsidP="001C3C19">
      <w:pPr>
        <w:rPr>
          <w:sz w:val="16"/>
          <w:szCs w:val="16"/>
        </w:rPr>
      </w:pPr>
      <w:r w:rsidRPr="000427DE">
        <w:rPr>
          <w:sz w:val="16"/>
          <w:szCs w:val="16"/>
        </w:rPr>
        <w:t>These examples from Bolsheviks and The Comrade link comradeship to a future characterized by equality and belonging, by a love and respect between equals so great that it can’t be contained in human relations but spans to include insects and galaxies (bees and stars) and objects themselves. “Comrade” marks the division between the world of misery we have and the egalitarian communist world that will be.</w:t>
      </w:r>
    </w:p>
    <w:p w:rsidR="001C3C19" w:rsidRPr="000427DE" w:rsidRDefault="001C3C19" w:rsidP="001C3C19">
      <w:pPr>
        <w:rPr>
          <w:sz w:val="16"/>
        </w:rPr>
      </w:pPr>
      <w:r w:rsidRPr="000427DE">
        <w:rPr>
          <w:sz w:val="16"/>
        </w:rPr>
        <w:t xml:space="preserve">As in Russian revolutionary history and early-twentieth-century Whitman-inspired homosocialism, so in contemporary Chinese does </w:t>
      </w:r>
      <w:r w:rsidRPr="000427DE">
        <w:rPr>
          <w:rStyle w:val="StyleUnderline"/>
        </w:rPr>
        <w:t>the term “comrade,” tongzhi, replace hierarchical and gendered designations of relation with an “ideal of egalitarianism and utopianism.”</w:t>
      </w:r>
      <w:r w:rsidRPr="000427DE">
        <w:rPr>
          <w:sz w:val="16"/>
        </w:rPr>
        <w:t xml:space="preserve"> According to Hongwei Bao, </w:t>
      </w:r>
      <w:r w:rsidRPr="000427DE">
        <w:rPr>
          <w:rStyle w:val="StyleUnderline"/>
        </w:rPr>
        <w:t xml:space="preserve">tongzhi is intrinsically queer: it “maps social relations in a new way, a way that opens the traditional family and kinship structure to relations and connections between strangers who share the same political views, and it </w:t>
      </w:r>
      <w:r w:rsidRPr="000427DE">
        <w:rPr>
          <w:rStyle w:val="Emphasis"/>
        </w:rPr>
        <w:t>transforms private intimacy into public intimacy</w:t>
      </w:r>
      <w:r w:rsidRPr="000427DE">
        <w:rPr>
          <w:sz w:val="16"/>
        </w:rPr>
        <w:t xml:space="preserve">.” Bao’s queer comrades resonate with Jason Frank’s reading of Whitman’s ethos of comradeship in his Calamus poems: </w:t>
      </w:r>
      <w:r w:rsidRPr="000427DE">
        <w:rPr>
          <w:rStyle w:val="StyleUnderline"/>
        </w:rPr>
        <w:t xml:space="preserve">erotic </w:t>
      </w:r>
      <w:r w:rsidRPr="000427DE">
        <w:rPr>
          <w:rStyle w:val="Emphasis"/>
        </w:rPr>
        <w:t>comradely relations destabilize and overcome “identitarian differences of</w:t>
      </w:r>
      <w:r w:rsidRPr="000427DE">
        <w:rPr>
          <w:rStyle w:val="StyleUnderline"/>
        </w:rPr>
        <w:t xml:space="preserve"> locality, ethnicity, class, and occupation, sex, race, and </w:t>
      </w:r>
      <w:r w:rsidRPr="000427DE">
        <w:rPr>
          <w:rStyle w:val="Emphasis"/>
        </w:rPr>
        <w:t>sexuality</w:t>
      </w:r>
      <w:r w:rsidRPr="000427DE">
        <w:rPr>
          <w:sz w:val="16"/>
        </w:rPr>
        <w:t>.”</w:t>
      </w:r>
    </w:p>
    <w:p w:rsidR="001C3C19" w:rsidRPr="004116B9" w:rsidRDefault="001C3C19" w:rsidP="001C3C19"/>
    <w:p w:rsidR="001C3C19" w:rsidRPr="005973CD" w:rsidRDefault="001C3C19" w:rsidP="001C3C19">
      <w:pPr>
        <w:pStyle w:val="Heading4"/>
      </w:pPr>
      <w:r>
        <w:t>The alt enables a rhetorical reorientation – that solves heteropatriarchy – we’ll insert this artistic masterpiece courtesy of Jodi Dean</w:t>
      </w:r>
    </w:p>
    <w:p w:rsidR="001C3C19" w:rsidRDefault="001C3C19" w:rsidP="001C3C19">
      <w:r w:rsidRPr="004116B9">
        <w:rPr>
          <w:rStyle w:val="Style13ptBold"/>
        </w:rPr>
        <w:t>Dean, ’17</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November 2017, “Four Theses on the Comrade”, </w:t>
      </w:r>
      <w:hyperlink r:id="rId43" w:history="1">
        <w:r w:rsidRPr="00C324FB">
          <w:rPr>
            <w:rStyle w:val="Hyperlink"/>
          </w:rPr>
          <w:t>https://www.e-flux.com/journal/86/160585/four-theses-on-the-comrade/</w:t>
        </w:r>
      </w:hyperlink>
      <w:r>
        <w:t>, EO</w:t>
      </w:r>
    </w:p>
    <w:p w:rsidR="001C3C19" w:rsidRDefault="001C3C19" w:rsidP="001C3C19">
      <w:r>
        <w:rPr>
          <w:noProof/>
        </w:rPr>
        <w:drawing>
          <wp:inline distT="0" distB="0" distL="0" distR="0" wp14:anchorId="354A5398" wp14:editId="7F75C5CE">
            <wp:extent cx="5715000" cy="4257675"/>
            <wp:effectExtent l="0" t="0" r="0" b="9525"/>
            <wp:docPr id="2" name="Picture 2" descr="https://images.e-flux-systems.com/Picture9WEB.jpg,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e-flux-systems.com/Picture9WEB.jpg,14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4257675"/>
                    </a:xfrm>
                    <a:prstGeom prst="rect">
                      <a:avLst/>
                    </a:prstGeom>
                    <a:noFill/>
                    <a:ln>
                      <a:noFill/>
                    </a:ln>
                  </pic:spPr>
                </pic:pic>
              </a:graphicData>
            </a:graphic>
          </wp:inline>
        </w:drawing>
      </w:r>
    </w:p>
    <w:p w:rsidR="001C3C19" w:rsidRPr="00EC7017" w:rsidRDefault="001C3C19" w:rsidP="001C3C19"/>
    <w:p w:rsidR="001C3C19" w:rsidRPr="00660C59" w:rsidRDefault="001C3C19" w:rsidP="001C3C19">
      <w:pPr>
        <w:pStyle w:val="Heading3"/>
      </w:pPr>
      <w:r w:rsidRPr="00660C59">
        <w:t xml:space="preserve">alt solves – settler colonialism </w:t>
      </w:r>
    </w:p>
    <w:p w:rsidR="001C3C19" w:rsidRPr="0008521E" w:rsidRDefault="001C3C19" w:rsidP="001C3C19"/>
    <w:p w:rsidR="001C3C19" w:rsidRDefault="001C3C19" w:rsidP="001C3C19">
      <w:pPr>
        <w:pStyle w:val="Heading4"/>
      </w:pPr>
      <w:r>
        <w:t xml:space="preserve">The alt solves the </w:t>
      </w:r>
    </w:p>
    <w:p w:rsidR="001C3C19" w:rsidRDefault="001C3C19" w:rsidP="001C3C19">
      <w:r w:rsidRPr="006F3B2B">
        <w:rPr>
          <w:rStyle w:val="Style13ptBold"/>
        </w:rPr>
        <w:t>Balthaser 16</w:t>
      </w:r>
      <w:r>
        <w:t xml:space="preserve"> – Benjamin, associate professor of multi-ethnic US literature at Indiana University, South Bend, “Colonies and Capital”, Jacobin, 11/16/16, </w:t>
      </w:r>
      <w:hyperlink r:id="rId45" w:history="1">
        <w:r w:rsidRPr="00BB0289">
          <w:rPr>
            <w:rStyle w:val="Hyperlink"/>
          </w:rPr>
          <w:t>https://www.jacobinmag.com/2016/11/native-americans-marxism-colonialism-nodapl-archie-phinney-means-nez-perce</w:t>
        </w:r>
      </w:hyperlink>
      <w:r>
        <w:t xml:space="preserve"> //JSL</w:t>
      </w:r>
    </w:p>
    <w:p w:rsidR="001C3C19" w:rsidRDefault="001C3C19" w:rsidP="001C3C19">
      <w:pPr>
        <w:rPr>
          <w:rStyle w:val="StyleUnderline"/>
          <w:u w:val="none"/>
        </w:rPr>
      </w:pPr>
      <w:r w:rsidRPr="00C60F14">
        <w:rPr>
          <w:sz w:val="16"/>
        </w:rPr>
        <w:t xml:space="preserve">Several theorists and activists have attempted to address the uneven history of the Left and Native American sovereignty in recent years. </w:t>
      </w:r>
      <w:r w:rsidRPr="009457EC">
        <w:rPr>
          <w:rStyle w:val="StyleUnderline"/>
        </w:rPr>
        <w:t>The widespread left support of the NoDAPL movement — including from America’s most famous socialist, Bernie Sanders — represents only the most obvious example.</w:t>
      </w:r>
      <w:r>
        <w:rPr>
          <w:rStyle w:val="StyleUnderline"/>
        </w:rPr>
        <w:t xml:space="preserve"> </w:t>
      </w:r>
      <w:r w:rsidRPr="00C60F14">
        <w:rPr>
          <w:sz w:val="16"/>
        </w:rPr>
        <w:t>Historian and activist Roxanne Dunbar-Ortiz has recovered the long legacy of the Latin American left’s engagement with indigenous issues through the work of Communist intellectual José Carlos Mariátegui. And David Harvey, as well as the Midnight Notes Collective, point to the ways in which “</w:t>
      </w:r>
      <w:r w:rsidRPr="009457EC">
        <w:rPr>
          <w:rStyle w:val="StyleUnderline"/>
        </w:rPr>
        <w:t>primary accumulation” — capitalism’s method for jump-starting growth by stealing and privatizing land and resources — is an ongoing and permanent feature of economic development.</w:t>
      </w:r>
      <w:r>
        <w:rPr>
          <w:rStyle w:val="StyleUnderline"/>
        </w:rPr>
        <w:t xml:space="preserve"> </w:t>
      </w:r>
      <w:r w:rsidRPr="00C60F14">
        <w:rPr>
          <w:sz w:val="16"/>
        </w:rPr>
        <w:t xml:space="preserve">Still, most assume that Marxism and indigenous struggles have little to say to each other. The former theorizes capitalist modernity and historical transformation, taking the industrialized worker as its subject. Treaty claims and land rights are, at best, secondary concerns in this tradition. As a result, Churchill’s claim that indigenous people have historically been hostile to Marxian ideas generally goes unchallenged, especially in North America. Yet Churchill seems to ignore the writings of Native American Marxists themselves and their own engagement with the long history of dialectical materialist thought. This gap is not merely an ancillary concern: it furthers cultural assumptions that, in Philip Deloria’s words, Native Americans have “missed out on modernity.” Such assumptions also suggest </w:t>
      </w:r>
      <w:r w:rsidRPr="00A31620">
        <w:rPr>
          <w:rStyle w:val="StyleUnderline"/>
        </w:rPr>
        <w:t>that indigenous people and socialists have little common ground, furthering the notion that there is a dangerous and intractable rift between the labor-left and the sovereign rights of indigenous people.</w:t>
      </w:r>
      <w:r w:rsidRPr="00C60F14">
        <w:rPr>
          <w:sz w:val="16"/>
        </w:rPr>
        <w:t xml:space="preserve"> This </w:t>
      </w:r>
      <w:r w:rsidRPr="00A31620">
        <w:rPr>
          <w:rStyle w:val="StyleUnderline"/>
        </w:rPr>
        <w:t>is far from the truth.</w:t>
      </w:r>
      <w:r>
        <w:rPr>
          <w:rStyle w:val="StyleUnderline"/>
        </w:rPr>
        <w:t xml:space="preserve"> </w:t>
      </w:r>
      <w:r w:rsidRPr="00C60F14">
        <w:rPr>
          <w:sz w:val="16"/>
        </w:rPr>
        <w:t xml:space="preserve">Anticapitalist and Anticolonial </w:t>
      </w:r>
      <w:r w:rsidRPr="00FA61CD">
        <w:rPr>
          <w:rStyle w:val="StyleUnderline"/>
        </w:rPr>
        <w:t>Archie Phinney, Nez Perce anthropologist and cofounder of the National Congress of American Indians (NCAI) — the longest-lived pan-Indian organization in the United States — remains one of most important, if least known, Native American intellectuals of the mid-twentieth century.</w:t>
      </w:r>
      <w:r>
        <w:rPr>
          <w:rStyle w:val="StyleUnderline"/>
        </w:rPr>
        <w:t xml:space="preserve"> </w:t>
      </w:r>
      <w:r w:rsidRPr="00C60F14">
        <w:rPr>
          <w:sz w:val="16"/>
        </w:rPr>
        <w:t xml:space="preserve">Despite, or perhaps because of, his wide-ranging writings — which moved from analyses of the Soviet Union’s policies on indigenous Siberian tribes and articles on mode-of-production theory to books on Nez Perce oral traditions — his work has been eclipsed by other 1930s Native intellectuals, such as D’Arcy McNickle and John Joseph Mathews, who authored the first “modernist” Native American novels in the United States. Phinney’s work has not been fully collected or studied, at least in part due to the long shadow of McCarthyism in the academy: the most complete account of his life and work — a 2004 special issue of the Journal of Northwest Anthropology — spends a great deal of time trying to distance Phinney from his own socialist commitments. And while Phinney’s precise political allegiances remain unknown — for instance, whether he was a member of the Communist Party — it’s clear that, had he not died suddenly in the late 1940s, he would have been called before the House Un-American Activities Committee and likely fired from his position with the Bureau of Indian Affairs (BIA). Pan-Indian, cosmopolitan, and self-reflexively modern, Phinney represents another strand of indigenous intellectual thought that avoids the stark binary Means and Churchill articulate. Phinney linked the fight for Native American sovereignty with other struggles for racial justice in the United States. He theorized that Native peoples exist both in- and outside American democratic structures, addressing what is unique to Native American politics while also acknowledging that indigenous populations are modern and must develop a political voice and political allies. Phinney emerged as an intellectual at a time when much of the colonial world saw the Soviet Union and global socialism as a means of liberation. As historians such as Mark Naison, Robin D.G. Kelley, and Penny von Eschen have suggested, the pluralist cultural and political movements of the 1930s intersected with anticolonial and black nationalist movements. They shared space in the same publications and often within the same organizations. As Naison and Kelley explain, after the decline of the Garvey movement in the late 1920s, the Communist Party (CPUSA) not only recruited former Garveyites, but in many ways took up the torch of black nationalism within the United States and much of the colonized world. Beginning with the Sixth Communist International (Comintern) Congress in 1928, </w:t>
      </w:r>
      <w:r w:rsidRPr="00897358">
        <w:rPr>
          <w:rStyle w:val="StyleUnderline"/>
        </w:rPr>
        <w:t>the Communist Party put forth a set of policies that would dramatically shape intellectual and political currents in the United States</w:t>
      </w:r>
      <w:r w:rsidRPr="00C60F14">
        <w:rPr>
          <w:sz w:val="16"/>
        </w:rPr>
        <w:t xml:space="preserve"> for the next decade. </w:t>
      </w:r>
      <w:r w:rsidRPr="00897358">
        <w:rPr>
          <w:rStyle w:val="StyleUnderline"/>
        </w:rPr>
        <w:t>Abandoning “pure” class critique, the Sixth Congress</w:t>
      </w:r>
      <w:r w:rsidRPr="00C60F14">
        <w:rPr>
          <w:sz w:val="16"/>
        </w:rPr>
        <w:t xml:space="preserve"> built on Lenin’s and Stalin’s writings and </w:t>
      </w:r>
      <w:r w:rsidRPr="00897358">
        <w:rPr>
          <w:rStyle w:val="StyleUnderline"/>
        </w:rPr>
        <w:t>declared anticolonial struggle a legitimate part of global revolution.</w:t>
      </w:r>
      <w:r w:rsidRPr="00C60F14">
        <w:rPr>
          <w:sz w:val="16"/>
        </w:rPr>
        <w:t xml:space="preserve"> It announced that the Comintern would support the liberation struggles of both “national minorities” within states and of subjects of colonial powers. On the one hand, this policy followed — perhaps simplistically — the Soviet Union’s policy of self-determination within the former Russian empire. On the other hand, it opened the door for American party leaders to develop a self-determination thesis for the US Black Belt, declaring African Americans “internally colonized” subjects in need of their own state. </w:t>
      </w:r>
      <w:r w:rsidRPr="00177AD9">
        <w:rPr>
          <w:rStyle w:val="StyleUnderline"/>
        </w:rPr>
        <w:t>Perhaps because of the Left’s greater attention to antiracism, there seem to have been a small number of Native American party members who had</w:t>
      </w:r>
      <w:r w:rsidRPr="00C60F14">
        <w:rPr>
          <w:sz w:val="16"/>
        </w:rPr>
        <w:t xml:space="preserve">, at least in regional chapters, </w:t>
      </w:r>
      <w:r w:rsidRPr="00177AD9">
        <w:rPr>
          <w:rStyle w:val="StyleUnderline"/>
        </w:rPr>
        <w:t>a relatively high profile.</w:t>
      </w:r>
      <w:r w:rsidRPr="00C60F14">
        <w:rPr>
          <w:sz w:val="16"/>
        </w:rPr>
        <w:t xml:space="preserve"> The West Coast CPUSA newspaper the Western Worker (later the Peoples’ Daily World) printed several headline stories about Native American activist Joe Manzanares in the 1930s; he also placed an advertisement asking for those “interested in Indian issues” to call a number at the San Francisco CPUSA office. In addition, </w:t>
      </w:r>
      <w:r w:rsidRPr="008E1B25">
        <w:rPr>
          <w:rStyle w:val="StyleUnderline"/>
        </w:rPr>
        <w:t>several letters to the editor from Native Americans articulated why they joined the party, combining the demand for self-determination with communist class rhetoric and anticolonial interrogations of the savage-civilized binary</w:t>
      </w:r>
      <w:r w:rsidRPr="00C60F14">
        <w:rPr>
          <w:sz w:val="16"/>
        </w:rPr>
        <w:t xml:space="preserve">. One letter, for instance, argued that “white bosses stole all the land from us Indians” and “they call us ‘natives,’ or ‘Indians,’ or ‘wild,’ . . . the Indians are not wild. . . . Indians are always friendly to workers who must slave for a living.” This writer suggests that entering modernity — being “not wild” — does not amount to assimilation. </w:t>
      </w:r>
      <w:r w:rsidRPr="008E1B25">
        <w:rPr>
          <w:rStyle w:val="StyleUnderline"/>
        </w:rPr>
        <w:t>Socialism, described as “solidarity with the proletariat,” is reimagined as coincident with the writer’s claims to the land and his history of dispossession.</w:t>
      </w:r>
      <w:r>
        <w:rPr>
          <w:rStyle w:val="StyleUnderline"/>
        </w:rPr>
        <w:t xml:space="preserve"> </w:t>
      </w:r>
      <w:r w:rsidRPr="008E1B25">
        <w:rPr>
          <w:rStyle w:val="StyleUnderline"/>
        </w:rPr>
        <w:t>A 1934 letter by Vincent Spotted Eagle theorizes Native American life through mode-of-production theory</w:t>
      </w:r>
      <w:r w:rsidRPr="00C60F14">
        <w:rPr>
          <w:sz w:val="16"/>
        </w:rPr>
        <w:t xml:space="preserve">: Before the white man came, our mode of production and distribution were on a cooperative basis, without any exploitation. This is Communism, which is true Americanism. And this is why I joined the Communist Party. </w:t>
      </w:r>
      <w:r w:rsidRPr="008E1B25">
        <w:rPr>
          <w:rStyle w:val="StyleUnderline"/>
        </w:rPr>
        <w:t>Spotted Eagle declares capitalism an “original product of Europe,” writing that “we have been exploited</w:t>
      </w:r>
      <w:r w:rsidRPr="00C60F14">
        <w:rPr>
          <w:sz w:val="16"/>
        </w:rPr>
        <w:t xml:space="preserve">” ever since “Columbus discovered this Great Nation.” Playing on the trope of “Americanism,” Spotted Eagle claims nation status for his own “Great Nation” as well as citizenship rights within the United States. His answer to European capitalism is not to go back to pre-Colombian life, but rather to find a new synthesis with “lovers of all humanity, especially the Negroes” through a transnational socialist project he refers to as communism. At the same time, the Western Worker printed five stories about CPUSA members organizing relief drives and unemployment councils on reservations in California. In Montana, the party ran a Native American senatorial candidate by the name of Raymond Gray. This suggests that, </w:t>
      </w:r>
      <w:r w:rsidRPr="00421BA7">
        <w:rPr>
          <w:rStyle w:val="StyleUnderline"/>
        </w:rPr>
        <w:t>at least in the West, party activists and Native Americans organized together.</w:t>
      </w:r>
      <w:r>
        <w:rPr>
          <w:rStyle w:val="StyleUnderline"/>
        </w:rPr>
        <w:t xml:space="preserve"> </w:t>
      </w:r>
      <w:r w:rsidRPr="00C60F14">
        <w:rPr>
          <w:sz w:val="16"/>
        </w:rPr>
        <w:t xml:space="preserve">While the extent and shape of these drives remain unclear, that </w:t>
      </w:r>
      <w:r w:rsidRPr="00C77541">
        <w:rPr>
          <w:rStyle w:val="StyleUnderline"/>
        </w:rPr>
        <w:t>the Communist Party had an organizing presence on reservations</w:t>
      </w:r>
      <w:r w:rsidRPr="00C60F14">
        <w:rPr>
          <w:sz w:val="16"/>
        </w:rPr>
        <w:t xml:space="preserve"> paints a very different picture of both the party and Native groups’ political engagement. Further, </w:t>
      </w:r>
      <w:r w:rsidRPr="00C77541">
        <w:rPr>
          <w:rStyle w:val="StyleUnderline"/>
        </w:rPr>
        <w:t xml:space="preserve">the Western Worker ran numerous articles on illegal land claims, broken treaties, deportations of Native Americans to Mexico, and the “genocidal” policy of Indian Removal in California, suggesting that </w:t>
      </w:r>
      <w:r w:rsidRPr="00C77541">
        <w:rPr>
          <w:rStyle w:val="Emphasis"/>
        </w:rPr>
        <w:t>the party did not see Native Americans merely through the lens of class but understood the specificity of Native claims to injustice.</w:t>
      </w:r>
      <w:r w:rsidRPr="00501AB0">
        <w:rPr>
          <w:rStyle w:val="StyleUnderline"/>
        </w:rPr>
        <w:t xml:space="preserve"> </w:t>
      </w:r>
      <w:r w:rsidRPr="00910827">
        <w:rPr>
          <w:rStyle w:val="StyleUnderline"/>
        </w:rPr>
        <w:t>This archival evidence belies Churchill’s and Means’s critiques of the relationship between Marxist praxis and indigenous struggle</w:t>
      </w:r>
      <w:r w:rsidRPr="00C60F14">
        <w:rPr>
          <w:sz w:val="16"/>
        </w:rPr>
        <w:t xml:space="preserve">, in much the same way Phinney’s writings on the Soviet “national minorities” policy helped him develop his own materialist theories of indigenous sovereignty. While lacking in the formal party infrastructure that helped vocalize issues of importance to African Americans, such </w:t>
      </w:r>
      <w:r w:rsidRPr="00910827">
        <w:rPr>
          <w:rStyle w:val="StyleUnderline"/>
        </w:rPr>
        <w:t>archival evidence suggest far greater participation and involvement between Native communities and the Marxist left than is usually granted.</w:t>
      </w:r>
      <w:r>
        <w:rPr>
          <w:rStyle w:val="StyleUnderline"/>
        </w:rPr>
        <w:t xml:space="preserve"> </w:t>
      </w:r>
      <w:r w:rsidRPr="00C60F14">
        <w:rPr>
          <w:sz w:val="16"/>
        </w:rPr>
        <w:t xml:space="preserve">Assimilation as Proletarianization Phinney referred to the Soviet Union in a 1943 speech as “the first attempt of men to intelligently direct their own history.” This is not to suggest that he subscribed to Stalinist policy or was a card-carrying member of the Communist Party — indeed, as Michael Denning reminds us, focusing principally on party membership is not necessarily the best tool for analyzing radical movements of the 1930s. Yet Phinney, who studied under Franz Boas at Columbia and traveled to Leningrad with a letter of introduction from Marxist-feminist Agnes Smedley, clearly saw the Soviet Union and Marxism like many other intellectuals of color in his day: as an alternative mode of economic development that didn’t rely on the European West’s racial hierarchies. While earning his doctorate in Leningrad between 1932 and 1937, Phinney conducted a comparative study of US Indian policy and Soviet treatment of its national minorities, especially its Siberian hunting-and-gathering peoples. He hoped to find a model that the United States could emulate. While Phinney never published a book on this topic, a close reading of his published and unpublished manuscripts suggests that his exposure to Marxism and Soviet policy would powerfully influence his subsequent involvement with the implementation of the 1934 Indian Reorganization Act (IRA) and his career as a founding theoretician of postwar Indian activism. Phinney’s most widely circulated essay after his death, “Numipu Among the White Settlers,” was written as he corresponded with Boas during his stay in Leningrad. In laying out the contradictions faced by the Nimi’ipuu (or Numipu or Nez Perce), </w:t>
      </w:r>
      <w:r w:rsidRPr="00067FE5">
        <w:rPr>
          <w:rStyle w:val="StyleUnderline"/>
        </w:rPr>
        <w:t>Phinney argued that the false binary between assimilation and a return to the past doesn’t help us understand the Nimi’ipuu after their surrender in 1877. Rather, he relied on mode-of-production theory to assess the tribe’s current status.</w:t>
      </w:r>
      <w:r>
        <w:rPr>
          <w:rStyle w:val="StyleUnderline"/>
        </w:rPr>
        <w:t xml:space="preserve"> </w:t>
      </w:r>
      <w:r w:rsidRPr="00067FE5">
        <w:rPr>
          <w:rStyle w:val="StyleUnderline"/>
        </w:rPr>
        <w:t>As Phinney saw it, the Nimi’ipuu’s potential extinction could not be attributed to a single cause</w:t>
      </w:r>
      <w:r w:rsidRPr="00C60F14">
        <w:rPr>
          <w:sz w:val="16"/>
        </w:rPr>
        <w:t xml:space="preserve"> — and he made a point to highlight that they had survived their defeat at the hands of the military. Rather, the tribe’s “moribund” status resulted from a forty-year process by which “the Indians, having been lifted out of, or divested of, one culture,” were then “thrust into another one” — a foreign mode of life for which they had neither understanding nor the material resources with which to flourish. As a materialist — someone who believed that culture is embedded in and produced by the necessities of social and economic life — </w:t>
      </w:r>
      <w:r w:rsidRPr="009568E9">
        <w:rPr>
          <w:rStyle w:val="StyleUnderline"/>
        </w:rPr>
        <w:t>Phinney was skeptical of cultural revivalists who did not also provide a political program of economic liberation. He recounts the Nimi’ipuu’s collective mode of production as inseparable from their cultural identity</w:t>
      </w:r>
      <w:r w:rsidRPr="00C60F14">
        <w:rPr>
          <w:sz w:val="16"/>
        </w:rPr>
        <w:t xml:space="preserve">: In the former communal economy, all activity was one continuous communal experience in which work (food quest and manufacture), ritual, and recreation were a single process. In subsistence production Indians had no conception of work as distinct from other cultural activity — there was not even a word for “labor” in their language. But with the abrupt transition from general collective participation to advanced capitalistic economy and individualism, they were confronted with a distinction between labor on an individualistic basis and their communal activity and recreation. </w:t>
      </w:r>
      <w:r w:rsidRPr="009568E9">
        <w:rPr>
          <w:rStyle w:val="StyleUnderline"/>
        </w:rPr>
        <w:t>This contradiction, fundamentally between collectivism and individualism, now disrupted the tribal order</w:t>
      </w:r>
      <w:r w:rsidRPr="00C60F14">
        <w:rPr>
          <w:sz w:val="16"/>
        </w:rPr>
        <w:t xml:space="preserve">, because material benefits were offered to Numipu people individually, without the requirement of work. The individuality of the Indians was developed, but not in consequence of individual enterprise and effort; on the other hand, the communal spirit survived and is expressed today in the form of the aforementioned recreational activities. Phinney, believing that the Nimi’ipuu had lost control of their economic base, did not think “communal spirit” alone could overcome the tribe’s inability to produce its own livelihood. “The flashy regalia and vivid performance of Indians today satisfy both the white man’s taste for spectacular pageantry and the performer’s love for the spotlight,” Phinney wrote of Nimi’ipuu cultural celebrations, and yet “it must not be assumed that elements of Indian culture are being revived. On the contrary, this represents the last stage in the degradation of Numipu culture.” Phinney was no cultural purist, but </w:t>
      </w:r>
      <w:r w:rsidRPr="009568E9">
        <w:rPr>
          <w:rStyle w:val="StyleUnderline"/>
        </w:rPr>
        <w:t xml:space="preserve">he felt that cultural celebration without a political or economic program did not signal a revival. Rather, it indexed </w:t>
      </w:r>
      <w:r w:rsidRPr="009568E9">
        <w:rPr>
          <w:rStyle w:val="Emphasis"/>
        </w:rPr>
        <w:t>the tribe’s assimilation into the racial politics of consumer spectacle. There could be no cultural solution without an economic one.</w:t>
      </w:r>
      <w:r w:rsidRPr="001E0E20">
        <w:t xml:space="preserve"> </w:t>
      </w:r>
      <w:r w:rsidRPr="00C60F14">
        <w:rPr>
          <w:sz w:val="16"/>
        </w:rPr>
        <w:t xml:space="preserve">Phinney never argued that the Nimi’ipuu should assimilate their lives and work patterns to the settler-colonial economy. He never suggested — as so many others did — that they rely on job training, farming techniques, or educational opportunities provided by the white social order. Instead, he examined what kind of social order the Nimi’ipuu were being asked to join, arguing that participating in the capitalist economy as workers would merely mean “assimilation on the lowest level of white proletarian existence.” </w:t>
      </w:r>
      <w:r w:rsidRPr="00F16FBB">
        <w:rPr>
          <w:rStyle w:val="StyleUnderline"/>
        </w:rPr>
        <w:t>Leaving the reservation and joining the working class would achieve “a condition wherein [the Nimi’ipuu] must face the adversities of exploitation and class antagonism,” trading the communal struggle against settler-colonialism for the individual struggle for bare survival.</w:t>
      </w:r>
      <w:r w:rsidRPr="00C60F14">
        <w:rPr>
          <w:sz w:val="16"/>
        </w:rPr>
        <w:t xml:space="preserve"> Phinney believed this would, more likely than not, make them worse off than they had been on their allotments and food rations. Framing assimilation as “proletarianization,” Phinney underscores that </w:t>
      </w:r>
      <w:r w:rsidRPr="008E5DF4">
        <w:rPr>
          <w:rStyle w:val="StyleUnderline"/>
        </w:rPr>
        <w:t>sovereignty includes not only control over land, but one’s own labor as well.</w:t>
      </w:r>
      <w:r w:rsidRPr="00C60F14">
        <w:rPr>
          <w:sz w:val="16"/>
        </w:rPr>
        <w:t xml:space="preserve"> As he explained, </w:t>
      </w:r>
      <w:r w:rsidRPr="008E5DF4">
        <w:rPr>
          <w:rStyle w:val="StyleUnderline"/>
        </w:rPr>
        <w:t>for most workers, their conscription into capitalism begins with destitution:</w:t>
      </w:r>
      <w:r>
        <w:rPr>
          <w:rStyle w:val="StyleUnderline"/>
        </w:rPr>
        <w:t xml:space="preserve"> </w:t>
      </w:r>
      <w:r w:rsidRPr="00C60F14">
        <w:rPr>
          <w:sz w:val="16"/>
        </w:rPr>
        <w:t>There are today in the United States more Negro and more white citizens than Indians who are existing under inhuman conditions of misery and poverty; these non-Indians receive no special attention because they are unemployed proletarians and impoverished tenants and farmers — i.e., active components of capitalist society who are supposed to work out their own salvations individually — to live or die by their own efforts . . . Phinney added, with characteristic acerbity, that “</w:t>
      </w:r>
      <w:r w:rsidRPr="00FA61CD">
        <w:rPr>
          <w:rStyle w:val="StyleUnderline"/>
        </w:rPr>
        <w:t>the US government feels compelled to rehabilitate [the Nimi’ipuu]” and bring them “up to the level equal to that of the average rural white family.” But that “average rural white family” itself needed a strong dose of “rehabilitation.”</w:t>
      </w:r>
      <w:r>
        <w:rPr>
          <w:rStyle w:val="StyleUnderline"/>
        </w:rPr>
        <w:t xml:space="preserve"> </w:t>
      </w:r>
      <w:r w:rsidRPr="00C60F14">
        <w:rPr>
          <w:sz w:val="16"/>
        </w:rPr>
        <w:t xml:space="preserve">In this passage, </w:t>
      </w:r>
      <w:r w:rsidRPr="0064383B">
        <w:rPr>
          <w:rStyle w:val="StyleUnderline"/>
        </w:rPr>
        <w:t>Phinney undermines the binary between “primitive” and “modern,” asking why a Native American would want to be assimilated into a social order that itself was fissured along race and class lines</w:t>
      </w:r>
      <w:r w:rsidRPr="00C60F14">
        <w:rPr>
          <w:sz w:val="16"/>
        </w:rPr>
        <w:t xml:space="preserve">. The Nimi’ipuu have already had modernity thrust upon them — the real question is, what kind? </w:t>
      </w:r>
      <w:r w:rsidRPr="0064383B">
        <w:rPr>
          <w:rStyle w:val="StyleUnderline"/>
        </w:rPr>
        <w:t>Rather than join the working class, Phinney called for Native peoples to fuse their tradition of communal ownership and tribal identity with the first principles of Marxist economics</w:t>
      </w:r>
      <w:r w:rsidRPr="00C60F14">
        <w:rPr>
          <w:sz w:val="16"/>
        </w:rPr>
        <w:t xml:space="preserve"> — “ownership of the means of production.” Native Americans, he suggested, should “make Indian groups economically self-supporting on the basis of cooperative (tribal) organization and corporate (common) ownership of the means of production.” </w:t>
      </w:r>
      <w:r w:rsidRPr="0064383B">
        <w:rPr>
          <w:rStyle w:val="StyleUnderline"/>
        </w:rPr>
        <w:t>In this way, Phinney adapted Marx to an indigenous framework, suggesting t</w:t>
      </w:r>
      <w:r w:rsidRPr="00C776F1">
        <w:rPr>
          <w:rStyle w:val="StyleUnderline"/>
        </w:rPr>
        <w:t xml:space="preserve">hat </w:t>
      </w:r>
      <w:r w:rsidRPr="0064383B">
        <w:rPr>
          <w:rStyle w:val="Emphasis"/>
        </w:rPr>
        <w:t>only a collective economic base could support tribal culture</w:t>
      </w:r>
      <w:r w:rsidRPr="00C60F14">
        <w:rPr>
          <w:sz w:val="16"/>
        </w:rPr>
        <w:t xml:space="preserve">. Rather than calling for self-supporting indigenous communities separate from industrialized society, Phinney envisioned collective economic self-sufficiency “break[ing] down the barriers of isolation” and allowing the Nimi’ipuu to align themselves with the mass of “average rural white families” in working toward “new and better conditions of life” as “alert, modern communities.” </w:t>
      </w:r>
      <w:r w:rsidRPr="006956AE">
        <w:rPr>
          <w:rStyle w:val="StyleUnderline"/>
        </w:rPr>
        <w:t>Phinney’s modernism emerged from his sense that life must be oriented toward social transformation</w:t>
      </w:r>
      <w:r w:rsidRPr="00C60F14">
        <w:rPr>
          <w:sz w:val="16"/>
        </w:rPr>
        <w:t xml:space="preserve">. To try to revive the past, Phinney remarked, would be to live a “‘reservation’ existence of befeathered museum specimens” — to become the “vanishing Indian” whose outmoded ways retroactively justify the theft of Nez Perce land. Yet he also realized that progress and modernity came at an existential price. </w:t>
      </w:r>
      <w:r w:rsidRPr="006956AE">
        <w:rPr>
          <w:rStyle w:val="StyleUnderline"/>
        </w:rPr>
        <w:t>For Native Americans, confronting the future also meant confronting the profound experience of loss, even of destitution, that resulted from centuries of disease and dispossession followed by colonial rule. Modernity, as he saw it, was therefore an unfinished project, the outcome of which would depend on social struggle.</w:t>
      </w:r>
      <w:r>
        <w:rPr>
          <w:rStyle w:val="StyleUnderline"/>
        </w:rPr>
        <w:t xml:space="preserve"> </w:t>
      </w:r>
      <w:r w:rsidRPr="00C60F14">
        <w:rPr>
          <w:sz w:val="16"/>
        </w:rPr>
        <w:t xml:space="preserve">A New Indian Intelligentsia Phinney sought work with the BIA when the agency was undergoing a profound transition. The 1934 IRA or “Indian New Deal” not only decriminalized indigenous culture and ended the government’s disastrous assimilation policies, it also created the first affirmative action program in federal hiring, recruiting large numbers of educated Native Americans into its administrative ranks. Yet Phinney had his own vision of Indian self-empowerment, which expressed a greater skepticism of the American state than his subsequent decision to work for the government would suggest. Sending a long and critical letter to BIA leader John Collier, Phinney correctly reflected that the IRA “failed to break out of the rigid guardianship of the government” and fell dangerously short of the forms of sovereignty he outlined in his “Numipu” essay. Objecting to the dominance of white anthropologists and missionaries at the American Indian Conference in 1939, Phinney formed a new caucus “limited to bona fide Indian leaders,” independent of Collier’s BIA. This group became the National Congress of American Indians. A reading of Phinney’s published and unpublished writings reveals that he felt this pan-Indian organization could empower Native Americans to express a modern sense of self and have a political impact on the United States. In an essay entitled “A New Indian Intelligentsia,” Phinney sketched out his vision of the NCAI. He began by calling on American Indians to radically transform their concept of their own identity: Apart from any considerations of racism or nationalism, there must be ascribed to American Indians not only a tribal status but a racial status. The concept of an Indian “race” derives largely from our modern propensity for classifying groups of people rather than individualizing them. Anciently, Indians identified themselves by local groups or bands, later by tribes and ethnolinguistic stocks, until now they have gained a distinct consciousness of that all-embracing classification — “Indians.” . . . This trend is already apparent among Indian tribes as it is among other minorities throughout the world. Ever the dialectician, Phinney theorized that the imposed identity of race, like the imposed identity of the worker under capitalism, could serve as the basis for collective strength. Concerned that tribal identity could prevent Native peoples from developing wider alliances, Phinney stressed that “Indian racial heritage is not a thing that depends for its survival upon a reservation atmosphere. [S]uch nonreservation Indians are probably the most capable and aggressive element of the Indian population in the United States.” Phinney’s last point seems telling. Rather than imagine, as Means does, that Native Americans who live in cities would be less politically conscious than those on reservations, Phinney argues that diasporic Native peoples are in fact the most politically active. The NCAI, he believed, would function as the vanguard of this new, pan-Indian community. It would be far more “aggressive and militant” than earlier Indian organizations precisely because it acknowledged the modernity of the Native American condition. Phinney’s turn toward racial affiliation did not mark a turn toward assimilation. The NCAI limited its involvement with white-led organizations, and its own membership was restricted solely to Native Americans. Indeed, the NCAI was so suspicious of white authority that any Indian working for the BIA could not assume a leadership position. At its foundation, the NCAI ranked self-determination and sovereignty as its primary political concerns. The group would advance Indian interests at the national level, articulating a broadly Native point of view separate from tribal and land-based identities yet inextricably interwoven with local concerns. The NCAI’s founders understood that their interests coincided with those of other people of color, yet they also saw Indian identity as a distinct form of belonging, emerging from history, treaty claims, and legal relationships with the federal government. In other words, the NCAI, thanks to Phinney’s visionary construction, used modern racial formations to function politically, yet it retained a sovereign Indian identity and purpose. As the NCAI’s heroic struggle to end the disastrous “termination policy” a decade later would suggest, Phinney’s vision for a pan-Indian Congress came not a moment too late. “All The Real Indians Died Off” Phinney’s life and work open up a set of questions about identity and praxis that still have purchase on the national imaginary about Native Americans. As Dunbar-Ortiz recently articulated, </w:t>
      </w:r>
      <w:r w:rsidRPr="008E330E">
        <w:rPr>
          <w:rStyle w:val="StyleUnderline"/>
        </w:rPr>
        <w:t>the most persistent myth about indigenous Americans is that they have vanished, part of a premodern past that has inevitably, if tragically, come and gone. The notion that “Indians have missed out on modernity” has justified their erasure from history and the logic for their conquest</w:t>
      </w:r>
      <w:r w:rsidRPr="00C60F14">
        <w:rPr>
          <w:sz w:val="16"/>
        </w:rPr>
        <w:t xml:space="preserve">. The little attention paid to Phinney only reinforces this. </w:t>
      </w:r>
      <w:r w:rsidRPr="008E330E">
        <w:rPr>
          <w:rStyle w:val="StyleUnderline"/>
        </w:rPr>
        <w:t>Historians have tended to present him as either an Indian activist, uninterested in socialism, or as a “white man’s Indian” who adopted European ideas unsuited for Native life. But he was much more like other intellectuals of color of his day — concerned with colonialism, racial identity, and self-determination for his people in a global context.</w:t>
      </w:r>
      <w:r>
        <w:rPr>
          <w:rStyle w:val="StyleUnderline"/>
        </w:rPr>
        <w:t xml:space="preserve"> </w:t>
      </w:r>
      <w:r w:rsidRPr="008E330E">
        <w:rPr>
          <w:rStyle w:val="StyleUnderline"/>
        </w:rPr>
        <w:t>His belief that Native issues should matter to the Left and that Marxism has a role to play in indigenous liberation</w:t>
      </w:r>
      <w:r w:rsidRPr="00C60F14">
        <w:rPr>
          <w:sz w:val="16"/>
        </w:rPr>
        <w:t xml:space="preserve"> does not make Phinney a lone iconoclast — rather, it </w:t>
      </w:r>
      <w:r w:rsidRPr="008E330E">
        <w:rPr>
          <w:rStyle w:val="StyleUnderline"/>
        </w:rPr>
        <w:t>places his work in a global context that understands indigeneity, land, imperialism, and modernity as part of a coherent historical conjuncture.</w:t>
      </w:r>
      <w:r>
        <w:rPr>
          <w:rStyle w:val="StyleUnderline"/>
        </w:rPr>
        <w:t xml:space="preserve"> </w:t>
      </w:r>
      <w:r w:rsidRPr="00C60F14">
        <w:rPr>
          <w:sz w:val="16"/>
        </w:rPr>
        <w:t xml:space="preserve">Phinney’s work suggests that </w:t>
      </w:r>
      <w:r w:rsidRPr="008E330E">
        <w:rPr>
          <w:rStyle w:val="StyleUnderline"/>
        </w:rPr>
        <w:t>modernity and Native American life need to be theorized together</w:t>
      </w:r>
      <w:r w:rsidRPr="00C60F14">
        <w:rPr>
          <w:sz w:val="16"/>
        </w:rPr>
        <w:t xml:space="preserve">, and his ideas about what modern life may represent for all subaltern groups bears greater scrutiny. The questions he posed to the Nimi’ipuu apply to many groups that find themselves alienated, dispossessed, and exploited by capitalism: how to move forward as “alert, modern communities” that are “able to govern their affairs”? Equally, </w:t>
      </w:r>
      <w:r w:rsidRPr="00C60F14">
        <w:rPr>
          <w:rStyle w:val="StyleUnderline"/>
        </w:rPr>
        <w:t>how do we transform the categories capitalism imposes upon us into modes of collective self-consciousness?</w:t>
      </w:r>
      <w:r>
        <w:rPr>
          <w:rStyle w:val="StyleUnderline"/>
        </w:rPr>
        <w:t xml:space="preserve"> </w:t>
      </w:r>
      <w:r w:rsidRPr="00C60F14">
        <w:rPr>
          <w:rStyle w:val="StyleUnderline"/>
        </w:rPr>
        <w:t>Phinney understood that capitalism has a global, totalizing logic. But he also realized that this does not mean all subjects’ oppression — or liberation — is configured in the same way.</w:t>
      </w:r>
      <w:r>
        <w:rPr>
          <w:rStyle w:val="StyleUnderline"/>
        </w:rPr>
        <w:t xml:space="preserve"> </w:t>
      </w:r>
      <w:r w:rsidRPr="00C60F14">
        <w:rPr>
          <w:rStyle w:val="StyleUnderline"/>
        </w:rPr>
        <w:t>He anticipated the largest, hemispheric pan-tribal gathering in many decades at the NoDAPL camp, and also saw that the fight to save the Standing Rock Sioux’s land, water, and treaty claims participate in a larger struggle over intensified resource extraction, primary accumulation, toxic racism, and the police state. Framing themselves as “water defenders,” the Standing Rock Sioux tribe both dramatizes the violation of their sovereign rights as a nation over their own resources, and connects them to a global struggle to wrest the foundational requirements of life, water, soil, and air from the grips of capital.</w:t>
      </w:r>
      <w:r>
        <w:rPr>
          <w:rStyle w:val="StyleUnderline"/>
        </w:rPr>
        <w:t xml:space="preserve"> </w:t>
      </w:r>
      <w:r w:rsidRPr="00C60F14">
        <w:rPr>
          <w:rStyle w:val="StyleUnderline"/>
        </w:rPr>
        <w:t>In much the same way Phinney writes about race, such a construction highlights what is specific to indigenous struggle, while at the same time connecting that struggle to a transnational call for ecological justice. Fighting for indigenous sovereignty does not distract from transforming capitalist modernity — it is central to it</w:t>
      </w:r>
      <w:r w:rsidRPr="001C3C19">
        <w:rPr>
          <w:rStyle w:val="StyleUnderline"/>
          <w:u w:val="none"/>
        </w:rPr>
        <w:t>.</w:t>
      </w:r>
    </w:p>
    <w:p w:rsidR="001C3C19" w:rsidRDefault="001C3C19" w:rsidP="001C3C19">
      <w:pPr>
        <w:rPr>
          <w:rStyle w:val="StyleUnderline"/>
          <w:u w:val="none"/>
        </w:rPr>
      </w:pPr>
    </w:p>
    <w:p w:rsidR="001C3C19" w:rsidRPr="00C60F14" w:rsidRDefault="001C3C19" w:rsidP="001C3C19">
      <w:pPr>
        <w:rPr>
          <w:rStyle w:val="StyleUnderline"/>
        </w:rPr>
      </w:pPr>
    </w:p>
    <w:p w:rsidR="001C3C19" w:rsidRPr="00521C95" w:rsidRDefault="001C3C19" w:rsidP="001C3C19"/>
    <w:p w:rsidR="001C3C19" w:rsidRDefault="001C3C19" w:rsidP="001C3C19">
      <w:pPr>
        <w:pStyle w:val="Heading2"/>
      </w:pPr>
      <w:r>
        <w:t xml:space="preserve">other alternatives </w:t>
      </w:r>
    </w:p>
    <w:p w:rsidR="00D954F3" w:rsidRPr="008D461F" w:rsidRDefault="00D954F3" w:rsidP="00D954F3">
      <w:pPr>
        <w:pStyle w:val="Heading3"/>
      </w:pPr>
      <w:r>
        <w:t>1nc ambush alt</w:t>
      </w:r>
    </w:p>
    <w:p w:rsidR="00D954F3" w:rsidRPr="008D461F" w:rsidRDefault="00D954F3" w:rsidP="00D954F3">
      <w:pPr>
        <w:pStyle w:val="Heading4"/>
      </w:pPr>
      <w:r w:rsidRPr="008D461F">
        <w:t xml:space="preserve">Vote negative for a communist ambush </w:t>
      </w:r>
    </w:p>
    <w:p w:rsidR="00D954F3" w:rsidRPr="008D461F" w:rsidRDefault="00D954F3" w:rsidP="00D954F3">
      <w:r w:rsidRPr="008D461F">
        <w:rPr>
          <w:rStyle w:val="Style13ptBold"/>
        </w:rPr>
        <w:t>Berardi 17</w:t>
      </w:r>
      <w:r w:rsidRPr="008D461F">
        <w:t xml:space="preserve">, France Berardi July 2017, </w:t>
      </w:r>
      <w:hyperlink r:id="rId46" w:history="1">
        <w:r w:rsidRPr="008D461F">
          <w:rPr>
            <w:rStyle w:val="Hyperlink"/>
          </w:rPr>
          <w:t>https://www.e-flux.com/journal/83/142355/the-second-coming/</w:t>
        </w:r>
      </w:hyperlink>
      <w:r w:rsidRPr="008D461F">
        <w:t xml:space="preserve"> // comrade dbw</w:t>
      </w:r>
    </w:p>
    <w:p w:rsidR="00D954F3" w:rsidRPr="008D461F" w:rsidRDefault="00D954F3" w:rsidP="00D954F3">
      <w:pPr>
        <w:rPr>
          <w:sz w:val="16"/>
        </w:rPr>
      </w:pPr>
      <w:r w:rsidRPr="008D461F">
        <w:rPr>
          <w:sz w:val="16"/>
        </w:rPr>
        <w:t xml:space="preserve">I’m reading Yeats from the point of view of today, 2017, and I want to interpret his words in a nontheological way, </w:t>
      </w:r>
      <w:r w:rsidRPr="008D461F">
        <w:rPr>
          <w:u w:val="single"/>
        </w:rPr>
        <w:t>one hundred years after the beginning of the Russian Revolution, which aimed to eliminate war and exploitation from the history of the world but resulted in the creation of a miserable totalitarian regime of oppression. The second coming of communism will happen on grounds that have nothing to do with Leninist force and Bolshevik coercion, nothing to do with political dictatorship. The second coming of communism will happen as an effect of the trauma that capitalism (and the capitalist use of technology) has inflicted on the human mind. Economic competition and obsessive accumulation have provoked violence, frustration, and war. Communism means ridding ourselves of the superstition of property and the superstition of salaried work. The redistribution of wealth and the emancipation of social time from the blackmail of salaried work: there is no other key to the future.</w:t>
      </w:r>
      <w:r w:rsidRPr="008D461F">
        <w:rPr>
          <w:sz w:val="16"/>
        </w:rPr>
        <w:t xml:space="preserve"> What happened in 2016 (Brexit, the victory of Trump, spreading nationalism in Europe, spreading civil war around the global) is jeopardizing the mental world-map inherited from the modern age. This is confirmed by an article entitled “Toward a Global Realignment” by Zbigniew Brzezinski, published in The American Interest in June 2016. Until his death in May of this year, Brzezinski was a leading foreign policy intellectual who for decades was an authoritative representative of the American establishment. According to Brzezinski, </w:t>
      </w:r>
      <w:r w:rsidRPr="008D461F">
        <w:rPr>
          <w:u w:val="single"/>
        </w:rPr>
        <w:t>Daesh is only the beginning of a terrorist planetary war that will mark the current century. Westerners,</w:t>
      </w:r>
      <w:r w:rsidRPr="008D461F">
        <w:rPr>
          <w:sz w:val="16"/>
        </w:rPr>
        <w:t xml:space="preserve"> Brzezinski says, have to realize that after five hundred years of predation, massacre, and humiliation, the colonized peoples of the world have started taking their revenge, launching religious and national wars everywhere. The oppressed of the world are able to take revenge now because of the accessibility of deadly and massively destructive weapons. After centuries of plunder and humiliation, the victims are reacting. On the other side, white Western workers, impoverished by the financial aggression of the last thirty years, are seeking social revenge and unleashing a global racial war. From an internationalist point of view, this is the worst-case scenario—a perfect recipe for the defeat of the human race. </w:t>
      </w:r>
      <w:r w:rsidRPr="008D461F">
        <w:rPr>
          <w:u w:val="single"/>
        </w:rPr>
        <w:t>The victory of Donald Trump is the price that the white working class is willing to pay in order to take revenge against the neoliberal left.</w:t>
      </w:r>
      <w:r w:rsidRPr="008D461F">
        <w:rPr>
          <w:sz w:val="16"/>
        </w:rPr>
        <w:t xml:space="preserve"> Humiliated people sometimes decide to identify with the humiliator in chief. Humiliated white US workers have chosen Trump because he is the humiliator of the humiliating neoliberal elite. They think: he is our man because he is the one who best knows how to humiliate those who have cheated us.  In the crystal ball of our century, it’s easy to see an increase in war and exploitation. But</w:t>
      </w:r>
      <w:r w:rsidRPr="008D461F">
        <w:rPr>
          <w:u w:val="single"/>
        </w:rPr>
        <w:t xml:space="preserve"> we should never forget that the unavoidable usually does not happen, because in history it is the unpredictable that prevails. Our first task as intellectuals is to describe the unavoidable. We have to look straight into the eyes of the beast. But simultaneously we have to remember that the game-changing event that opens a new view and new possibilities is unpredictable. The more complex a system is, the less we can predict the wide-ranging effects of a marginal cultural trend or an unknown technical discovery. Thus, notwithstanding our feelings of despair, we should not stop exercising the art of thinking and the art of philosophical imagination</w:t>
      </w:r>
      <w:r w:rsidRPr="008D461F">
        <w:rPr>
          <w:sz w:val="16"/>
        </w:rPr>
        <w:t xml:space="preserve">. I know that in the age of communication and speed, thought is dismissed as an old habit. Thought seems ineffective and ornamental. But this is part of the unavoidable. </w:t>
      </w:r>
      <w:r w:rsidRPr="008D461F">
        <w:rPr>
          <w:u w:val="single"/>
        </w:rPr>
        <w:t>We should not stop thinking because the unpredictable may soon need to be thought, and this is our job, our task: thinking in times of apocalyptic trauma.</w:t>
      </w:r>
      <w:r w:rsidRPr="008D461F">
        <w:rPr>
          <w:sz w:val="16"/>
        </w:rPr>
        <w:t xml:space="preserve"> This is why we should not stop repeating the word internationalism. You know what internationalism is. </w:t>
      </w:r>
      <w:r w:rsidRPr="008D461F">
        <w:rPr>
          <w:u w:val="single"/>
        </w:rPr>
        <w:t>When Lenin wrote that “capitalism brings war like clouds bring the storm,” he knew that the First World War was unavoidable, and he knew that this unavoidability could only be subverted by the unpredictable: a workers’ revolution. In 1914, while French and German socialists voted for war credits, succumbing to the rhetoric of patriotism and accepting national war, Lenin said no</w:t>
      </w:r>
      <w:r w:rsidRPr="008D461F">
        <w:rPr>
          <w:sz w:val="16"/>
        </w:rPr>
        <w:t xml:space="preserve"> to the war. I’ve never been a Leninist, but I cannot deny that at the Zimmerwald Conference in 1915, Lenin was right. Similarly today, </w:t>
      </w:r>
      <w:r w:rsidRPr="008D461F">
        <w:rPr>
          <w:u w:val="single"/>
        </w:rPr>
        <w:t>despite the unavoidability of war, we must say no to the war. We must organize desertion and boycotts; we must prepare the overthrow of the system that has generated the war.</w:t>
      </w:r>
      <w:r w:rsidRPr="008D461F">
        <w:rPr>
          <w:sz w:val="16"/>
        </w:rPr>
        <w:t xml:space="preserve"> Internationalism is not a moral value nor an ideology, but the materialist understanding of a simple fact: the workers of the world share a common interest, which is having more of what they produce, and working less. </w:t>
      </w:r>
      <w:r w:rsidRPr="008D461F">
        <w:rPr>
          <w:u w:val="single"/>
        </w:rPr>
        <w:t xml:space="preserve">When workers are united in a social conflict, they can win. When they are captured by nationalist sentiment, when national fronts proliferate, war spreads and workers lose everything—no matter if they’re German or French, American or Russian. The rising nationalism of our time is an effect of the defeat that the working class has suffered; </w:t>
      </w:r>
      <w:r w:rsidRPr="008D461F">
        <w:rPr>
          <w:sz w:val="16"/>
        </w:rPr>
        <w:t>the betrayal by the neoliberal left has deprived the working class of all political defenses. The neoliberal left bears the responsibility for the defeat of workers, for the impoverishment of society, and for the humiliation that is now turning people against progressive values. Workers hate the left (and rightly so), because it is identified with financial aggression and neoliberal cosmopolitan conformism.</w:t>
      </w:r>
    </w:p>
    <w:p w:rsidR="00D954F3" w:rsidRPr="008D461F" w:rsidRDefault="00D954F3" w:rsidP="00D954F3"/>
    <w:p w:rsidR="00D954F3" w:rsidRPr="00660C59" w:rsidRDefault="00D954F3" w:rsidP="00D954F3">
      <w:pPr>
        <w:pStyle w:val="Heading3"/>
      </w:pPr>
      <w:r>
        <w:t>1nc communist collective alt</w:t>
      </w:r>
    </w:p>
    <w:p w:rsidR="00D954F3" w:rsidRDefault="00D954F3" w:rsidP="00D954F3">
      <w:pPr>
        <w:pStyle w:val="Heading4"/>
      </w:pPr>
      <w:r>
        <w:t>The alternative is to cast aside individualism and theorize systems of power from the position of the communist collective.</w:t>
      </w:r>
    </w:p>
    <w:p w:rsidR="00D954F3" w:rsidRDefault="00D954F3" w:rsidP="00D954F3">
      <w:pPr>
        <w:rPr>
          <w:rFonts w:cs="Calibri"/>
        </w:rPr>
      </w:pPr>
      <w:r w:rsidRPr="00090ED2">
        <w:rPr>
          <w:rFonts w:cs="Calibri"/>
          <w:b/>
          <w:bCs/>
          <w:sz w:val="26"/>
          <w:szCs w:val="26"/>
        </w:rPr>
        <w:t>Dean &amp; Mertz 16</w:t>
      </w:r>
      <w:r>
        <w:rPr>
          <w:rFonts w:cs="Calibri"/>
        </w:rPr>
        <w:t xml:space="preserve"> </w:t>
      </w:r>
      <w:r w:rsidRPr="00090ED2">
        <w:rPr>
          <w:rFonts w:cs="Calibri"/>
        </w:rPr>
        <w:t xml:space="preserve">Jodi Dean is a political theorist and professor in the Political Science department at Hobart and William Smith Colleges, the position of Erasmus Professor of the Humanities in the Faculty of Philosophy at Erasmus University Rotterdam. B.A. Princeton University, M.A. &amp; Ph.D. Columbia University, co-editor of Digital Barricades. </w:t>
      </w:r>
      <w:r>
        <w:rPr>
          <w:rFonts w:cs="Calibri"/>
        </w:rPr>
        <w:t xml:space="preserve">Interviewed by </w:t>
      </w:r>
      <w:r w:rsidRPr="00090ED2">
        <w:rPr>
          <w:rFonts w:cs="Calibri"/>
        </w:rPr>
        <w:t xml:space="preserve">Chuck Mertz </w:t>
      </w:r>
      <w:r>
        <w:rPr>
          <w:rFonts w:cs="Calibri"/>
        </w:rPr>
        <w:t>for Antidote Zine. “</w:t>
      </w:r>
      <w:r w:rsidRPr="00090ED2">
        <w:rPr>
          <w:rFonts w:cs="Calibri"/>
        </w:rPr>
        <w:t>The JFRP: For a New Communist Party</w:t>
      </w:r>
      <w:r>
        <w:rPr>
          <w:rFonts w:cs="Calibri"/>
        </w:rPr>
        <w:t xml:space="preserve">.” 23/01/16. </w:t>
      </w:r>
      <w:hyperlink r:id="rId47" w:history="1">
        <w:r w:rsidRPr="003E3D18">
          <w:rPr>
            <w:rStyle w:val="Hyperlink"/>
            <w:rFonts w:cs="Calibri"/>
          </w:rPr>
          <w:t>https://antidotezine.com/2016/01/23/for-a-new-communist-party/</w:t>
        </w:r>
      </w:hyperlink>
      <w:r>
        <w:rPr>
          <w:rFonts w:cs="Calibri"/>
        </w:rPr>
        <w:t xml:space="preserve"> || COMRADE OES-SW</w:t>
      </w:r>
    </w:p>
    <w:p w:rsidR="00D954F3" w:rsidRPr="00090ED2" w:rsidRDefault="00D954F3" w:rsidP="00D954F3">
      <w:pPr>
        <w:rPr>
          <w:rFonts w:cs="Calibri"/>
          <w:sz w:val="16"/>
        </w:rPr>
      </w:pPr>
      <w:r w:rsidRPr="00090ED2">
        <w:rPr>
          <w:sz w:val="16"/>
        </w:rPr>
        <w:t xml:space="preserve">CM: So </w:t>
      </w:r>
      <w:r w:rsidRPr="00D33232">
        <w:rPr>
          <w:rStyle w:val="StyleUnderline"/>
        </w:rPr>
        <w:t>what explains the left turning its back on the collective action of a political party?</w:t>
      </w:r>
      <w:r w:rsidRPr="00090ED2">
        <w:rPr>
          <w:sz w:val="16"/>
        </w:rPr>
        <w:t xml:space="preserve"> It would seem like a political party would fit into what the left would historically want: an apparatus that can organize collective action. JD: There are multiple things. </w:t>
      </w:r>
      <w:r w:rsidRPr="00D33232">
        <w:rPr>
          <w:rStyle w:val="StyleUnderline"/>
        </w:rPr>
        <w:t>First, the fear of success: the left has learned from the excesses of the twentieth century. Where Communist and socialist parties “succeeded,” there was violence and purges and repression. One reason the left has turned its back is because of this historical experience of state socialism. And we have taken that to mean that we should not ever have a state. I think that’s the wrong answer. That we—as the left—made a mistake with some regimes does not have to mean that we can never learn.</w:t>
      </w:r>
      <w:r>
        <w:rPr>
          <w:rStyle w:val="StyleUnderline"/>
        </w:rPr>
        <w:t xml:space="preserve"> </w:t>
      </w:r>
      <w:r w:rsidRPr="00090ED2">
        <w:rPr>
          <w:sz w:val="16"/>
        </w:rPr>
        <w:t xml:space="preserve">Another reason that the left has turned its back on the party form has been </w:t>
      </w:r>
      <w:r w:rsidRPr="00D33232">
        <w:rPr>
          <w:rStyle w:val="StyleUnderline"/>
        </w:rPr>
        <w:t>the important criticism of twentieth century parties that have been too white, too masculine, potentially homophobic; parties that have operated in intensely hierarchical fashion. Those criticisms are real. But rather than saying we can’t have a party form because that’s just what a party does, why not make a party that is not repressive and does not exclude or diminish people on the basis of sex, race, or sexuality?</w:t>
      </w:r>
      <w:r>
        <w:rPr>
          <w:rStyle w:val="StyleUnderline"/>
        </w:rPr>
        <w:t xml:space="preserve"> </w:t>
      </w:r>
      <w:r w:rsidRPr="00090ED2">
        <w:rPr>
          <w:sz w:val="16"/>
        </w:rPr>
        <w:t xml:space="preserve">So we’ve got at least two historical problems that have made people very reluctant to use the party. I also think that, whether or not you mark it as 1968 or 1989, </w:t>
      </w:r>
      <w:r w:rsidRPr="00D33232">
        <w:rPr>
          <w:rStyle w:val="Emphasis"/>
        </w:rPr>
        <w:t>the left’s embrace of cultural individualism and the free flow of personal experimentation has made it critical of discipline and critical of collectivity.</w:t>
      </w:r>
      <w:r w:rsidRPr="00090ED2">
        <w:rPr>
          <w:sz w:val="16"/>
        </w:rPr>
        <w:t xml:space="preserve"> But I think that’s just a capitalist sellout. </w:t>
      </w:r>
      <w:r w:rsidRPr="00D33232">
        <w:rPr>
          <w:rStyle w:val="StyleUnderline"/>
        </w:rPr>
        <w:t>Saying everybody should just “do their own thing” is just going in the direction of the dominant culture. That is actually not a left position at all.</w:t>
      </w:r>
      <w:r>
        <w:rPr>
          <w:rStyle w:val="StyleUnderline"/>
        </w:rPr>
        <w:t xml:space="preserve"> </w:t>
      </w:r>
      <w:r w:rsidRPr="00090ED2">
        <w:rPr>
          <w:sz w:val="16"/>
        </w:rPr>
        <w:t xml:space="preserve">CM: So does identity politics undermine collectivism? And did that end up leading to fragmentation and a weakening of the left? Because there are a lot of people we’ve had on the show—and one person in particular, Thomas Frank—who say that there is no left in the United States.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 </w:t>
      </w:r>
      <w:r w:rsidRPr="00D33232">
        <w:rPr>
          <w:rStyle w:val="StyleUnderline"/>
        </w:rPr>
        <w:t>The left denies its own existence and it denies its own collectivity</w:t>
      </w:r>
      <w:r w:rsidRPr="00090ED2">
        <w:rPr>
          <w:sz w:val="16"/>
        </w:rPr>
        <w:t xml:space="preserve">. Now, is identity politics to blame? </w:t>
      </w:r>
      <w:r w:rsidRPr="00D33232">
        <w:rPr>
          <w:rStyle w:val="StyleUnderline"/>
        </w:rPr>
        <w:t xml:space="preserve">Maybe it’s better to say that identity politics has been a symptom of the pressure of capitalism. Capitalism has operated in the US by exacerbating racial differences. That has to be addressed on the left, and the left has been addressing that. But we haven’t been addressing it in a way that recognizes how racism operates to support capitalism. Instead, </w:t>
      </w:r>
      <w:r w:rsidRPr="00D33232">
        <w:rPr>
          <w:rStyle w:val="Emphasis"/>
        </w:rPr>
        <w:t>we’ve made it too much about identity rather than as an element in building collective solidarity.</w:t>
      </w:r>
      <w:r>
        <w:rPr>
          <w:rStyle w:val="Emphasis"/>
        </w:rPr>
        <w:t xml:space="preserve"> </w:t>
      </w:r>
      <w:r w:rsidRPr="00090ED2">
        <w:rPr>
          <w:sz w:val="16"/>
        </w:rPr>
        <w:t xml:space="preserve">I’m trying to find a way around this to express that identity politics has been important but it’s reached its limits. </w:t>
      </w:r>
      <w:r w:rsidRPr="00D33232">
        <w:rPr>
          <w:rStyle w:val="StyleUnderline"/>
        </w:rPr>
        <w:t>Identity politics can’t go any further insofar as it denies the impact of capitalism. An identity politics that just rests on itself is nothing but liberalism.</w:t>
      </w:r>
      <w:r w:rsidRPr="00090ED2">
        <w:rPr>
          <w:sz w:val="16"/>
        </w:rPr>
        <w:t xml:space="preserve"> Like all of the sudden everything will be better if black people and white people are equally exploited? What if black people and white people say, “No, we don’t want to live in a society based on exploitation?” CM: You were saying that </w:t>
      </w:r>
      <w:r w:rsidRPr="00D33232">
        <w:rPr>
          <w:rStyle w:val="Emphasis"/>
        </w:rPr>
        <w:t>the left denies its own collectivity.</w:t>
      </w:r>
      <w:r w:rsidRPr="00090ED2">
        <w:rPr>
          <w:sz w:val="16"/>
        </w:rPr>
        <w:t xml:space="preserve"> Is that only in the US? Is that unique to the US culture of the left? JD: That’s a really important question, and I’m not sure. Traveling in Europe, I see two different things. On the one hand I see a broad left discussion that is, in part, mediated through social media and is pretty generational—people in their twenties and thirties or younger—and that there’s a general feeling about the problem of collectivity, the problem of building something with cohesion, and a temptation to just emphasize multiplicity. You see this everywhere. Everybody worries about this, as far as what I’ve seen.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 But there’s still a lot of disagreement on the far left about whether or not the party form is useful, and shouldn’t we in fact retreat and have multiple actions and artistic events—you know, the whole alter-globalization framework. That’s still alive in a lot of places. “I think </w:t>
      </w:r>
      <w:r w:rsidRPr="00D33232">
        <w:rPr>
          <w:rStyle w:val="StyleUnderline"/>
        </w:rPr>
        <w:t>holding on to the word ‘communism’ is useful, not only because our enemies are worried about communism, but also because it helps make socialists seem really, really mainstream. We don’t want socialism to seem like something that only happens in Sweden. We want it to seem like that’s what we should have at a bare minimum.”</w:t>
      </w:r>
      <w:r>
        <w:rPr>
          <w:rStyle w:val="StyleUnderline"/>
        </w:rPr>
        <w:t xml:space="preserve"> </w:t>
      </w:r>
      <w:r w:rsidRPr="00090ED2">
        <w:rPr>
          <w:sz w:val="16"/>
        </w:rPr>
        <w:t xml:space="preserve">CM: You mentioned the structure of the US electoral system doesn’t allow for a political party to necessarily be the solution for a group like Occupy. Is that one of the reasons that activists dismiss the party structure as something that could help move their agenda forward? JD: We can think about the Black Panther Party as a neat example in the US context: A party which was operating not primarily to win elections but to galvanize social power. That’s an interesting way of thinking about what else parties can do in the US. Or we can think about parties in terms of local elections.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 The left really likes that old saw: “Think Globally, Act Locally.” And then it rejects parties—even though political parties are, historically, forms that do that, that actually scale, that operate on multiple levels as organizations. That we have a two-party system makes sense as an excuse why people haven’t used left parties very well in the US, but that doesn’t have to be the case. And one more thing: there is a ton of sectarianism in the far left parties that exist. Many still fight battles that go back to the twenties, thirties, forties, fifties, and haven’t let that go. That has to change. We don’t need that kind of sectarian purity right now.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 </w:t>
      </w:r>
      <w:r w:rsidRPr="00D33232">
        <w:rPr>
          <w:rStyle w:val="StyleUnderline"/>
        </w:rPr>
        <w:t>Did that kind of individualism kill Occupy Wall Street from the start?</w:t>
      </w:r>
      <w:r>
        <w:rPr>
          <w:rStyle w:val="StyleUnderline"/>
        </w:rPr>
        <w:t xml:space="preserve"> </w:t>
      </w:r>
      <w:r w:rsidRPr="00090ED2">
        <w:rPr>
          <w:sz w:val="16"/>
        </w:rPr>
        <w:t xml:space="preserve">JD: </w:t>
      </w:r>
      <w:r w:rsidRPr="00D33232">
        <w:rPr>
          <w:rStyle w:val="StyleUnderline"/>
        </w:rPr>
        <w:t>Yeah, I think so. A lot of times I blame the rhetorics of consensus and horizontalism, but both of those are rooted in an individualism that says politics must begin with each individual, their interests, their experience, their positions, and so on.</w:t>
      </w:r>
      <w:r w:rsidRPr="00090ED2">
        <w:rPr>
          <w:sz w:val="16"/>
        </w:rPr>
        <w:t xml:space="preserve"> </w:t>
      </w:r>
      <w:r w:rsidRPr="00D33232">
        <w:rPr>
          <w:rStyle w:val="Emphasis"/>
        </w:rPr>
        <w:t>As collectivity forms—which is not easy when everyone’s beginning from their individual position—what starts to happen is that people start looking for how their exact experiences and interests are not being recognized.</w:t>
      </w:r>
      <w:r w:rsidRPr="00090ED2">
        <w:rPr>
          <w:sz w:val="16"/>
        </w:rPr>
        <w:t xml:space="preserve"> I think that </w:t>
      </w:r>
      <w:r w:rsidRPr="00D33232">
        <w:rPr>
          <w:rStyle w:val="StyleUnderline"/>
        </w:rPr>
        <w:t>the left has given in too much to this assumption that politics begins with an individual. That’s a liberal assumption</w:t>
      </w:r>
      <w:r w:rsidRPr="00090ED2">
        <w:rPr>
          <w:sz w:val="16"/>
        </w:rPr>
        <w:t xml:space="preserve">. Leftists, historically, begin with the assumption that politics begins in groups. And for the left in the nineteenth and twentieth centuries, </w:t>
      </w:r>
      <w:r w:rsidRPr="00D33232">
        <w:rPr>
          <w:rStyle w:val="Emphasis"/>
        </w:rPr>
        <w:t>the operative group is class. Class is what determines where our political interests come from.</w:t>
      </w:r>
      <w:r>
        <w:rPr>
          <w:rStyle w:val="Emphasis"/>
        </w:rPr>
        <w:t xml:space="preserve"> </w:t>
      </w:r>
      <w:r w:rsidRPr="00D33232">
        <w:rPr>
          <w:rStyle w:val="StyleUnderline"/>
        </w:rPr>
        <w:t xml:space="preserve">I try to do everything I can in the book to dismantle the assumption that politics, particularly left politics, should begin with the individual. Instead I want people thinking about how the individual is a fiction, and a really oppressive fiction at that. </w:t>
      </w:r>
      <w:r w:rsidRPr="00090ED2">
        <w:rPr>
          <w:sz w:val="16"/>
        </w:rPr>
        <w:t xml:space="preserve">And one that’s actually, conveniently, falling apart. CM: You write about Occupy Wall Street having been an opening but having had no continuing momentum. You mention that the party could add that needed momentum. That’s one of the things that parties can do. The structure of the party can continue momentum and keep the opening alive. When you say that a party could be a solution for a movement like Occupy, you don’t mean the Democratic Party, do you? JD: I’ve got a lot of layers on this question. My first answer is that no, I really mean the Communist Party. My friends call this “Jodi’s Fantasy Revolutionary Party” as a joke, because the kind of Communist Party I take as my model may not be real, or may have only existed for a year and a half in Brooklyn in the thirties. And I don’t mean the real-existing Communist Party in the US now, which still exists and basically endorses Democrats. </w:t>
      </w:r>
      <w:r w:rsidRPr="00D33232">
        <w:rPr>
          <w:rStyle w:val="StyleUnderline"/>
        </w:rPr>
        <w:t>My idea is to think in terms of how we can imagine the Communist Party again as a force—what it could be like if all of our left activist groups and small sectarian parties decided to come together in a new radical left party.</w:t>
      </w:r>
      <w:r>
        <w:rPr>
          <w:rStyle w:val="StyleUnderline"/>
        </w:rPr>
        <w:t xml:space="preserve"> </w:t>
      </w:r>
      <w:r w:rsidRPr="00090ED2">
        <w:rPr>
          <w:sz w:val="16"/>
        </w:rPr>
        <w:t xml:space="preserve">So no, I don’t envision the Democratic Party as being that. That’s not at all what I have in mind. </w:t>
      </w:r>
      <w:r w:rsidRPr="00D33232">
        <w:rPr>
          <w:rStyle w:val="StyleUnderline"/>
        </w:rPr>
        <w:t xml:space="preserve">I’m thinking of a radical left party to which elections are incidental. Elections might be means for organizing, but the goal isn’t just being elected. </w:t>
      </w:r>
      <w:r w:rsidRPr="00D33232">
        <w:rPr>
          <w:rStyle w:val="Emphasis"/>
        </w:rPr>
        <w:t>The goal is overthrowing capitalism. The goal is being able to build a communist society as capitalism crumbles.</w:t>
      </w:r>
      <w:r>
        <w:rPr>
          <w:rStyle w:val="StyleUnderline"/>
        </w:rPr>
        <w:t xml:space="preserve"> </w:t>
      </w:r>
      <w:r w:rsidRPr="00090ED2">
        <w:rPr>
          <w:sz w:val="16"/>
        </w:rPr>
        <w:t xml:space="preserve">Second, it could be the case—as a matter of tactics on the ground in particular contexts—that working for a Democratic candidate might be useful. It could be the case that trying to take over a local Democratic committee in order to get communist/socialist/radical left candidates elected could also be useful. But I don’t see the goal as taking over the Democratic Party. That’s way too limited a goal, and it’s a goal that presupposes the continuation of the system we have, rather than its overthrow. CM: But how difficult would it be for a Communist Party to emerge free of its past associations with the Soviet Union? Can we even use the word “communist” or is it impossibly taboo? “It’s fantastic that Occupy Wall Street’s narrative of the 99% and the 1% asserted collectivity through division. This is class conflict. There is not a unified society. This is the collectivity of us against them. This narrative produced the proper collectivity: an antagonistic one.” JD: We have to recognize that the right is still scared of communism. That means the term is still powerful. That means it still has the ability to instill fear in its enemies. I think that’s an argument for keeping the word “communism.”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 One last thing about the history of communism: every political ideology that has infused a state form has done awful things. For the most part, if people like the ideology, they either let the awful things slide, or they use the ideology to criticize the awful things that the state does. We can do the same thing with communism. </w:t>
      </w:r>
      <w:r w:rsidRPr="00D33232">
        <w:rPr>
          <w:rStyle w:val="StyleUnderline"/>
        </w:rPr>
        <w:t>It’s helpful to recognize that the countries we understand to have been ruled by Communist Parties were never really communist—they didn’t even claim to have achieved communism themselves. We can say that state socialism made these mistakes, and in so doing was betraying communist ideals.</w:t>
      </w:r>
      <w:r>
        <w:rPr>
          <w:rStyle w:val="StyleUnderline"/>
        </w:rPr>
        <w:t xml:space="preserve"> </w:t>
      </w:r>
      <w:r w:rsidRPr="00D33232">
        <w:rPr>
          <w:rStyle w:val="StyleUnderline"/>
        </w:rPr>
        <w:t>I don’t think we need to abandon these terms or come up with new ones. I think we need to use the power that they have. And people recognize this, which is what makes it exciting.</w:t>
      </w:r>
      <w:r>
        <w:rPr>
          <w:rStyle w:val="StyleUnderline"/>
        </w:rPr>
        <w:t xml:space="preserve"> </w:t>
      </w:r>
      <w:r w:rsidRPr="00090ED2">
        <w:rPr>
          <w:sz w:val="16"/>
        </w:rPr>
        <w:t xml:space="preserve">CM: You write, “Some contemporary crowd observers claim the crowd for democracy. They see in the amassing of thousands a democratic insistence, a demand to be heard and included. In the context of communicative capitalism, however, the crowd exceeds democracy.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 So are crowds today, the protesters today, opposed to democracy? Or are they opposed to the current state of, let’s say, representative democracy?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 When crowds amass in this setting, if they are just at a football game, it’s not a political statement. Even at a march (fully permitted) that’s registering opposition to the invasion of Iraq, for example, or concern about the climate—all of those things are within the general environment of “democracy,” and they don’t oppose the system. They don’t register as opposition to the system. They’re just saying that we want our view on this or that issue to count. But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 </w:t>
      </w:r>
      <w:r w:rsidRPr="00090ED2">
        <w:rPr>
          <w:rStyle w:val="StyleUnderline"/>
        </w:rPr>
        <w:t xml:space="preserve">It’s not that we are anti-democratic. It’s that democracy is too limiting a term to register our opposition. We want something more. We want actual equality. Democracy is too limiting. </w:t>
      </w:r>
      <w:r w:rsidRPr="00090ED2">
        <w:rPr>
          <w:sz w:val="16"/>
        </w:rPr>
        <w:t xml:space="preserve">The reason it’s too limiting is we live in a context that understands itself as “democratic.” So democracy as a political claim, in my language, can’t “register the gap that the crowd is inscribing.” It can’t register real division or opposition. Democracy is just more of what we have.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 JD: </w:t>
      </w:r>
      <w:r w:rsidRPr="00090ED2">
        <w:rPr>
          <w:rStyle w:val="StyleUnderline"/>
        </w:rPr>
        <w:t>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Pr>
          <w:rStyle w:val="StyleUnderline"/>
        </w:rPr>
        <w:t xml:space="preserve"> </w:t>
      </w:r>
      <w:r w:rsidRPr="00090ED2">
        <w:rPr>
          <w:sz w:val="16"/>
        </w:rPr>
        <w:t xml:space="preserve">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 There’s a whole range here. I’m not a Luddite. I don’t think the way we’re going to bring down capitalism is by quitting Facebook. I think that’s a little bit absurd. I think </w:t>
      </w:r>
      <w:r w:rsidRPr="00090ED2">
        <w:rPr>
          <w:rStyle w:val="StyleUnderline"/>
        </w:rPr>
        <w:t>what makes more sense is to think of how we could use the tools we have to bring down the master’s house. We can consolidate our message together. We can get a better sense of how many we are. We can develop common modes of thinking. We can distribute organizing materials for the revolutionary party.</w:t>
      </w:r>
      <w:r>
        <w:rPr>
          <w:rStyle w:val="StyleUnderline"/>
        </w:rPr>
        <w:t xml:space="preserve"> </w:t>
      </w:r>
      <w:r w:rsidRPr="00090ED2">
        <w:rPr>
          <w:sz w:val="16"/>
        </w:rPr>
        <w:t xml:space="preserve">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 CM: Jodi, I’ve got one last question for you, and it’s the Question from Hell, the question we might hate to ask, you might hate to answer, or our audience is going to hate the response. </w:t>
      </w:r>
      <w:r w:rsidRPr="00090ED2">
        <w:rPr>
          <w:rStyle w:val="StyleUnderline"/>
        </w:rPr>
        <w:t xml:space="preserve">How much did the narrative that Occupy created, of the 99% and the 1%, undermine a of collectivity? </w:t>
      </w:r>
      <w:r w:rsidRPr="00090ED2">
        <w:rPr>
          <w:sz w:val="16"/>
        </w:rPr>
        <w:t xml:space="preserve">Because it doesn’t include everyone… JD: </w:t>
      </w:r>
      <w:r w:rsidRPr="00090ED2">
        <w:rPr>
          <w:rStyle w:val="StyleUnderline"/>
        </w:rPr>
        <w:t>Division is crucial. Collectivity is never everyone. What this narrative did was produce the divided collectivity that we need. It’s great to undermine the stupid myth of American unity, “The country has to pull together” and all that crap. It’s fantastic that Occupy Wall Street asserted collectivity through division. This is class conflict. This says there is not a unified society. Collectivity is the collectivity of us against them. It produced the proper collectivity: an antagonistic one.</w:t>
      </w:r>
      <w:r>
        <w:rPr>
          <w:rStyle w:val="StyleUnderline"/>
        </w:rPr>
        <w:t xml:space="preserve"> </w:t>
      </w:r>
    </w:p>
    <w:p w:rsidR="00D954F3" w:rsidRDefault="00D954F3" w:rsidP="00D954F3"/>
    <w:p w:rsidR="00D954F3" w:rsidRDefault="00D954F3" w:rsidP="00D954F3">
      <w:pPr>
        <w:pStyle w:val="Heading4"/>
      </w:pPr>
      <w:r>
        <w:t>We will insert this diagram into the debate (OES-SW)</w:t>
      </w:r>
    </w:p>
    <w:p w:rsidR="00D954F3" w:rsidRDefault="00D954F3" w:rsidP="00D954F3">
      <w:r>
        <w:rPr>
          <w:noProof/>
        </w:rPr>
        <w:drawing>
          <wp:inline distT="0" distB="0" distL="0" distR="0" wp14:anchorId="41F1E630" wp14:editId="7818A8A2">
            <wp:extent cx="2836333" cy="327269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italism-bound.jpg"/>
                    <pic:cNvPicPr/>
                  </pic:nvPicPr>
                  <pic:blipFill>
                    <a:blip r:embed="rId48"/>
                    <a:stretch>
                      <a:fillRect/>
                    </a:stretch>
                  </pic:blipFill>
                  <pic:spPr>
                    <a:xfrm>
                      <a:off x="0" y="0"/>
                      <a:ext cx="2836333" cy="3272692"/>
                    </a:xfrm>
                    <a:prstGeom prst="rect">
                      <a:avLst/>
                    </a:prstGeom>
                  </pic:spPr>
                </pic:pic>
              </a:graphicData>
            </a:graphic>
          </wp:inline>
        </w:drawing>
      </w:r>
    </w:p>
    <w:p w:rsidR="00D954F3" w:rsidRDefault="00D954F3" w:rsidP="00D954F3"/>
    <w:p w:rsidR="001C3C19" w:rsidRDefault="001C3C19" w:rsidP="001C3C19">
      <w:pPr>
        <w:pStyle w:val="Heading3"/>
      </w:pPr>
      <w:r>
        <w:t xml:space="preserve">1nc escalante alt </w:t>
      </w:r>
    </w:p>
    <w:p w:rsidR="001C3C19" w:rsidRDefault="001C3C19" w:rsidP="001C3C19">
      <w:pPr>
        <w:pStyle w:val="Heading4"/>
      </w:pPr>
      <w:r>
        <w:t>The alternative is to affirm a strategy of party organizing – only an accountable and unified Communist party can effectively empower oppressed communities, forward the base-building movement, and catalyze revolutionary socialism.</w:t>
      </w:r>
    </w:p>
    <w:p w:rsidR="001C3C19" w:rsidRPr="004E5394" w:rsidRDefault="001C3C19" w:rsidP="001C3C19">
      <w:r w:rsidRPr="004E5394">
        <w:rPr>
          <w:rStyle w:val="Style13ptBold"/>
        </w:rPr>
        <w:t>Escalante ‘18</w:t>
      </w:r>
      <w:r>
        <w:t>, - a Marxist-Leninist, Materialist Feminist and Anti-Imperialist activist. (Alyson, "Party Organizing In The 21st Century" Forge News, 9-21-2018, https://theforgenews.org/2018/09/21/party-organizing-in-the-21st-century/) //AL</w:t>
      </w:r>
    </w:p>
    <w:p w:rsidR="001C3C19" w:rsidRPr="005C54EE" w:rsidRDefault="001C3C19" w:rsidP="001C3C19">
      <w:pPr>
        <w:rPr>
          <w:rStyle w:val="StyleUnderline"/>
        </w:rPr>
      </w:pPr>
      <w:r>
        <w:t xml:space="preserve">I would argue that </w:t>
      </w:r>
      <w:r w:rsidRPr="005C54EE">
        <w:rPr>
          <w:rStyle w:val="StyleUnderline"/>
        </w:rPr>
        <w:t xml:space="preserve">within the base building movement, there is a move towards party organizing, but this trend has not always been explicitly theorized or forwarded </w:t>
      </w:r>
      <w:r w:rsidRPr="00303F06">
        <w:t>within the movement.</w:t>
      </w:r>
    </w:p>
    <w:p w:rsidR="001C3C19" w:rsidRDefault="001C3C19" w:rsidP="001C3C19">
      <w:r>
        <w:t xml:space="preserve">My goal in this essay is to argue </w:t>
      </w:r>
      <w:r w:rsidRPr="005C54EE">
        <w:t>that</w:t>
      </w:r>
      <w:r w:rsidRPr="005C54EE">
        <w:rPr>
          <w:rStyle w:val="StyleUnderline"/>
        </w:rPr>
        <w:t xml:space="preserve"> </w:t>
      </w:r>
      <w:r w:rsidRPr="00303F06">
        <w:t>base building and dual power strategy can be</w:t>
      </w:r>
      <w:r w:rsidRPr="005C54EE">
        <w:rPr>
          <w:rStyle w:val="StyleUnderline"/>
        </w:rPr>
        <w:t xml:space="preserve"> best forwarded through party organizing</w:t>
      </w:r>
      <w:r>
        <w:t xml:space="preserve">, and that party organizing can </w:t>
      </w:r>
      <w:r w:rsidRPr="005C54EE">
        <w:rPr>
          <w:rStyle w:val="StyleUnderline"/>
        </w:rPr>
        <w:t>allow this emerging movement to solidify into a powerful revolutionary socialist tendency in the U</w:t>
      </w:r>
      <w:r>
        <w:t xml:space="preserve">nited </w:t>
      </w:r>
      <w:r w:rsidRPr="005C54EE">
        <w:rPr>
          <w:rStyle w:val="StyleUnderline"/>
        </w:rPr>
        <w:t>S</w:t>
      </w:r>
      <w:r>
        <w:t>tates.</w:t>
      </w:r>
    </w:p>
    <w:p w:rsidR="001C3C19" w:rsidRDefault="001C3C19" w:rsidP="001C3C19">
      <w:r>
        <w:t xml:space="preserve">One of the crucial insights of the base building movement is that the </w:t>
      </w:r>
      <w:r w:rsidRPr="005C54EE">
        <w:rPr>
          <w:rStyle w:val="StyleUnderline"/>
        </w:rPr>
        <w:t>current state of the left</w:t>
      </w:r>
      <w:r>
        <w:t xml:space="preserve"> in the </w:t>
      </w:r>
      <w:r w:rsidRPr="00303F06">
        <w:t>United States</w:t>
      </w:r>
      <w:r w:rsidRPr="005C54EE">
        <w:rPr>
          <w:rStyle w:val="StyleUnderline"/>
        </w:rPr>
        <w:t xml:space="preserve"> is one in which revolution is not currently possible</w:t>
      </w:r>
      <w:r>
        <w:t xml:space="preserve">. There exists </w:t>
      </w:r>
      <w:r w:rsidRPr="005C54EE">
        <w:rPr>
          <w:rStyle w:val="StyleUnderline"/>
        </w:rPr>
        <w:t>very little popular support for socialist politics</w:t>
      </w:r>
      <w:r>
        <w:t xml:space="preserve">. </w:t>
      </w:r>
      <w:r w:rsidRPr="005C54EE">
        <w:rPr>
          <w:rStyle w:val="StyleUnderline"/>
        </w:rPr>
        <w:t>A century of anticommunist propaganda has been extremely effective in convincing even the most oppressed</w:t>
      </w:r>
      <w:r>
        <w:t xml:space="preserve"> and marginalized </w:t>
      </w:r>
      <w:r w:rsidRPr="005C54EE">
        <w:rPr>
          <w:rStyle w:val="StyleUnderline"/>
        </w:rPr>
        <w:t>that communism has nothing to offer</w:t>
      </w:r>
      <w:r>
        <w:t xml:space="preserve"> them.</w:t>
      </w:r>
    </w:p>
    <w:p w:rsidR="001C3C19" w:rsidRDefault="001C3C19" w:rsidP="001C3C19">
      <w:r>
        <w:t>The base building emphasis on dual power responds directly to this insight</w:t>
      </w:r>
      <w:r w:rsidRPr="005C54EE">
        <w:rPr>
          <w:rStyle w:val="StyleUnderline"/>
        </w:rPr>
        <w:t>. By building institutions which can meet people’s needs, we are able to concretely demonstrate that communists can offer the oppressed relief</w:t>
      </w:r>
      <w:r>
        <w:t xml:space="preserve"> </w:t>
      </w:r>
      <w:r w:rsidRPr="005C54EE">
        <w:rPr>
          <w:rStyle w:val="StyleUnderline"/>
        </w:rPr>
        <w:t>from</w:t>
      </w:r>
      <w:r>
        <w:t xml:space="preserve"> the horrific conditions of </w:t>
      </w:r>
      <w:r w:rsidRPr="005C54EE">
        <w:rPr>
          <w:rStyle w:val="StyleUnderline"/>
        </w:rPr>
        <w:t>capitalism</w:t>
      </w:r>
      <w:r>
        <w:t xml:space="preserve">. Base building strategy recognizes that </w:t>
      </w:r>
      <w:r w:rsidRPr="00303F06">
        <w:t>actually doing the work to serve the people</w:t>
      </w:r>
      <w:r w:rsidRPr="005C54EE">
        <w:rPr>
          <w:rStyle w:val="StyleUnderline"/>
        </w:rPr>
        <w:t xml:space="preserve"> does infinitely more to create a socialist base</w:t>
      </w:r>
      <w:r>
        <w:t xml:space="preserve"> of popular support </w:t>
      </w:r>
      <w:r w:rsidRPr="005C54EE">
        <w:rPr>
          <w:rStyle w:val="StyleUnderline"/>
        </w:rPr>
        <w:t>than electing democratic socialist candidates or holding endless political education classes</w:t>
      </w:r>
      <w:r>
        <w:t xml:space="preserve"> can ever hope to do. Dual power is about proving that we have something to offer the oppressed.</w:t>
      </w:r>
    </w:p>
    <w:p w:rsidR="001C3C19" w:rsidRDefault="001C3C19" w:rsidP="001C3C19">
      <w:r>
        <w:t>The question, of course, remains: once we have built a base of popular support, what do we do next? If it turns out that establishing socialist institutions to meet people’s needs does in fact create sympathy towards the cause of communism, how can we mobilize that base?</w:t>
      </w:r>
    </w:p>
    <w:p w:rsidR="001C3C19" w:rsidRPr="00303F06" w:rsidRDefault="001C3C19" w:rsidP="001C3C19">
      <w:pPr>
        <w:rPr>
          <w:rStyle w:val="StyleUnderline"/>
        </w:rPr>
      </w:pPr>
      <w:r>
        <w:t xml:space="preserve">Put simply: </w:t>
      </w:r>
      <w:r w:rsidRPr="005C54EE">
        <w:rPr>
          <w:rStyle w:val="StyleUnderline"/>
        </w:rPr>
        <w:t xml:space="preserve">in order to mobilize the base </w:t>
      </w:r>
      <w:r w:rsidRPr="00303F06">
        <w:t xml:space="preserve">which base builders hope to create, </w:t>
      </w:r>
      <w:r w:rsidRPr="005C54EE">
        <w:rPr>
          <w:rStyle w:val="StyleUnderline"/>
        </w:rPr>
        <w:t xml:space="preserve">we need to </w:t>
      </w:r>
      <w:r w:rsidRPr="00303F06">
        <w:rPr>
          <w:rStyle w:val="StyleUnderline"/>
        </w:rPr>
        <w:t>have</w:t>
      </w:r>
      <w:r w:rsidRPr="00303F06">
        <w:t xml:space="preserve"> already </w:t>
      </w:r>
      <w:r w:rsidRPr="00303F06">
        <w:rPr>
          <w:rStyle w:val="StyleUnderline"/>
        </w:rPr>
        <w:t>done the work of building</w:t>
      </w:r>
      <w:r w:rsidRPr="005C54EE">
        <w:rPr>
          <w:rStyle w:val="StyleUnderline"/>
        </w:rPr>
        <w:t xml:space="preserve"> a communist party</w:t>
      </w:r>
      <w:r>
        <w:t xml:space="preserve">. It is not enough to simply meet peoples needs. Rather, </w:t>
      </w:r>
      <w:r w:rsidRPr="00303F06">
        <w:t>we must</w:t>
      </w:r>
      <w:r w:rsidRPr="008F17A1">
        <w:rPr>
          <w:rStyle w:val="StyleUnderline"/>
        </w:rPr>
        <w:t xml:space="preserve"> build </w:t>
      </w:r>
      <w:r w:rsidRPr="00303F06">
        <w:t>the</w:t>
      </w:r>
      <w:r w:rsidRPr="008F17A1">
        <w:rPr>
          <w:rStyle w:val="StyleUnderline"/>
        </w:rPr>
        <w:t xml:space="preserve"> institutions of dual power in the name of communism</w:t>
      </w:r>
      <w:r>
        <w:t xml:space="preserve">. We must refuse covert front organizing and instead have a public face as a communist party. </w:t>
      </w:r>
      <w:r w:rsidRPr="00303F06">
        <w:t xml:space="preserve">When we </w:t>
      </w:r>
      <w:r w:rsidRPr="00303F06">
        <w:rPr>
          <w:rStyle w:val="StyleUnderline"/>
        </w:rPr>
        <w:t xml:space="preserve">build tenants unions, serve the people programs, and other dual power projects, </w:t>
      </w:r>
      <w:r w:rsidRPr="00303F06">
        <w:t>we must</w:t>
      </w:r>
      <w:r w:rsidRPr="00303F06">
        <w:rPr>
          <w:rStyle w:val="StyleUnderline"/>
        </w:rPr>
        <w:t xml:space="preserve"> make it clear that we are organizing as communists, unified around a party, and are not content simply with establishing endless dual power organizations</w:t>
      </w:r>
      <w:r w:rsidRPr="00303F06">
        <w:t>. We must</w:t>
      </w:r>
      <w:r w:rsidRPr="00303F06">
        <w:rPr>
          <w:rStyle w:val="StyleUnderline"/>
        </w:rPr>
        <w:t xml:space="preserve"> be clear</w:t>
      </w:r>
      <w:r>
        <w:t xml:space="preserve"> that </w:t>
      </w:r>
      <w:r w:rsidRPr="00303F06">
        <w:rPr>
          <w:rStyle w:val="StyleUnderline"/>
        </w:rPr>
        <w:t>our strategy is revolutionary</w:t>
      </w:r>
      <w:r>
        <w:t xml:space="preserve"> </w:t>
      </w:r>
      <w:r w:rsidRPr="00303F06">
        <w:rPr>
          <w:rStyle w:val="StyleUnderline"/>
        </w:rPr>
        <w:t>and</w:t>
      </w:r>
      <w:r>
        <w:t xml:space="preserve"> in order to make this clear </w:t>
      </w:r>
      <w:r w:rsidRPr="00303F06">
        <w:t>we must</w:t>
      </w:r>
      <w:r w:rsidRPr="00303F06">
        <w:rPr>
          <w:rStyle w:val="StyleUnderline"/>
        </w:rPr>
        <w:t xml:space="preserve"> adopt party organizing.</w:t>
      </w:r>
    </w:p>
    <w:p w:rsidR="001C3C19" w:rsidRPr="00303F06" w:rsidRDefault="001C3C19" w:rsidP="001C3C19">
      <w:pPr>
        <w:rPr>
          <w:rStyle w:val="StyleUnderline"/>
        </w:rPr>
      </w:pPr>
      <w:r>
        <w:t>By “</w:t>
      </w:r>
      <w:r w:rsidRPr="00303F06">
        <w:rPr>
          <w:rStyle w:val="StyleUnderline"/>
        </w:rPr>
        <w:t>party organizing</w:t>
      </w:r>
      <w:r>
        <w:t xml:space="preserve">” I mean an </w:t>
      </w:r>
      <w:r w:rsidRPr="00303F06">
        <w:rPr>
          <w:rStyle w:val="StyleUnderline"/>
        </w:rPr>
        <w:t>organizational strategy which adopts the party model</w:t>
      </w:r>
      <w:r>
        <w:t xml:space="preserve">. Such organizing </w:t>
      </w:r>
      <w:r w:rsidRPr="00303F06">
        <w:rPr>
          <w:rStyle w:val="StyleUnderline"/>
        </w:rPr>
        <w:t>focuses on building a party whose membership is formally unified around a party line determined by democratic centralist decision making</w:t>
      </w:r>
      <w:r>
        <w:t xml:space="preserve">. The party model </w:t>
      </w:r>
      <w:r w:rsidRPr="00303F06">
        <w:rPr>
          <w:rStyle w:val="StyleUnderline"/>
        </w:rPr>
        <w:t>creates internal methods for holding party members accountable, unifying party member action around democratically determined goals, and for educating party members</w:t>
      </w:r>
      <w:r>
        <w:t xml:space="preserve"> in communist theory and praxis. A communist organization utilizing the party model </w:t>
      </w:r>
      <w:r w:rsidRPr="00303F06">
        <w:rPr>
          <w:rStyle w:val="StyleUnderline"/>
        </w:rPr>
        <w:t xml:space="preserve">works to build dual power institutions while simultaneously educating </w:t>
      </w:r>
      <w:r w:rsidRPr="00303F06">
        <w:t>the</w:t>
      </w:r>
      <w:r w:rsidRPr="00303F06">
        <w:rPr>
          <w:rStyle w:val="StyleUnderline"/>
        </w:rPr>
        <w:t xml:space="preserve"> communities they </w:t>
      </w:r>
      <w:r w:rsidRPr="00303F06">
        <w:t>hope to</w:t>
      </w:r>
      <w:r w:rsidRPr="00303F06">
        <w:rPr>
          <w:rStyle w:val="StyleUnderline"/>
        </w:rPr>
        <w:t xml:space="preserve"> serve</w:t>
      </w:r>
      <w:r>
        <w:t xml:space="preserve">. Organizations which adopt the party model focus on </w:t>
      </w:r>
      <w:r w:rsidRPr="00303F06">
        <w:rPr>
          <w:rStyle w:val="StyleUnderline"/>
        </w:rPr>
        <w:t>propagandizing</w:t>
      </w:r>
      <w:r>
        <w:t xml:space="preserve"> around the </w:t>
      </w:r>
      <w:r w:rsidRPr="00303F06">
        <w:rPr>
          <w:rStyle w:val="StyleUnderline"/>
        </w:rPr>
        <w:t>need for revolutionary socialism</w:t>
      </w:r>
      <w:r>
        <w:t xml:space="preserve">. They function as the forefront of political organizing, </w:t>
      </w:r>
      <w:r w:rsidRPr="00303F06">
        <w:rPr>
          <w:rStyle w:val="StyleUnderline"/>
        </w:rPr>
        <w:t>empower</w:t>
      </w:r>
      <w:r>
        <w:t xml:space="preserve">ing </w:t>
      </w:r>
      <w:r w:rsidRPr="00303F06">
        <w:rPr>
          <w:rStyle w:val="StyleUnderline"/>
        </w:rPr>
        <w:t>local communities to theorize their liberation through communist theory while organizing communities</w:t>
      </w:r>
      <w:r>
        <w:t xml:space="preserve"> to </w:t>
      </w:r>
      <w:r w:rsidRPr="00303F06">
        <w:rPr>
          <w:rStyle w:val="StyleUnderline"/>
        </w:rPr>
        <w:t>literally fight for their liberation. A party is not simply</w:t>
      </w:r>
      <w:r>
        <w:t xml:space="preserve"> a group of </w:t>
      </w:r>
      <w:r w:rsidRPr="00303F06">
        <w:rPr>
          <w:rStyle w:val="StyleUnderline"/>
        </w:rPr>
        <w:t>individuals doing work together, but is</w:t>
      </w:r>
      <w:r>
        <w:t xml:space="preserve"> </w:t>
      </w:r>
      <w:r w:rsidRPr="00303F06">
        <w:rPr>
          <w:rStyle w:val="StyleUnderline"/>
        </w:rPr>
        <w:t>a formal organization unified</w:t>
      </w:r>
      <w:r w:rsidRPr="00303F06">
        <w:t xml:space="preserve"> in its fight </w:t>
      </w:r>
      <w:r w:rsidRPr="00303F06">
        <w:rPr>
          <w:rStyle w:val="StyleUnderline"/>
        </w:rPr>
        <w:t>against capitalism.</w:t>
      </w:r>
    </w:p>
    <w:p w:rsidR="001C3C19" w:rsidRDefault="001C3C19" w:rsidP="001C3C19">
      <w:r w:rsidRPr="00303F06">
        <w:t xml:space="preserve">Party organizing has much to offer the base building </w:t>
      </w:r>
      <w:r>
        <w:t xml:space="preserve">movement. </w:t>
      </w:r>
      <w:r w:rsidRPr="00303F06">
        <w:rPr>
          <w:rStyle w:val="StyleUnderline"/>
        </w:rPr>
        <w:t>By working in a unified party, base builders</w:t>
      </w:r>
      <w:r>
        <w:t xml:space="preserve"> can </w:t>
      </w:r>
      <w:r w:rsidRPr="00303F06">
        <w:rPr>
          <w:rStyle w:val="StyleUnderline"/>
        </w:rPr>
        <w:t>ensure</w:t>
      </w:r>
      <w:r>
        <w:t xml:space="preserve"> that local </w:t>
      </w:r>
      <w:r w:rsidRPr="00303F06">
        <w:rPr>
          <w:rStyle w:val="StyleUnderline"/>
        </w:rPr>
        <w:t>struggles are tied to and informed by a unified</w:t>
      </w:r>
      <w:r>
        <w:t xml:space="preserve"> national and international </w:t>
      </w:r>
      <w:r w:rsidRPr="00303F06">
        <w:rPr>
          <w:rStyle w:val="StyleUnderline"/>
        </w:rPr>
        <w:t>strategy</w:t>
      </w:r>
      <w:r>
        <w:t xml:space="preserve">. While the most horrific manifestations of capitalism take on particular and unique form at the local level, we need to remember that our struggle is against a material base which functions not only at the national but at the international level. The </w:t>
      </w:r>
      <w:r w:rsidRPr="00303F06">
        <w:rPr>
          <w:rStyle w:val="StyleUnderline"/>
        </w:rPr>
        <w:t>formal structures</w:t>
      </w:r>
      <w:r>
        <w:t xml:space="preserve"> </w:t>
      </w:r>
      <w:r w:rsidRPr="00303F06">
        <w:rPr>
          <w:rStyle w:val="StyleUnderline"/>
        </w:rPr>
        <w:t>provided by a democratic centralist party model allow individual locals to have a voice in open debate, but also allow for a unified strategy to emerge from democratic consensus</w:t>
      </w:r>
      <w:r>
        <w:t>.</w:t>
      </w:r>
    </w:p>
    <w:p w:rsidR="001C3C19" w:rsidRDefault="001C3C19" w:rsidP="001C3C19">
      <w:r>
        <w:t xml:space="preserve">Furthermore, </w:t>
      </w:r>
      <w:r w:rsidRPr="00303F06">
        <w:rPr>
          <w:rStyle w:val="StyleUnderline"/>
        </w:rPr>
        <w:t>party organizing allows for local organizations and individual organizers to be held accountable</w:t>
      </w:r>
      <w:r>
        <w:t xml:space="preserve"> for their actions. </w:t>
      </w:r>
      <w:r w:rsidRPr="00303F06">
        <w:rPr>
          <w:rStyle w:val="StyleUnderline"/>
        </w:rPr>
        <w:t>It allows</w:t>
      </w:r>
      <w:r>
        <w:t xml:space="preserve"> </w:t>
      </w:r>
      <w:r w:rsidRPr="00303F06">
        <w:rPr>
          <w:rStyle w:val="StyleUnderline"/>
        </w:rPr>
        <w:t>criticism to function</w:t>
      </w:r>
      <w:r>
        <w:t xml:space="preserve"> not </w:t>
      </w:r>
      <w:r w:rsidRPr="00303F06">
        <w:rPr>
          <w:rStyle w:val="StyleUnderline"/>
        </w:rPr>
        <w:t>as</w:t>
      </w:r>
      <w:r>
        <w:t xml:space="preserve"> one independent group criticizing another independent group, but rather as </w:t>
      </w:r>
      <w:r w:rsidRPr="00303F06">
        <w:rPr>
          <w:rStyle w:val="StyleUnderline"/>
        </w:rPr>
        <w:t>comrades with a formal organizational unity working together to sharpen each others strategies and to help correct chauvinist ideas and actions</w:t>
      </w:r>
      <w:r>
        <w:t xml:space="preserve">. In the context of the socialist movement within the United States, </w:t>
      </w:r>
      <w:r w:rsidRPr="00303F06">
        <w:rPr>
          <w:rStyle w:val="StyleUnderline"/>
        </w:rPr>
        <w:t>such accountability is crucial.</w:t>
      </w:r>
      <w:r>
        <w:t xml:space="preserve"> </w:t>
      </w:r>
      <w:r w:rsidRPr="00303F06">
        <w:rPr>
          <w:rStyle w:val="StyleUnderline"/>
        </w:rPr>
        <w:t>As a movement which operates within a settler colonial society, imperialist and colonial ideal frequently infect leftist organizing</w:t>
      </w:r>
      <w:r>
        <w:t xml:space="preserve">. </w:t>
      </w:r>
      <w:r w:rsidRPr="00303F06">
        <w:rPr>
          <w:rStyle w:val="StyleUnderline"/>
        </w:rPr>
        <w:t>Creating formal unity and party procedure</w:t>
      </w:r>
      <w:r>
        <w:t xml:space="preserve"> for dealing with and correcting these ideas </w:t>
      </w:r>
      <w:r w:rsidRPr="00303F06">
        <w:rPr>
          <w:rStyle w:val="StyleUnderline"/>
        </w:rPr>
        <w:t>allows us to address these consistent problems</w:t>
      </w:r>
      <w:r>
        <w:t xml:space="preserve"> within American socialist organizing.</w:t>
      </w:r>
    </w:p>
    <w:p w:rsidR="001C3C19" w:rsidRDefault="001C3C19" w:rsidP="001C3C19">
      <w:r>
        <w:t xml:space="preserve">Having a formal party which </w:t>
      </w:r>
      <w:r w:rsidRPr="00303F06">
        <w:rPr>
          <w:rStyle w:val="StyleUnderline"/>
        </w:rPr>
        <w:t>unifies</w:t>
      </w:r>
      <w:r>
        <w:t xml:space="preserve"> the various dual power </w:t>
      </w:r>
      <w:r w:rsidRPr="00303F06">
        <w:rPr>
          <w:rStyle w:val="StyleUnderline"/>
        </w:rPr>
        <w:t>projects being undertaken at the local level</w:t>
      </w:r>
      <w:r>
        <w:t xml:space="preserve"> also allows for base builders to </w:t>
      </w:r>
      <w:r w:rsidRPr="00303F06">
        <w:rPr>
          <w:rStyle w:val="StyleUnderline"/>
        </w:rPr>
        <w:t>not</w:t>
      </w:r>
      <w:r>
        <w:t xml:space="preserve"> </w:t>
      </w:r>
      <w:r w:rsidRPr="00303F06">
        <w:rPr>
          <w:rStyle w:val="StyleUnderline"/>
        </w:rPr>
        <w:t>simply meet peoples needs, but to pull them into the membership</w:t>
      </w:r>
      <w:r>
        <w:t xml:space="preserve"> of the party as organizers themselves. </w:t>
      </w:r>
      <w:r w:rsidRPr="00303F06">
        <w:rPr>
          <w:rStyle w:val="StyleUnderline"/>
        </w:rPr>
        <w:t>The party model creates a means for sustained growth to occur by unifying organizers in a manner that allows for skills, strategies, and ideas to be shared with newer organizers</w:t>
      </w:r>
      <w:r>
        <w:t xml:space="preserve">. It </w:t>
      </w:r>
      <w:r w:rsidRPr="00303F06">
        <w:t xml:space="preserve">also allows community members who have been served by dual power projects to take an active role in organizing by becoming party members and participating in the continued growth of base building strategy. It </w:t>
      </w:r>
      <w:r w:rsidRPr="00303F06">
        <w:rPr>
          <w:rStyle w:val="StyleUnderline"/>
        </w:rPr>
        <w:t>ensures</w:t>
      </w:r>
      <w:r w:rsidRPr="00303F06">
        <w:t xml:space="preserve"> that </w:t>
      </w:r>
      <w:r w:rsidRPr="00303F06">
        <w:rPr>
          <w:rStyle w:val="StyleUnderline"/>
        </w:rPr>
        <w:t>there are formal processes for educating communities in communist theory and praxis, and</w:t>
      </w:r>
      <w:r>
        <w:t xml:space="preserve"> also </w:t>
      </w:r>
      <w:r w:rsidRPr="00303F06">
        <w:rPr>
          <w:rStyle w:val="StyleUnderline"/>
        </w:rPr>
        <w:t>enables them to act and organize in accordance with their own local conditions</w:t>
      </w:r>
      <w:r>
        <w:t>.</w:t>
      </w:r>
    </w:p>
    <w:p w:rsidR="001C3C19" w:rsidRDefault="001C3C19" w:rsidP="001C3C19">
      <w:r>
        <w:t xml:space="preserve">We also must recognize that </w:t>
      </w:r>
      <w:r w:rsidRPr="00303F06">
        <w:rPr>
          <w:rStyle w:val="StyleUnderline"/>
        </w:rPr>
        <w:t>the current state of the base building movement precludes the possibility of such a national unified party</w:t>
      </w:r>
      <w:r>
        <w:t xml:space="preserve"> in the present moment. </w:t>
      </w:r>
      <w:r w:rsidRPr="00303F06">
        <w:rPr>
          <w:rStyle w:val="StyleUnderline"/>
        </w:rPr>
        <w:t>Since base building strategy is being undertaken in a number of already established organizations</w:t>
      </w:r>
      <w:r>
        <w:t xml:space="preserve">, it is </w:t>
      </w:r>
      <w:r w:rsidRPr="00303F06">
        <w:rPr>
          <w:rStyle w:val="StyleUnderline"/>
        </w:rPr>
        <w:t>not likely</w:t>
      </w:r>
      <w:r>
        <w:t xml:space="preserve"> that </w:t>
      </w:r>
      <w:r w:rsidRPr="00303F06">
        <w:rPr>
          <w:rStyle w:val="StyleUnderline"/>
        </w:rPr>
        <w:t>base builders would abandon these organizations in favor of founding a unified party</w:t>
      </w:r>
      <w:r>
        <w:t>. Additionally, it would not be strategic to immediately undertake such complete unification because it would mean abandoning the organizational contexts in which concrete gains are already being made and in which growth is currently occurring.</w:t>
      </w:r>
    </w:p>
    <w:p w:rsidR="001C3C19" w:rsidRDefault="001C3C19" w:rsidP="001C3C19">
      <w:r>
        <w:t xml:space="preserve">What is </w:t>
      </w:r>
      <w:r w:rsidRPr="00303F06">
        <w:rPr>
          <w:rStyle w:val="StyleUnderline"/>
        </w:rPr>
        <w:t>important for base builders to focus on</w:t>
      </w:r>
      <w:r>
        <w:t xml:space="preserve"> in the current moment is </w:t>
      </w:r>
      <w:r w:rsidRPr="00303F06">
        <w:rPr>
          <w:rStyle w:val="StyleUnderline"/>
        </w:rPr>
        <w:t>building dual power on a local level alongside</w:t>
      </w:r>
      <w:r>
        <w:t xml:space="preserve"> building </w:t>
      </w:r>
      <w:r w:rsidRPr="00303F06">
        <w:rPr>
          <w:rStyle w:val="StyleUnderline"/>
        </w:rPr>
        <w:t>a national movement.</w:t>
      </w:r>
      <w:r>
        <w:t xml:space="preserve"> This means </w:t>
      </w:r>
      <w:r w:rsidRPr="00303F06">
        <w:rPr>
          <w:rStyle w:val="StyleUnderline"/>
        </w:rPr>
        <w:t>aspiring towards</w:t>
      </w:r>
      <w:r>
        <w:t xml:space="preserve"> the possibility of </w:t>
      </w:r>
      <w:r w:rsidRPr="00303F06">
        <w:rPr>
          <w:rStyle w:val="StyleUnderline"/>
        </w:rPr>
        <w:t>a unified party, while pursuing continued local growth. The</w:t>
      </w:r>
      <w:r>
        <w:t xml:space="preserve"> </w:t>
      </w:r>
      <w:r w:rsidRPr="00303F06">
        <w:rPr>
          <w:rStyle w:val="StyleUnderline"/>
        </w:rPr>
        <w:t>movement within the Marxist Center network towards some form of unification is positive step in the right direction</w:t>
      </w:r>
      <w:r>
        <w:t xml:space="preserve">. </w:t>
      </w:r>
      <w:r w:rsidRPr="00303F06">
        <w:rPr>
          <w:rStyle w:val="StyleUnderline"/>
        </w:rPr>
        <w:t>The independent party emphasis within the Refoundation caucus</w:t>
      </w:r>
      <w:r>
        <w:t xml:space="preserve"> should also be recognized as a </w:t>
      </w:r>
      <w:r w:rsidRPr="00303F06">
        <w:rPr>
          <w:rStyle w:val="StyleUnderline"/>
        </w:rPr>
        <w:t>positive approach</w:t>
      </w:r>
      <w:r>
        <w:t>. It is important for base builders to continue to explore the possibility of unification, and to maintain unification through a party model as a long term goal.</w:t>
      </w:r>
    </w:p>
    <w:p w:rsidR="001C3C19" w:rsidRDefault="001C3C19" w:rsidP="001C3C19">
      <w:r w:rsidRPr="00303F06">
        <w:rPr>
          <w:rStyle w:val="StyleUnderline"/>
        </w:rPr>
        <w:t>In the meantime, individual base building organizations</w:t>
      </w:r>
      <w:r>
        <w:t xml:space="preserve"> </w:t>
      </w:r>
      <w:r w:rsidRPr="00303F06">
        <w:rPr>
          <w:rStyle w:val="StyleUnderline"/>
        </w:rPr>
        <w:t>ought to adopt party models for their local organizing</w:t>
      </w:r>
      <w:r>
        <w:t xml:space="preserve">. Local organizations ought to be </w:t>
      </w:r>
      <w:r w:rsidRPr="00303F06">
        <w:rPr>
          <w:rStyle w:val="StyleUnderline"/>
        </w:rPr>
        <w:t>building dual power alongside recruitment</w:t>
      </w:r>
      <w:r>
        <w:t xml:space="preserve"> into their organizations, </w:t>
      </w:r>
      <w:r w:rsidRPr="00303F06">
        <w:rPr>
          <w:rStyle w:val="StyleUnderline"/>
        </w:rPr>
        <w:t>education of community members</w:t>
      </w:r>
      <w:r>
        <w:t xml:space="preserve"> in communist theory and praxis, </w:t>
      </w:r>
      <w:r w:rsidRPr="00303F06">
        <w:rPr>
          <w:rStyle w:val="StyleUnderline"/>
        </w:rPr>
        <w:t>and the establishment of armed and militant party cadres capable of defending dual power institutions from state terror</w:t>
      </w:r>
      <w:r>
        <w:t xml:space="preserve">. </w:t>
      </w:r>
      <w:r w:rsidRPr="00303F06">
        <w:rPr>
          <w:rStyle w:val="StyleUnderline"/>
        </w:rPr>
        <w:t>Dual power institutions must be unified openly and transparently around these organizations in order for them to operate as more than “red charities.” Serving the people means meeting their material needs</w:t>
      </w:r>
      <w:r>
        <w:t xml:space="preserve"> </w:t>
      </w:r>
      <w:r w:rsidRPr="00303F06">
        <w:rPr>
          <w:rStyle w:val="StyleUnderline"/>
        </w:rPr>
        <w:t>while</w:t>
      </w:r>
      <w:r>
        <w:t xml:space="preserve"> also </w:t>
      </w:r>
      <w:r w:rsidRPr="00303F06">
        <w:rPr>
          <w:rStyle w:val="StyleUnderline"/>
        </w:rPr>
        <w:t>educating and propagandizing</w:t>
      </w:r>
      <w:r>
        <w:t>. It means radicalizing, recruiting, and organizing. The party model remains the most useful method for achieving these ends.</w:t>
      </w:r>
    </w:p>
    <w:p w:rsidR="001C3C19" w:rsidRDefault="001C3C19" w:rsidP="001C3C19">
      <w:r>
        <w:t>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w:t>
      </w:r>
    </w:p>
    <w:p w:rsidR="001C3C19" w:rsidRDefault="001C3C19" w:rsidP="001C3C19">
      <w:r>
        <w:t>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w:t>
      </w:r>
    </w:p>
    <w:p w:rsidR="001C3C19" w:rsidRDefault="001C3C19" w:rsidP="001C3C19">
      <w:r>
        <w:t xml:space="preserve">Many of the already existing organizations within the base building movement already operate according to these principles. I do not mean to suggest otherwise. Rather, my hope is to suggest that </w:t>
      </w:r>
      <w:r w:rsidRPr="00776E9B">
        <w:rPr>
          <w:rStyle w:val="StyleUnderline"/>
        </w:rPr>
        <w:t>we ought to be explicit about the need for party organizing and emphasize the relationship between dual power and the party model</w:t>
      </w:r>
      <w:r>
        <w:t xml:space="preserve">. Doing so will </w:t>
      </w:r>
      <w:r w:rsidRPr="00776E9B">
        <w:rPr>
          <w:rStyle w:val="StyleUnderline"/>
        </w:rPr>
        <w:t>make it clear that the base building movement is not pursuing a cooperative economy alongside capitalism, but is pursuing a revolutionary socialist strategy</w:t>
      </w:r>
      <w:r>
        <w:t xml:space="preserve"> capable of fighting capitalism.</w:t>
      </w:r>
    </w:p>
    <w:p w:rsidR="001C3C19" w:rsidRDefault="001C3C19" w:rsidP="001C3C19"/>
    <w:p w:rsidR="001C3C19" w:rsidRPr="00B55AD5" w:rsidRDefault="001C3C19" w:rsidP="001C3C19"/>
    <w:p w:rsidR="00D954F3" w:rsidRPr="008D461F" w:rsidRDefault="00D954F3" w:rsidP="00D954F3">
      <w:pPr>
        <w:pStyle w:val="Heading3"/>
      </w:pPr>
      <w:r w:rsidRPr="008D461F">
        <w:t xml:space="preserve">1nc </w:t>
      </w:r>
      <w:r>
        <w:t xml:space="preserve">falc alternative </w:t>
      </w:r>
    </w:p>
    <w:p w:rsidR="00D954F3" w:rsidRPr="008D461F" w:rsidRDefault="00D954F3" w:rsidP="00D954F3">
      <w:pPr>
        <w:pStyle w:val="Heading4"/>
        <w:rPr>
          <w:rStyle w:val="Style13ptBold"/>
          <w:b/>
          <w:bCs w:val="0"/>
        </w:rPr>
      </w:pPr>
      <w:r w:rsidRPr="008D461F">
        <w:rPr>
          <w:rStyle w:val="Style13ptBold"/>
          <w:b/>
          <w:bCs w:val="0"/>
        </w:rPr>
        <w:t>The alternative is Fully Automated Luxury Communism – in the everyday drudgery of work – FALC sets you free</w:t>
      </w:r>
    </w:p>
    <w:p w:rsidR="00D954F3" w:rsidRPr="008D461F" w:rsidRDefault="00D954F3" w:rsidP="00D954F3">
      <w:r w:rsidRPr="008D461F">
        <w:rPr>
          <w:rStyle w:val="Style13ptBold"/>
        </w:rPr>
        <w:t xml:space="preserve">Bastani 19 </w:t>
      </w:r>
      <w:r w:rsidRPr="008D461F">
        <w:t xml:space="preserve">Aaron Bastani, 6-11-2019, Aaron Bastani is co-founder and Senior Editor at Novara Media and has a doctorate from the University of London. His research interests include new media, social movements and political economy. He has written for Vice, the Guardian, the London Review of Books and the New York Times and regularly appears as a commentator on the BBC and Sky News, "Opinion,"NYT, </w:t>
      </w:r>
      <w:hyperlink r:id="rId49" w:history="1">
        <w:r w:rsidRPr="008D461F">
          <w:rPr>
            <w:rStyle w:val="Hyperlink"/>
          </w:rPr>
          <w:t>https://www.nytimes.com/2019/06/11/opinion/fully-automated-luxury-communism.html //</w:t>
        </w:r>
      </w:hyperlink>
      <w:r w:rsidRPr="008D461F">
        <w:t xml:space="preserve"> comrade dbw</w:t>
      </w:r>
    </w:p>
    <w:p w:rsidR="00D954F3" w:rsidRPr="008D461F" w:rsidRDefault="00D954F3" w:rsidP="00D954F3">
      <w:pPr>
        <w:rPr>
          <w:u w:val="single"/>
        </w:rPr>
      </w:pPr>
      <w:r w:rsidRPr="008D461F">
        <w:rPr>
          <w:u w:val="single"/>
        </w:rPr>
        <w:t>To say the present era is one of crisis borders on cliché. It differs from the dystopias of George Orwell or Aldous Huxley, or hell in the paintings of Hieronymus Bosch. It is unlike Europe during the Black Death or Central Asia as it faced the Mongols. And yet it is true: Ours is an age of crisis. We inhabit a world of low growth, low productivity and low wages, of climate breakdown and the collapse of democratic politics. A world where billions, mostly in the global south, live in poverty. A world defined by inequality.</w:t>
      </w:r>
    </w:p>
    <w:p w:rsidR="00D954F3" w:rsidRPr="008D461F" w:rsidRDefault="00D954F3" w:rsidP="00D954F3">
      <w:r w:rsidRPr="008D461F">
        <w:rPr>
          <w:u w:val="single"/>
        </w:rPr>
        <w:t>But the most pressing crisis of all, arguably, is an absence of collective imagination</w:t>
      </w:r>
      <w:r w:rsidRPr="008D461F">
        <w:t xml:space="preserve">. It is as if </w:t>
      </w:r>
      <w:r w:rsidRPr="008D461F">
        <w:rPr>
          <w:u w:val="single"/>
        </w:rPr>
        <w:t>humanity</w:t>
      </w:r>
      <w:r w:rsidRPr="008D461F">
        <w:t xml:space="preserve"> has been </w:t>
      </w:r>
      <w:r w:rsidRPr="008D461F">
        <w:rPr>
          <w:u w:val="single"/>
        </w:rPr>
        <w:t>afflicted by a psychological complex, in which we believe the present world is stronger than our capacity to remake it</w:t>
      </w:r>
      <w:r w:rsidRPr="008D461F">
        <w:t xml:space="preserve"> — as if it were not our ancestors who created what stands before us now. As if the very essence of humanity, if there is such a thing, is not to constantly build new worlds.</w:t>
      </w:r>
    </w:p>
    <w:p w:rsidR="00D954F3" w:rsidRPr="008D461F" w:rsidRDefault="00D954F3" w:rsidP="00D954F3">
      <w:pPr>
        <w:rPr>
          <w:u w:val="single"/>
        </w:rPr>
      </w:pPr>
      <w:r w:rsidRPr="008D461F">
        <w:rPr>
          <w:u w:val="single"/>
        </w:rPr>
        <w:t>If we can move beyond such a failure, we will be able to see something wonderful. The plummeting cost of information and advances in technology are providing the ground for a collective future of freedom and luxury for all.</w:t>
      </w:r>
    </w:p>
    <w:p w:rsidR="00D954F3" w:rsidRPr="008D461F" w:rsidRDefault="00D954F3" w:rsidP="00D954F3">
      <w:pPr>
        <w:rPr>
          <w:u w:val="single"/>
        </w:rPr>
      </w:pPr>
      <w:r w:rsidRPr="008D461F">
        <w:rPr>
          <w:u w:val="single"/>
        </w:rPr>
        <w:t>Automation, robotics and machine learning will, as many august bodies, from the Bank of England to the White House, have predicted, substantially shrink the work force, creating widespread technological unemployment. But that’s only a problem if you think work — as a cashier, driver or construction worker — is something to be cherished. For many, work is drudgery. And automation could set us free from it.</w:t>
      </w:r>
    </w:p>
    <w:p w:rsidR="00D954F3" w:rsidRPr="008D461F" w:rsidRDefault="00D954F3" w:rsidP="00D954F3">
      <w:r w:rsidRPr="008D461F">
        <w:rPr>
          <w:u w:val="single"/>
        </w:rPr>
        <w:t>Gene editing and sequencing could revolutionize medical practice</w:t>
      </w:r>
      <w:r w:rsidRPr="008D461F">
        <w:t xml:space="preserve">, moving it from reactive to predictive. </w:t>
      </w:r>
      <w:r w:rsidRPr="008D461F">
        <w:rPr>
          <w:u w:val="single"/>
        </w:rPr>
        <w:t>Hereditary diseases could be eliminated</w:t>
      </w:r>
      <w:r w:rsidRPr="008D461F">
        <w:t xml:space="preserve">, including Huntington’s disease, cystic fibrosis and sickle cell anemia, and cancer cured before it reaches Stage 1. Those </w:t>
      </w:r>
      <w:r w:rsidRPr="008D461F">
        <w:rPr>
          <w:u w:val="single"/>
        </w:rPr>
        <w:t xml:space="preserve">technologies could allow us to keep pace with the health challenges presented by societal aging </w:t>
      </w:r>
      <w:r w:rsidRPr="008D461F">
        <w:t>— by 2020 there will be more people over the age of 60 than under the age of 5 — and even to surpass them.</w:t>
      </w:r>
    </w:p>
    <w:p w:rsidR="00D954F3" w:rsidRPr="008D461F" w:rsidRDefault="00D954F3" w:rsidP="00D954F3">
      <w:pPr>
        <w:rPr>
          <w:u w:val="single"/>
        </w:rPr>
      </w:pPr>
      <w:r w:rsidRPr="008D461F">
        <w:t xml:space="preserve">What’s more, </w:t>
      </w:r>
      <w:r w:rsidRPr="008D461F">
        <w:rPr>
          <w:u w:val="single"/>
        </w:rPr>
        <w:t>renewable energy</w:t>
      </w:r>
      <w:r w:rsidRPr="008D461F">
        <w:t xml:space="preserve">, which has been experiencing steep annual falls in cost for half a century, could </w:t>
      </w:r>
      <w:r w:rsidRPr="008D461F">
        <w:rPr>
          <w:u w:val="single"/>
        </w:rPr>
        <w:t>meet global energy needs and make possible the vital shift away from fossil fuels</w:t>
      </w:r>
      <w:r w:rsidRPr="008D461F">
        <w:t xml:space="preserve">. More speculatively, </w:t>
      </w:r>
      <w:r w:rsidRPr="008D461F">
        <w:rPr>
          <w:u w:val="single"/>
        </w:rPr>
        <w:t>asteroid mining</w:t>
      </w:r>
      <w:r w:rsidRPr="008D461F">
        <w:t xml:space="preserve"> — whose technical barriers are presently being surmounted — </w:t>
      </w:r>
      <w:r w:rsidRPr="008D461F">
        <w:rPr>
          <w:u w:val="single"/>
        </w:rPr>
        <w:t xml:space="preserve">could provide us with not only more energy than we can ever imagine but also more iron, gold, platinum and nickel. </w:t>
      </w:r>
      <w:r w:rsidRPr="008D461F">
        <w:rPr>
          <w:rStyle w:val="Emphasis"/>
        </w:rPr>
        <w:t>Resource scarcity would be a thing of the past.</w:t>
      </w:r>
    </w:p>
    <w:p w:rsidR="00D954F3" w:rsidRPr="008D461F" w:rsidRDefault="00D954F3" w:rsidP="00D954F3">
      <w:pPr>
        <w:rPr>
          <w:u w:val="single"/>
        </w:rPr>
      </w:pPr>
      <w:r w:rsidRPr="008D461F">
        <w:rPr>
          <w:rStyle w:val="Emphasis"/>
        </w:rPr>
        <w:t>The consequences are far-reaching and potentially transformative.</w:t>
      </w:r>
      <w:r w:rsidRPr="008D461F">
        <w:rPr>
          <w:u w:val="single"/>
        </w:rPr>
        <w:t xml:space="preserve"> For the crises that confront our world today — technological unemployment, global poverty, societal aging, climate change, resource scarcity — we can already glimpse the remedy.</w:t>
      </w:r>
    </w:p>
    <w:p w:rsidR="00D954F3" w:rsidRPr="008D461F" w:rsidRDefault="00D954F3" w:rsidP="00D954F3">
      <w:pPr>
        <w:rPr>
          <w:u w:val="single"/>
        </w:rPr>
      </w:pPr>
      <w:r w:rsidRPr="008D461F">
        <w:t xml:space="preserve">But </w:t>
      </w:r>
      <w:r w:rsidRPr="008D461F">
        <w:rPr>
          <w:u w:val="single"/>
        </w:rPr>
        <w:t>there’s a catch</w:t>
      </w:r>
      <w:r w:rsidRPr="008D461F">
        <w:t xml:space="preserve">. It’s </w:t>
      </w:r>
      <w:r w:rsidRPr="008D461F">
        <w:rPr>
          <w:u w:val="single"/>
        </w:rPr>
        <w:t>called capitalism</w:t>
      </w:r>
      <w:r w:rsidRPr="008D461F">
        <w:t xml:space="preserve">. It has created the newly emerging abundance, </w:t>
      </w:r>
      <w:r w:rsidRPr="008D461F">
        <w:rPr>
          <w:u w:val="single"/>
        </w:rPr>
        <w:t>but it is unable to share round the fruits of technological development. A system where things are produced only for profit, capitalism seeks to ration resources to ensure returns. Just like today’s, companies of the future will form monopolies and seek rents. The result will be imposed scarcity — where there’s not enough food, health care or energy to go around.</w:t>
      </w:r>
    </w:p>
    <w:p w:rsidR="00D954F3" w:rsidRPr="008D461F" w:rsidRDefault="00D954F3" w:rsidP="00D954F3">
      <w:r w:rsidRPr="008D461F">
        <w:t xml:space="preserve">So </w:t>
      </w:r>
      <w:r w:rsidRPr="008D461F">
        <w:rPr>
          <w:u w:val="single"/>
        </w:rPr>
        <w:t>we have to go beyond capitalism</w:t>
      </w:r>
      <w:r w:rsidRPr="008D461F">
        <w:t xml:space="preserve">. Many will find this suggestion unwholesome. To them, the claim that capitalism will or should end is like saying a triangle doesn’t have three sides or that the law of gravity no longer applies while an apple falls from a tree. But </w:t>
      </w:r>
      <w:r w:rsidRPr="008D461F">
        <w:rPr>
          <w:u w:val="single"/>
        </w:rPr>
        <w:t>for a better world, where everyone has the means to a good life on a habitable planet, it is an imperative</w:t>
      </w:r>
      <w:r w:rsidRPr="008D461F">
        <w:t>.</w:t>
      </w:r>
    </w:p>
    <w:p w:rsidR="00D954F3" w:rsidRPr="008D461F" w:rsidRDefault="00D954F3" w:rsidP="00D954F3">
      <w:pPr>
        <w:rPr>
          <w:u w:val="single"/>
        </w:rPr>
      </w:pPr>
      <w:r w:rsidRPr="008D461F">
        <w:rPr>
          <w:u w:val="single"/>
        </w:rPr>
        <w:t>We can see the contours of something new, a society as distinct from our own as that of the 20th century from feudalism, or urban civilization from the life of the hunter-gatherer. It builds on technologies whose development has been accelerating for decades and that only now are set to undermine the key features of what we had previously taken for granted as the natural order of things.</w:t>
      </w:r>
    </w:p>
    <w:p w:rsidR="00D954F3" w:rsidRPr="008D461F" w:rsidRDefault="00D954F3" w:rsidP="00D954F3">
      <w:r w:rsidRPr="008D461F">
        <w:rPr>
          <w:u w:val="single"/>
        </w:rPr>
        <w:t>To grasp it, however, will require a new politics. One where technological change serves people, not profit. Where the pursuit of tangible policies — rapid decarbonization, full automation and socialized care — are preferred to present fantasies. This politics, which is utopian in horizon and everyday in application, has a name:</w:t>
      </w:r>
      <w:r w:rsidRPr="008D461F">
        <w:rPr>
          <w:rStyle w:val="Emphasis"/>
        </w:rPr>
        <w:t xml:space="preserve"> Fully Automated Luxury Communism.</w:t>
      </w:r>
    </w:p>
    <w:p w:rsidR="00D954F3" w:rsidRPr="008D461F" w:rsidRDefault="00D954F3" w:rsidP="00D954F3">
      <w:pPr>
        <w:pStyle w:val="Heading4"/>
        <w:rPr>
          <w:rStyle w:val="Style13ptBold"/>
          <w:b/>
          <w:bCs w:val="0"/>
        </w:rPr>
      </w:pPr>
      <w:r w:rsidRPr="008D461F">
        <w:rPr>
          <w:rStyle w:val="Style13ptBold"/>
          <w:b/>
          <w:bCs w:val="0"/>
        </w:rPr>
        <w:t>The alternative is a utopian horizon of Fully Automated Luxury Gay Space Communism – only the complete Utopia of total redistribution can create an ethical future</w:t>
      </w:r>
    </w:p>
    <w:p w:rsidR="00D954F3" w:rsidRPr="008D461F" w:rsidRDefault="00D954F3" w:rsidP="00D954F3">
      <w:r w:rsidRPr="008D461F">
        <w:rPr>
          <w:rStyle w:val="Style13ptBold"/>
        </w:rPr>
        <w:t>Syverson 17</w:t>
      </w:r>
      <w:r w:rsidRPr="008D461F">
        <w:t xml:space="preserve">, Tom Syverson 6-7-2017, Tom Syverson is a writer living in Brooklyn and an ardent supporter of Marianne Williamson ""Fully Automated Luxury Gay Space Communism": Has the Time For Universal Basic Income Finally Come?," pastemagazine, </w:t>
      </w:r>
      <w:hyperlink r:id="rId50" w:history="1">
        <w:r w:rsidRPr="008D461F">
          <w:rPr>
            <w:rStyle w:val="Hyperlink"/>
          </w:rPr>
          <w:t>https://www.pastemagazine.com/articles/2017/06/fully-automated-luxury-gay-space-communism-univers.html //</w:t>
        </w:r>
      </w:hyperlink>
      <w:r w:rsidRPr="008D461F">
        <w:t xml:space="preserve"> comrade dbw</w:t>
      </w:r>
    </w:p>
    <w:p w:rsidR="00D954F3" w:rsidRPr="008D461F" w:rsidRDefault="00D954F3" w:rsidP="00D954F3">
      <w:pPr>
        <w:rPr>
          <w:u w:val="single"/>
        </w:rPr>
      </w:pPr>
      <w:r w:rsidRPr="008D461F">
        <w:rPr>
          <w:sz w:val="14"/>
        </w:rPr>
        <w:t xml:space="preserve">The </w:t>
      </w:r>
      <w:r w:rsidRPr="008D461F">
        <w:rPr>
          <w:u w:val="single"/>
        </w:rPr>
        <w:t>dialectical nature of fully automated luxury gay space communism squares nicely with the contradictory status of technology in Marxian economic theory</w:t>
      </w:r>
      <w:r w:rsidRPr="008D461F">
        <w:rPr>
          <w:sz w:val="16"/>
        </w:rPr>
        <w:t xml:space="preserve">. Marx identified technological progress as one of capitalism’s fundamental sources of agitation. Capitalists extract surplus value by exploiting working-class labor power, and competitive market pressures dictate that the value be reinvested as capital. </w:t>
      </w:r>
      <w:r w:rsidRPr="008D461F">
        <w:rPr>
          <w:u w:val="single"/>
        </w:rPr>
        <w:t>This continuous capitalization causes a constant revolution in technology and the productive efficiencies achieved by such advancement cause the capitalist’s own rate of profit to fall. The only way to maintain profits is to increase the proportion by which workers are exploited. And so the cycle of exploitation and accumulation continues and intensifies, generating all the attendant pain and social instability you’d expect from such a mechanism.</w:t>
      </w:r>
    </w:p>
    <w:p w:rsidR="00D954F3" w:rsidRPr="008D461F" w:rsidRDefault="00D954F3" w:rsidP="00D954F3">
      <w:pPr>
        <w:rPr>
          <w:sz w:val="16"/>
        </w:rPr>
      </w:pPr>
      <w:r w:rsidRPr="008D461F">
        <w:rPr>
          <w:sz w:val="16"/>
        </w:rPr>
        <w:t xml:space="preserve">But it was Marx’s expectation that at some point in the telescoping absurdity, mechanical automation would hit some kind of a terminal threshold, such that practically no human work would be needed to sustain commodity production. Marx writes, “Capital here—quite unintentionally—reduces human labor, expenditure of energy, to a minimum. This will redound to the benefit of emancipated labor, and is the condition of its emancipation.” </w:t>
      </w:r>
      <w:r w:rsidRPr="008D461F">
        <w:rPr>
          <w:u w:val="single"/>
        </w:rPr>
        <w:t>Capitalism, the system anchored in the exploitation of human labor, would inadvertently abolish the fount of its own value.</w:t>
      </w:r>
      <w:r w:rsidRPr="008D461F">
        <w:rPr>
          <w:sz w:val="16"/>
        </w:rPr>
        <w:t xml:space="preserve"> In the reversal, </w:t>
      </w:r>
      <w:r w:rsidRPr="008D461F">
        <w:rPr>
          <w:u w:val="single"/>
        </w:rPr>
        <w:t>technology would serve as the basis for workers’ liberation.</w:t>
      </w:r>
      <w:r w:rsidRPr="008D461F">
        <w:rPr>
          <w:sz w:val="16"/>
        </w:rPr>
        <w:t xml:space="preserve"> And so, as </w:t>
      </w:r>
      <w:r w:rsidRPr="008D461F">
        <w:rPr>
          <w:u w:val="single"/>
        </w:rPr>
        <w:t>in the dialectics of the meme, Marxian progress arises</w:t>
      </w:r>
      <w:r w:rsidRPr="008D461F">
        <w:rPr>
          <w:sz w:val="16"/>
        </w:rPr>
        <w:t xml:space="preserve"> from, rather than in spite of, the contradiction at hand.</w:t>
      </w:r>
    </w:p>
    <w:p w:rsidR="00D954F3" w:rsidRPr="008D461F" w:rsidRDefault="00D954F3" w:rsidP="00D954F3">
      <w:pPr>
        <w:rPr>
          <w:sz w:val="16"/>
        </w:rPr>
      </w:pPr>
      <w:r w:rsidRPr="008D461F">
        <w:rPr>
          <w:sz w:val="16"/>
        </w:rPr>
        <w:t xml:space="preserve">If you read radical-left literature from the 1960s and 1970s, you’ll see that many leftists took Marx’s cryptic predictions about technology to heart. For instance, the feminist utopian work of Shulamith Firestone partially relied upon the technological inevitability of “cybernetic communism.” Based on information available in the late 1960s, Firestone anticipated that machines would soon replace human beings in the sphere of commodity production. As a result, she could yadda-yadda-yadda the economics of utopia: “We are talking about the obsolescence of labor itself through cybernation, the radical re-structuring of the economy to make work, i.e. compulsory labor, particularly alienated wage labor, no longer necessary.” In this way, </w:t>
      </w:r>
      <w:r w:rsidRPr="008D461F">
        <w:rPr>
          <w:u w:val="single"/>
        </w:rPr>
        <w:t>robotics “could act as the perfect equalizer, obliterating the class system based on exploitation of labor.” The change would have a profound effect on traditional social relations, bringing us into a post-work, post-scarcity political economy</w:t>
      </w:r>
      <w:r w:rsidRPr="008D461F">
        <w:rPr>
          <w:sz w:val="16"/>
        </w:rPr>
        <w:t>: “We will be beyond arguments about who is bringing home the bacon—no one will be bringing it home, because no one will be working.”</w:t>
      </w:r>
    </w:p>
    <w:p w:rsidR="00D954F3" w:rsidRPr="008D461F" w:rsidRDefault="00D954F3" w:rsidP="00D954F3">
      <w:pPr>
        <w:rPr>
          <w:sz w:val="16"/>
        </w:rPr>
      </w:pPr>
      <w:r w:rsidRPr="008D461F">
        <w:rPr>
          <w:sz w:val="16"/>
        </w:rPr>
        <w:t>To many readers, Firestone’s words will sound economically simple-minded and inconsistent with historical experience. This is ever the charge set against progressive thinking. But when it comes to cybernetic communism dreamt up in the 1960s, the critique holds some water. It’s a perfectly natural reaction to view the sci-fi predictions of Marx and Firestone as highfalutin and naïve, in hindsight.</w:t>
      </w:r>
    </w:p>
    <w:p w:rsidR="00D954F3" w:rsidRPr="008D461F" w:rsidRDefault="00D954F3" w:rsidP="00D954F3">
      <w:pPr>
        <w:rPr>
          <w:sz w:val="16"/>
        </w:rPr>
      </w:pPr>
      <w:r w:rsidRPr="008D461F">
        <w:rPr>
          <w:sz w:val="16"/>
        </w:rPr>
        <w:t xml:space="preserve">But recently, </w:t>
      </w:r>
      <w:r w:rsidRPr="008D461F">
        <w:rPr>
          <w:u w:val="single"/>
        </w:rPr>
        <w:t>that hindsight isn’t feeling so 20-20</w:t>
      </w:r>
      <w:r w:rsidRPr="008D461F">
        <w:rPr>
          <w:sz w:val="16"/>
        </w:rPr>
        <w:t xml:space="preserve">. In February of 2016, President Obama’s Council of Economic Advisors concluded that there was an </w:t>
      </w:r>
      <w:r w:rsidRPr="008D461F">
        <w:rPr>
          <w:u w:val="single"/>
        </w:rPr>
        <w:t>83% chance of robotic automation replacing jobs that pay less than $20 per hour. In the next tier, which included jobs paying between $20 and $40 per hour, the report reflected a pretty robust 31% chance</w:t>
      </w:r>
      <w:r w:rsidRPr="008D461F">
        <w:rPr>
          <w:sz w:val="16"/>
        </w:rPr>
        <w:t xml:space="preserve">. Those results jibed with a handful of other studies, which estimated that roughly half of all human employment is vulnerable to robotic usurpation in the next few decades. They’re even talking about </w:t>
      </w:r>
      <w:r w:rsidRPr="008D461F">
        <w:rPr>
          <w:u w:val="single"/>
        </w:rPr>
        <w:t>robot lawyers</w:t>
      </w:r>
      <w:r w:rsidRPr="008D461F">
        <w:rPr>
          <w:sz w:val="16"/>
        </w:rPr>
        <w:t>.</w:t>
      </w:r>
    </w:p>
    <w:p w:rsidR="00D954F3" w:rsidRPr="008D461F" w:rsidRDefault="00D954F3" w:rsidP="00D954F3">
      <w:pPr>
        <w:rPr>
          <w:sz w:val="16"/>
        </w:rPr>
      </w:pPr>
      <w:r w:rsidRPr="008D461F">
        <w:rPr>
          <w:sz w:val="16"/>
        </w:rPr>
        <w:t xml:space="preserve">Meanwhile, our </w:t>
      </w:r>
      <w:r w:rsidRPr="008D461F">
        <w:rPr>
          <w:u w:val="single"/>
        </w:rPr>
        <w:t xml:space="preserve">political climate is inflamed by economic precarity. As the neoliberal order crumbles beneath the two left feet of the professional-managerial class, right-wing populism skillfully leverages precarity into a program of fascist political economy. </w:t>
      </w:r>
      <w:r w:rsidRPr="008D461F">
        <w:rPr>
          <w:sz w:val="16"/>
        </w:rPr>
        <w:t>Sophisticated alt-right tacticians rode to ascendancy on the ghostly anxieties emanating from extinct factories across the Rust Belt, cruelly stimulating and manipulating a masculinist fantasy of resurgent manufacturing power.</w:t>
      </w:r>
    </w:p>
    <w:p w:rsidR="00D954F3" w:rsidRPr="008D461F" w:rsidRDefault="00D954F3" w:rsidP="00D954F3">
      <w:pPr>
        <w:rPr>
          <w:sz w:val="16"/>
        </w:rPr>
      </w:pPr>
      <w:r w:rsidRPr="008D461F">
        <w:rPr>
          <w:sz w:val="16"/>
        </w:rPr>
        <w:t>Cleverly but dubiously, the right-wing narrative has identified trade agreements and globalization as the instruments of working-class disempowerment. From a left perspective, this story courts uncomfortable sympathy. But the intense focus on trade agreements isn’t the whole story; it’s some combination of facile, misleading, and incomplete. As economist J. Bradford DeLong points out, historical disruptions in manufacturing labor patterns have not been the result of artificial political constructs like trade agreements. Rather, violent fluctuations occur as a natural result of the contradiction between snowballing technological productivity and effective consumer demand: “In each case, advancing technology enabled us to make vital things with less human time and energy; demand for those vital things by those with money to spend did not expand enough to preserve all the jobs.”</w:t>
      </w:r>
    </w:p>
    <w:p w:rsidR="00D954F3" w:rsidRPr="008D461F" w:rsidRDefault="00D954F3" w:rsidP="00D954F3">
      <w:pPr>
        <w:rPr>
          <w:sz w:val="16"/>
        </w:rPr>
      </w:pPr>
      <w:r w:rsidRPr="008D461F">
        <w:rPr>
          <w:sz w:val="16"/>
        </w:rPr>
        <w:t xml:space="preserve">DeLong is a left neoliberal, but once again </w:t>
      </w:r>
      <w:r w:rsidRPr="008D461F">
        <w:rPr>
          <w:u w:val="single"/>
        </w:rPr>
        <w:t>we hear echoes of Marx</w:t>
      </w:r>
      <w:r w:rsidRPr="008D461F">
        <w:rPr>
          <w:sz w:val="16"/>
        </w:rPr>
        <w:t xml:space="preserve">. In Capital, </w:t>
      </w:r>
      <w:r w:rsidRPr="008D461F">
        <w:rPr>
          <w:u w:val="single"/>
        </w:rPr>
        <w:t>Marx identified the problem of effective consumer demand as structurally immanent to capitalism</w:t>
      </w:r>
      <w:r w:rsidRPr="008D461F">
        <w:rPr>
          <w:sz w:val="16"/>
        </w:rPr>
        <w:t xml:space="preserve">. Capitalists are motivated to increase commodity output, while simultaneously depressing wages and adopting technologies that render substantial human labor obsolete. </w:t>
      </w:r>
      <w:r w:rsidRPr="008D461F">
        <w:rPr>
          <w:u w:val="single"/>
        </w:rPr>
        <w:t>A natural result of this structural tendency is that there’s often not enough consumer purchasing power left over to absorb the excess of goods produced</w:t>
      </w:r>
      <w:r w:rsidRPr="008D461F">
        <w:rPr>
          <w:sz w:val="16"/>
        </w:rPr>
        <w:t>. In Marx’s words, the ability of capitalists to profit is fatally confined “by the consumer requirements of a society in which the vast majority are always poor and must always remain poor.” And so the astonishing technological progress of late capitalism ends in a fundamental contradiction, and that is why we feel like banging our heads against the wall when we talk about globalization, robots, and NAFTA.</w:t>
      </w:r>
    </w:p>
    <w:p w:rsidR="00D954F3" w:rsidRPr="008D461F" w:rsidRDefault="00D954F3" w:rsidP="00D954F3">
      <w:pPr>
        <w:rPr>
          <w:u w:val="single"/>
        </w:rPr>
      </w:pPr>
      <w:r w:rsidRPr="008D461F">
        <w:rPr>
          <w:sz w:val="16"/>
        </w:rPr>
        <w:t xml:space="preserve">Last November, </w:t>
      </w:r>
      <w:r w:rsidRPr="008D461F">
        <w:rPr>
          <w:u w:val="single"/>
        </w:rPr>
        <w:t>the center-left experienced total humiliation.</w:t>
      </w:r>
      <w:r w:rsidRPr="008D461F">
        <w:rPr>
          <w:sz w:val="16"/>
        </w:rPr>
        <w:t xml:space="preserve"> The loss was a trauma from which it still has not recovered. But on the bright side, the antidote to such failure is emerging, namely in the form of renewed interest in bona fide socialism. </w:t>
      </w:r>
      <w:r w:rsidRPr="008D461F">
        <w:rPr>
          <w:u w:val="single"/>
        </w:rPr>
        <w:t>The Democratic Socialists of America has tripled membership this year, to reach the highest level of dues-paying membership (20,000 and counting) since its formation in 1982.</w:t>
      </w:r>
    </w:p>
    <w:p w:rsidR="00D954F3" w:rsidRPr="008D461F" w:rsidRDefault="00D954F3" w:rsidP="00D954F3">
      <w:pPr>
        <w:rPr>
          <w:u w:val="single"/>
        </w:rPr>
      </w:pPr>
      <w:r w:rsidRPr="008D461F">
        <w:rPr>
          <w:sz w:val="16"/>
        </w:rPr>
        <w:t>W</w:t>
      </w:r>
      <w:r w:rsidRPr="008D461F">
        <w:rPr>
          <w:u w:val="single"/>
        </w:rPr>
        <w:t>ith these two factors in mind—the shadow of robotic encroachment and the explosion of interest in socialist politics—one could be forgiven for posing the question: has the time for fully automated luxury gay space communism finally arrived?</w:t>
      </w:r>
    </w:p>
    <w:p w:rsidR="00D954F3" w:rsidRPr="008D461F" w:rsidRDefault="00D954F3" w:rsidP="00D954F3">
      <w:pPr>
        <w:rPr>
          <w:sz w:val="16"/>
        </w:rPr>
      </w:pPr>
      <w:r w:rsidRPr="008D461F">
        <w:rPr>
          <w:sz w:val="16"/>
        </w:rPr>
        <w:t>Following Marx, Firestone recognized the need for something in between capitalism and communism. She knew that as robotic automation increasingly handled commodity production and displaced human manufacturing labor, we’d require an interim system for distributing economic resources:</w:t>
      </w:r>
    </w:p>
    <w:p w:rsidR="00D954F3" w:rsidRPr="008D461F" w:rsidRDefault="00D954F3" w:rsidP="00D954F3">
      <w:pPr>
        <w:rPr>
          <w:u w:val="single"/>
        </w:rPr>
      </w:pPr>
      <w:r w:rsidRPr="008D461F">
        <w:rPr>
          <w:sz w:val="16"/>
        </w:rPr>
        <w:t>“</w:t>
      </w:r>
      <w:r w:rsidRPr="008D461F">
        <w:rPr>
          <w:u w:val="single"/>
        </w:rPr>
        <w:t>In the socialist transition, while we still had a money economy, people might receive a guaranteed annual income from the state to take care of basic physical needs. These incomes, if distributed equitably to men, women, and children, regardless of age, work, prestige, birth, could in themselves equalize in one blow the economic class system.”</w:t>
      </w:r>
    </w:p>
    <w:p w:rsidR="00D954F3" w:rsidRPr="008D461F" w:rsidRDefault="00D954F3" w:rsidP="00D954F3">
      <w:pPr>
        <w:rPr>
          <w:sz w:val="16"/>
        </w:rPr>
      </w:pPr>
      <w:r w:rsidRPr="008D461F">
        <w:rPr>
          <w:sz w:val="16"/>
        </w:rPr>
        <w:t>What Firestone was suggesting is today known as universal basic income (UBI).</w:t>
      </w:r>
    </w:p>
    <w:p w:rsidR="00D954F3" w:rsidRPr="008D461F" w:rsidRDefault="00D954F3" w:rsidP="00D954F3">
      <w:pPr>
        <w:rPr>
          <w:sz w:val="16"/>
        </w:rPr>
      </w:pPr>
      <w:r w:rsidRPr="008D461F">
        <w:rPr>
          <w:sz w:val="16"/>
        </w:rPr>
        <w:t xml:space="preserve">A type of social security, </w:t>
      </w:r>
      <w:r w:rsidRPr="008D461F">
        <w:rPr>
          <w:u w:val="single"/>
        </w:rPr>
        <w:t>UBI programs give every person within a given political space a fixed, unconditional amount of money each year. Unlike other forms of governmental provision, there are no strings attached. UBI is unmediated wealth redistribution; there is no state-issued service standing between the haves and the have-nots</w:t>
      </w:r>
      <w:r w:rsidRPr="008D461F">
        <w:rPr>
          <w:sz w:val="16"/>
        </w:rPr>
        <w:t>. Rather, UBI transfers money directly from a deep pocket to a shallower one.</w:t>
      </w:r>
    </w:p>
    <w:p w:rsidR="00D954F3" w:rsidRPr="008D461F" w:rsidRDefault="00D954F3" w:rsidP="00D954F3">
      <w:pPr>
        <w:rPr>
          <w:sz w:val="16"/>
        </w:rPr>
      </w:pPr>
      <w:r w:rsidRPr="008D461F">
        <w:rPr>
          <w:u w:val="single"/>
        </w:rPr>
        <w:t>Since all wealth is socially created, the left favors redistribution</w:t>
      </w:r>
      <w:r w:rsidRPr="008D461F">
        <w:rPr>
          <w:sz w:val="16"/>
        </w:rPr>
        <w:t xml:space="preserve">. But it’s not just a knee-jerk ideological fetish. On a more concrete level, </w:t>
      </w:r>
      <w:r w:rsidRPr="008D461F">
        <w:rPr>
          <w:u w:val="single"/>
        </w:rPr>
        <w:t xml:space="preserve">UBI is attractive to left sensibilities because it can reduce the brutal financial insecurity that warps human life in capitalism. What kind of society would we have if no one had to work under threat of severe destitution? A far better one. UBI programs can empower the proletariat with a fresh sense of autonomy and dignity, arising from social recognition that foundational human needs—housing, food, clothing, etc.—are due as a matter of right, and not mere privileges to be “earned” through a lifetime of submission to exploitative labor. </w:t>
      </w:r>
      <w:r w:rsidRPr="008D461F">
        <w:rPr>
          <w:sz w:val="16"/>
        </w:rPr>
        <w:t>With something minimal to fall back on, the overworked and deeply miserable working masses might have a chance to take a breather once in a while, and begin to escape the sheer despair of late capitalism.</w:t>
      </w:r>
    </w:p>
    <w:p w:rsidR="00D954F3" w:rsidRPr="008D461F" w:rsidRDefault="00D954F3" w:rsidP="00D954F3">
      <w:pPr>
        <w:rPr>
          <w:sz w:val="16"/>
        </w:rPr>
      </w:pPr>
      <w:r w:rsidRPr="008D461F">
        <w:rPr>
          <w:sz w:val="16"/>
        </w:rPr>
        <w:t>In previous decades, the idea of UBI would’ve been dismissed as commie nonsense. But today, a combination of technological acceleration, evaporating manufacturing jobs, and boiling class antagonisms have made UBI something to seriously consider.</w:t>
      </w:r>
    </w:p>
    <w:p w:rsidR="00D954F3" w:rsidRPr="008D461F" w:rsidRDefault="00D954F3" w:rsidP="00D954F3">
      <w:pPr>
        <w:rPr>
          <w:u w:val="single"/>
        </w:rPr>
      </w:pPr>
      <w:r w:rsidRPr="008D461F">
        <w:rPr>
          <w:sz w:val="16"/>
        </w:rPr>
        <w:t xml:space="preserve">There are some fun proposals. For instance, over at Jacobin, Matt Bruenig proposes using passive investment income as a UBI. He points out that 30% of all income in America takes the form of capital income, which is passive income that flows to its recipient in the form of interest, dividends, or rent. Even more shocking: 10% of all national income takes the form of capital income flowing to the richest 1% of the economy. This means that in addition to being the richest people in the country, the top 1% receives 10% of all the country’s income automatically—without having to work for it—simply because they own so much of the nation’s capital. So, Bruenig reasons, since the rich pretty much already have a UBI, why not have the federal government do the same thing for everyone else? </w:t>
      </w:r>
      <w:r w:rsidRPr="008D461F">
        <w:rPr>
          <w:u w:val="single"/>
        </w:rPr>
        <w:t>The federal government could generate income by holding a corpus of capital assets in trust, and then distribute that income to everyone for baseline needs.</w:t>
      </w:r>
    </w:p>
    <w:p w:rsidR="00D954F3" w:rsidRPr="008D461F" w:rsidRDefault="00D954F3" w:rsidP="00D954F3">
      <w:pPr>
        <w:rPr>
          <w:u w:val="single"/>
        </w:rPr>
      </w:pPr>
      <w:r w:rsidRPr="008D461F">
        <w:rPr>
          <w:sz w:val="16"/>
        </w:rPr>
        <w:t xml:space="preserve">Somewhat more brazenly, n+1’s Mark Greif suggests </w:t>
      </w:r>
      <w:r w:rsidRPr="008D461F">
        <w:rPr>
          <w:u w:val="single"/>
        </w:rPr>
        <w:t>capping individual income at $100,000 per year,</w:t>
      </w:r>
      <w:r w:rsidRPr="008D461F">
        <w:rPr>
          <w:sz w:val="16"/>
        </w:rPr>
        <w:t xml:space="preserve"> by instituting a 100% tax bracket above that amount. He’d then use the tax revenue to pay every adult citizen $10,000 per year. Grief persuasively argues that contrary to our most deep-seated capitalist values, </w:t>
      </w:r>
      <w:r w:rsidRPr="008D461F">
        <w:rPr>
          <w:u w:val="single"/>
        </w:rPr>
        <w:t>a viciously redistributive social system would actually make everybody—including rich people—happier and more fulfilled.</w:t>
      </w:r>
    </w:p>
    <w:p w:rsidR="00D954F3" w:rsidRPr="008D461F" w:rsidRDefault="00D954F3" w:rsidP="00D954F3">
      <w:pPr>
        <w:rPr>
          <w:sz w:val="16"/>
        </w:rPr>
      </w:pPr>
      <w:r w:rsidRPr="008D461F">
        <w:rPr>
          <w:sz w:val="16"/>
        </w:rPr>
        <w:t>But there’s a shadier side to UBI as well. In a fascinating article for Dissent, Alyssa Battistoni carefully weighs the pros and cons of UBI in the current political moment, concluding that pushing for UBI right now is probably a bad idea for the left.</w:t>
      </w:r>
    </w:p>
    <w:p w:rsidR="00D954F3" w:rsidRPr="008D461F" w:rsidRDefault="00D954F3" w:rsidP="00D954F3">
      <w:pPr>
        <w:rPr>
          <w:sz w:val="16"/>
        </w:rPr>
      </w:pPr>
      <w:r w:rsidRPr="008D461F">
        <w:rPr>
          <w:sz w:val="16"/>
        </w:rPr>
        <w:t>On the one hand, there’s nothing terribly unusual about the left’s interest in aggressive redistribution. Nor is there anything new about UBI; the idea has been around for over a century. But what’s truly peculiar is that support for UBI is now coming from staunch avatars of the economic right.</w:t>
      </w:r>
    </w:p>
    <w:p w:rsidR="00D954F3" w:rsidRPr="008D461F" w:rsidRDefault="00D954F3" w:rsidP="00D954F3">
      <w:pPr>
        <w:rPr>
          <w:sz w:val="16"/>
        </w:rPr>
      </w:pPr>
      <w:r w:rsidRPr="008D461F">
        <w:rPr>
          <w:sz w:val="16"/>
        </w:rPr>
        <w:t>Milton Friedman, god of the free market, supported UBI in the form of a negative income tax in the 1960s, and Richard Nixon tried to pass it. Today, lots of positive talk about UBI is coming from entrepreneurs, most notably techo-capitalists like Marc Andreesen and Elon Musk. Recently, Musk said UBI is “going to be necessary,” although perhaps not desirable, in the face of changing technology. A few years ago, Andreesen explained that the libertarian argument for UBI sees it as a path to smaller government. The idea is to cut government back out of public security by eliminating government programs and replacing them with cash, unmediated by pesky things like public accountability and democratic administration.</w:t>
      </w:r>
    </w:p>
    <w:p w:rsidR="00D954F3" w:rsidRPr="008D461F" w:rsidRDefault="00D954F3" w:rsidP="00D954F3">
      <w:pPr>
        <w:rPr>
          <w:sz w:val="16"/>
        </w:rPr>
      </w:pPr>
      <w:r w:rsidRPr="008D461F">
        <w:rPr>
          <w:sz w:val="16"/>
        </w:rPr>
        <w:t>And so Battistoni warns, “The prospect of pushing for basic income in the United States right now—when the right controls everything—should be cause for alarm: UBI’s supporters on the left should proceed with caution.” Today, the concern is that UBI would be prioritized and financed at the expense of important social programs. The fear is that those in need will be rendered a pittance—say, $1,000 per month—as a crummy replacement for government aid they can actually depend on. Rather than investing in communities, increasing the quality of public education, sustaining meaningful employment, subsidizing social reproduction—in short, rather than the government taking real responsibility for the wellbeing of its people—UBI appears as a crude one-size-fits-all approach that says, “Take your check and shut up.” In other words, UBI might feed the underclass, but it will do nothing to eliminate it.</w:t>
      </w:r>
    </w:p>
    <w:p w:rsidR="00D954F3" w:rsidRPr="008D461F" w:rsidRDefault="00D954F3" w:rsidP="00D954F3">
      <w:pPr>
        <w:rPr>
          <w:sz w:val="16"/>
        </w:rPr>
      </w:pPr>
      <w:r w:rsidRPr="008D461F">
        <w:rPr>
          <w:sz w:val="16"/>
        </w:rPr>
        <w:t>Make no mistake—the quest for single-payer healthcare is the signature domestic struggle of our generation. Even the wacky communist philosopher Slavoj Zizek agrees on this point. As he put it, “The beauty is to select a topic which touches the fundamentals of our ideology, but at the same time, we cannot be accused of promoting an impossible agenda.” Single-payer healthcare is that beautiful topic: it’s ideologically pure and eminently achievable at the same time. The stakes are clear: if the left can’t do healthcare, then it has no business talking about utopia.</w:t>
      </w:r>
    </w:p>
    <w:p w:rsidR="00D954F3" w:rsidRPr="008D461F" w:rsidRDefault="00D954F3" w:rsidP="00D954F3">
      <w:pPr>
        <w:rPr>
          <w:u w:val="single"/>
        </w:rPr>
      </w:pPr>
      <w:r w:rsidRPr="008D461F">
        <w:rPr>
          <w:sz w:val="16"/>
        </w:rPr>
        <w:t xml:space="preserve">But </w:t>
      </w:r>
      <w:r w:rsidRPr="008D461F">
        <w:rPr>
          <w:u w:val="single"/>
        </w:rPr>
        <w:t>even as the left pursues concrete policy goals, utopian thinking will still play a central role for the left</w:t>
      </w:r>
      <w:r w:rsidRPr="008D461F">
        <w:rPr>
          <w:sz w:val="16"/>
        </w:rPr>
        <w:t>. As the philosopher Stephen Eric Bronner put it, “Utopia is ultimately a regulative ideal: it provides us with a sense of how little civilization has achieved and anticipatory traces of what might be achieved in the future.” And so while taking power and implementing policy is crucial, the left should meanwhile resist the urge to become unduly fixated on pragmatism</w:t>
      </w:r>
      <w:r w:rsidRPr="008D461F">
        <w:rPr>
          <w:u w:val="single"/>
        </w:rPr>
        <w:t>. Fetishizing practicality, realism, and reasonableness works for centrist, conservative, and reactionary ends; but for the left, those values are creeping anathema. The left’s stubborn insistence on realizing a better world—a substantially better world, one that is immeasurably freer, wiser, less mean, and more equal—is the sine qua non of progressive discourse. In other words, the present preposterousness of utopia is precisely makes it so worthy of imagination, contemplation, and pursuit.</w:t>
      </w:r>
    </w:p>
    <w:p w:rsidR="00D954F3" w:rsidRPr="008D461F" w:rsidRDefault="00D954F3" w:rsidP="00D954F3">
      <w:pPr>
        <w:pStyle w:val="Heading3"/>
      </w:pPr>
      <w:r w:rsidRPr="008D461F">
        <w:t xml:space="preserve">2nc </w:t>
      </w:r>
      <w:r>
        <w:t xml:space="preserve">falc alt solvency </w:t>
      </w:r>
    </w:p>
    <w:p w:rsidR="00D954F3" w:rsidRPr="008D461F" w:rsidRDefault="00D954F3" w:rsidP="00D954F3">
      <w:pPr>
        <w:pStyle w:val="Heading4"/>
      </w:pPr>
      <w:r w:rsidRPr="008D461F">
        <w:t>The time is now – the dawn of the Third disruption is breaking the horizon</w:t>
      </w:r>
    </w:p>
    <w:p w:rsidR="00D954F3" w:rsidRPr="008D461F" w:rsidRDefault="00D954F3" w:rsidP="00D954F3">
      <w:r w:rsidRPr="008D461F">
        <w:rPr>
          <w:rStyle w:val="Style13ptBold"/>
        </w:rPr>
        <w:t xml:space="preserve">Bastani 19 </w:t>
      </w:r>
      <w:r w:rsidRPr="008D461F">
        <w:t xml:space="preserve">Aaron Bastani, June 2019, Aaron Bastani is co-founder and Senior Editor at Novara Media and has a doctorate from the University of London. His research interests include new media, social movements and political economy. He has written for Vice, the Guardian, the London Review of Books and the New York Times and regularly appears as a commentator on the BBC and Sky News.Fully Automated Luxury Communism A Manifesto, </w:t>
      </w:r>
      <w:hyperlink r:id="rId51" w:history="1">
        <w:r w:rsidRPr="008D461F">
          <w:rPr>
            <w:rStyle w:val="Hyperlink"/>
          </w:rPr>
          <w:t>https://www.versobooks.com/books/2757-fully-automated-luxury-communism //</w:t>
        </w:r>
      </w:hyperlink>
      <w:r w:rsidRPr="008D461F">
        <w:t xml:space="preserve"> comrade dbw</w:t>
      </w:r>
    </w:p>
    <w:p w:rsidR="00D954F3" w:rsidRPr="008D461F" w:rsidRDefault="00D954F3" w:rsidP="00D954F3">
      <w:pPr>
        <w:rPr>
          <w:u w:val="single"/>
        </w:rPr>
      </w:pPr>
      <w:r w:rsidRPr="008D461F">
        <w:rPr>
          <w:u w:val="single"/>
        </w:rPr>
        <w:t>This tendency to perpetually innovate as a result of competition, to constantly supplant work performed by humans and maximise productivity, would ultimately lead to a Third Disruption, one whose fullest conclusions are no less dizzying than the two which preceded it.</w:t>
      </w:r>
      <w:r w:rsidRPr="008D461F">
        <w:rPr>
          <w:sz w:val="16"/>
        </w:rPr>
        <w:t xml:space="preserve"> This Third Disruption has already started, with evidence of its arrival all around us. As with the Second Disruption its basis is a general-purpose technology: </w:t>
      </w:r>
      <w:r w:rsidRPr="008D461F">
        <w:rPr>
          <w:u w:val="single"/>
        </w:rPr>
        <w:t>the modern transistor and integrated circuit, contemporary analogues to Watt’s steam engine over two centuries ago</w:t>
      </w:r>
      <w:r w:rsidRPr="008D461F">
        <w:rPr>
          <w:sz w:val="16"/>
        </w:rPr>
        <w:t xml:space="preserve">. While </w:t>
      </w:r>
      <w:r w:rsidRPr="008D461F">
        <w:rPr>
          <w:u w:val="single"/>
        </w:rPr>
        <w:t>the Second Disruption was marked by a relative freedom from scarcity in motive power</w:t>
      </w:r>
      <w:r w:rsidRPr="008D461F">
        <w:rPr>
          <w:sz w:val="16"/>
        </w:rPr>
        <w:t xml:space="preserve"> – coal and oil rather than muscle and wind moving wheels, pulleys, ships, people and goods – </w:t>
      </w:r>
      <w:r w:rsidRPr="008D461F">
        <w:rPr>
          <w:u w:val="single"/>
        </w:rPr>
        <w:t>the defining feature of the Third Disruption is ever-greater abundance in information</w:t>
      </w:r>
      <w:r w:rsidRPr="008D461F">
        <w:rPr>
          <w:sz w:val="16"/>
        </w:rPr>
        <w:t xml:space="preserve">. For some this signals the completion of the Industrial Revolution, marking an era in which machines are increasingly able to perform cognitive as well as physical tasks. This </w:t>
      </w:r>
      <w:r w:rsidRPr="008D461F">
        <w:rPr>
          <w:u w:val="single"/>
        </w:rPr>
        <w:t>new situation of post-scarcity underpins what will be referred to as ‘extreme supply’, something not only limited to information, but – as a consequence of digitisation – labour</w:t>
      </w:r>
      <w:r w:rsidRPr="008D461F">
        <w:rPr>
          <w:sz w:val="16"/>
        </w:rPr>
        <w:t xml:space="preserve"> too. Here, continuous improvements in processor power, in combination with a range of other technologies, means </w:t>
      </w:r>
      <w:r w:rsidRPr="008D461F">
        <w:rPr>
          <w:u w:val="single"/>
        </w:rPr>
        <w:t>machines will be capable of replicating ever more of what was, until now, uniquely human work</w:t>
      </w:r>
      <w:r w:rsidRPr="008D461F">
        <w:rPr>
          <w:sz w:val="16"/>
        </w:rPr>
        <w:t xml:space="preserve">. As with preceding disruptions, this shift represents a transformation in energy as much as work. </w:t>
      </w:r>
      <w:r w:rsidRPr="008D461F">
        <w:rPr>
          <w:u w:val="single"/>
        </w:rPr>
        <w:t>Just as the First Disruption depended on the energy of domesticated animals, humans and the elements, and the Second was powered by the condensed solar energy of fossil fuels, the Third Disruption sees a move 38 chaos under heaven away from hydrocarbons and back to renewable energy – particularly solar</w:t>
      </w:r>
      <w:r w:rsidRPr="008D461F">
        <w:rPr>
          <w:sz w:val="16"/>
        </w:rPr>
        <w:t>. This will partially be a response to the perils of climate change, but as with other features of the Third Disruption its tendency to extreme supply is more profound than the simple pursuit of sustainability</w:t>
      </w:r>
      <w:r w:rsidRPr="008D461F">
        <w:rPr>
          <w:rStyle w:val="Emphasis"/>
        </w:rPr>
        <w:t>. It will spell an end to energy scarcity altogether</w:t>
      </w:r>
      <w:r w:rsidRPr="008D461F">
        <w:rPr>
          <w:sz w:val="16"/>
        </w:rPr>
        <w:t xml:space="preserve">, as a new technology-energy matrix of ever-smarter machines combined with ever-cheaper and cleaner energy will make resource extraction beyond our world possible, yielding extreme supply in raw materials. </w:t>
      </w:r>
      <w:r w:rsidRPr="008D461F">
        <w:rPr>
          <w:u w:val="single"/>
        </w:rPr>
        <w:t>This completes a chain that permits humanity to entirely exceed our present limits. In a sense this abundance is befitting of nature and our solar system. While we are accustomed to thinking of work as necessary and energy as a scarce resource, there is literally nothing on our planet so plentiful as the power of our sun.</w:t>
      </w:r>
      <w:r w:rsidRPr="008D461F">
        <w:rPr>
          <w:sz w:val="16"/>
        </w:rPr>
        <w:t xml:space="preserve"> In the span of just ninety minutes enough potential solar energy hits the Earth’s surface to meet present demand for an entire year. Every twelve months we receive twice as much energy from the sun as will ever be obtained from the entirety of Earth’s non-renewable sources – coal, oil, natural gas and mined uranium – combined. </w:t>
      </w:r>
      <w:r w:rsidRPr="008D461F">
        <w:rPr>
          <w:u w:val="single"/>
        </w:rPr>
        <w:t>While rising global demand for energy might seem daunting, it is nothing compared to what the giant nuclear reactor approximately 149 million kilometres away can provide. Such unearthly wealth is only matched by the mineral resources beyond our planet, particularly among near Earth asteroids</w:t>
      </w:r>
      <w:r w:rsidRPr="008D461F">
        <w:rPr>
          <w:sz w:val="16"/>
        </w:rPr>
        <w:t xml:space="preserve"> (NEA). Take the asteroid 16 Psyche, located in the belt between Mars and Jupiter. </w:t>
      </w:r>
      <w:r w:rsidRPr="008D461F">
        <w:rPr>
          <w:u w:val="single"/>
        </w:rPr>
        <w:t xml:space="preserve">Measuring over 200 kilometres in diameter, it is one of the largest asteroids in our solar system. Composed of iron, nickel and rarer metals such as copper, gold and platinum, its iron content alone could be worth $10,000 quadrillion – not bad when you consider the annual GDP of the Earth economy stands at around $80 </w:t>
      </w:r>
      <w:r w:rsidRPr="008D461F">
        <w:rPr>
          <w:sz w:val="16"/>
        </w:rPr>
        <w:t xml:space="preserve">The Three Disruptions 39 trillion. </w:t>
      </w:r>
      <w:r w:rsidRPr="008D461F">
        <w:rPr>
          <w:u w:val="single"/>
        </w:rPr>
        <w:t>Psyche is unique</w:t>
      </w:r>
      <w:r w:rsidRPr="008D461F">
        <w:rPr>
          <w:sz w:val="16"/>
        </w:rPr>
        <w:t xml:space="preserve">, but it demonstrates a crucial point: </w:t>
      </w:r>
      <w:r w:rsidRPr="008D461F">
        <w:rPr>
          <w:u w:val="single"/>
        </w:rPr>
        <w:t>the opportunities of off-world mining</w:t>
      </w:r>
      <w:r w:rsidRPr="008D461F">
        <w:rPr>
          <w:sz w:val="16"/>
        </w:rPr>
        <w:t xml:space="preserve"> – once the technical barriers are surmounted – </w:t>
      </w:r>
      <w:r w:rsidRPr="008D461F">
        <w:rPr>
          <w:u w:val="single"/>
        </w:rPr>
        <w:t>are as breathtaking as machines that can perform any task</w:t>
      </w:r>
      <w:r w:rsidRPr="008D461F">
        <w:rPr>
          <w:sz w:val="16"/>
        </w:rPr>
        <w:t xml:space="preserve">, or the sun sustaining our cities as it presently does our forests and fields. Biology as Information The implications of extreme supply in information extend beyond automation. Ultimately, we will encounter new possibilities in maintaining the biological systems of our planet, as well as feeding and healing our own bodies. And why not? After all, </w:t>
      </w:r>
      <w:r w:rsidRPr="008D461F">
        <w:rPr>
          <w:u w:val="single"/>
        </w:rPr>
        <w:t>organic life is itself nothing more than encoded information</w:t>
      </w:r>
      <w:r w:rsidRPr="008D461F">
        <w:rPr>
          <w:sz w:val="16"/>
        </w:rPr>
        <w:t xml:space="preserve">, if a little more complex: there are four nucleobases in double-stranded DNA – C, G, A and T – rather than the binary code of 0s and 1s as with digital information. So while biological systems are much more complex than any digital equivalent, </w:t>
      </w:r>
      <w:r w:rsidRPr="008D461F">
        <w:rPr>
          <w:u w:val="single"/>
        </w:rPr>
        <w:t>exponential trends in the latter will enhance our mastery over the former</w:t>
      </w:r>
      <w:r w:rsidRPr="008D461F">
        <w:rPr>
          <w:sz w:val="16"/>
        </w:rPr>
        <w:t xml:space="preserve"> – something which will increasingly resemble an information good. This will transform our relationships to health and lifespan, not to mention food, nature and how we treat our fellow creatures. That doesn’t mean we will come to consider any of these to be ‘dematerialised’; rather, we will finally grasp the underlying informational rhythms to overcome nearly all forms of disease and feed a world of 10 billion people while using less, rather than more, of our planet’s bio-capacity. Exponential Travel: Understanding the Third Disruption Given the period between the First and Second Disruptions was some twelve thousand years, it might seem remarkable that the Third comes so soon after Watt’s steam engine and 40 chaos under heaven the emergence of market capitalism. The explanation why is simple: </w:t>
      </w:r>
      <w:r w:rsidRPr="008D461F">
        <w:rPr>
          <w:u w:val="single"/>
        </w:rPr>
        <w:t>the rate of historical change is accelerating. The primary driver of that acceleration in recent decades is a number of exponential, as opposed to linear, trends in areas such as the cost of collecting, processing, storing and distributing digital information. It is these exponential trends which underpin extreme supply in information and digitisation, making possible the Third Disruption</w:t>
      </w:r>
      <w:r w:rsidRPr="008D461F">
        <w:rPr>
          <w:sz w:val="16"/>
        </w:rPr>
        <w:t xml:space="preserve">. Digitisation is more than simply a process that applies to things like words, pictures, film and music – that these are </w:t>
      </w:r>
      <w:r w:rsidRPr="008D461F">
        <w:rPr>
          <w:u w:val="single"/>
        </w:rPr>
        <w:t>now digital objects rather than physical ones</w:t>
      </w:r>
      <w:r w:rsidRPr="008D461F">
        <w:rPr>
          <w:sz w:val="16"/>
        </w:rPr>
        <w:t xml:space="preserve"> is important, but not to be overstated. More vital is how digitisation has allowed progressively greater amounts of cognition and memory to be performed in 0s and 1s, with the price–performance ratio of anything that does so falling every year for decades. It is this which allows contemporary camera technology to </w:t>
      </w:r>
      <w:r w:rsidRPr="008D461F">
        <w:rPr>
          <w:u w:val="single"/>
        </w:rPr>
        <w:t>land rockets and, increasingly, drive autonomous vehicles; it is what will provide robots with fine motor coordination and dexterity equivalent to that found in humans; it will permit the built environment to know more about us, in certain respects, than we know about ourselves. It will even allow us to edit DNA – the building blocks of life – to remove hereditary disease and sequence genomes at such low cost, and with such regularity, that we will cure ourselves of cancer before it reaches Stage 1.</w:t>
      </w:r>
    </w:p>
    <w:p w:rsidR="00D954F3" w:rsidRPr="008D461F" w:rsidRDefault="00D954F3" w:rsidP="00D954F3">
      <w:pPr>
        <w:pStyle w:val="Heading4"/>
      </w:pPr>
      <w:r w:rsidRPr="008D461F">
        <w:t xml:space="preserve">Only a complete ideological break can spur the Third Disruption </w:t>
      </w:r>
    </w:p>
    <w:p w:rsidR="00D954F3" w:rsidRPr="008D461F" w:rsidRDefault="00D954F3" w:rsidP="00D954F3">
      <w:r w:rsidRPr="008D461F">
        <w:rPr>
          <w:rStyle w:val="Style13ptBold"/>
        </w:rPr>
        <w:t xml:space="preserve">Bastani 19 </w:t>
      </w:r>
      <w:r w:rsidRPr="008D461F">
        <w:t xml:space="preserve">Aaron Bastani, June 2019, Aaron Bastani is co-founder and Senior Editor at Novara Media and has a doctorate from the University of London. His research interests include new media, social movements and political economy. He has written for Vice, the Guardian, the London Review of Books and the New York Times and regularly appears as a commentator on the BBC and Sky News.Fully Automated Luxury Communism A Manifesto, </w:t>
      </w:r>
      <w:hyperlink r:id="rId52" w:history="1">
        <w:r w:rsidRPr="008D461F">
          <w:rPr>
            <w:rStyle w:val="Hyperlink"/>
          </w:rPr>
          <w:t>https://www.versobooks.com/books/2757-fully-automated-luxury-communism //</w:t>
        </w:r>
      </w:hyperlink>
      <w:r w:rsidRPr="008D461F">
        <w:t xml:space="preserve"> comrade dbw</w:t>
      </w:r>
    </w:p>
    <w:p w:rsidR="00D954F3" w:rsidRPr="008D461F" w:rsidRDefault="00D954F3" w:rsidP="00D954F3">
      <w:pPr>
        <w:rPr>
          <w:sz w:val="16"/>
        </w:rPr>
      </w:pPr>
      <w:r w:rsidRPr="008D461F">
        <w:rPr>
          <w:sz w:val="16"/>
        </w:rPr>
        <w:t xml:space="preserve">Although </w:t>
      </w:r>
      <w:r w:rsidRPr="008D461F">
        <w:rPr>
          <w:u w:val="single"/>
        </w:rPr>
        <w:t>FALC</w:t>
      </w:r>
      <w:r w:rsidRPr="008D461F">
        <w:rPr>
          <w:sz w:val="16"/>
        </w:rPr>
        <w:t xml:space="preserve"> is the political project befitting the Third Disruption, it is a historic moment that will require decades to play out, just as the Second Disruption did following Watt’s steam engine. That </w:t>
      </w:r>
      <w:r w:rsidRPr="008D461F">
        <w:rPr>
          <w:u w:val="single"/>
        </w:rPr>
        <w:t>is no reason to wait</w:t>
      </w:r>
      <w:r w:rsidRPr="008D461F">
        <w:rPr>
          <w:sz w:val="16"/>
        </w:rPr>
        <w:t xml:space="preserve">, however. Instead </w:t>
      </w:r>
      <w:r w:rsidRPr="008D461F">
        <w:rPr>
          <w:rStyle w:val="Emphasis"/>
        </w:rPr>
        <w:t>we must begin where we stand, by breaking with neoliberalism and building viable alternatives</w:t>
      </w:r>
      <w:r w:rsidRPr="008D461F">
        <w:rPr>
          <w:sz w:val="16"/>
        </w:rPr>
        <w:t>.</w:t>
      </w:r>
    </w:p>
    <w:p w:rsidR="00D954F3" w:rsidRPr="008D461F" w:rsidRDefault="00D954F3" w:rsidP="00D954F3">
      <w:pPr>
        <w:rPr>
          <w:u w:val="single"/>
        </w:rPr>
      </w:pPr>
      <w:r w:rsidRPr="008D461F">
        <w:rPr>
          <w:sz w:val="16"/>
        </w:rPr>
        <w:t xml:space="preserve">So </w:t>
      </w:r>
      <w:r w:rsidRPr="008D461F">
        <w:rPr>
          <w:u w:val="single"/>
        </w:rPr>
        <w:t>while the political horizon is one of a world beyond work and scarcity, the most pressing task is to discard an orthodoxy built on weak trade unions, precarious labour markets, falling wages and privatisation to break with, in a word, neoliberalism. In each sphere the tide must be turned and, while doing so, placed within an explicit commitment to creating a world entirely different to that of the present.</w:t>
      </w:r>
    </w:p>
    <w:p w:rsidR="00D954F3" w:rsidRPr="008D461F" w:rsidRDefault="00D954F3" w:rsidP="00D954F3">
      <w:pPr>
        <w:rPr>
          <w:u w:val="single"/>
        </w:rPr>
      </w:pPr>
      <w:r w:rsidRPr="008D461F">
        <w:rPr>
          <w:u w:val="single"/>
        </w:rPr>
        <w:t>This break must start by switching off the privatisation and outsourcing machine.</w:t>
      </w:r>
      <w:r w:rsidRPr="008D461F">
        <w:rPr>
          <w:sz w:val="16"/>
        </w:rPr>
        <w:t xml:space="preserve"> The reason why is simple: </w:t>
      </w:r>
      <w:r w:rsidRPr="008D461F">
        <w:rPr>
          <w:u w:val="single"/>
        </w:rPr>
        <w:t>its prevailing logic demands that every public good – from healthcare and education to housing – be sacrificed on the altar of private profit and shareholder value.</w:t>
      </w:r>
      <w:r w:rsidRPr="008D461F">
        <w:rPr>
          <w:sz w:val="16"/>
        </w:rPr>
        <w:t xml:space="preserve"> In this respect </w:t>
      </w:r>
      <w:r w:rsidRPr="008D461F">
        <w:rPr>
          <w:u w:val="single"/>
        </w:rPr>
        <w:t>privatisation and outsourcing must be viewed as two sides of the same coin. While the former has taken centre stage in undermining the state ’s provision of public goods – with whole industries privatised en masse over the last fifty years – the latter has proven equally effective in funnelling private profits while maintaining a veneer of public ownership and accountability.</w:t>
      </w:r>
    </w:p>
    <w:p w:rsidR="00D954F3" w:rsidRPr="008D461F" w:rsidRDefault="00D954F3" w:rsidP="00D954F3">
      <w:pPr>
        <w:rPr>
          <w:u w:val="single"/>
        </w:rPr>
      </w:pPr>
      <w:r w:rsidRPr="008D461F">
        <w:rPr>
          <w:sz w:val="16"/>
        </w:rPr>
        <w:t xml:space="preserve">The consequences of this have been to make workers poorer and degrade services, often in the name of ‘consumer choice’, while draining communities of local wealth and know-how. Shorthand for the failures of outsourcing is the collapse of </w:t>
      </w:r>
      <w:r w:rsidRPr="008D461F">
        <w:rPr>
          <w:u w:val="single"/>
        </w:rPr>
        <w:t>Carillion</w:t>
      </w:r>
      <w:r w:rsidRPr="008D461F">
        <w:rPr>
          <w:sz w:val="16"/>
        </w:rPr>
        <w:t xml:space="preserve">, a construction and ‘facilities management’ company that </w:t>
      </w:r>
      <w:r w:rsidRPr="008D461F">
        <w:rPr>
          <w:u w:val="single"/>
        </w:rPr>
        <w:t>declared bankruptcy in early 2018</w:t>
      </w:r>
      <w:r w:rsidRPr="008D461F">
        <w:rPr>
          <w:sz w:val="16"/>
        </w:rPr>
        <w:t xml:space="preserve">. With up to 90 per cent of Carillion’s work subcontracted out, as many as </w:t>
      </w:r>
      <w:r w:rsidRPr="008D461F">
        <w:rPr>
          <w:u w:val="single"/>
        </w:rPr>
        <w:t>30,000 businesses faced the consequences of its ideologically driven mismanagement. Hedge funds in the City, meanwhile, made hundreds of millions from speculating on its demise.</w:t>
      </w:r>
    </w:p>
    <w:p w:rsidR="00D954F3" w:rsidRPr="008D461F" w:rsidRDefault="00D954F3" w:rsidP="00D954F3">
      <w:pPr>
        <w:rPr>
          <w:u w:val="single"/>
        </w:rPr>
      </w:pPr>
      <w:r w:rsidRPr="008D461F">
        <w:rPr>
          <w:rStyle w:val="Emphasis"/>
        </w:rPr>
        <w:t>A favoured pastime of establishment thinkers is to query the very existence of neoliberalism, despite the fact some of the world’s most illustrious historians and social scientists have written about it at length.</w:t>
      </w:r>
      <w:r w:rsidRPr="008D461F">
        <w:rPr>
          <w:u w:val="single"/>
        </w:rPr>
        <w:t xml:space="preserve"> A sufficient response to their line of questioning is simple enough, however, to just utter the name of the former construction giant. How else can you explain the rationale behind a company funded by government contracts that, when it collapses, punishes workers and rewards the casino economy of financial speculation? </w:t>
      </w:r>
    </w:p>
    <w:p w:rsidR="00D954F3" w:rsidRPr="008D461F" w:rsidRDefault="00D954F3" w:rsidP="00D954F3">
      <w:pPr>
        <w:pStyle w:val="Heading3"/>
      </w:pPr>
      <w:r>
        <w:t xml:space="preserve">at: falc fails – global south </w:t>
      </w:r>
    </w:p>
    <w:p w:rsidR="00D954F3" w:rsidRPr="008D461F" w:rsidRDefault="00D954F3" w:rsidP="00D954F3">
      <w:pPr>
        <w:pStyle w:val="Heading4"/>
      </w:pPr>
      <w:r w:rsidRPr="008D461F">
        <w:t>Wrong</w:t>
      </w:r>
    </w:p>
    <w:p w:rsidR="00D954F3" w:rsidRPr="008D461F" w:rsidRDefault="00D954F3" w:rsidP="00D954F3">
      <w:r w:rsidRPr="008D461F">
        <w:rPr>
          <w:rStyle w:val="Style13ptBold"/>
        </w:rPr>
        <w:t xml:space="preserve">Bastani 19 </w:t>
      </w:r>
      <w:r w:rsidRPr="008D461F">
        <w:t xml:space="preserve">Aaron Bastani, June 2019, Aaron Bastani is co-founder and Senior Editor at Novara Media and has a doctorate from the University of London. His research interests include new media, social movements and political economy. He has written for Vice, the Guardian, the London Review of Books and the New York Times and regularly appears as a commentator on the BBC and Sky News.Fully Automated Luxury Communism A Manifesto, </w:t>
      </w:r>
      <w:hyperlink r:id="rId53" w:history="1">
        <w:r w:rsidRPr="008D461F">
          <w:rPr>
            <w:rStyle w:val="Hyperlink"/>
          </w:rPr>
          <w:t>https://www.versobooks.com/books/2757-fully-automated-luxury-communism //</w:t>
        </w:r>
      </w:hyperlink>
      <w:r w:rsidRPr="008D461F">
        <w:t xml:space="preserve"> comrade dbw</w:t>
      </w:r>
    </w:p>
    <w:p w:rsidR="00D954F3" w:rsidRPr="008D461F" w:rsidRDefault="00D954F3" w:rsidP="00D954F3">
      <w:pPr>
        <w:rPr>
          <w:sz w:val="16"/>
        </w:rPr>
      </w:pPr>
      <w:r w:rsidRPr="008D461F">
        <w:rPr>
          <w:u w:val="single"/>
        </w:rPr>
        <w:t>For the Global South the solution will be more complex.</w:t>
      </w:r>
      <w:r w:rsidRPr="008D461F">
        <w:rPr>
          <w:sz w:val="16"/>
        </w:rPr>
        <w:t xml:space="preserve"> Whereas the task in the wealthier countries is to accelerate a set of already-observable tendencies for lower GDP countries substantial changes to actually existing globalisation will be pivotal. That means the task is somewhat harder here, as it </w:t>
      </w:r>
      <w:r w:rsidRPr="008D461F">
        <w:rPr>
          <w:u w:val="single"/>
        </w:rPr>
        <w:t>necessitates a coordinated multilateral response. But as already outlined, the rewards of energy abundance are greatest of all for the Global South. More than simply ‘catching up’, many of these countries – by virtue of geographical good fortune – enjoy the highest solar potential on Earth. While the transition from fossil fuels will ultimately mean energy gets permanently cheaper for everyone irrespective of where they live, of almost equal importance is how historically underdeveloped countries will enjoy a comparative advantage</w:t>
      </w:r>
      <w:r w:rsidRPr="008D461F">
        <w:rPr>
          <w:sz w:val="16"/>
        </w:rPr>
        <w:t>. Fundamental Principles 221</w:t>
      </w:r>
    </w:p>
    <w:p w:rsidR="00D954F3" w:rsidRPr="008D461F" w:rsidRDefault="00D954F3" w:rsidP="00D954F3">
      <w:pPr>
        <w:rPr>
          <w:sz w:val="16"/>
        </w:rPr>
      </w:pPr>
      <w:r w:rsidRPr="008D461F">
        <w:rPr>
          <w:sz w:val="16"/>
        </w:rPr>
        <w:t xml:space="preserve">Take </w:t>
      </w:r>
      <w:r w:rsidRPr="008D461F">
        <w:rPr>
          <w:u w:val="single"/>
        </w:rPr>
        <w:t>Saudi Arabia</w:t>
      </w:r>
      <w:r w:rsidRPr="008D461F">
        <w:rPr>
          <w:sz w:val="16"/>
        </w:rPr>
        <w:t xml:space="preserve">. While it is an affluent country as a result of its oil wealth, as with other countries across the Middle East, much of Africa and south Asia, it has huge solar potential. While it might be unsurprising that the Kingdom is increasingly involved in solar technology, the scale of a deal it negotiated in early 2018 </w:t>
      </w:r>
      <w:r w:rsidRPr="008D461F">
        <w:rPr>
          <w:u w:val="single"/>
        </w:rPr>
        <w:t>– to build 200 terawatts of solar capacity across the country by 2030</w:t>
      </w:r>
      <w:r w:rsidRPr="008D461F">
        <w:rPr>
          <w:sz w:val="16"/>
        </w:rPr>
        <w:t xml:space="preserve"> – came as a shock. For context, that is </w:t>
      </w:r>
      <w:r w:rsidRPr="008D461F">
        <w:rPr>
          <w:u w:val="single"/>
        </w:rPr>
        <w:t xml:space="preserve">four times the peak use for the whole of the United Kingdom, a country with a population more than twice its size. </w:t>
      </w:r>
      <w:r w:rsidRPr="008D461F">
        <w:rPr>
          <w:sz w:val="16"/>
        </w:rPr>
        <w:t xml:space="preserve">While Saudi Arabia has the funds to build such historically unprecedented infrastructure – when completed it will be the greatest solar development in history – this is </w:t>
      </w:r>
      <w:r w:rsidRPr="008D461F">
        <w:rPr>
          <w:u w:val="single"/>
        </w:rPr>
        <w:t>precisely the scale and ambition that is needed to move the world beyond fossil fuels</w:t>
      </w:r>
      <w:r w:rsidRPr="008D461F">
        <w:rPr>
          <w:sz w:val="16"/>
        </w:rPr>
        <w:t xml:space="preserve"> by 2040.</w:t>
      </w:r>
    </w:p>
    <w:p w:rsidR="00D954F3" w:rsidRPr="008D461F" w:rsidRDefault="00D954F3" w:rsidP="00D954F3">
      <w:pPr>
        <w:rPr>
          <w:u w:val="single"/>
        </w:rPr>
      </w:pPr>
      <w:r w:rsidRPr="008D461F">
        <w:rPr>
          <w:sz w:val="16"/>
        </w:rPr>
        <w:t xml:space="preserve">But given that most of the Global South lacks those kinds of resources, any reliance on petrodollars to fund transition is inadequate. Just like the wealthier countries, that will </w:t>
      </w:r>
      <w:r w:rsidRPr="008D461F">
        <w:rPr>
          <w:u w:val="single"/>
        </w:rPr>
        <w:t>mean National Energy Investment Banks coupled with significant reforms to the World Bank</w:t>
      </w:r>
      <w:r w:rsidRPr="008D461F">
        <w:rPr>
          <w:sz w:val="16"/>
        </w:rPr>
        <w:t xml:space="preserve"> – an organisation which is, at present, primarily responsible for providing loans to poorer countries for capital programmes. Currently comprised of two institutions – </w:t>
      </w:r>
      <w:r w:rsidRPr="008D461F">
        <w:rPr>
          <w:u w:val="single"/>
        </w:rPr>
        <w:t>the International Bank for Reconstruction and Development (IBRD) and the International Development Association (IDA) – its stated goal is the reduction of global poverty through the promotion of foreign investment and international trade. But while its intended purpose is laudable, there can be little doubt it is failing. That is because its understanding of development is built on an ideological commitment to free trade and a worldview which, in the context of the Third Disruption, makes increasingly little sense.</w:t>
      </w:r>
    </w:p>
    <w:p w:rsidR="00D954F3" w:rsidRPr="008D461F" w:rsidRDefault="00D954F3" w:rsidP="00D954F3">
      <w:pPr>
        <w:rPr>
          <w:sz w:val="16"/>
        </w:rPr>
      </w:pPr>
      <w:r w:rsidRPr="008D461F">
        <w:rPr>
          <w:u w:val="single"/>
        </w:rPr>
        <w:t>As our technologies move to extreme supply, such fidelity to market fundamentalism will only serve to entrench poverty rather than eliminate i</w:t>
      </w:r>
      <w:r w:rsidRPr="008D461F">
        <w:rPr>
          <w:sz w:val="16"/>
        </w:rPr>
        <w:t xml:space="preserve">t. Without recognising this problem, 222 paradise found global </w:t>
      </w:r>
      <w:r w:rsidRPr="008D461F">
        <w:rPr>
          <w:u w:val="single"/>
        </w:rPr>
        <w:t>capitalism will under-develop these regions more acutely than ever, meaning that what should be the energy powerhouses of tomorrow will remain unable to even guarantee access to electricity for their citizens</w:t>
      </w:r>
      <w:r w:rsidRPr="008D461F">
        <w:rPr>
          <w:sz w:val="16"/>
        </w:rPr>
        <w:t xml:space="preserve">. Which is why, given the demands of transitioning from fossil fuels in the Global South – coupled with what successful transition might mean for economic development and climate change – </w:t>
      </w:r>
      <w:r w:rsidRPr="008D461F">
        <w:rPr>
          <w:u w:val="single"/>
        </w:rPr>
        <w:t>a third body should be added to the World Bank Group. This would be called the International Bank for Energy Prosperity, its mission being to help create NEIBs in poorer countries which would be funded by a new ‘One Planet Tax’</w:t>
      </w:r>
      <w:r w:rsidRPr="008D461F">
        <w:rPr>
          <w:sz w:val="16"/>
        </w:rPr>
        <w:t>. The purpose of this tax, global in its extent, would be simple: to channel resources from affluent countries – who are overwhelmingly responsible for climate change – to poorer ones, who are set to disproportionately suffer its most adverse consequences.</w:t>
      </w:r>
    </w:p>
    <w:p w:rsidR="00D954F3" w:rsidRPr="008D461F" w:rsidRDefault="00D954F3" w:rsidP="00D954F3">
      <w:pPr>
        <w:rPr>
          <w:sz w:val="16"/>
        </w:rPr>
      </w:pPr>
      <w:r w:rsidRPr="008D461F">
        <w:rPr>
          <w:sz w:val="16"/>
        </w:rPr>
        <w:t xml:space="preserve">The revenues for this tax would be raised by </w:t>
      </w:r>
      <w:r w:rsidRPr="008D461F">
        <w:rPr>
          <w:u w:val="single"/>
        </w:rPr>
        <w:t>imposing a $25 fee on every tonne of CO2 emitted in high-GDP countries. As well as helping fund energy transition in the Global South this would also create an additional incentive among the wealthier nations to decarbonise in the decade following 2020</w:t>
      </w:r>
      <w:r w:rsidRPr="008D461F">
        <w:rPr>
          <w:sz w:val="16"/>
        </w:rPr>
        <w:t xml:space="preserve">, not to mention stimulating a market in carbon sequestration technologies. </w:t>
      </w:r>
      <w:r w:rsidRPr="008D461F">
        <w:rPr>
          <w:u w:val="single"/>
        </w:rPr>
        <w:t>A reasonable projection is that this alone would raise around $250 billion a year</w:t>
      </w:r>
      <w:r w:rsidRPr="008D461F">
        <w:rPr>
          <w:sz w:val="16"/>
        </w:rPr>
        <w:t xml:space="preserve"> – not an insignificant sum. If the measure fell short in raising as much, which would represent success from the perspective of decarbonisation, the remainder would be generated from countries paying into the fund based on a GDP per capita basis.</w:t>
      </w:r>
    </w:p>
    <w:p w:rsidR="00D954F3" w:rsidRPr="008D461F" w:rsidRDefault="00D954F3" w:rsidP="00D954F3">
      <w:pPr>
        <w:rPr>
          <w:sz w:val="16"/>
        </w:rPr>
      </w:pPr>
      <w:r w:rsidRPr="008D461F">
        <w:rPr>
          <w:u w:val="single"/>
        </w:rPr>
        <w:t xml:space="preserve">In addition to capitalising EIBs in some of the poorest countries in the world, whose role would be precisely the same as their equivalents in the Global North, the One Planet Tax would also pay for technology transfer and research and development into modular renewable solutions adapted to Fundamental Principles 223 low-infrastructure, low-income environments. </w:t>
      </w:r>
      <w:r w:rsidRPr="008D461F">
        <w:rPr>
          <w:sz w:val="16"/>
        </w:rPr>
        <w:t xml:space="preserve">Here the aim would be to create an energy analogue to the mobile phone of the early twenty-first century. The diffusion of abundant energy in low-income countries will look nothing like the national infrastructures of the last century. If household PV does spread as quickly as mobile phones have since the 2000s, seemingly unbridgeable gulfs between the world’s rich and poor in electricity, clean drinking water and living standards will be overcome in an extraordinarily short span of time. </w:t>
      </w:r>
      <w:r w:rsidRPr="008D461F">
        <w:rPr>
          <w:u w:val="single"/>
        </w:rPr>
        <w:t>This would be an energy revolution</w:t>
      </w:r>
      <w:r w:rsidRPr="008D461F">
        <w:rPr>
          <w:sz w:val="16"/>
        </w:rPr>
        <w:t xml:space="preserve"> – with Asian and African characteristics.</w:t>
      </w:r>
    </w:p>
    <w:p w:rsidR="00D954F3" w:rsidRPr="008D461F" w:rsidRDefault="00D954F3" w:rsidP="00D954F3">
      <w:pPr>
        <w:rPr>
          <w:u w:val="single"/>
        </w:rPr>
      </w:pPr>
      <w:r w:rsidRPr="008D461F">
        <w:rPr>
          <w:sz w:val="16"/>
        </w:rPr>
        <w:t xml:space="preserve">In the event of complete decarbonisation by 2040, as </w:t>
      </w:r>
      <w:r w:rsidRPr="008D461F">
        <w:rPr>
          <w:u w:val="single"/>
        </w:rPr>
        <w:t>sovereign states not only fund the diffusion but democratic ownership of green energy infrastructure, then the achievement will extend beyond averting runaway climate change – as magnificent as that will be. It would also mean those historically poorer countries along the equator would possess some of the most abundant, cheapest energy on Earth. This, alongside the delivery of UBS, would underpin similar leaps forward in health, education and housing, enabling meaningful development like never before and helping sever the chains of economic dependence that have characterised centuries of plunder and exploitation. Amid recent calls for reparations to atone for the historic injustices of the Atlantic slave trade and European empires, a One World Tax would turn a timely idea into a concrete demand. Wealthier countries must pay for the clean energy of poorer ones.</w:t>
      </w:r>
    </w:p>
    <w:p w:rsidR="001C3C19" w:rsidRDefault="001C3C19" w:rsidP="001C3C19">
      <w:pPr>
        <w:pStyle w:val="Heading3"/>
      </w:pPr>
      <w:r>
        <w:t xml:space="preserve">1nc leftist mobilization alt </w:t>
      </w:r>
    </w:p>
    <w:p w:rsidR="001C3C19" w:rsidRDefault="001C3C19" w:rsidP="001C3C19">
      <w:pPr>
        <w:pStyle w:val="Heading4"/>
      </w:pPr>
      <w:r>
        <w:t>The alternative is to recognize the political irrelevance of contemporary leftist mobilization- that opens the space for strategic and programmatic discussions necessary to build a mass socialist movement</w:t>
      </w:r>
    </w:p>
    <w:p w:rsidR="001C3C19" w:rsidRPr="0004784C" w:rsidRDefault="001C3C19" w:rsidP="001C3C19">
      <w:r>
        <w:t xml:space="preserve">Mark </w:t>
      </w:r>
      <w:r w:rsidRPr="00383EE7">
        <w:rPr>
          <w:rStyle w:val="Style13ptBold"/>
        </w:rPr>
        <w:t>Dudzic and</w:t>
      </w:r>
      <w:r>
        <w:t xml:space="preserve"> Adolph </w:t>
      </w:r>
      <w:r w:rsidRPr="00383EE7">
        <w:rPr>
          <w:rStyle w:val="Style13ptBold"/>
        </w:rPr>
        <w:t>Reed 14</w:t>
      </w:r>
      <w:r>
        <w:t xml:space="preserve"> {Mark Dudzic is the National Organizer and Chairman of the United States Labor Party as well as a labor activist. Adolph Reed is a Professor of Political Science at Penn. 10-11-2014. “The Crisis of Labour and the Left in the United States.” https://www.commondreams.org/sites/default/files/dudzic_and_reed_the_crisis_of_labour_and_the_left_in_the_united_states_sr_2015.pdf}//JM</w:t>
      </w:r>
    </w:p>
    <w:p w:rsidR="001C3C19" w:rsidRDefault="001C3C19" w:rsidP="001C3C19">
      <w:pPr>
        <w:rPr>
          <w:sz w:val="16"/>
        </w:rPr>
      </w:pPr>
      <w:r w:rsidRPr="00DE3836">
        <w:rPr>
          <w:sz w:val="16"/>
        </w:rPr>
        <w:t xml:space="preserve">Any serious discussion of the prospects for rebuilding a left must start from the understanding that the left in the US, as in the rest of the capitalist world, suffered a strategic defeat, and that capital has reorganized and emerged from the 2008 economic crisis even stronger.24 While the extreme financialization of capital is likely to increase the frequency and intensity of episodic crises, this crisis once again confirms that there is no necessary correlation between crisis and revitalization of the left. In fact, notwithstanding glimmers of hope like SYRIZA in Greece and strong showings by anti-austerity parties in the spring 2014 European elections, the history of the post-2008 crisis politics in Europe would indicate that the more intense the crisis, the more deeply reactionary the response. </w:t>
      </w:r>
      <w:r w:rsidRPr="003F5C62">
        <w:rPr>
          <w:rStyle w:val="StyleUnderline"/>
        </w:rPr>
        <w:t>This does not mean that those who embrace a transformative vision must abandon all hope. Rather, the priorities</w:t>
      </w:r>
      <w:r w:rsidRPr="00DE3836">
        <w:rPr>
          <w:sz w:val="16"/>
        </w:rPr>
        <w:t xml:space="preserve">, activities and resources </w:t>
      </w:r>
      <w:r w:rsidRPr="003F5C62">
        <w:rPr>
          <w:rStyle w:val="StyleUnderline"/>
        </w:rPr>
        <w:t>of those who would rebuild a real left must be informed by this strategic sensibility</w:t>
      </w:r>
      <w:r w:rsidRPr="00DE3836">
        <w:rPr>
          <w:sz w:val="16"/>
        </w:rPr>
        <w:t xml:space="preserve">. Building or </w:t>
      </w:r>
      <w:r w:rsidRPr="003F5C62">
        <w:rPr>
          <w:rStyle w:val="StyleUnderline"/>
        </w:rPr>
        <w:t>rebuilding an effective left presence will be quite likely a decades-long process</w:t>
      </w:r>
      <w:r w:rsidRPr="00DE3836">
        <w:rPr>
          <w:sz w:val="16"/>
        </w:rPr>
        <w:t xml:space="preserve">. This means that we are not well served by clambering after the Next Big Thing. </w:t>
      </w:r>
      <w:r w:rsidRPr="003F5C62">
        <w:rPr>
          <w:rStyle w:val="StyleUnderline"/>
        </w:rPr>
        <w:t>We must start by excising the impulse</w:t>
      </w:r>
      <w:r w:rsidRPr="00DE3836">
        <w:rPr>
          <w:sz w:val="16"/>
        </w:rPr>
        <w:t xml:space="preserve"> – quite understandable for a political movement devoid of any real agency – </w:t>
      </w:r>
      <w:r w:rsidRPr="003F5C62">
        <w:rPr>
          <w:rStyle w:val="StyleUnderline"/>
        </w:rPr>
        <w:t xml:space="preserve">toward utopian dreaming and wishful thinking. </w:t>
      </w:r>
      <w:r w:rsidRPr="00DE3836">
        <w:rPr>
          <w:sz w:val="16"/>
        </w:rPr>
        <w:t xml:space="preserve">The spark will not ignite the prairie fire. Nor will the Ark float on its own account no matter how carefully we construct it. </w:t>
      </w:r>
      <w:r w:rsidRPr="00DE3836">
        <w:rPr>
          <w:rStyle w:val="Emphasis"/>
        </w:rPr>
        <w:t>Recognizing the left’s political irrelevance can be emancipating, as it reduces the sense of urgency</w:t>
      </w:r>
      <w:r w:rsidRPr="003F5C62">
        <w:rPr>
          <w:rStyle w:val="StyleUnderline"/>
        </w:rPr>
        <w:t xml:space="preserve"> to try to mobilize around every one of neoliberalism’s daily outrages</w:t>
      </w:r>
      <w:r w:rsidRPr="00DE3836">
        <w:rPr>
          <w:sz w:val="16"/>
        </w:rPr>
        <w:t>.</w:t>
      </w:r>
      <w:r w:rsidRPr="003F5C62">
        <w:rPr>
          <w:rStyle w:val="StyleUnderline"/>
        </w:rPr>
        <w:t xml:space="preserve"> </w:t>
      </w:r>
      <w:r w:rsidRPr="00DE3836">
        <w:rPr>
          <w:rStyle w:val="Emphasis"/>
        </w:rPr>
        <w:t>That should provide space for serious strategic discussion of how to begin to build a mass socialist movement</w:t>
      </w:r>
      <w:r w:rsidRPr="003F5C62">
        <w:rPr>
          <w:rStyle w:val="StyleUnderline"/>
        </w:rPr>
        <w:t xml:space="preserve"> based in the working class and the creation of new institutions capable of mobilizing cross-class solidarity, </w:t>
      </w:r>
      <w:r w:rsidRPr="00DE3836">
        <w:rPr>
          <w:sz w:val="16"/>
        </w:rPr>
        <w:t xml:space="preserve">as Sam Gindin has articulated in a particularly clear and compelling way.25 Certainly, </w:t>
      </w:r>
      <w:r w:rsidRPr="003F5C62">
        <w:rPr>
          <w:rStyle w:val="StyleUnderline"/>
        </w:rPr>
        <w:t>the US left could</w:t>
      </w:r>
      <w:r w:rsidRPr="00DE3836">
        <w:rPr>
          <w:sz w:val="16"/>
        </w:rPr>
        <w:t xml:space="preserve"> </w:t>
      </w:r>
      <w:r w:rsidRPr="003F5C62">
        <w:rPr>
          <w:rStyle w:val="StyleUnderline"/>
        </w:rPr>
        <w:t>benefit from a nonsectarian, organized force with a coherent strategic vision and programme</w:t>
      </w:r>
      <w:r w:rsidRPr="00DE3836">
        <w:rPr>
          <w:sz w:val="16"/>
        </w:rPr>
        <w:t xml:space="preserve">. The absence of a disciplined, unified and sophisticated group of cadre is a major source of the left’s incoherence, and helps explain why moments of spontaneous political upsurge have had, at best, an episodic impact and remain unconnected to similar moments in the past – even those in which the same activists have participated. Such organization, however, cannot be created in a vacuum. It can only emerge in tandem with a growing working-class movement. We fear that in the specific context of US history and practice, the socialist project is too narrow a platform from which to launch a broad and far ranging left revitalization. Socialist practice in the US has become the domain of sectarian groups that drive away working-class support, and socialist consciousness has not embedded itself in any significant sections of the working class or a left capable of exercising social power. That failing reflects the cultural and ideological triumph of neoliberalism and the identitarian ideologies and programmes that serve as its left wing. In this environment, building socialism is exclusively a project of cadre development, albeit one that cannot hope to succeed apart from broader movement-building. </w:t>
      </w:r>
      <w:r w:rsidRPr="003F5C62">
        <w:rPr>
          <w:rStyle w:val="StyleUnderline"/>
        </w:rPr>
        <w:t>Broad movement-building requires mobilizing around an agenda of substantively anti-capitalist reforms that directly and militantly assert the priority of social needs over market forces</w:t>
      </w:r>
      <w:r w:rsidRPr="00DE3836">
        <w:rPr>
          <w:sz w:val="16"/>
        </w:rPr>
        <w:t xml:space="preserve">, bourgeois property rights and managerial prerogative in the workplace and production process. </w:t>
      </w:r>
      <w:r w:rsidRPr="003F5C62">
        <w:rPr>
          <w:rStyle w:val="StyleUnderline"/>
        </w:rPr>
        <w:t>Struggles to preserve and expand public institutions and to decommoditize basic human needs like housing, transportation, healthcare and education could begin to address the immediate challenge, which is to create a new popular constituency for a revitalized movement, instead of reorganizing or re-mobilizing an already existing but totally marginalized left</w:t>
      </w:r>
      <w:r w:rsidRPr="00DE3836">
        <w:rPr>
          <w:sz w:val="16"/>
        </w:rPr>
        <w:t>.26 Some question whether the current US labour movement is too narrow a platform on which to rebuild a left. In a widely circulated article</w:t>
      </w:r>
      <w:r w:rsidRPr="00DE3836">
        <w:rPr>
          <w:sz w:val="12"/>
        </w:rPr>
        <w:t>, ‘Fortress Unionism’, Rich Yeselson correctly highlights the atrophy of the labour movement and shows how its decline began with the passage of the TaftHartley Act in 1947. He contends that labour’s ‘current institutional expression cannot, via a creative conceptual breakthrough (“tactics or broader strategy”), engender a vast growth in union strength comparable to its former peak. In short, “organized labor” can no longer create a space for workers to join their organizations by the millions’.27 In grim statistical detail, Jake Rosenfeld’s What Unions No Longer Do gives fuel to this thesis. He points out that despite decades of exemplary, heroic and pioneering organizing by Justice for Janitors in the immigrant community, ‘Today only one in seven Hispanic janitors in the United States belongs to a union, down from one in five back in 1988, when Justice for Janitors began’.28 Yeselson calls for a ‘fortress unionism’ that would ‘defend the remaining high-density regions, sectors and companies’ and then ‘Wait for the workers to say they have had enough. When they demand in vast numbers collective solutions to their problems, seize upon that energy and institutionalize it.’29 This approach correctly identifies the urgent need to preserve the remnants of the current labour movement as an institutional base upon which to build a future revitalized movement. And it also correctly points out the haplessness of willy-nilly organizing schemes that do little to build power for working people while exposing their best leaders in unorganized workplaces to massive employer retaliation without any ability to defend them. But a strategy of waiting for workers to say they have had enough ultimately relies on magical thinking not unlike that of isolated Japanese soldiers scattered on island outposts at the end of the Second World War waiting for reinforcements from a defeated empire. Many of Yeselson’s critics, however, are equally quixotic. Bruce Raynor and Andy Stern, two of the most cynical practitioners of a unionism that disempowers workers and is based on a model of global class collaboration, point out that the ‘fortress’ strategy will do little to reduce inequality. Instead, they place their hopes in ‘strategic alliances with willing employers’; in unions developing value-added services to complement human resource departments; and in leveraging union and public-sector pension funds to rebuild union density.30 This strategy would liquidate the very concept of an independent labour movement. Given its decimation and marginalization, any revitalization movement would need to be built from a base that is far broader than the current institutional labour movement. A revitalized labour movement will have to embrace new organizational forms and some of the models emerging from new labour organizing show significant potential. Some are driven by necessity as the legal status of many immigrants and of workers in industries such as trucking, taxi driving and residential construction make organizing under current labour law virtually illegal. Much of this new organizing is being done by Worker Centers with heavy foundation funding and has the character of social work along the settlement house model of the early twentieth century. Much of it seems also, more or less openly, to fold class analysis into identitarian discourses that both substitute moralizing for political critique and fit comfortably within the NGO model. Such impulses, as well as the popularity of neologism, underlie arguments that current conditions have generated a new social formation, a ‘precariat’ that lies outside the traditional capitalist class structure</w:t>
      </w:r>
      <w:r w:rsidRPr="00DE3836">
        <w:rPr>
          <w:sz w:val="18"/>
        </w:rPr>
        <w:t>.</w:t>
      </w:r>
      <w:r w:rsidRPr="00DE3836">
        <w:rPr>
          <w:sz w:val="16"/>
        </w:rPr>
        <w:t xml:space="preserve">31 But some associated with this category have begun to evolve into substantial, self-conscious worker-run organizations. The Taxi Workers Alliance grew from a small New York City advocacy group to become a national organization (whose members are classified as ‘independent contractors’ and thus ineligible for union representation under US labour law) and was recently admitted to the AFL-CIO.32 In Vermont and elsewhere, strategic Workers Centers have built organic alliances with the labour movement and gone on to lead significant campaigns for healthcare for all, paid sick days and economic justice through the mobilization of a working-class constituency.33 Some argue that these campaigns and projects have the capacity to coalesce into geographically based class-conscious organizations and have called for the building of worker assemblies to give voice to this new movement.34 </w:t>
      </w:r>
      <w:r w:rsidRPr="00DE3836">
        <w:rPr>
          <w:rStyle w:val="StyleUnderline"/>
        </w:rPr>
        <w:t>Such an effort would require a level of ideological sophistication and institutional independence that does not currently exist</w:t>
      </w:r>
      <w:r w:rsidRPr="00DE3836">
        <w:rPr>
          <w:sz w:val="16"/>
        </w:rPr>
        <w:t xml:space="preserve">. </w:t>
      </w:r>
      <w:r w:rsidRPr="00DE3836">
        <w:rPr>
          <w:rStyle w:val="StyleUnderline"/>
        </w:rPr>
        <w:t>Attempts to establish these structures on the ground have been premature and</w:t>
      </w:r>
      <w:r w:rsidRPr="00DE3836">
        <w:rPr>
          <w:sz w:val="16"/>
        </w:rPr>
        <w:t xml:space="preserve"> could actually </w:t>
      </w:r>
      <w:r w:rsidRPr="00DE3836">
        <w:rPr>
          <w:rStyle w:val="StyleUnderline"/>
        </w:rPr>
        <w:t>inhibit the kind of broad, class-based organizing that inspires this movement in much the same way that many Labor Party chapters became captured by an ‘activistist’ mentality that focused more on preaching to the converted than building a constituency,</w:t>
      </w:r>
      <w:r w:rsidRPr="00DE3836">
        <w:rPr>
          <w:sz w:val="16"/>
        </w:rPr>
        <w:t xml:space="preserve"> while driving away real working-class voices who represented something more than themselves. New models are most successful when they can leverage existing organization and power to build outwards into new organization. Recent experiences organizing healthcare and homecare workers, hotel and casino workers and building services employees are fruitful examples of smart and strategic organizing that have leveraged existing union relationships and/ or political opportunities to build power for working people. We also look to the logistics organizing campaigns – which focus on the chokepoints of global capitalism and build on existing union power on the docks and other shipping centres – as having the potential to develop a particularly powerful form of a strategic union presence in economic sectors at the very core of contemporary capitalism.35</w:t>
      </w:r>
    </w:p>
    <w:p w:rsidR="001C3C19" w:rsidRPr="00DE3836" w:rsidRDefault="001C3C19" w:rsidP="001C3C19">
      <w:pPr>
        <w:rPr>
          <w:sz w:val="16"/>
        </w:rPr>
      </w:pPr>
    </w:p>
    <w:p w:rsidR="001C3C19" w:rsidRDefault="001C3C19" w:rsidP="001C3C19"/>
    <w:p w:rsidR="001C3C19" w:rsidRPr="00660C59" w:rsidRDefault="001C3C19" w:rsidP="001C3C19">
      <w:pPr>
        <w:pStyle w:val="Heading3"/>
      </w:pPr>
      <w:r>
        <w:t xml:space="preserve">1nc </w:t>
      </w:r>
      <w:r w:rsidRPr="00660C59">
        <w:t>socialist humanism</w:t>
      </w:r>
      <w:r>
        <w:t xml:space="preserve"> alt </w:t>
      </w:r>
    </w:p>
    <w:p w:rsidR="001C3C19" w:rsidRPr="004D6303" w:rsidRDefault="001C3C19" w:rsidP="001C3C19">
      <w:pPr>
        <w:pStyle w:val="Heading4"/>
      </w:pPr>
      <w:r>
        <w:t>The alternative is socialist humanism.</w:t>
      </w:r>
    </w:p>
    <w:p w:rsidR="001C3C19" w:rsidRPr="004D6303" w:rsidRDefault="001C3C19" w:rsidP="001C3C19">
      <w:r w:rsidRPr="003147E1">
        <w:rPr>
          <w:b/>
          <w:bCs/>
          <w:sz w:val="26"/>
          <w:szCs w:val="26"/>
        </w:rPr>
        <w:t>McLaren &amp; D’Annibale 4</w:t>
      </w:r>
      <w:r>
        <w:t xml:space="preserve"> </w:t>
      </w:r>
      <w:r w:rsidRPr="003147E1">
        <w:t>Peter McLaren is Distinguished Professor in Critical Studies, College of Educational Studies, Chapman University, where he is Co-Director of the Paulo Freire Democratic Project and International Ambassador for Global Ethics and Social Justice.</w:t>
      </w:r>
      <w:r>
        <w:t xml:space="preserve"> </w:t>
      </w:r>
      <w:r w:rsidRPr="003147E1">
        <w:t xml:space="preserve">Dr. Valerie Scatamburlo-D'Annibale has a Combined Honours BA in Communication Studies and Sociology and an MA in Communication Studies from the University of Windsor. She earned her PhD at York University in Toronto. </w:t>
      </w:r>
      <w:r>
        <w:t>“</w:t>
      </w:r>
      <w:r w:rsidRPr="003147E1">
        <w:t>Class Dismissed? Historical materialism and the politics of ‘difference’</w:t>
      </w:r>
      <w:r>
        <w:t>.” March 17</w:t>
      </w:r>
      <w:r w:rsidRPr="003147E1">
        <w:rPr>
          <w:vertAlign w:val="superscript"/>
        </w:rPr>
        <w:t>th</w:t>
      </w:r>
      <w:r>
        <w:t xml:space="preserve"> 2004. || COMRADE OES-SW</w:t>
      </w:r>
    </w:p>
    <w:p w:rsidR="001C3C19" w:rsidRPr="003147E1" w:rsidRDefault="001C3C19" w:rsidP="001C3C19">
      <w:pPr>
        <w:rPr>
          <w:rStyle w:val="StyleUnderline"/>
        </w:rPr>
      </w:pPr>
      <w:r w:rsidRPr="003147E1">
        <w:rPr>
          <w:rStyle w:val="StyleUnderline"/>
        </w:rPr>
        <w:t>The task for progressives today is to seize the moment and plant the seeds for a political agenda that is grounded in historical possibilities and informed by a vision committed to overcoming exploitative conditions.</w:t>
      </w:r>
      <w:r w:rsidRPr="003147E1">
        <w:rPr>
          <w:sz w:val="16"/>
        </w:rPr>
        <w:t xml:space="preserve"> </w:t>
      </w:r>
      <w:r w:rsidRPr="003147E1">
        <w:rPr>
          <w:rStyle w:val="Emphasis"/>
        </w:rPr>
        <w:t>These seeds</w:t>
      </w:r>
      <w:r w:rsidRPr="003147E1">
        <w:rPr>
          <w:sz w:val="16"/>
        </w:rPr>
        <w:t xml:space="preserve">, we would argue, </w:t>
      </w:r>
      <w:r w:rsidRPr="003147E1">
        <w:rPr>
          <w:rStyle w:val="Emphasis"/>
        </w:rPr>
        <w:t>must be derived from the tree of radical political economy.</w:t>
      </w:r>
      <w:r w:rsidRPr="003147E1">
        <w:rPr>
          <w:sz w:val="16"/>
        </w:rPr>
        <w:t xml:space="preserve"> For the vast majority of people today—</w:t>
      </w:r>
      <w:r w:rsidRPr="003147E1">
        <w:rPr>
          <w:rStyle w:val="StyleUnderline"/>
        </w:rPr>
        <w:t>people of all ‘racial classifications or identities, all genders and sexual orientations’—the common frame of reference arcing across ‘difference’, the ‘concerns and aspirations that are most widely shared are those that are rooted in the common experience of everyday life shaped and constrained by political economy’</w:t>
      </w:r>
      <w:r w:rsidRPr="003147E1">
        <w:rPr>
          <w:sz w:val="16"/>
        </w:rPr>
        <w:t xml:space="preserve"> (Reed, 2000, p. xxvii). While post-Marxist advocates of the politics of ‘difference’ suggest that such a stance is outdated, we would argue that the categories which they have employed to analyze ‘the social’ are now losing their usefulness, particularly in light of actual contemporary ‘social movements.’ All over the globe, there are large anti-capitalist movements afoot. In February 2002, chants of ‘Another World Is Possible’ became the theme of protests in Porto Allegre. It seems that those people struggling in the streets haven’t read about T.I.N.A., the end of grand narratives of emancipation, or the decentering of capitalism.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This, of course, does not mean that socialism will inevitably come about, yet a sense of its nascent promise animates current social movements. Indeed, noted historian Howard Zinn (2000, p. 20) recently pointed out that after years of single-issue organizing (i.e. the politics of difference), the WTO and other anti-corporate capitalist protests signaled a turning point in the ‘history of movements of recent decades,’ for </w:t>
      </w:r>
      <w:r w:rsidRPr="003147E1">
        <w:rPr>
          <w:rStyle w:val="Emphasis"/>
        </w:rPr>
        <w:t xml:space="preserve">it was the issue of ‘class’ that more than anything ‘bound everyone together.’ </w:t>
      </w:r>
      <w:r w:rsidRPr="003147E1">
        <w:rPr>
          <w:sz w:val="16"/>
        </w:rPr>
        <w:t xml:space="preserve">History, to paraphrase Thompson (1978, p. 25) doesn’t seem to be following Theory’s script. </w:t>
      </w:r>
      <w:r w:rsidRPr="003147E1">
        <w:rPr>
          <w:rStyle w:val="StyleUnderline"/>
        </w:rPr>
        <w:t>Our vision is informed by Marx’s historical materialism and his revolutionary socialist humanism, which must not be conflated with liberal humanism. For left politics and pedagogy, a socialist humanist vision remains crucial, whose fundamental features include the creative potential of people to challenge collectively the circumstances that they inherit.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It vests its hope for change in the development of critical consciousness and social agents who make history, although not always in conditions of their choosing.</w:t>
      </w:r>
      <w:r w:rsidRPr="003147E1">
        <w:rPr>
          <w:sz w:val="16"/>
        </w:rPr>
        <w:t xml:space="preserve"> </w:t>
      </w:r>
      <w:r w:rsidRPr="003147E1">
        <w:rPr>
          <w:rStyle w:val="Emphasis"/>
        </w:rPr>
        <w:t>The political goal of socialist humanism is, however, ‘not a resting in difference’ but rather ‘the emancipation of difference at the level of human mutuality and reciprocity.’</w:t>
      </w:r>
      <w:r w:rsidRPr="003147E1">
        <w:rPr>
          <w:sz w:val="16"/>
        </w:rPr>
        <w:t xml:space="preserve"> This would be a step forward for the ‘discovery or creation of our real differences which can only in the end be explored in reciprocal ways’ (Eagleton, 1996, p. 120). Above all else, </w:t>
      </w:r>
      <w:r w:rsidRPr="003147E1">
        <w:rPr>
          <w:rStyle w:val="StyleUnderline"/>
        </w:rPr>
        <w:t>the enduring relevance of a radical socialist pedagogy and politics is the centrality it accords to the interrogation of capitalism. We can no longer afford to remain indifferent to the horror and savagery committed by capitalist’s barbaric machinations. We need to recognize that capitalist democracy is unrescuably contradictory in its own self-constitution.</w:t>
      </w:r>
      <w:r w:rsidRPr="003147E1">
        <w:rPr>
          <w:sz w:val="16"/>
        </w:rPr>
        <w:t xml:space="preserve"> </w:t>
      </w:r>
      <w:r w:rsidRPr="003147E1">
        <w:rPr>
          <w:rStyle w:val="StyleUnderline"/>
        </w:rPr>
        <w:t xml:space="preserve">Capitalismand democracy cannot be translated into one another without profound efforts at manufacturing empty idealism. Committed Leftists must unrelentingly cultivate a democratic socialist vision that refuses to forget the ‘wretched of the earth,’ the children of the damned and the victims of the culture of silence—a task which requires more than abstruse convolutions and striking ironic poses in the agnostic arena of signifying practices. </w:t>
      </w:r>
      <w:r w:rsidRPr="003147E1">
        <w:rPr>
          <w:rStyle w:val="Emphasis"/>
        </w:rPr>
        <w:t>Leftists must illuminate the little shops of horror that lurk beneath ‘globalization’s’ shiny façade; they must challenge the true ‘evils’ that are manifest in the tentacles of global capitalism’s reach. And, more than this, Leftists must search for the cracks in the edifice of globalized capitalism and shine light on those fissures that give birth to alternatives.</w:t>
      </w:r>
      <w:r w:rsidRPr="003147E1">
        <w:rPr>
          <w:sz w:val="16"/>
        </w:rPr>
        <w:t xml:space="preserve"> </w:t>
      </w:r>
      <w:r w:rsidRPr="003147E1">
        <w:rPr>
          <w:rStyle w:val="StyleUnderline"/>
        </w:rPr>
        <w:t>Socialism today, undoubtedly, runs against the grain of received wisdom, but its vision of a vastly improved and freer arrangement of social relations beckons on the horizon.</w:t>
      </w:r>
      <w:r w:rsidRPr="003147E1">
        <w:rPr>
          <w:sz w:val="16"/>
        </w:rPr>
        <w:t xml:space="preserve"> Its unwritten text is nascent in the present even as it exists among the fragments of history and the shards of distant memories. </w:t>
      </w:r>
      <w:r w:rsidRPr="003147E1">
        <w:rPr>
          <w:rStyle w:val="StyleUnderline"/>
        </w:rPr>
        <w:t>Its potential remains untapped and its promise needs to be redeemed.</w:t>
      </w:r>
    </w:p>
    <w:p w:rsidR="001C3C19" w:rsidRPr="003147E1" w:rsidRDefault="001C3C19" w:rsidP="001C3C19"/>
    <w:p w:rsidR="001C3C19" w:rsidRDefault="001C3C19" w:rsidP="001C3C19">
      <w:pPr>
        <w:pStyle w:val="Heading3"/>
      </w:pPr>
      <w:r>
        <w:t xml:space="preserve">1nc party alt </w:t>
      </w:r>
    </w:p>
    <w:p w:rsidR="001C3C19" w:rsidRPr="003A2E9B" w:rsidRDefault="001C3C19" w:rsidP="001C3C19">
      <w:pPr>
        <w:pStyle w:val="Heading4"/>
      </w:pPr>
      <w:r>
        <w:t>The aff’s intoxication with the politics of the moment and identity ensures a collective failure, cedes the state to capitalism, and is absorbed by communicative capitalism – only the Party can take the multitude of dispersed movements and concentrate them into a political force capable of realizing an egalitarian future</w:t>
      </w:r>
    </w:p>
    <w:p w:rsidR="001C3C19" w:rsidRPr="007C6DA0" w:rsidRDefault="001C3C19" w:rsidP="001C3C19">
      <w:r w:rsidRPr="00361296">
        <w:rPr>
          <w:rStyle w:val="Style13ptBold"/>
        </w:rPr>
        <w:t>Dean, ’16</w:t>
      </w:r>
      <w:r>
        <w:t xml:space="preserve"> Jodi Dean, political theorist and professor in the Political Science department at Hobart and William Smith Colleges, held the position of Erasmus Professor of the Humanities in the Faculty of Philosophy at Erasmus University Rotterdam, received her B.A. in History from Princeton University and her MA, MPhil, and PhD from Columbia University, 2016, “Crowds and Party”, Verso , EO</w:t>
      </w:r>
    </w:p>
    <w:p w:rsidR="001C3C19" w:rsidRPr="003F6CA9" w:rsidRDefault="001C3C19" w:rsidP="001C3C19">
      <w:pPr>
        <w:rPr>
          <w:sz w:val="16"/>
        </w:rPr>
      </w:pPr>
      <w:r w:rsidRPr="003F6CA9">
        <w:rPr>
          <w:sz w:val="16"/>
        </w:rPr>
        <w:t xml:space="preserve">The saturation of the generic political identity of the working class became manifest in the multiplication of political identities. From 1968’s </w:t>
      </w:r>
      <w:r w:rsidRPr="00534065">
        <w:rPr>
          <w:rStyle w:val="Emphasis"/>
        </w:rPr>
        <w:t>intoxication with the politics of the beautiful moment</w:t>
      </w:r>
      <w:r w:rsidRPr="003A2E9B">
        <w:rPr>
          <w:b/>
          <w:sz w:val="16"/>
        </w:rPr>
        <w:t>,</w:t>
      </w:r>
      <w:r w:rsidRPr="003F6CA9">
        <w:rPr>
          <w:sz w:val="16"/>
        </w:rPr>
        <w:t xml:space="preserve"> through the eighties’ embrace of civil society </w:t>
      </w:r>
      <w:r w:rsidRPr="0063270B">
        <w:rPr>
          <w:rStyle w:val="StyleUnderline"/>
        </w:rPr>
        <w:t>and the politics of society’s own self-targeting</w:t>
      </w:r>
      <w:r w:rsidRPr="003F6CA9">
        <w:rPr>
          <w:sz w:val="16"/>
        </w:rPr>
        <w:t xml:space="preserve">, into </w:t>
      </w:r>
      <w:r w:rsidRPr="0063270B">
        <w:rPr>
          <w:rStyle w:val="StyleUnderline"/>
        </w:rPr>
        <w:t xml:space="preserve">the “activistism” and “movementism” of the alter-globalization movement, the </w:t>
      </w:r>
      <w:r w:rsidRPr="00534065">
        <w:rPr>
          <w:rStyle w:val="Emphasis"/>
        </w:rPr>
        <w:t>Left has claimed as a victory the symptom of its defeat: the erosion of working-class political power</w:t>
      </w:r>
      <w:r w:rsidRPr="007E33D7">
        <w:rPr>
          <w:rStyle w:val="StyleUnderline"/>
        </w:rPr>
        <w:t xml:space="preserve"> and the</w:t>
      </w:r>
      <w:r w:rsidRPr="0063270B">
        <w:rPr>
          <w:rStyle w:val="StyleUnderline"/>
        </w:rPr>
        <w:t xml:space="preserve"> accompanying decay of its political parties. Defeated on the political plane</w:t>
      </w:r>
      <w:r w:rsidRPr="003F6CA9">
        <w:rPr>
          <w:sz w:val="16"/>
        </w:rPr>
        <w:t>—the name of this defeat is “neoliberalism”—</w:t>
      </w:r>
      <w:r w:rsidRPr="0063270B">
        <w:rPr>
          <w:rStyle w:val="StyleUnderline"/>
        </w:rPr>
        <w:t>the Left shifted to the social and cultural terrain. It fragmented into issues and identities</w:t>
      </w:r>
      <w:r w:rsidRPr="003F6CA9">
        <w:rPr>
          <w:sz w:val="16"/>
        </w:rPr>
        <w:t xml:space="preserve">. On some issues and with respect to some identities, there were political advances. At the same time, </w:t>
      </w:r>
      <w:r w:rsidRPr="003F6CA9">
        <w:rPr>
          <w:rStyle w:val="StyleUnderline"/>
        </w:rPr>
        <w:t xml:space="preserve">in jettisoning the struggle for political power, </w:t>
      </w:r>
      <w:r w:rsidRPr="00534065">
        <w:rPr>
          <w:rStyle w:val="Emphasis"/>
        </w:rPr>
        <w:t>the Left lost the capacity to defend and advance the interests of the people. Economic inequality increased</w:t>
      </w:r>
      <w:r w:rsidRPr="003F6CA9">
        <w:rPr>
          <w:rStyle w:val="StyleUnderline"/>
        </w:rPr>
        <w:t>. Commitment to social provisioning</w:t>
      </w:r>
      <w:r w:rsidRPr="003F6CA9">
        <w:rPr>
          <w:sz w:val="16"/>
        </w:rPr>
        <w:t>—</w:t>
      </w:r>
      <w:r w:rsidRPr="003F6CA9">
        <w:rPr>
          <w:rStyle w:val="StyleUnderline"/>
        </w:rPr>
        <w:t>education, public housing, welfare, social services</w:t>
      </w:r>
      <w:r w:rsidRPr="003F6CA9">
        <w:rPr>
          <w:sz w:val="16"/>
        </w:rPr>
        <w:t>—</w:t>
      </w:r>
      <w:r w:rsidRPr="003F6CA9">
        <w:rPr>
          <w:rStyle w:val="StyleUnderline"/>
        </w:rPr>
        <w:t>collapsed</w:t>
      </w:r>
      <w:r w:rsidRPr="003F6CA9">
        <w:rPr>
          <w:sz w:val="16"/>
        </w:rPr>
        <w:t>.</w:t>
      </w:r>
    </w:p>
    <w:p w:rsidR="001C3C19" w:rsidRPr="003F6CA9" w:rsidRDefault="001C3C19" w:rsidP="001C3C19">
      <w:pPr>
        <w:rPr>
          <w:sz w:val="16"/>
        </w:rPr>
      </w:pPr>
      <w:r w:rsidRPr="003F6CA9">
        <w:rPr>
          <w:sz w:val="16"/>
        </w:rPr>
        <w:t>Identity as an operator for a politics is now itself fully saturated</w:t>
      </w:r>
      <w:r w:rsidRPr="003F6CA9">
        <w:rPr>
          <w:rStyle w:val="StyleUnderline"/>
        </w:rPr>
        <w:t>. Symptoms of this saturation include the reduction of the space of change to the individual, the circulation of the momentary outrage in the affective networks of communicative capitalism, the practices of calling out and shaming that undermine solidarity, and the contradictory and destructive attachment to national and ethnic specificity</w:t>
      </w:r>
      <w:r w:rsidRPr="003F6CA9">
        <w:rPr>
          <w:sz w:val="16"/>
        </w:rPr>
        <w:t>. They include as well the complex mutual policing of who can claim what identity under what conditions and what authorizes such a claim.</w:t>
      </w:r>
    </w:p>
    <w:p w:rsidR="001C3C19" w:rsidRPr="003F6CA9" w:rsidRDefault="001C3C19" w:rsidP="001C3C19">
      <w:pPr>
        <w:rPr>
          <w:sz w:val="16"/>
        </w:rPr>
      </w:pPr>
      <w:r w:rsidRPr="003F6CA9">
        <w:rPr>
          <w:sz w:val="16"/>
        </w:rPr>
        <w:t xml:space="preserve">When identity is all that is left, hanging on to it makes a kind of sense. The reality of the struggle to survive becomes the basis of an identity imagined as dignified because it has to produce itself from itself. </w:t>
      </w:r>
      <w:r w:rsidRPr="00534065">
        <w:rPr>
          <w:rStyle w:val="Emphasis"/>
        </w:rPr>
        <w:t>Attachment to identity</w:t>
      </w:r>
      <w:r w:rsidRPr="003F6CA9">
        <w:rPr>
          <w:sz w:val="16"/>
        </w:rPr>
        <w:t xml:space="preserve"> is pathological, nevertheless. It </w:t>
      </w:r>
      <w:r w:rsidRPr="00534065">
        <w:rPr>
          <w:rStyle w:val="Emphasis"/>
        </w:rPr>
        <w:t>enchains us to collective failure</w:t>
      </w:r>
      <w:r w:rsidRPr="003F6CA9">
        <w:rPr>
          <w:rStyle w:val="StyleUnderline"/>
        </w:rPr>
        <w:t>, turning us ever inward as it holds back the advance of a politics capable of abolishing the current system and producing another one. Unfettered capitalism and the repressive state constitute real limits to cultural critique and social experimentation: exploitation, dispossession, incapacitation, incarceration, proletarianization, extermination</w:t>
      </w:r>
      <w:r w:rsidRPr="003F6CA9">
        <w:rPr>
          <w:sz w:val="16"/>
          <w:szCs w:val="16"/>
        </w:rPr>
        <w:t xml:space="preserve">. Perhaps </w:t>
      </w:r>
      <w:r w:rsidRPr="003F6CA9">
        <w:rPr>
          <w:sz w:val="16"/>
        </w:rPr>
        <w:t>the most striking symptom of the saturation of identity is thus the economic rupturing of identity categories, that is to say, the emergence of identities as themselves sites of class struggle. In 2014 and 2015, riots in Ferguson, Missouri and Baltimore, Maryland pushed this struggle into mainstream discussions in the US.</w:t>
      </w:r>
    </w:p>
    <w:p w:rsidR="001C3C19" w:rsidRPr="003F6CA9" w:rsidRDefault="001C3C19" w:rsidP="001C3C19">
      <w:pPr>
        <w:rPr>
          <w:sz w:val="16"/>
        </w:rPr>
      </w:pPr>
      <w:r w:rsidRPr="003F6CA9">
        <w:rPr>
          <w:sz w:val="16"/>
        </w:rPr>
        <w:t xml:space="preserve">Since Badiou’s 2006 interview, there has been renewed left interest in the party form. This interest results from the impasses encountered by the crowds and riots in the latter half of the decade. </w:t>
      </w:r>
      <w:r w:rsidRPr="003F6CA9">
        <w:rPr>
          <w:rStyle w:val="StyleUnderline"/>
        </w:rPr>
        <w:t>In cities all over the world, hundreds and thousands of people took to the streets and parks in a resounding “no” to the array of policies installed by the capitalist class to protect its interests</w:t>
      </w:r>
      <w:r w:rsidRPr="003F6CA9">
        <w:rPr>
          <w:sz w:val="16"/>
        </w:rPr>
        <w:t xml:space="preserve">. These protests signaled a new militancy and determination on behalf of opponents of austerity, precarity, state violence, and the neoliberal mantra of cuts, cuts, cuts. </w:t>
      </w:r>
      <w:r w:rsidRPr="003F6CA9">
        <w:rPr>
          <w:rStyle w:val="StyleUnderline"/>
        </w:rPr>
        <w:t>Then the protests ended. The crowds went home</w:t>
      </w:r>
      <w:r w:rsidRPr="003F6CA9">
        <w:rPr>
          <w:sz w:val="16"/>
        </w:rPr>
        <w:t xml:space="preserve">. Sometimes they made no demands. Other times they made impossible demands. And still other times </w:t>
      </w:r>
      <w:r w:rsidRPr="003F6CA9">
        <w:rPr>
          <w:rStyle w:val="StyleUnderline"/>
        </w:rPr>
        <w:t>they asserted truths both obvious and painful</w:t>
      </w:r>
      <w:r w:rsidRPr="003F6CA9">
        <w:rPr>
          <w:sz w:val="16"/>
        </w:rPr>
        <w:t xml:space="preserve"> in the urgency of their assertion: </w:t>
      </w:r>
      <w:r w:rsidRPr="003F6CA9">
        <w:rPr>
          <w:rStyle w:val="StyleUnderline"/>
        </w:rPr>
        <w:t>Black Lives Matter</w:t>
      </w:r>
      <w:r w:rsidRPr="003F6CA9">
        <w:rPr>
          <w:sz w:val="16"/>
        </w:rPr>
        <w:t>.</w:t>
      </w:r>
    </w:p>
    <w:p w:rsidR="001C3C19" w:rsidRPr="003F6CA9" w:rsidRDefault="001C3C19" w:rsidP="001C3C19">
      <w:pPr>
        <w:rPr>
          <w:sz w:val="16"/>
          <w:szCs w:val="16"/>
        </w:rPr>
      </w:pPr>
      <w:r w:rsidRPr="003F6CA9">
        <w:rPr>
          <w:sz w:val="16"/>
          <w:szCs w:val="16"/>
        </w:rPr>
        <w:t>The press of these crowds presents an alternative to Badiou’s “identity that is beyond identity.” The alternative is movement itself, the force of many where they don’t belong, the intensity of the egalitarian discharge. Marx and Engels link socialism not simply to the identity of the working class. They link it to working-class movement. In the nineteenth century, worker uprisings were pushing forward, coming together, and breaking out, disrupting capital processes of value extraction. This active movement incited Marx and Engels (and other nineteenth-century socialists and anarchists) to see in proletarian struggle more than demands for shorter working days, safer working conditions, and higher wages. They saw these struggles as the political process of the subject of communism. We can repeat their innovation not by looking for a generic identity (a search that already preoccupied Marcuse and returns in another form in Hardt’s and Negri’s multitude) but by emphasizing movement. In place of the saturation of identity, we should turn to the process of movement, recognizing the people as the subject of that process. The very fact of the active aggregation of crowds, the rise of political opposition and militancy, directs us to a collective desire for collectivity.</w:t>
      </w:r>
    </w:p>
    <w:p w:rsidR="001C3C19" w:rsidRPr="003F6CA9" w:rsidRDefault="001C3C19" w:rsidP="001C3C19">
      <w:pPr>
        <w:rPr>
          <w:sz w:val="16"/>
        </w:rPr>
      </w:pPr>
      <w:r w:rsidRPr="003F6CA9">
        <w:rPr>
          <w:sz w:val="16"/>
        </w:rPr>
        <w:t xml:space="preserve">The crowds and riots of the last decade have shown us the many coming to sense their collective power, the capacity of number to inscribe a gap in the expected. Debt, immiseration, policing, and dispossession have incited those proletarianized under communicative capitalism to revolt. Global demonstrations have also brought to the fore the crowd’s limitation. Its powers are destructive, creative, unpredictable, contagious, and temporary. </w:t>
      </w:r>
      <w:r w:rsidRPr="003F6CA9">
        <w:rPr>
          <w:rStyle w:val="StyleUnderline"/>
        </w:rPr>
        <w:t xml:space="preserve">The strength that comes with the indeterminacy of the crowd’s message is a weakness when the crowd disperses. The crowd lacks capacities of endurance, implementation, and execution. </w:t>
      </w:r>
      <w:r w:rsidRPr="003F6CA9">
        <w:rPr>
          <w:sz w:val="16"/>
        </w:rPr>
        <w:t xml:space="preserve">Without mediation, that is to say, </w:t>
      </w:r>
      <w:r w:rsidRPr="003F6CA9">
        <w:rPr>
          <w:rStyle w:val="StyleUnderline"/>
        </w:rPr>
        <w:t>absent a transferential relation to another space, it doesn’t know what it desires. The crowd doesn’t have a politics</w:t>
      </w:r>
      <w:r w:rsidRPr="003F6CA9">
        <w:rPr>
          <w:sz w:val="16"/>
        </w:rPr>
        <w:t>. It is the opportunity for a politics.</w:t>
      </w:r>
    </w:p>
    <w:p w:rsidR="001C3C19" w:rsidRPr="00185FC5" w:rsidRDefault="001C3C19" w:rsidP="001C3C19">
      <w:pPr>
        <w:rPr>
          <w:sz w:val="16"/>
        </w:rPr>
      </w:pPr>
      <w:r w:rsidRPr="00185FC5">
        <w:rPr>
          <w:sz w:val="16"/>
        </w:rPr>
        <w:t xml:space="preserve">Some on the Left like to repeat Trotsky’s warning about substitutionism: the party substitutes itself for the class, the party organization substitutes itself for the party, the central committee substitutes itself for the party organization, and the leader substitutes him or herself for the central committee. They present horizontalism as an alternative that can avoid these problems. Over the past few decades, </w:t>
      </w:r>
      <w:r w:rsidRPr="00185FC5">
        <w:rPr>
          <w:rStyle w:val="StyleUnderline"/>
        </w:rPr>
        <w:t>we’ve encountered the limits of horizontalism as it fails to scale, endure, or replace capitalist state power. Far from solving a problem of left political organization, horizontalism is the name of a problem</w:t>
      </w:r>
      <w:r w:rsidRPr="00185FC5">
        <w:rPr>
          <w:sz w:val="16"/>
        </w:rPr>
        <w:t xml:space="preserve">. Substitutionism, though, is not. The gaps substitutionism flags are the space of the subject. Neither the crowd nor the party is the people. The people is the gap between them. Political capacity always involves delegation, transfer, and division of labor. Not everyone can do everything. </w:t>
      </w:r>
      <w:r w:rsidRPr="00185FC5">
        <w:rPr>
          <w:rStyle w:val="StyleUnderline"/>
        </w:rPr>
        <w:t>The very idea of a politics of everyone is a debilitating fantasy that denies the constitutive feature of the political</w:t>
      </w:r>
      <w:r w:rsidRPr="00185FC5">
        <w:rPr>
          <w:sz w:val="16"/>
        </w:rPr>
        <w:t>: division goes all the way down.</w:t>
      </w:r>
    </w:p>
    <w:p w:rsidR="001C3C19" w:rsidRPr="00185FC5" w:rsidRDefault="001C3C19" w:rsidP="001C3C19">
      <w:pPr>
        <w:rPr>
          <w:sz w:val="16"/>
          <w:szCs w:val="16"/>
        </w:rPr>
      </w:pPr>
      <w:r w:rsidRPr="00E774DB">
        <w:rPr>
          <w:rStyle w:val="StyleUnderline"/>
        </w:rPr>
        <w:t>The crowd enables us to build a theory of the communist party as a synthesis or movement party. Such a party is neither the movements’ vanguard nor instrument. It is a form of organized political association that holds open the space</w:t>
      </w:r>
      <w:r w:rsidRPr="00185FC5">
        <w:rPr>
          <w:sz w:val="16"/>
          <w:szCs w:val="16"/>
        </w:rPr>
        <w:t xml:space="preserve"> from which the crowd can see itself (and be seen) as the people. </w:t>
      </w:r>
      <w:r w:rsidRPr="00FB5A74">
        <w:rPr>
          <w:rStyle w:val="StyleUnderline"/>
        </w:rPr>
        <w:t>The communist party is the party faithful to the crowd’s egalitarian discharge. It doesn’t represent the movements. It transfers their egalitarian intensity from the particular to the universal</w:t>
      </w:r>
      <w:r w:rsidRPr="00185FC5">
        <w:rPr>
          <w:sz w:val="16"/>
          <w:szCs w:val="16"/>
        </w:rPr>
        <w:t>. The communist party finds the people in the crowd.</w:t>
      </w:r>
    </w:p>
    <w:p w:rsidR="001C3C19" w:rsidRPr="00185FC5" w:rsidRDefault="001C3C19" w:rsidP="001C3C19">
      <w:pPr>
        <w:rPr>
          <w:sz w:val="16"/>
          <w:szCs w:val="16"/>
        </w:rPr>
      </w:pPr>
      <w:r w:rsidRPr="00185FC5">
        <w:rPr>
          <w:sz w:val="16"/>
          <w:szCs w:val="16"/>
        </w:rPr>
        <w:t xml:space="preserve">Badiou treats the subject-effect as a knot of four concepts: anxiety, courage, justice, and superego. 6 Canetti renders the crowd as a knot of four elements: growth, direction, equality, and density. In the party, the two knots intertwine as concentration, endurance, fidelity, and transference. </w:t>
      </w:r>
      <w:r w:rsidRPr="00FB5A74">
        <w:rPr>
          <w:rStyle w:val="StyleUnderline"/>
        </w:rPr>
        <w:t>The party does not represent the people as a collective subject. The party responds to this subject</w:t>
      </w:r>
      <w:r w:rsidRPr="00185FC5">
        <w:rPr>
          <w:sz w:val="16"/>
          <w:szCs w:val="16"/>
        </w:rPr>
        <w:t xml:space="preserve">. Hence, it concentrates the subject-effects of anxiety, courage, justice, and superego into a transferential site from which they can work back on the collectivity. </w:t>
      </w:r>
      <w:r w:rsidRPr="00FB5A74">
        <w:rPr>
          <w:rStyle w:val="StyleUnderline"/>
        </w:rPr>
        <w:t>The party</w:t>
      </w:r>
      <w:r w:rsidRPr="00185FC5">
        <w:rPr>
          <w:sz w:val="16"/>
          <w:szCs w:val="16"/>
        </w:rPr>
        <w:t xml:space="preserve"> thus responds to the subject by recognizing it in the crowd and thereby </w:t>
      </w:r>
      <w:r w:rsidRPr="00FB5A74">
        <w:rPr>
          <w:rStyle w:val="StyleUnderline"/>
        </w:rPr>
        <w:t>making the crowd into something more than it is</w:t>
      </w:r>
      <w:r w:rsidRPr="00185FC5">
        <w:rPr>
          <w:sz w:val="16"/>
          <w:szCs w:val="16"/>
        </w:rPr>
        <w:t xml:space="preserve">. It gives the crowd a history, </w:t>
      </w:r>
      <w:r w:rsidRPr="00FB5A74">
        <w:rPr>
          <w:rStyle w:val="StyleUnderline"/>
        </w:rPr>
        <w:t>letting its egalitarian moment endure in the subjective process of people’s struggle</w:t>
      </w:r>
      <w:r w:rsidRPr="00185FC5">
        <w:rPr>
          <w:sz w:val="16"/>
          <w:szCs w:val="16"/>
        </w:rPr>
        <w:t>.</w:t>
      </w:r>
    </w:p>
    <w:p w:rsidR="001C3C19" w:rsidRPr="00185FC5" w:rsidRDefault="001C3C19" w:rsidP="001C3C19">
      <w:pPr>
        <w:rPr>
          <w:sz w:val="16"/>
        </w:rPr>
      </w:pPr>
      <w:r w:rsidRPr="00185FC5">
        <w:rPr>
          <w:rStyle w:val="StyleUnderline"/>
        </w:rPr>
        <w:t>The party occupies the place of division opened up by the crowd</w:t>
      </w:r>
      <w:r w:rsidRPr="00185FC5">
        <w:rPr>
          <w:sz w:val="16"/>
        </w:rPr>
        <w:t xml:space="preserve">. It minds the breach, </w:t>
      </w:r>
      <w:r w:rsidRPr="00185FC5">
        <w:rPr>
          <w:rStyle w:val="StyleUnderline"/>
        </w:rPr>
        <w:t>maintaining it as the gap of desire of the people as a collective political subject. Without the perspective of the party, multiple resistances blur into the menu of choices offered up by capitalism</w:t>
      </w:r>
      <w:r w:rsidRPr="00185FC5">
        <w:rPr>
          <w:sz w:val="16"/>
        </w:rPr>
        <w:t xml:space="preserve">, so many lifestyle opportunities available for individual diversion and satisfaction. </w:t>
      </w:r>
      <w:r w:rsidRPr="00185FC5">
        <w:rPr>
          <w:rStyle w:val="StyleUnderline"/>
        </w:rPr>
        <w:t>The legacy of people’s struggle and crowd event are then carried only by university, culture, and momentary organizations, subjected to the demands of capitalism and deactivated</w:t>
      </w:r>
      <w:r w:rsidRPr="00185FC5">
        <w:rPr>
          <w:sz w:val="16"/>
        </w:rPr>
        <w:t xml:space="preserve"> as living resource. </w:t>
      </w:r>
      <w:r w:rsidRPr="00185FC5">
        <w:rPr>
          <w:rStyle w:val="StyleUnderline"/>
        </w:rPr>
        <w:t xml:space="preserve">The gap of desire is sublimated into the circuit of drive. Without the party, there is no body capable of remembering, learning, and responding. Instead, </w:t>
      </w:r>
      <w:r w:rsidRPr="00534065">
        <w:rPr>
          <w:rStyle w:val="Emphasis"/>
        </w:rPr>
        <w:t>dispersed individuals, absorbed in communicative capitalism</w:t>
      </w:r>
      <w:r w:rsidRPr="00185FC5">
        <w:rPr>
          <w:sz w:val="16"/>
        </w:rPr>
        <w:t xml:space="preserve"> and buffeted by competition, </w:t>
      </w:r>
      <w:r w:rsidRPr="00534065">
        <w:rPr>
          <w:rStyle w:val="Emphasis"/>
        </w:rPr>
        <w:t>offer multitudes of opinions, suggestions, strategies, and critiques</w:t>
      </w:r>
      <w:r w:rsidRPr="00185FC5">
        <w:rPr>
          <w:sz w:val="16"/>
        </w:rPr>
        <w:t xml:space="preserve">, the collective capable of response present only as an absent addressee. Providing the perspective from which the people can be seen and the space of its desire maintained, </w:t>
      </w:r>
      <w:r w:rsidRPr="00185FC5">
        <w:rPr>
          <w:rStyle w:val="StyleUnderline"/>
        </w:rPr>
        <w:t>the party enables the people to appear in the rupture of the crowd event</w:t>
      </w:r>
      <w:r w:rsidRPr="00185FC5">
        <w:rPr>
          <w:sz w:val="16"/>
        </w:rPr>
        <w:t>.</w:t>
      </w:r>
    </w:p>
    <w:p w:rsidR="001C3C19" w:rsidRPr="009D3B4A" w:rsidRDefault="001C3C19" w:rsidP="001C3C19">
      <w:pPr>
        <w:rPr>
          <w:sz w:val="16"/>
        </w:rPr>
      </w:pPr>
      <w:r w:rsidRPr="009D3B4A">
        <w:rPr>
          <w:sz w:val="16"/>
        </w:rPr>
        <w:t xml:space="preserve">The need for the party stems from the fact that the people are split between the ways we are given, positioned, within capitalism. We are situated within a field that tells us who we are and what we can be, that establishes the matrix of our desire (Žižek’s definition of ideology), but that represses the truth of this field in class struggle. </w:t>
      </w:r>
      <w:r w:rsidRPr="009D3B4A">
        <w:rPr>
          <w:rStyle w:val="StyleUnderline"/>
        </w:rPr>
        <w:t>Capitalism strives to separate and individuate us, to instill in us the conviction that self-interest matters above all else</w:t>
      </w:r>
      <w:r w:rsidRPr="009D3B4A">
        <w:rPr>
          <w:sz w:val="16"/>
        </w:rPr>
        <w:t xml:space="preserve">, that freedom results from individual choices made for individual goals. </w:t>
      </w:r>
      <w:r w:rsidRPr="009D3B4A">
        <w:rPr>
          <w:rStyle w:val="StyleUnderline"/>
        </w:rPr>
        <w:t>It blocks from view</w:t>
      </w:r>
      <w:r w:rsidRPr="009D3B4A">
        <w:rPr>
          <w:sz w:val="16"/>
        </w:rPr>
        <w:t xml:space="preserve"> the systemic determination of choices and outcomes, not to mention </w:t>
      </w:r>
      <w:r w:rsidRPr="009D3B4A">
        <w:rPr>
          <w:rStyle w:val="StyleUnderline"/>
        </w:rPr>
        <w:t xml:space="preserve">the power of collectives in rupturing these systems. </w:t>
      </w:r>
      <w:r w:rsidRPr="00534065">
        <w:rPr>
          <w:rStyle w:val="Emphasis"/>
        </w:rPr>
        <w:t>When leftists assume</w:t>
      </w:r>
      <w:r w:rsidRPr="009D3B4A">
        <w:rPr>
          <w:rStyle w:val="StyleUnderline"/>
        </w:rPr>
        <w:t xml:space="preserve"> the </w:t>
      </w:r>
      <w:r w:rsidRPr="00534065">
        <w:rPr>
          <w:rStyle w:val="Emphasis"/>
        </w:rPr>
        <w:t>individualism</w:t>
      </w:r>
      <w:r w:rsidRPr="009D3B4A">
        <w:rPr>
          <w:rStyle w:val="StyleUnderline"/>
        </w:rPr>
        <w:t xml:space="preserve"> of the dominant ideology, reiterating its emphases on uniqueness and trying to cultivate a politics out of individuated decisions, we </w:t>
      </w:r>
      <w:r w:rsidRPr="00534065">
        <w:rPr>
          <w:rStyle w:val="Emphasis"/>
        </w:rPr>
        <w:t>undermine</w:t>
      </w:r>
      <w:r w:rsidRPr="009D3B4A">
        <w:rPr>
          <w:sz w:val="16"/>
        </w:rPr>
        <w:t xml:space="preserve"> our own best impulses to </w:t>
      </w:r>
      <w:r w:rsidRPr="00534065">
        <w:rPr>
          <w:rStyle w:val="Emphasis"/>
        </w:rPr>
        <w:t>collectivity and egalitarianism</w:t>
      </w:r>
      <w:r w:rsidRPr="009D3B4A">
        <w:rPr>
          <w:rStyle w:val="StyleUnderline"/>
        </w:rPr>
        <w:t>. The party</w:t>
      </w:r>
      <w:r w:rsidRPr="009D3B4A">
        <w:rPr>
          <w:sz w:val="16"/>
        </w:rPr>
        <w:t xml:space="preserve"> asserts the truth of our division. It speaks from the position of this truth and offers another field of possibilities. 7 </w:t>
      </w:r>
      <w:r w:rsidRPr="009D3B4A">
        <w:rPr>
          <w:rStyle w:val="StyleUnderline"/>
        </w:rPr>
        <w:t>In opposition to capitalist desire</w:t>
      </w:r>
      <w:r w:rsidRPr="009D3B4A">
        <w:rPr>
          <w:sz w:val="16"/>
        </w:rPr>
        <w:t xml:space="preserve">, it </w:t>
      </w:r>
      <w:r w:rsidRPr="009D3B4A">
        <w:rPr>
          <w:rStyle w:val="StyleUnderline"/>
        </w:rPr>
        <w:t>opens up a terrain for the desire of a collective political subject</w:t>
      </w:r>
      <w:r w:rsidRPr="009D3B4A">
        <w:rPr>
          <w:sz w:val="16"/>
        </w:rPr>
        <w:t xml:space="preserve">. The party doesn’t know everything. It provides a form for the knowledge we gain through experience and analyze with our eyes on the communist horizon. Such a party </w:t>
      </w:r>
      <w:r w:rsidRPr="009D3B4A">
        <w:rPr>
          <w:rStyle w:val="StyleUnderline"/>
        </w:rPr>
        <w:t xml:space="preserve">works to </w:t>
      </w:r>
      <w:r w:rsidRPr="00534065">
        <w:rPr>
          <w:rStyle w:val="Emphasis"/>
        </w:rPr>
        <w:t>extend the collective desire for collectivity after the crowds go home</w:t>
      </w:r>
      <w:r w:rsidRPr="009D3B4A">
        <w:rPr>
          <w:sz w:val="16"/>
        </w:rPr>
        <w:t xml:space="preserve">. When </w:t>
      </w:r>
      <w:r w:rsidRPr="009D3B4A">
        <w:rPr>
          <w:rStyle w:val="StyleUnderline"/>
        </w:rPr>
        <w:t xml:space="preserve">it </w:t>
      </w:r>
      <w:r w:rsidRPr="00534065">
        <w:rPr>
          <w:rStyle w:val="Emphasis"/>
        </w:rPr>
        <w:t>enables the crowd to endure as a rupture with capitalism</w:t>
      </w:r>
      <w:r w:rsidRPr="009D3B4A">
        <w:rPr>
          <w:sz w:val="16"/>
        </w:rPr>
        <w:t xml:space="preserve"> (rather than a continuation of or contribution to it) and when it directs the crowd-feeling toward its own constitutive equality, </w:t>
      </w:r>
      <w:r w:rsidRPr="00FB5A74">
        <w:rPr>
          <w:rStyle w:val="StyleUnderline"/>
        </w:rPr>
        <w:t>the communist party can hold open the gap for the people as the collective subject of politics</w:t>
      </w:r>
      <w:r w:rsidRPr="009D3B4A">
        <w:rPr>
          <w:sz w:val="16"/>
        </w:rPr>
        <w:t>.</w:t>
      </w:r>
    </w:p>
    <w:p w:rsidR="001C3C19" w:rsidRPr="009D3B4A" w:rsidRDefault="001C3C19" w:rsidP="001C3C19">
      <w:pPr>
        <w:rPr>
          <w:sz w:val="16"/>
          <w:szCs w:val="16"/>
        </w:rPr>
      </w:pPr>
      <w:r w:rsidRPr="009D3B4A">
        <w:rPr>
          <w:sz w:val="16"/>
          <w:szCs w:val="16"/>
        </w:rPr>
        <w:t>At different points over the past hundred years, the party has attempted to abolish capitalism and usher in communism in various ways—revolutionary seizure of the state, participation in parliamentary processes, training of cadres and education of masses in order to be prepared when the time comes, support and development of people’s cultures and capacities. The communist party has never been simply an organization aimed at achieving a set of economic reforms aimed at restraining capitalism’s extremes and providing workers with welfare guarantees. That this is the case is clear when we note the justified sense of betrayal voiced by communists when their parties compromise and retreat. They feel betrayed because the party gave way on communist desire, the very desire its wide array of organizations hold open, the desire underpinning solidarity and comradeship.</w:t>
      </w:r>
    </w:p>
    <w:p w:rsidR="001C3C19" w:rsidRPr="009D3B4A" w:rsidRDefault="001C3C19" w:rsidP="001C3C19">
      <w:pPr>
        <w:rPr>
          <w:sz w:val="16"/>
          <w:szCs w:val="16"/>
        </w:rPr>
      </w:pPr>
      <w:r w:rsidRPr="009D3B4A">
        <w:rPr>
          <w:sz w:val="16"/>
          <w:szCs w:val="16"/>
        </w:rPr>
        <w:t>The array of classic party organizations—newspapers, literary magazines, clubs, trade associations, sports teams, schools, theater troupes, women’s groups, industry-focused councils, to mention but a few—reminds us that communist parties have always exceeded the binary of state and factory, actively engaging on multiple social, cultural, and economic fronts as elements of one struggle. As a red thread throughout the movements of the oppressed, communists connected divergent issues and experiences, enlarging them into a common world and mobilizing the collective desire for collectivity. Unlike standard parliamentary parties claiming representative authority, the work of the communist party involves substantialization, concentration, extension, and transference. Hence communist values of comradeship, solidarity, enthusiasm, and courage support the building of a political organization capable of responding in a revolutionary situation and enduring in less propitious times. Through the party, members push each other into modes of being and acting that appeared impossible before, when they were alone against capital and its state.</w:t>
      </w:r>
    </w:p>
    <w:p w:rsidR="001C3C19" w:rsidRPr="00FB5A74" w:rsidRDefault="001C3C19" w:rsidP="001C3C19">
      <w:pPr>
        <w:rPr>
          <w:sz w:val="16"/>
        </w:rPr>
      </w:pPr>
      <w:r w:rsidRPr="00FB5A74">
        <w:rPr>
          <w:sz w:val="16"/>
        </w:rPr>
        <w:t xml:space="preserve">The problem the Left encounters today is less a matter of organizational details than it is of solidary political will. As the will emerges, people will figure out the structure in light of the challenges we face in specific contexts, challenges such as expanding militant pressure in ways that inspire and educate cadres while at the same time straining the resources of the state and </w:t>
      </w:r>
      <w:r w:rsidRPr="009D3B4A">
        <w:rPr>
          <w:rStyle w:val="StyleUnderline"/>
        </w:rPr>
        <w:t>breaking the confidence of the financial sector; abolishing private property and the capitalist banking system while advancing international coordination in an uneven environment; and increasing popular support of and developing a program for common management of production, health, transportation, communication, food, housing, and education</w:t>
      </w:r>
      <w:r w:rsidRPr="00FB5A74">
        <w:rPr>
          <w:sz w:val="16"/>
        </w:rPr>
        <w:t xml:space="preserve"> all in the setting of a changing climate, to mention but a few. Responding to these variable challenges generates new knowledge that can be integrated and shared. There is no reason to assume that every component of the party must have the same structure. A global alliance of the radical Left, or, better, </w:t>
      </w:r>
      <w:r w:rsidRPr="00FB5A74">
        <w:rPr>
          <w:rStyle w:val="StyleUnderline"/>
        </w:rPr>
        <w:t xml:space="preserve">a new </w:t>
      </w:r>
      <w:r w:rsidRPr="00534065">
        <w:rPr>
          <w:rStyle w:val="Emphasis"/>
        </w:rPr>
        <w:t>party of communists</w:t>
      </w:r>
      <w:r w:rsidRPr="00FB5A74">
        <w:rPr>
          <w:rStyle w:val="StyleUnderline"/>
        </w:rPr>
        <w:t xml:space="preserve">, can be </w:t>
      </w:r>
      <w:r w:rsidRPr="00534065">
        <w:rPr>
          <w:rStyle w:val="Emphasis"/>
        </w:rPr>
        <w:t>knit together from the concentrated forces of already existing groups</w:t>
      </w:r>
      <w:r w:rsidRPr="00FB5A74">
        <w:rPr>
          <w:rStyle w:val="StyleUnderline"/>
        </w:rPr>
        <w:t>: militants skilled at direct action, artists adept with symbols and slogans, parties experienced at organizing, issue groups knowledgeable about specific areas of concern, mutual aid networks addressing basic needs. Such a concentration would let people who want to be engaged in radical politics but aren’t sure what to do have a place to go, a place to start</w:t>
      </w:r>
      <w:r w:rsidRPr="00FB5A74">
        <w:rPr>
          <w:sz w:val="16"/>
        </w:rPr>
        <w:t>.</w:t>
      </w:r>
    </w:p>
    <w:p w:rsidR="001C3C19" w:rsidRPr="00FB5A74" w:rsidRDefault="001C3C19" w:rsidP="001C3C19">
      <w:pPr>
        <w:rPr>
          <w:sz w:val="16"/>
        </w:rPr>
      </w:pPr>
      <w:r w:rsidRPr="00FB5A74">
        <w:rPr>
          <w:sz w:val="16"/>
        </w:rPr>
        <w:t xml:space="preserve">More importantly, </w:t>
      </w:r>
      <w:r w:rsidRPr="00FB5A74">
        <w:rPr>
          <w:rStyle w:val="StyleUnderline"/>
        </w:rPr>
        <w:t xml:space="preserve">such a concentration would </w:t>
      </w:r>
      <w:r w:rsidRPr="00534065">
        <w:rPr>
          <w:rStyle w:val="Emphasis"/>
        </w:rPr>
        <w:t>amplify</w:t>
      </w:r>
      <w:r w:rsidRPr="00FB5A74">
        <w:rPr>
          <w:rStyle w:val="StyleUnderline"/>
        </w:rPr>
        <w:t xml:space="preserve"> specific and </w:t>
      </w:r>
      <w:r w:rsidRPr="00534065">
        <w:rPr>
          <w:rStyle w:val="Emphasis"/>
        </w:rPr>
        <w:t>local achievements as collective victories in the broader struggle for communism</w:t>
      </w:r>
      <w:r w:rsidRPr="00FB5A74">
        <w:rPr>
          <w:sz w:val="16"/>
        </w:rPr>
        <w:t xml:space="preserve">. At the most minimal level, </w:t>
      </w:r>
      <w:r w:rsidRPr="00FB5A74">
        <w:rPr>
          <w:rStyle w:val="StyleUnderline"/>
        </w:rPr>
        <w:t>if we are to have a chance of reformatting the basic conditions under which we live and work, we have to share a name in common as a fundamental marker of division. If not, our names will be given to us by capital, which will seek to fragment and distract us</w:t>
      </w:r>
      <w:r w:rsidRPr="00FB5A74">
        <w:rPr>
          <w:sz w:val="16"/>
        </w:rPr>
        <w:t xml:space="preserve">. In the movements of the last few years, we’ve seen growing recognition of the power and need for a name in common as a marker of division—We Are All Khaled Said, Occupy, We Are Seneca Lake. </w:t>
      </w:r>
      <w:r w:rsidRPr="00FB5A74">
        <w:rPr>
          <w:rStyle w:val="StyleUnderline"/>
        </w:rPr>
        <w:t>A frustrating dimension of localized political work is the way that it seems not to register</w:t>
      </w:r>
      <w:r w:rsidRPr="00FB5A74">
        <w:rPr>
          <w:sz w:val="16"/>
        </w:rPr>
        <w:t xml:space="preserve"> (particularly if it occurs outside of major metropolitan areas). </w:t>
      </w:r>
      <w:r w:rsidRPr="00FB5A74">
        <w:rPr>
          <w:rStyle w:val="StyleUnderline"/>
        </w:rPr>
        <w:t>When local and issue politics are connected via a common name, however, successes in one area advance the struggle as a whole. Separate actions become themselves plus all the others. They instill enthusiasm and inspire imitation. They provide a sense of directionality and movemen</w:t>
      </w:r>
      <w:r w:rsidRPr="00FB5A74">
        <w:rPr>
          <w:sz w:val="16"/>
        </w:rPr>
        <w:t xml:space="preserve">t: which way is the struggle going? </w:t>
      </w:r>
      <w:r w:rsidRPr="00FB5A74">
        <w:rPr>
          <w:rStyle w:val="StyleUnderline"/>
        </w:rPr>
        <w:t>Simply multiplying fragmented, local actions isn’t enough</w:t>
      </w:r>
      <w:r w:rsidRPr="00FB5A74">
        <w:rPr>
          <w:sz w:val="16"/>
        </w:rPr>
        <w:t xml:space="preserve">— </w:t>
      </w:r>
      <w:r w:rsidRPr="00FB5A74">
        <w:rPr>
          <w:rStyle w:val="StyleUnderline"/>
        </w:rPr>
        <w:t>they have to be felt as more than what any one of them can be in isolation, indications of the enduring struggle of the people</w:t>
      </w:r>
      <w:r w:rsidRPr="00FB5A74">
        <w:rPr>
          <w:sz w:val="16"/>
        </w:rPr>
        <w:t>.</w:t>
      </w:r>
    </w:p>
    <w:p w:rsidR="001C3C19" w:rsidRPr="00FB5A74" w:rsidRDefault="001C3C19" w:rsidP="001C3C19">
      <w:pPr>
        <w:rPr>
          <w:sz w:val="16"/>
        </w:rPr>
      </w:pPr>
      <w:r w:rsidRPr="00FB5A74">
        <w:rPr>
          <w:sz w:val="16"/>
        </w:rPr>
        <w:t xml:space="preserve">In addition to a common name, </w:t>
      </w:r>
      <w:r w:rsidRPr="00FB5A74">
        <w:rPr>
          <w:rStyle w:val="StyleUnderline"/>
        </w:rPr>
        <w:t>we have to build solidarity, to extend the bonds of commitment beyond local ties and small networks. Without solidarity, a common will cannot emerge</w:t>
      </w:r>
      <w:r w:rsidRPr="00FB5A74">
        <w:rPr>
          <w:sz w:val="16"/>
        </w:rPr>
        <w:t>. Immiseration, precarity, defeat, and betrayal as well as ongoing patterns of sexism, racism, and homophobia have made us deeply suspicious. One way a party helps deal with this is with explicit criteria for membership and expectations for members. It supplements personal relations with relations to an organization, holding members accountable to expectations. Relations between comrades overlay and replace particularized relations anchored in individual preference. Practices of regular reporting help install these expectations. Another way a party builds solidarity is by acknowledging different skills and expertise, providing training and education, and delegating tasks. Developing and respecting one another’s skills and knowledge is essential if we are to form ourselves into a political force capable of taking on and replacing global capitalism. In practice, this suggests the utility of working groups in multiple locales and issue areas, groups with enough autonomy to be responsive and enough integration via practices of reporting to formulate and carry out a common purpose. It points as well to the active development of the organizational and political capacities crucial to multi-scalar communist selfgovernance.</w:t>
      </w:r>
    </w:p>
    <w:p w:rsidR="001C3C19" w:rsidRPr="007E33D7" w:rsidRDefault="001C3C19" w:rsidP="001C3C19">
      <w:pPr>
        <w:rPr>
          <w:sz w:val="16"/>
        </w:rPr>
      </w:pPr>
      <w:r w:rsidRPr="007E33D7">
        <w:rPr>
          <w:sz w:val="16"/>
        </w:rPr>
        <w:t xml:space="preserve">Left anti-party dogma mobilizes anti-authoritarian convictions. Yet this mobilization has resulted in the intensified authoritarianism of global capitalism. Today authoritarianism is less that of centralized state power than it is of power decentralized, dispersed, and extended via private contracts, interbank and interagency cooperation, and the extensive network of treaties, agreements, and provisions enabling capital flow and global trade. National states act as the police force protecting the global capitalist class. We encounter the fragmentation, dissolution, and decomposition of some elements of the state, and the concentration and intermeshing of other elements of states and markets, as in finance, security, and media. Capital as a class has worked to smash the bureaucratic state machine for us, to convince us that it is useless, even as it strengthens parts of it for its own ends. </w:t>
      </w:r>
      <w:r w:rsidRPr="007E33D7">
        <w:rPr>
          <w:rStyle w:val="StyleUnderline"/>
        </w:rPr>
        <w:t>For too long, left politics</w:t>
      </w:r>
      <w:r w:rsidRPr="007E33D7">
        <w:rPr>
          <w:sz w:val="16"/>
        </w:rPr>
        <w:t xml:space="preserve"> in the US, UK, and EU </w:t>
      </w:r>
      <w:r w:rsidRPr="007E33D7">
        <w:rPr>
          <w:rStyle w:val="StyleUnderline"/>
        </w:rPr>
        <w:t>has mirrored neoliberal economics, urging decentralization, flexibility, and innovation. Even the neoliberal push to privatize is reflected in left politics: not only do we hear ad infinitum that the personal is political, but the micro- politics of self-transformation and DIY takes the place of building and occupying institutions with duration</w:t>
      </w:r>
      <w:r w:rsidRPr="007E33D7">
        <w:rPr>
          <w:sz w:val="16"/>
        </w:rPr>
        <w:t xml:space="preserve">. In this vein, some on the Left have abandoned social change entirely. </w:t>
      </w:r>
      <w:r w:rsidRPr="00534065">
        <w:rPr>
          <w:rStyle w:val="Emphasis"/>
        </w:rPr>
        <w:t>Wary of “totalizing visions,” they cede society and the state to a capitalist class</w:t>
      </w:r>
      <w:r w:rsidRPr="007E33D7">
        <w:rPr>
          <w:rStyle w:val="StyleUnderline"/>
        </w:rPr>
        <w:t xml:space="preserve"> that acts as a global political class intent on extending its reach into and strengthening its hold over our lives and futures</w:t>
      </w:r>
      <w:r w:rsidRPr="007E33D7">
        <w:rPr>
          <w:sz w:val="16"/>
        </w:rPr>
        <w:t>.</w:t>
      </w:r>
    </w:p>
    <w:p w:rsidR="001C3C19" w:rsidRPr="007E33D7" w:rsidRDefault="001C3C19" w:rsidP="001C3C19">
      <w:pPr>
        <w:rPr>
          <w:sz w:val="16"/>
        </w:rPr>
      </w:pPr>
      <w:r w:rsidRPr="007E33D7">
        <w:rPr>
          <w:rStyle w:val="StyleUnderline"/>
        </w:rPr>
        <w:t>The crowd</w:t>
      </w:r>
      <w:r w:rsidRPr="007E33D7">
        <w:rPr>
          <w:sz w:val="16"/>
        </w:rPr>
        <w:t xml:space="preserve"> has pushed this Left aside. Rising up in opposition to the decentralized authoritarianisms of interconnected states and markets, it has occupied, blockaded, and rioted. And it </w:t>
      </w:r>
      <w:r w:rsidRPr="007E33D7">
        <w:rPr>
          <w:rStyle w:val="StyleUnderline"/>
        </w:rPr>
        <w:t>has come up against the limits of its capacity to give social struggles political form. The challenge we face is becoming the Left the crowd deserves, a Left that, faithful to the crowd’s egalitarian discharge, works to make it endure. A Left that speaks the language of radical change but refuses its forms is no Left at all</w:t>
      </w:r>
      <w:r w:rsidRPr="007E33D7">
        <w:rPr>
          <w:sz w:val="16"/>
        </w:rPr>
        <w:t xml:space="preserve">. It’s the means by which political energy and conviction is displaced into styles and practices that make us feel good by making us feel radical. </w:t>
      </w:r>
      <w:r w:rsidRPr="007E33D7">
        <w:rPr>
          <w:rStyle w:val="StyleUnderline"/>
        </w:rPr>
        <w:t>To advance, we need to organize. We need to be a party for the people in the crowd</w:t>
      </w:r>
      <w:r w:rsidRPr="007E33D7">
        <w:rPr>
          <w:sz w:val="16"/>
        </w:rPr>
        <w:t>.</w:t>
      </w:r>
    </w:p>
    <w:p w:rsidR="001C3C19" w:rsidRDefault="001C3C19" w:rsidP="001C3C19"/>
    <w:p w:rsidR="001C3C19" w:rsidRDefault="001C3C19" w:rsidP="001C3C19">
      <w:pPr>
        <w:spacing w:after="160" w:line="259" w:lineRule="auto"/>
        <w:rPr>
          <w:rFonts w:asciiTheme="minorHAnsi" w:hAnsiTheme="minorHAnsi"/>
        </w:rPr>
      </w:pPr>
    </w:p>
    <w:p w:rsidR="002F602E" w:rsidRPr="006715E2" w:rsidRDefault="001C3C19" w:rsidP="002F602E">
      <w:pPr>
        <w:pStyle w:val="Heading2"/>
        <w:rPr>
          <w:rFonts w:cs="Calibri"/>
        </w:rPr>
      </w:pPr>
      <w:r>
        <w:rPr>
          <w:rFonts w:cs="Calibri"/>
        </w:rPr>
        <w:t>aff answers</w:t>
      </w:r>
    </w:p>
    <w:p w:rsidR="00670482" w:rsidRPr="00F83D9B" w:rsidRDefault="00670482" w:rsidP="00670482">
      <w:pPr>
        <w:pStyle w:val="Heading3"/>
      </w:pPr>
      <w:r>
        <w:t>2ac alt fails</w:t>
      </w:r>
    </w:p>
    <w:p w:rsidR="00670482" w:rsidRPr="00F83D9B" w:rsidRDefault="00670482" w:rsidP="00670482"/>
    <w:p w:rsidR="00670482" w:rsidRPr="00F83D9B" w:rsidRDefault="00670482" w:rsidP="00670482">
      <w:pPr>
        <w:pStyle w:val="Heading4"/>
      </w:pPr>
      <w:r w:rsidRPr="00F83D9B">
        <w:t xml:space="preserve">Capitalism is not bounded by the exploitation of labor but extends itself through a productive imperative and the expropriation of land from the Native and the body of the slave. Their appeal to a transition state established by a worker’s party [insert their alternative] strengthens systems of state-based theft, racial accumulation and policing because the state requires these formations in order to function. </w:t>
      </w:r>
    </w:p>
    <w:p w:rsidR="00670482" w:rsidRPr="00F83D9B" w:rsidRDefault="00670482" w:rsidP="00670482">
      <w:r w:rsidRPr="00F83D9B">
        <w:rPr>
          <w:rStyle w:val="Style13ptBold"/>
        </w:rPr>
        <w:t>Wang 18</w:t>
      </w:r>
      <w:r w:rsidRPr="00F83D9B">
        <w:t xml:space="preserve"> [Jackie, writer, poet, musician, and academic whose writing has been published by Lies Journal, HTML Giant, and BOMBlog, PhD African-American Studies @ Harvard, p. 112-25//AK47]</w:t>
      </w:r>
    </w:p>
    <w:p w:rsidR="00670482" w:rsidRPr="00F83D9B" w:rsidRDefault="00670482" w:rsidP="00670482">
      <w:pPr>
        <w:rPr>
          <w:rStyle w:val="StyleUnderline"/>
        </w:rPr>
      </w:pPr>
      <w:r w:rsidRPr="00F83D9B">
        <w:rPr>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over .work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 </w:t>
      </w:r>
      <w:r w:rsidRPr="00F83D9B">
        <w:rPr>
          <w:rStyle w:val="StyleUnderline"/>
        </w:rPr>
        <w:t>In order to recuperate the frame of political economy, a focus on the dialectic of racial slavery and settler colonialism leads to important revisions of Karl Marx's theory of primitive accumulation</w:t>
      </w:r>
      <w:r w:rsidRPr="00F83D9B">
        <w:rPr>
          <w:sz w:val="8"/>
        </w:rPr>
        <w:t xml:space="preserve">. In particular, Marx designates the transition from feudal to capitalist social relations as a violent process of primitive accumulation whereby "conquest, enslavement, robbery, murder, in short, force, play the greatest part." For Marx, chis results in the expropriation of the worker, the proletariat, who becomes the privileged subject of capitalist revolution. [f we consider primitive accumulation 35 a persistent structure rather than event, both </w:t>
      </w:r>
      <w:r w:rsidRPr="00F83D9B">
        <w:rPr>
          <w:rStyle w:val="StyleUnderline"/>
        </w:rPr>
        <w:t>Afro-pessimism and settler colonial studies destabilize normative conceptions of capitalism through the conceptual displacements of the proletariat.</w:t>
      </w:r>
      <w:r w:rsidRPr="00F83D9B">
        <w:rPr>
          <w:sz w:val="8"/>
        </w:rPr>
        <w:t xml:space="preserve"> As Coulthard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w:t>
      </w:r>
      <w:r w:rsidRPr="00F83D9B">
        <w:rPr>
          <w:rStyle w:val="StyleUnderline"/>
        </w:rPr>
        <w:t xml:space="preserve">It is thus dispossession of land through genocidal elimination, relocation, and theft that animates Indigenous resistance and anticapitalism </w:t>
      </w:r>
      <w:r w:rsidRPr="00F83D9B">
        <w:rPr>
          <w:sz w:val="8"/>
        </w:rPr>
        <w:t xml:space="preserve">and "less around our emergent status 35 'rightless proletarians.'" If we extend the frame of primitive accumulation to the question of slavery, </w:t>
      </w:r>
      <w:r w:rsidRPr="00F83D9B">
        <w:rPr>
          <w:rStyle w:val="StyleUnderline"/>
        </w:rPr>
        <w:t>it is the dispossession of the slave's body rather than the proletarianization of labor that both precedes and exceeds the frame of settler colonial and global modernity.</w:t>
      </w:r>
      <w:r w:rsidRPr="00F83D9B">
        <w:rPr>
          <w:sz w:val="8"/>
        </w:rPr>
        <w:t xml:space="preserve"> 13 </w:t>
      </w:r>
      <w:r w:rsidRPr="00F83D9B">
        <w:rPr>
          <w:rStyle w:val="StyleUnderline"/>
        </w:rPr>
        <w:t>As lyko Day notes, Native dispossession occurs through the expropriation of land, while black dis</w:t>
      </w:r>
      <w:r w:rsidRPr="00F83D9B">
        <w:rPr>
          <w:rStyle w:val="StyleUnderline"/>
          <w:rFonts w:eastAsia="Arial" w:hint="eastAsia"/>
        </w:rPr>
        <w:t>􀄅</w:t>
      </w:r>
      <w:r w:rsidRPr="00F83D9B">
        <w:rPr>
          <w:rStyle w:val="StyleUnderline"/>
        </w:rPr>
        <w:t xml:space="preserve"> possession is characterized by enslavement and bodily dispossession.</w:t>
      </w:r>
      <w:r w:rsidRPr="00F83D9B">
        <w:rPr>
          <w:sz w:val="8"/>
        </w:rPr>
        <w:t xml:space="preserve"> Although </w:t>
      </w:r>
      <w:r w:rsidRPr="00F83D9B">
        <w:rPr>
          <w:rStyle w:val="StyleUnderline"/>
        </w:rPr>
        <w:t>both racial logics buttress white accumulation and are defined by a "genocidal limit concept"</w:t>
      </w:r>
      <w:r w:rsidRPr="00F83D9B">
        <w:rPr>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particular meanings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ic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thac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bilks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gender-nonconforming people may be subject to a different set of expropriative logics than white women. Racalized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F83D9B">
        <w:rPr>
          <w:rStyle w:val="StyleUnderline"/>
        </w:rPr>
        <w:t>Understanding the logic of expropriation, in his view, is necessary for understanding which modes of resistance are needed at this historical juncture.</w:t>
      </w:r>
      <w:r w:rsidRPr="00F83D9B">
        <w:rPr>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expropriability? Rather than describing these logics as distinct forms of antiblack racism, he analyzes them as two dimensions of a dynamic process whereby </w:t>
      </w:r>
      <w:r w:rsidRPr="00F83D9B">
        <w:rPr>
          <w:rStyle w:val="StyleUnderline"/>
        </w:rPr>
        <w:t>capitalist expropriation generates the racial order by fracturing the population into superior and inferior humans: Understanding the foundation of capitalism requires a consideration of "the hidden abode of race": the ontological distinction between superior and inferior humans-codified as race-that was necessary for slavery, colonialism, the theft of lands in the Americas, and genocide.</w:t>
      </w:r>
      <w:r w:rsidRPr="00F83D9B">
        <w:rPr>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F83D9B">
        <w:rPr>
          <w:rStyle w:val="StyleUnderline"/>
        </w:rPr>
        <w:t>Black racialization, then, is the mark that renders subjects as suitable for-on the one hand-hyperexploitation and expropriation, and, on the other hand, annihilation. Before the neoliberal era, the racial order was propped up by the state, and racial distinctions were enforced through legal codification, Jim Crow segregation, and other formal arrangements. In a contemporary context, though the legal regime undergirding the racial order has been dismantled, race has maintained its dual character, which consists of "not only a probabilistic assignment of relative economic value but also an index of differential vulnerability to state violence." 16 In other words, vulnerability to hyperexploitation and expropriation in the economic domain and vulnerability to premature death in the political and social domains.</w:t>
      </w:r>
      <w:r w:rsidRPr="00F83D9B">
        <w:rPr>
          <w:sz w:val="8"/>
        </w:rPr>
        <w:t xml:space="preserve"> My essay on the </w:t>
      </w:r>
      <w:r w:rsidRPr="00F83D9B">
        <w:rPr>
          <w:rStyle w:val="StyleUnderline"/>
        </w:rPr>
        <w:t>Ferguson Police Department and the city's program of municipal plunder</w:t>
      </w:r>
      <w:r w:rsidRPr="00F83D9B">
        <w:rPr>
          <w:sz w:val="8"/>
        </w:rPr>
        <w:t xml:space="preserve"> is an attempt to </w:t>
      </w:r>
      <w:r w:rsidRPr="00F83D9B">
        <w:rPr>
          <w:rStyle w:val="StyleUnderline"/>
        </w:rPr>
        <w:t xml:space="preserve">make visible the hidden backdrop of Mike Brown's execution: the widespread racialized expropriation of black residents carried out by the criminal justice arm of the state. It is not just that Mike Brown's murder happened alongside the looting of residents at the behest of the police and the city's financial manager, but that racial legacies that have marked black residents as lootable are intimately tied to police officers' treatment of black people as killable. The two logics reinforce and are bound up with each other. </w:t>
      </w:r>
      <w:r w:rsidRPr="00F83D9B">
        <w:rPr>
          <w:sz w:val="8"/>
        </w:rPr>
        <w:t xml:space="preserve">In her response co Dawson's analysis of racialization as expropriation, Fraser develops Dawson's claims by looking at the interplay between economic expropriation and "politically enforced status distinctions." 17 </w:t>
      </w:r>
      <w:r w:rsidRPr="00F83D9B">
        <w:rPr>
          <w:rStyle w:val="StyleUnderline"/>
        </w:rPr>
        <w:t>Not only does accumulation in a capitalist society occur along the two axes of exploitation and expropriation, but one makes the other possible in that the "racialized subjection of those whom capital expropriates is a condition of possibility for the freedom of those whom it exploits.</w:t>
      </w:r>
      <w:r w:rsidRPr="00F83D9B">
        <w:rPr>
          <w:sz w:val="8"/>
        </w:rPr>
        <w:t xml:space="preserve">" 18 </w:t>
      </w:r>
      <w:r w:rsidRPr="00F83D9B">
        <w:rPr>
          <w:rStyle w:val="StyleUnderline"/>
        </w:rPr>
        <w:t>In other words, the "front story" of free workers who are contracted by capitalists to sell their labor-power for a wage is enabled by, and depends on, expropriation that takes place outside this contractual arrangement.</w:t>
      </w:r>
    </w:p>
    <w:p w:rsidR="00670482" w:rsidRPr="00F83D9B" w:rsidRDefault="00670482" w:rsidP="00670482">
      <w:pPr>
        <w:rPr>
          <w:rStyle w:val="StyleUnderline"/>
        </w:rPr>
      </w:pPr>
    </w:p>
    <w:p w:rsidR="00670482" w:rsidRPr="00F83D9B" w:rsidRDefault="00670482" w:rsidP="00670482">
      <w:pPr>
        <w:rPr>
          <w:sz w:val="8"/>
        </w:rPr>
      </w:pPr>
      <w:r w:rsidRPr="00F83D9B">
        <w:rPr>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F83D9B">
        <w:rPr>
          <w:rStyle w:val="StyleUnderline"/>
        </w:rPr>
        <w:t>In the "present regime of racialized accumulation"- which she refers to as "financialized capitalism"-Fraser notes that there has been a loosening of the binary that has historically separated who should be subjected to expropriation from</w:t>
      </w:r>
      <w:r w:rsidRPr="00F83D9B">
        <w:rPr>
          <w:sz w:val="8"/>
        </w:rPr>
        <w:t xml:space="preserve"> who should be subjected to exploitation, and that </w:t>
      </w:r>
      <w:r w:rsidRPr="00F83D9B">
        <w:rPr>
          <w:rStyle w:val="StyleUnderline"/>
        </w:rPr>
        <w:t>during the present period</w:t>
      </w:r>
      <w:r w:rsidRPr="00F83D9B">
        <w:rPr>
          <w:sz w:val="8"/>
        </w:rPr>
        <w:t xml:space="preserve">, debt is regularly deployed as a method of dispossession: Much large-scale industrial exploitation now occurs outside the historic core, in the BRICS countries of the semi-periphery. And </w:t>
      </w:r>
      <w:r w:rsidRPr="00F83D9B">
        <w:rPr>
          <w:rStyle w:val="StyleUnderline"/>
        </w:rPr>
        <w:t xml:space="preserve">expropriation has become ubiquitous, afflicting not only its traditional subjects but also those who were previously shielded by their status as citizenworkers. </w:t>
      </w:r>
      <w:r w:rsidRPr="00F83D9B">
        <w:rPr>
          <w:sz w:val="8"/>
        </w:rPr>
        <w:t xml:space="preserve">In these developments, debt plays a major role, </w:t>
      </w:r>
      <w:r w:rsidRPr="00F83D9B">
        <w:rPr>
          <w:rStyle w:val="StyleUnderline"/>
        </w:rPr>
        <w:t>as global financial institutions pressure states to collude with investors in extracting value from defenseless populations.</w:t>
      </w:r>
      <w:r w:rsidRPr="00F83D9B">
        <w:rPr>
          <w:sz w:val="8"/>
        </w:rPr>
        <w:t xml:space="preserve"> 19 While I agree with Fraser's claim that the "sharp divide" berween "expropriab le subjects and exploitable citizen-workers" has been replaced by a "contin uum" (albeit a continuum chat remains racialized), I would add that </w:t>
      </w:r>
      <w:r w:rsidRPr="00F83D9B">
        <w:rPr>
          <w:rStyle w:val="StyleUnderline"/>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F83D9B">
        <w:rPr>
          <w:sz w:val="8"/>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F83D9B">
        <w:rPr>
          <w:rStyle w:val="StyleUnderline"/>
        </w:rPr>
        <w:t>If expropriation and exploitation now occur on a continuum, then it has been made possible, in part, by late capitalism's current modus operandi: the probabilistic ranking of subjects according to risk</w:t>
      </w:r>
      <w:r w:rsidRPr="00F83D9B">
        <w:rPr>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p w:rsidR="009E6D1E" w:rsidRDefault="009E6D1E" w:rsidP="009E6D1E">
      <w:pPr>
        <w:pStyle w:val="Heading3"/>
      </w:pPr>
      <w:r>
        <w:t xml:space="preserve">2ac capitalism top level </w:t>
      </w:r>
    </w:p>
    <w:p w:rsidR="009E6D1E" w:rsidRDefault="009E6D1E" w:rsidP="009E6D1E">
      <w:pPr>
        <w:rPr>
          <w:sz w:val="16"/>
        </w:rPr>
      </w:pPr>
    </w:p>
    <w:p w:rsidR="009E6D1E" w:rsidRDefault="009E6D1E" w:rsidP="009E6D1E">
      <w:pPr>
        <w:rPr>
          <w:sz w:val="16"/>
        </w:rPr>
      </w:pPr>
    </w:p>
    <w:p w:rsidR="009E6D1E" w:rsidRDefault="009E6D1E" w:rsidP="009E6D1E">
      <w:pPr>
        <w:pStyle w:val="Heading4"/>
      </w:pPr>
      <w:r>
        <w:t xml:space="preserve">All or nothing critique of capital relies on a flawed critique of reform-no root cause, no alt solvency-those arguments are based on essentialist assumptions </w:t>
      </w:r>
    </w:p>
    <w:p w:rsidR="009E6D1E" w:rsidRPr="00873543" w:rsidRDefault="009E6D1E" w:rsidP="009E6D1E">
      <w:pPr>
        <w:rPr>
          <w:rStyle w:val="Style13ptBold"/>
        </w:rPr>
      </w:pPr>
      <w:r w:rsidRPr="00873543">
        <w:rPr>
          <w:rStyle w:val="Style13ptBold"/>
        </w:rPr>
        <w:t>ROBBINS, PhD Harvard, 13</w:t>
      </w:r>
    </w:p>
    <w:p w:rsidR="009E6D1E" w:rsidRDefault="009E6D1E" w:rsidP="009E6D1E">
      <w:pPr>
        <w:rPr>
          <w:sz w:val="16"/>
        </w:rPr>
      </w:pPr>
      <w:r>
        <w:rPr>
          <w:sz w:val="16"/>
        </w:rPr>
        <w:t>(BRUCE, Old Dominion Foundation Professor in the Humanities, https://nplusonemag.com/issue-16/reviews/balibarism/)</w:t>
      </w:r>
    </w:p>
    <w:p w:rsidR="009E6D1E" w:rsidRPr="00C1184B" w:rsidRDefault="009E6D1E" w:rsidP="009E6D1E">
      <w:r w:rsidRPr="00C1184B">
        <w:rPr>
          <w:rStyle w:val="StyleUnderline"/>
        </w:rPr>
        <w:t>BALIBAR’</w:t>
      </w:r>
      <w:r w:rsidRPr="006A2774">
        <w:rPr>
          <w:sz w:val="16"/>
        </w:rPr>
        <w:t xml:space="preserve">S NEW BOOKS </w:t>
      </w:r>
      <w:r w:rsidRPr="00C1184B">
        <w:rPr>
          <w:rStyle w:val="StyleUnderline"/>
        </w:rPr>
        <w:t xml:space="preserve">will appear in an intellectual landscape where a </w:t>
      </w:r>
      <w:r w:rsidRPr="00C1184B">
        <w:rPr>
          <w:rStyle w:val="Emphasis"/>
        </w:rPr>
        <w:t>revolutionary Marxism</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at least from a glance at bookstores and syllabi</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C1184B">
        <w:rPr>
          <w:rStyle w:val="StyleUnderline"/>
        </w:rPr>
        <w:t>is still in vogue</w:t>
      </w:r>
      <w:r w:rsidRPr="006A2774">
        <w:rPr>
          <w:sz w:val="16"/>
        </w:rPr>
        <w:t xml:space="preserve">. Ambivalent as they are about revolution, what kind of reception will these books receive? Why do people read Marxist philosophers anyway? </w:t>
      </w:r>
      <w:r w:rsidRPr="000500AF">
        <w:rPr>
          <w:rStyle w:val="StyleUnderline"/>
        </w:rPr>
        <w:t>It would be hard to argue</w:t>
      </w:r>
      <w:r w:rsidRPr="006A2774">
        <w:rPr>
          <w:sz w:val="16"/>
        </w:rPr>
        <w:t xml:space="preserve"> that </w:t>
      </w:r>
      <w:r w:rsidRPr="000500AF">
        <w:rPr>
          <w:rStyle w:val="StyleUnderline"/>
        </w:rPr>
        <w:t>the fashion for Marxism</w:t>
      </w:r>
      <w:r w:rsidRPr="006A2774">
        <w:rPr>
          <w:sz w:val="16"/>
        </w:rPr>
        <w:t xml:space="preserve"> during the past decade or so </w:t>
      </w:r>
      <w:r w:rsidRPr="000500AF">
        <w:rPr>
          <w:rStyle w:val="StyleUnderline"/>
        </w:rPr>
        <w:t>has had anything to do with the</w:t>
      </w:r>
      <w:r w:rsidRPr="006A2774">
        <w:rPr>
          <w:sz w:val="16"/>
        </w:rPr>
        <w:t xml:space="preserve"> perceived </w:t>
      </w:r>
      <w:r w:rsidRPr="000500AF">
        <w:rPr>
          <w:rStyle w:val="Emphasis"/>
        </w:rPr>
        <w:t>proximity of revolution</w:t>
      </w:r>
      <w:r w:rsidRPr="006A2774">
        <w:rPr>
          <w:sz w:val="16"/>
        </w:rPr>
        <w:t xml:space="preserve"> or even the strength or militancy of working-class organizations. </w:t>
      </w:r>
      <w:r w:rsidRPr="000500AF">
        <w:rPr>
          <w:rStyle w:val="StyleUnderline"/>
        </w:rPr>
        <w:t>In the</w:t>
      </w:r>
      <w:r w:rsidRPr="006A2774">
        <w:rPr>
          <w:sz w:val="16"/>
        </w:rPr>
        <w:t xml:space="preserve"> 19</w:t>
      </w:r>
      <w:r w:rsidRPr="000500AF">
        <w:rPr>
          <w:rStyle w:val="StyleUnderline"/>
        </w:rPr>
        <w:t>60s</w:t>
      </w:r>
      <w:r w:rsidRPr="006A2774">
        <w:rPr>
          <w:sz w:val="16"/>
        </w:rPr>
        <w:t xml:space="preserve"> </w:t>
      </w:r>
      <w:r w:rsidRPr="000500AF">
        <w:rPr>
          <w:rStyle w:val="StyleUnderline"/>
        </w:rPr>
        <w:t xml:space="preserve">Marxist </w:t>
      </w:r>
      <w:r w:rsidRPr="006A2774">
        <w:rPr>
          <w:sz w:val="16"/>
        </w:rPr>
        <w:t>writer</w:t>
      </w:r>
      <w:r w:rsidRPr="000500AF">
        <w:rPr>
          <w:rStyle w:val="StyleUnderline"/>
        </w:rPr>
        <w:t>s rode a wave of political energy</w:t>
      </w:r>
      <w:r w:rsidRPr="006A2774">
        <w:rPr>
          <w:sz w:val="16"/>
        </w:rPr>
        <w:t xml:space="preserve"> and hope. </w:t>
      </w:r>
      <w:r w:rsidRPr="000500AF">
        <w:rPr>
          <w:rStyle w:val="StyleUnderline"/>
        </w:rPr>
        <w:t>That has</w:t>
      </w:r>
      <w:r w:rsidRPr="006A2774">
        <w:rPr>
          <w:sz w:val="16"/>
        </w:rPr>
        <w:t xml:space="preserve"> mostly </w:t>
      </w:r>
      <w:r w:rsidRPr="000500AF">
        <w:rPr>
          <w:rStyle w:val="StyleUnderline"/>
        </w:rPr>
        <w:t>not been true</w:t>
      </w:r>
      <w:r w:rsidRPr="006A2774">
        <w:rPr>
          <w:sz w:val="16"/>
        </w:rPr>
        <w:t xml:space="preserve"> for the generation that came of age around or </w:t>
      </w:r>
      <w:r w:rsidRPr="000500AF">
        <w:rPr>
          <w:rStyle w:val="StyleUnderline"/>
        </w:rPr>
        <w:t>after September 11</w:t>
      </w:r>
      <w:r w:rsidRPr="006A2774">
        <w:rPr>
          <w:sz w:val="16"/>
        </w:rPr>
        <w:t xml:space="preserve">, 2001, which saw </w:t>
      </w:r>
      <w:r w:rsidRPr="00351CA3">
        <w:rPr>
          <w:rStyle w:val="StyleUnderline"/>
        </w:rPr>
        <w:t>inequality and unemployment rising</w:t>
      </w:r>
      <w:r w:rsidRPr="006A2774">
        <w:rPr>
          <w:sz w:val="16"/>
        </w:rPr>
        <w:t xml:space="preserve"> but </w:t>
      </w:r>
      <w:r w:rsidRPr="00351CA3">
        <w:rPr>
          <w:rStyle w:val="StyleUnderline"/>
        </w:rPr>
        <w:t>labor unions</w:t>
      </w:r>
      <w:r w:rsidRPr="006A2774">
        <w:rPr>
          <w:sz w:val="16"/>
        </w:rPr>
        <w:t xml:space="preserve"> and left-wing parties </w:t>
      </w:r>
      <w:r w:rsidRPr="00351CA3">
        <w:rPr>
          <w:rStyle w:val="StyleUnderline"/>
        </w:rPr>
        <w:t>falling</w:t>
      </w:r>
      <w:r w:rsidRPr="006A2774">
        <w:rPr>
          <w:sz w:val="16"/>
        </w:rPr>
        <w:t>. Interest in Marxism makes more sense as a response to the intensified financialization and globalization of capital, with its most revelatory moments in the bursting of the dot-com bubble in 2000–01 and more recently the 2008 financial crisis. It seems worth adding here that the digital revolution, which did for today’s generation something like what the Industrial Revolution did for Marx</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prove that dramatic change was possible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helps explain some of the otherwise inexplicable enthusiasm for Hardt and Negri. As Balibar observes, their argument splits apart the Marxist concept of the material base, making much of (digital) technology, which has changed, but leaving out the relations of production, which have not, or at least not for the better. If you want to be a serious materialist, he says, you have to hold onto both. </w:t>
      </w:r>
      <w:r w:rsidRPr="00BF28DA">
        <w:rPr>
          <w:rStyle w:val="StyleUnderline"/>
        </w:rPr>
        <w:t>One consequence of capitalism’s</w:t>
      </w:r>
      <w:r w:rsidRPr="006A2774">
        <w:rPr>
          <w:sz w:val="16"/>
        </w:rPr>
        <w:t xml:space="preserve"> ever-firmer annexation of the global scale and </w:t>
      </w:r>
      <w:r w:rsidRPr="00BF28DA">
        <w:rPr>
          <w:rStyle w:val="StyleUnderline"/>
        </w:rPr>
        <w:t>ever-tighter squeezing</w:t>
      </w:r>
      <w:r w:rsidRPr="006A2774">
        <w:rPr>
          <w:sz w:val="16"/>
        </w:rPr>
        <w:t xml:space="preserve"> of the majority’s living standards has been that ordinary </w:t>
      </w:r>
      <w:r w:rsidRPr="00BF28DA">
        <w:rPr>
          <w:rStyle w:val="StyleUnderline"/>
        </w:rPr>
        <w:t>domestic politics</w:t>
      </w:r>
      <w:r w:rsidRPr="006A2774">
        <w:rPr>
          <w:sz w:val="16"/>
        </w:rPr>
        <w:t xml:space="preserve">, especially electoral politics, </w:t>
      </w:r>
      <w:r w:rsidRPr="00BF28DA">
        <w:rPr>
          <w:rStyle w:val="StyleUnderline"/>
        </w:rPr>
        <w:t>have come to feel</w:t>
      </w:r>
      <w:r w:rsidRPr="006A2774">
        <w:rPr>
          <w:sz w:val="16"/>
        </w:rPr>
        <w:t xml:space="preserve"> ever more trivial and </w:t>
      </w:r>
      <w:r w:rsidRPr="00A415A4">
        <w:rPr>
          <w:rStyle w:val="StyleUnderline"/>
        </w:rPr>
        <w:t>irrelevant</w:t>
      </w:r>
      <w:r w:rsidRPr="006A2774">
        <w:rPr>
          <w:sz w:val="16"/>
        </w:rPr>
        <w:t xml:space="preserve">. One need only look at voter turnout, even for elections like 2008, to see that abstention is the one principle in the US that enjoys broad consensus. Under these circumstances, </w:t>
      </w:r>
      <w:r w:rsidRPr="00A415A4">
        <w:rPr>
          <w:rStyle w:val="StyleUnderline"/>
        </w:rPr>
        <w:t>even hard-won battles in the name of race, gender, and sexuality could</w:t>
      </w:r>
      <w:r w:rsidRPr="006A2774">
        <w:rPr>
          <w:sz w:val="16"/>
        </w:rPr>
        <w:t xml:space="preserve"> come to </w:t>
      </w:r>
      <w:r w:rsidRPr="00A415A4">
        <w:rPr>
          <w:rStyle w:val="StyleUnderline"/>
        </w:rPr>
        <w:t>seem a bit beside the point.</w:t>
      </w:r>
      <w:r w:rsidRPr="006A2774">
        <w:rPr>
          <w:sz w:val="16"/>
        </w:rPr>
        <w:t xml:space="preserve"> To Žižek, who routinely gets laughs at the expense of multiculturalism, Balibar no doubt looks too eager to please the “identity” constituencies. </w:t>
      </w:r>
      <w:r w:rsidRPr="00A415A4">
        <w:rPr>
          <w:rStyle w:val="StyleUnderline"/>
        </w:rPr>
        <w:t>To Balibar, Žižek and Badiou</w:t>
      </w:r>
      <w:r w:rsidRPr="006A2774">
        <w:rPr>
          <w:sz w:val="16"/>
        </w:rPr>
        <w:t xml:space="preserve"> no doubt </w:t>
      </w:r>
      <w:r w:rsidRPr="00A415A4">
        <w:rPr>
          <w:rStyle w:val="StyleUnderline"/>
        </w:rPr>
        <w:t xml:space="preserve">seem to have given up on the idea of </w:t>
      </w:r>
      <w:r w:rsidRPr="00A415A4">
        <w:rPr>
          <w:rStyle w:val="Emphasis"/>
        </w:rPr>
        <w:t>speaking to any constituencies</w:t>
      </w:r>
      <w:r w:rsidRPr="00A415A4">
        <w:rPr>
          <w:rStyle w:val="Emphasis"/>
          <w:rFonts w:ascii="Times New Roman" w:hAnsi="Times New Roman" w:cs="Times New Roman"/>
        </w:rPr>
        <w:t> </w:t>
      </w:r>
      <w:r w:rsidRPr="00A415A4">
        <w:rPr>
          <w:rStyle w:val="Emphasis"/>
          <w:rFonts w:cs="Georgia"/>
        </w:rPr>
        <w:t>—</w:t>
      </w:r>
      <w:r w:rsidRPr="00A415A4">
        <w:rPr>
          <w:rStyle w:val="Emphasis"/>
          <w:rFonts w:ascii="Times New Roman" w:hAnsi="Times New Roman" w:cs="Times New Roman"/>
        </w:rPr>
        <w:t> </w:t>
      </w:r>
      <w:r w:rsidRPr="00A415A4">
        <w:rPr>
          <w:rStyle w:val="StyleUnderline"/>
        </w:rPr>
        <w:t>that is,</w:t>
      </w:r>
      <w:r w:rsidRPr="006A2774">
        <w:rPr>
          <w:sz w:val="16"/>
        </w:rPr>
        <w:t xml:space="preserve"> to have </w:t>
      </w:r>
      <w:r w:rsidRPr="00A415A4">
        <w:rPr>
          <w:rStyle w:val="StyleUnderline"/>
        </w:rPr>
        <w:t>given up</w:t>
      </w:r>
      <w:r w:rsidRPr="006A2774">
        <w:rPr>
          <w:sz w:val="16"/>
        </w:rPr>
        <w:t xml:space="preserve"> </w:t>
      </w:r>
      <w:r w:rsidRPr="00A415A4">
        <w:rPr>
          <w:rStyle w:val="StyleUnderline"/>
        </w:rPr>
        <w:t xml:space="preserve">on the project of </w:t>
      </w:r>
      <w:r w:rsidRPr="00A415A4">
        <w:rPr>
          <w:rStyle w:val="Emphasis"/>
        </w:rPr>
        <w:t>politics.</w:t>
      </w:r>
      <w:r>
        <w:rPr>
          <w:rStyle w:val="StyleUnderline"/>
        </w:rPr>
        <w:t xml:space="preserve"> </w:t>
      </w:r>
      <w:r w:rsidRPr="006A2774">
        <w:rPr>
          <w:sz w:val="16"/>
        </w:rPr>
        <w:t xml:space="preserve">Paradoxical as it may seem, </w:t>
      </w:r>
      <w:r w:rsidRPr="00272CD2">
        <w:rPr>
          <w:rStyle w:val="StyleUnderline"/>
        </w:rPr>
        <w:t xml:space="preserve">giving up on politics has </w:t>
      </w:r>
      <w:r w:rsidRPr="006A2774">
        <w:rPr>
          <w:sz w:val="16"/>
        </w:rPr>
        <w:t xml:space="preserve">probably </w:t>
      </w:r>
      <w:r w:rsidRPr="00272CD2">
        <w:rPr>
          <w:rStyle w:val="Emphasis"/>
        </w:rPr>
        <w:t>been part of Marxism’s seductiveness for a long time</w:t>
      </w:r>
      <w:r w:rsidRPr="006A2774">
        <w:rPr>
          <w:sz w:val="16"/>
        </w:rPr>
        <w:t xml:space="preserve">. </w:t>
      </w:r>
      <w:r w:rsidRPr="00272CD2">
        <w:rPr>
          <w:rStyle w:val="StyleUnderline"/>
        </w:rPr>
        <w:t>No one in Balibar’s cohort</w:t>
      </w:r>
      <w:r w:rsidRPr="006A2774">
        <w:rPr>
          <w:sz w:val="16"/>
        </w:rPr>
        <w:t xml:space="preserve"> (Balibar was born in 1942, Badiou in 1937, Rancière in 1940, Žižek in 1949) could have felt confident that as Marxists they </w:t>
      </w:r>
      <w:r w:rsidRPr="00272CD2">
        <w:rPr>
          <w:rStyle w:val="StyleUnderline"/>
        </w:rPr>
        <w:t>came of age at a propitious time for plunging into the class struggle.</w:t>
      </w:r>
      <w:r w:rsidRPr="006A2774">
        <w:rPr>
          <w:sz w:val="16"/>
        </w:rPr>
        <w:t xml:space="preserve"> If 1968 didn’t turn out to be the revolutionary conjuncture, no moment that has followed has come closer. </w:t>
      </w:r>
      <w:r w:rsidRPr="007E1651">
        <w:rPr>
          <w:rStyle w:val="StyleUnderline"/>
        </w:rPr>
        <w:t xml:space="preserve">In nonrevolutionary times, the most </w:t>
      </w:r>
      <w:r w:rsidRPr="007E1651">
        <w:rPr>
          <w:rStyle w:val="Emphasis"/>
        </w:rPr>
        <w:t>tempting and pervasive of revisionisms</w:t>
      </w:r>
      <w:r w:rsidRPr="007E1651">
        <w:rPr>
          <w:rStyle w:val="StyleUnderline"/>
        </w:rPr>
        <w:t xml:space="preserve"> is to </w:t>
      </w:r>
      <w:r w:rsidRPr="007E1651">
        <w:rPr>
          <w:rStyle w:val="Emphasis"/>
        </w:rPr>
        <w:t>give up on changing the world and just interpret it</w:t>
      </w:r>
      <w:r w:rsidRPr="006A2774">
        <w:rPr>
          <w:sz w:val="16"/>
        </w:rPr>
        <w:t xml:space="preserve">. </w:t>
      </w:r>
      <w:r w:rsidRPr="007E1651">
        <w:rPr>
          <w:rStyle w:val="StyleUnderline"/>
        </w:rPr>
        <w:t>Nothing supplies serviceable analytic distance like the conviction that you don’t have a horse in this race</w:t>
      </w:r>
      <w:r w:rsidRPr="006A2774">
        <w:rPr>
          <w:sz w:val="16"/>
        </w:rPr>
        <w:t xml:space="preserve">. </w:t>
      </w:r>
      <w:r w:rsidRPr="007E1651">
        <w:rPr>
          <w:rStyle w:val="StyleUnderline"/>
        </w:rPr>
        <w:t>Witness the quietism of the New Left Review</w:t>
      </w:r>
      <w:r w:rsidRPr="006A2774">
        <w:rPr>
          <w:sz w:val="16"/>
        </w:rPr>
        <w:t>, the foremost organ of Marxism in the English-speaking world and yet a journal that you go to for searching analysis, not for uplifting news of movements and conflicts. For some years NLR, strongly influenced by Althusser, ostentatiously ignored thinkers in the messianic mode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and bless them for it. But </w:t>
      </w:r>
      <w:r w:rsidRPr="007E1651">
        <w:rPr>
          <w:rStyle w:val="StyleUnderline"/>
        </w:rPr>
        <w:t>isn’t there a sort of secret alliance between messianism and quietism</w:t>
      </w:r>
      <w:r w:rsidRPr="006A2774">
        <w:rPr>
          <w:sz w:val="16"/>
        </w:rPr>
        <w:t xml:space="preserve">? How can you stay so coolly detached unless you’re absolutely sure that in the end your day will come? </w:t>
      </w:r>
      <w:r w:rsidRPr="007E1651">
        <w:rPr>
          <w:rStyle w:val="StyleUnderline"/>
        </w:rPr>
        <w:t>Balibar wants no part of this alliance. His unwillingness to maintain an authoritative detachment from</w:t>
      </w:r>
      <w:r w:rsidRPr="006A2774">
        <w:rPr>
          <w:sz w:val="16"/>
        </w:rPr>
        <w:t xml:space="preserve"> ongoing </w:t>
      </w:r>
      <w:r w:rsidRPr="007E1651">
        <w:rPr>
          <w:rStyle w:val="StyleUnderline"/>
        </w:rPr>
        <w:t>political struggles, however insignificant posterity may judge those struggles to be, is of a piece with his lack of certainty that he knows where History is going or who will lead it there.</w:t>
      </w:r>
      <w:r w:rsidRPr="006A2774">
        <w:rPr>
          <w:sz w:val="16"/>
        </w:rPr>
        <w:t xml:space="preserve"> For some readers, this will be frustrating. </w:t>
      </w:r>
      <w:r w:rsidRPr="003D5C48">
        <w:rPr>
          <w:rStyle w:val="StyleUnderline"/>
        </w:rPr>
        <w:t>His distaste for political theology, his premise that even in situations of political urgency there is no excuse for pretending that Marxism has all the answers, has doubtless driven away some who</w:t>
      </w:r>
      <w:r w:rsidRPr="006A2774">
        <w:rPr>
          <w:sz w:val="16"/>
        </w:rPr>
        <w:t xml:space="preserve">, whether aware of it or not, </w:t>
      </w:r>
      <w:r w:rsidRPr="003D5C48">
        <w:rPr>
          <w:rStyle w:val="Emphasis"/>
        </w:rPr>
        <w:t xml:space="preserve">preferred a system that did have all the answers </w:t>
      </w:r>
      <w:r w:rsidRPr="003D5C48">
        <w:rPr>
          <w:rStyle w:val="StyleUnderline"/>
        </w:rPr>
        <w:t>while also preferring prophets who carry those answers down from the mountain and deliver them in thunder.</w:t>
      </w:r>
      <w:r w:rsidRPr="006A2774">
        <w:rPr>
          <w:sz w:val="16"/>
        </w:rPr>
        <w:t xml:space="preserve"> This seems the most likely reason why, as radical social transformation has reappeared as a historical possibility, as Marxism has reappeared to analyze its chances, and as Americans in search of political enlightenment continue to eavesdrop on exchanges among left-wing French philosophers, many of them Althusser’s former students, Balibar has had less of a hearing than the aging superstars around him. It is true that Balibar is personally mild, self-deprecating almost to a fault, and does not seek out occasions for newsworthy confrontation. David Rieff observes in a nasty but not inaccurate review of Claude Lanz-mann’s recent memoir that “self-deprecation has never been much prized in French intellectual life.” Things are not so different in the US. For whatever reasons, Balibar’s putative rivals have also largely avoided on-screen collisions with him. I note that Žižek calls Balibar out in two of his books, Revolution at the Gates and The Ticklish Subject —</w:t>
      </w:r>
      <w:r w:rsidRPr="006A2774">
        <w:rPr>
          <w:rFonts w:ascii="Times New Roman" w:hAnsi="Times New Roman" w:cs="Times New Roman"/>
          <w:sz w:val="16"/>
        </w:rPr>
        <w:t> </w:t>
      </w:r>
      <w:r w:rsidRPr="006A2774">
        <w:rPr>
          <w:sz w:val="16"/>
        </w:rPr>
        <w:t>and then, seemingly forgetting he</w:t>
      </w:r>
      <w:r w:rsidRPr="006A2774">
        <w:rPr>
          <w:rFonts w:cs="Georgia"/>
          <w:sz w:val="16"/>
        </w:rPr>
        <w:t>’</w:t>
      </w:r>
      <w:r w:rsidRPr="006A2774">
        <w:rPr>
          <w:sz w:val="16"/>
        </w:rPr>
        <w:t xml:space="preserve">s thrown down the gauntlet, devotes most of his pages to Badiou. Is Badiou an easier target? If so, what makes Balibar a harder one? Consider The Idea of Communism (2010), a collection of papers delivered with much fanfare at Birkbeck College in London in 2009, a year or so into the financial crisis, and coedited by the conference organizers, Žižek and Costas Douzinas. Balibar is not included in the collection (he was invited to the conference but was stuck teaching in California) and he is not cited in the index. His omission from the index is especially curious because he is in fact argued with, at least glancingly, in two places that I noticed: on the question, What is politics? and on the question, Should the left claim human rights? In both cases the underlying issue is whether it’s hopelessly naive to engage in politics at the level of the state. </w:t>
      </w:r>
      <w:r w:rsidRPr="00960879">
        <w:rPr>
          <w:rStyle w:val="StyleUnderline"/>
        </w:rPr>
        <w:t>Balibar is taken</w:t>
      </w:r>
      <w:r w:rsidRPr="006A2774">
        <w:rPr>
          <w:sz w:val="16"/>
        </w:rPr>
        <w:t xml:space="preserve">, rightly, </w:t>
      </w:r>
      <w:r w:rsidRPr="00960879">
        <w:rPr>
          <w:rStyle w:val="Emphasis"/>
        </w:rPr>
        <w:t>as assuming that politics at the level of the state, rights, and law remains a significant obligation</w:t>
      </w:r>
      <w:r w:rsidRPr="006A2774">
        <w:rPr>
          <w:sz w:val="16"/>
        </w:rPr>
        <w:t xml:space="preserve">. </w:t>
      </w:r>
      <w:r w:rsidRPr="00960879">
        <w:rPr>
          <w:rStyle w:val="StyleUnderline"/>
        </w:rPr>
        <w:t xml:space="preserve">It’s clear that the other speakers disagree, but they </w:t>
      </w:r>
      <w:r w:rsidRPr="00960879">
        <w:rPr>
          <w:rStyle w:val="Emphasis"/>
        </w:rPr>
        <w:t>don’t feel obliged to spell out why.</w:t>
      </w:r>
      <w:r w:rsidRPr="006A2774">
        <w:rPr>
          <w:sz w:val="16"/>
        </w:rPr>
        <w:t xml:space="preserve"> </w:t>
      </w:r>
      <w:r w:rsidRPr="008F0E55">
        <w:rPr>
          <w:rStyle w:val="StyleUnderline"/>
        </w:rPr>
        <w:t>Badiou’s contribution</w:t>
      </w:r>
      <w:r w:rsidRPr="006A2774">
        <w:rPr>
          <w:sz w:val="16"/>
        </w:rPr>
        <w:t xml:space="preserve"> to The Idea of Communism </w:t>
      </w:r>
      <w:r w:rsidRPr="008F0E55">
        <w:rPr>
          <w:rStyle w:val="StyleUnderline"/>
        </w:rPr>
        <w:t>openly rejects</w:t>
      </w:r>
      <w:r w:rsidRPr="006A2774">
        <w:rPr>
          <w:sz w:val="16"/>
        </w:rPr>
        <w:t xml:space="preserve"> the enterprise of “</w:t>
      </w:r>
      <w:r w:rsidRPr="008F0E55">
        <w:rPr>
          <w:rStyle w:val="StyleUnderline"/>
        </w:rPr>
        <w:t>ordinary” politics</w:t>
      </w:r>
      <w:r w:rsidRPr="006A2774">
        <w:rPr>
          <w:sz w:val="16"/>
        </w:rPr>
        <w:t xml:space="preserve">. (Much might be said about the assumption that passing previously unimaginable legislation like the forty-hour workweek or the graduated income tax or the regulation of the financial industry would count as “ordinary.”) Badiou takes as his premise that “ordinary history” is “confined within the State.” By contrast, the kind of history he thinks we need, the kind that is not confined within the State, is history that is faithful to “the Idea.” </w:t>
      </w:r>
      <w:r w:rsidRPr="000234F3">
        <w:rPr>
          <w:rStyle w:val="StyleUnderline"/>
        </w:rPr>
        <w:t>Badiou takes his argument about “the Idea</w:t>
      </w:r>
      <w:r w:rsidRPr="006A2774">
        <w:rPr>
          <w:sz w:val="16"/>
        </w:rPr>
        <w:t xml:space="preserve">” from Plato, whose usefulness to the left he seems recklessly eager to promote. But </w:t>
      </w:r>
      <w:r w:rsidRPr="000234F3">
        <w:rPr>
          <w:rStyle w:val="StyleUnderline"/>
        </w:rPr>
        <w:t>there is something post-Hellenic about</w:t>
      </w:r>
      <w:r w:rsidRPr="006A2774">
        <w:rPr>
          <w:sz w:val="16"/>
        </w:rPr>
        <w:t xml:space="preserve"> the idea of </w:t>
      </w:r>
      <w:r w:rsidRPr="000234F3">
        <w:rPr>
          <w:rStyle w:val="StyleUnderline"/>
        </w:rPr>
        <w:t>an Idea that floats above ordinary history and beams encouragingly down on those</w:t>
      </w:r>
      <w:r w:rsidRPr="006A2774">
        <w:rPr>
          <w:sz w:val="16"/>
        </w:rPr>
        <w:t xml:space="preserve">, wherever and whenever they are, who are </w:t>
      </w:r>
      <w:r w:rsidRPr="000234F3">
        <w:rPr>
          <w:rStyle w:val="StyleUnderline"/>
        </w:rPr>
        <w:t>distressed by life on the ground</w:t>
      </w:r>
      <w:r w:rsidRPr="006A2774">
        <w:rPr>
          <w:sz w:val="16"/>
        </w:rPr>
        <w:t>. This might be what Balibar had in mind when he called Badiou a theologian. In the same volume Bruno B</w:t>
      </w:r>
      <w:r w:rsidRPr="00D23CA8">
        <w:rPr>
          <w:rStyle w:val="StyleUnderline"/>
        </w:rPr>
        <w:t xml:space="preserve">osteels describes the disagreements </w:t>
      </w:r>
      <w:r w:rsidRPr="006A2774">
        <w:rPr>
          <w:sz w:val="16"/>
        </w:rPr>
        <w:t xml:space="preserve">among Badiou, Žižek, Rancière, and Balibar </w:t>
      </w:r>
      <w:r w:rsidRPr="00D23CA8">
        <w:rPr>
          <w:rStyle w:val="StyleUnderline"/>
        </w:rPr>
        <w:t>as the “fights of a dysfunctional family</w:t>
      </w:r>
      <w:r w:rsidRPr="006A2774">
        <w:rPr>
          <w:sz w:val="16"/>
        </w:rPr>
        <w:t xml:space="preserve">.” He doesn’t designate parents and children, but he admits that </w:t>
      </w:r>
      <w:r w:rsidRPr="00D23CA8">
        <w:rPr>
          <w:rStyle w:val="Emphasis"/>
        </w:rPr>
        <w:t xml:space="preserve">Lenin had a point when he described the dogmatic antistatism of the holier-than-thou Communists to his left as indicative of “an infantile disorder.” </w:t>
      </w:r>
      <w:r w:rsidRPr="006A2774">
        <w:rPr>
          <w:sz w:val="16"/>
        </w:rPr>
        <w:t xml:space="preserve">Rather than thinking of the family members as squabbling over who loves Marx most or who was Althusser’s favorite, </w:t>
      </w:r>
      <w:r w:rsidRPr="00A86DB6">
        <w:rPr>
          <w:rStyle w:val="StyleUnderline"/>
        </w:rPr>
        <w:t>it seems more generous to imagine them deciding whether to invest their nest egg in political ventures that may or may not pay off</w:t>
      </w:r>
      <w:r w:rsidRPr="006A2774">
        <w:rPr>
          <w:sz w:val="16"/>
        </w:rPr>
        <w:t xml:space="preserve">. Many of the </w:t>
      </w:r>
      <w:r w:rsidRPr="00A86DB6">
        <w:rPr>
          <w:rStyle w:val="StyleUnderline"/>
        </w:rPr>
        <w:t>issues that have filled the news over the past decades</w:t>
      </w:r>
      <w:r w:rsidRPr="00A86DB6">
        <w:rPr>
          <w:rStyle w:val="StyleUnderline"/>
          <w:rFonts w:ascii="Times New Roman" w:hAnsi="Times New Roman" w:cs="Times New Roman"/>
        </w:rPr>
        <w:t> </w:t>
      </w:r>
      <w:r w:rsidRPr="00A86DB6">
        <w:rPr>
          <w:rStyle w:val="StyleUnderline"/>
          <w:rFonts w:cs="Georgia"/>
        </w:rPr>
        <w:t>—</w:t>
      </w:r>
      <w:r w:rsidRPr="00A86DB6">
        <w:rPr>
          <w:rStyle w:val="StyleUnderline"/>
          <w:rFonts w:ascii="Times New Roman" w:hAnsi="Times New Roman" w:cs="Times New Roman"/>
        </w:rPr>
        <w:t> </w:t>
      </w:r>
      <w:r w:rsidRPr="00A86DB6">
        <w:rPr>
          <w:rStyle w:val="StyleUnderline"/>
        </w:rPr>
        <w:t>ethnic cleansing, violence against immigrants, Palestinian self-determination, European unity</w:t>
      </w:r>
      <w:r w:rsidRPr="00A86DB6">
        <w:rPr>
          <w:rStyle w:val="StyleUnderline"/>
          <w:rFonts w:ascii="Times New Roman" w:hAnsi="Times New Roman" w:cs="Times New Roman"/>
        </w:rPr>
        <w:t> </w:t>
      </w:r>
      <w:r w:rsidRPr="00A86DB6">
        <w:rPr>
          <w:rStyle w:val="StyleUnderline"/>
          <w:rFonts w:cs="Georgia"/>
        </w:rPr>
        <w:t>—</w:t>
      </w:r>
      <w:r w:rsidRPr="00A86DB6">
        <w:rPr>
          <w:rStyle w:val="StyleUnderline"/>
          <w:rFonts w:ascii="Times New Roman" w:hAnsi="Times New Roman" w:cs="Times New Roman"/>
        </w:rPr>
        <w:t> </w:t>
      </w:r>
      <w:r w:rsidRPr="00A86DB6">
        <w:rPr>
          <w:rStyle w:val="StyleUnderline"/>
        </w:rPr>
        <w:t xml:space="preserve">have </w:t>
      </w:r>
      <w:r w:rsidRPr="00A86DB6">
        <w:rPr>
          <w:rStyle w:val="Emphasis"/>
        </w:rPr>
        <w:t>not exactly cried out for a Marxist vocabulary.</w:t>
      </w:r>
      <w:r w:rsidRPr="006A2774">
        <w:rPr>
          <w:sz w:val="16"/>
        </w:rPr>
        <w:t xml:space="preserve"> What about, say, Europe? Europe is a subject that absorbed much of Balibar’s attention in the 1990s and has continued to preoccupy him since</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see Politics and the Other Scene (2002) and We, the People of Europe? (2004) as well as a volume now out in France, Europe, crise et fin? His latest pronouncements have been extremely pessimistic. But they emerge against his expectation that the project of European unification, rather than a ploy of the bankers and/or a creative new version of apartheid, might become a site of bottom-up democratic zeal and give birth to a new set of transnational institutions. As Žižek notes disapprovingly, this </w:t>
      </w:r>
      <w:r w:rsidRPr="003E49D2">
        <w:rPr>
          <w:rStyle w:val="Emphasis"/>
        </w:rPr>
        <w:t xml:space="preserve">hopefulness </w:t>
      </w:r>
      <w:r w:rsidRPr="003E49D2">
        <w:rPr>
          <w:rStyle w:val="StyleUnderline"/>
        </w:rPr>
        <w:t xml:space="preserve">sets Balibar against both the antistatism of the New Left and </w:t>
      </w:r>
      <w:r w:rsidRPr="003E49D2">
        <w:rPr>
          <w:rStyle w:val="Emphasis"/>
        </w:rPr>
        <w:t>current cynicism</w:t>
      </w:r>
      <w:r w:rsidRPr="003E49D2">
        <w:rPr>
          <w:rStyle w:val="StyleUnderline"/>
        </w:rPr>
        <w:t xml:space="preserve"> about an emergent transnational politics of any kind</w:t>
      </w:r>
      <w:r w:rsidRPr="006A2774">
        <w:rPr>
          <w:sz w:val="16"/>
        </w:rPr>
        <w:t xml:space="preserve">. </w:t>
      </w:r>
      <w:r w:rsidRPr="000822F1">
        <w:rPr>
          <w:rStyle w:val="StyleUnderline"/>
        </w:rPr>
        <w:t>Balibar’s line on Europe is not that we should make the best of the European institutions we have</w:t>
      </w:r>
      <w:r w:rsidRPr="006A2774">
        <w:rPr>
          <w:sz w:val="16"/>
        </w:rPr>
        <w:t xml:space="preserve">, poor as their performance has been. Those institutions have failed, he says, definitively. </w:t>
      </w:r>
      <w:r w:rsidRPr="003E3E0F">
        <w:rPr>
          <w:rStyle w:val="StyleUnderline"/>
        </w:rPr>
        <w:t>Where he differs from his cohort is in his passionate will to see them replaced</w:t>
      </w:r>
      <w:r w:rsidRPr="006A2774">
        <w:rPr>
          <w:rFonts w:ascii="Times New Roman" w:hAnsi="Times New Roman" w:cs="Times New Roman"/>
          <w:sz w:val="16"/>
        </w:rPr>
        <w:t> </w:t>
      </w:r>
      <w:r w:rsidRPr="006A2774">
        <w:rPr>
          <w:rFonts w:cs="Georgia"/>
          <w:sz w:val="16"/>
        </w:rPr>
        <w:t>—</w:t>
      </w:r>
      <w:r w:rsidRPr="006A2774">
        <w:rPr>
          <w:rFonts w:ascii="Times New Roman" w:hAnsi="Times New Roman" w:cs="Times New Roman"/>
          <w:sz w:val="16"/>
        </w:rPr>
        <w:t> </w:t>
      </w:r>
      <w:r w:rsidRPr="006A2774">
        <w:rPr>
          <w:sz w:val="16"/>
        </w:rPr>
        <w:t xml:space="preserve">in other words, his refusal to give up on Europe altogether. </w:t>
      </w:r>
      <w:r w:rsidRPr="003E3E0F">
        <w:rPr>
          <w:rStyle w:val="StyleUnderline"/>
        </w:rPr>
        <w:t>His critique of “</w:t>
      </w:r>
      <w:r w:rsidRPr="003E3E0F">
        <w:rPr>
          <w:rStyle w:val="Emphasis"/>
        </w:rPr>
        <w:t>statism without a State”—technocratic top-down solutions to the European crisis</w:t>
      </w:r>
      <w:r w:rsidRPr="006A2774">
        <w:rPr>
          <w:sz w:val="16"/>
        </w:rPr>
        <w:t xml:space="preserve"> </w:t>
      </w:r>
      <w:r w:rsidRPr="003E3E0F">
        <w:rPr>
          <w:rStyle w:val="StyleUnderline"/>
        </w:rPr>
        <w:t>without encouragement of broad democratic participation</w:t>
      </w:r>
      <w:r w:rsidRPr="003E3E0F">
        <w:rPr>
          <w:rStyle w:val="StyleUnderline"/>
          <w:rFonts w:ascii="Times New Roman" w:hAnsi="Times New Roman" w:cs="Times New Roman"/>
        </w:rPr>
        <w:t> </w:t>
      </w:r>
      <w:r w:rsidRPr="003E3E0F">
        <w:rPr>
          <w:rStyle w:val="StyleUnderline"/>
          <w:rFonts w:cs="Georgia"/>
        </w:rPr>
        <w:t>—</w:t>
      </w:r>
      <w:r w:rsidRPr="003E3E0F">
        <w:rPr>
          <w:rStyle w:val="StyleUnderline"/>
          <w:rFonts w:ascii="Times New Roman" w:hAnsi="Times New Roman" w:cs="Times New Roman"/>
        </w:rPr>
        <w:t> </w:t>
      </w:r>
      <w:r w:rsidRPr="003E3E0F">
        <w:rPr>
          <w:rStyle w:val="StyleUnderline"/>
        </w:rPr>
        <w:t>assumes</w:t>
      </w:r>
      <w:r w:rsidRPr="006A2774">
        <w:rPr>
          <w:sz w:val="16"/>
        </w:rPr>
        <w:t xml:space="preserve"> (against Ranci</w:t>
      </w:r>
      <w:r w:rsidRPr="006A2774">
        <w:rPr>
          <w:rFonts w:cs="Georgia"/>
          <w:sz w:val="16"/>
        </w:rPr>
        <w:t>è</w:t>
      </w:r>
      <w:r w:rsidRPr="006A2774">
        <w:rPr>
          <w:sz w:val="16"/>
        </w:rPr>
        <w:t>re</w:t>
      </w:r>
      <w:r w:rsidRPr="006A2774">
        <w:rPr>
          <w:rFonts w:cs="Georgia"/>
          <w:sz w:val="16"/>
        </w:rPr>
        <w:t>’</w:t>
      </w:r>
      <w:r w:rsidRPr="006A2774">
        <w:rPr>
          <w:sz w:val="16"/>
        </w:rPr>
        <w:t xml:space="preserve">s argument in his own essay on French solidarity with Algeria) </w:t>
      </w:r>
      <w:r w:rsidRPr="003E3E0F">
        <w:rPr>
          <w:rStyle w:val="StyleUnderline"/>
        </w:rPr>
        <w:t>that democracy is possible not just on a national but a transnational scale</w:t>
      </w:r>
      <w:r w:rsidRPr="006A2774">
        <w:rPr>
          <w:sz w:val="16"/>
        </w:rPr>
        <w:t xml:space="preserve">. </w:t>
      </w:r>
      <w:r w:rsidRPr="00001266">
        <w:rPr>
          <w:rStyle w:val="StyleUnderline"/>
        </w:rPr>
        <w:t>Balibar’s call for a left populism to counter the racist, xenophobic populism that threatens to become the only populism we can recognize in Europe also assumes</w:t>
      </w:r>
      <w:r w:rsidRPr="006A2774">
        <w:rPr>
          <w:sz w:val="16"/>
        </w:rPr>
        <w:t xml:space="preserve"> (here he borrows from Rancière and diverges from Žižek) </w:t>
      </w:r>
      <w:r w:rsidRPr="00001266">
        <w:rPr>
          <w:rStyle w:val="Emphasis"/>
        </w:rPr>
        <w:t xml:space="preserve">that racism is not a fixed psychic quantity that cannot be diminished by any conceivable rejiggering of social arrangements. </w:t>
      </w:r>
      <w:r w:rsidRPr="006A2774">
        <w:rPr>
          <w:sz w:val="16"/>
        </w:rPr>
        <w:t>And it assumes (arguing with both Žižek and Badiou) that democracy is a good in itself, and that, stretched and intensified, it might create the sort of European institutions that the victims of European integration (many of them, like the Greeks, still theoretically committed to the European Union) will like a lot better.</w:t>
      </w:r>
    </w:p>
    <w:p w:rsidR="009E6D1E" w:rsidRDefault="009E6D1E" w:rsidP="009E6D1E">
      <w:pPr>
        <w:pStyle w:val="Heading3"/>
      </w:pPr>
      <w:r>
        <w:t xml:space="preserve">2ac identity </w:t>
      </w:r>
    </w:p>
    <w:p w:rsidR="009E6D1E" w:rsidRDefault="009E6D1E" w:rsidP="009E6D1E"/>
    <w:p w:rsidR="009E6D1E" w:rsidRDefault="009E6D1E" w:rsidP="009E6D1E">
      <w:pPr>
        <w:rPr>
          <w:sz w:val="16"/>
        </w:rPr>
      </w:pPr>
    </w:p>
    <w:p w:rsidR="009E6D1E" w:rsidRDefault="009E6D1E" w:rsidP="009E6D1E">
      <w:pPr>
        <w:rPr>
          <w:sz w:val="16"/>
        </w:rPr>
      </w:pPr>
    </w:p>
    <w:p w:rsidR="009E6D1E" w:rsidRPr="00794833" w:rsidRDefault="009E6D1E" w:rsidP="009E6D1E">
      <w:pPr>
        <w:pStyle w:val="Heading4"/>
      </w:pPr>
      <w:r>
        <w:t xml:space="preserve">Do Both- we can have contingent coalitions not rooted in static identity. These coalitions are </w:t>
      </w:r>
      <w:r>
        <w:rPr>
          <w:i/>
        </w:rPr>
        <w:t>more effective</w:t>
      </w:r>
    </w:p>
    <w:p w:rsidR="009E6D1E" w:rsidRPr="00D527AF" w:rsidRDefault="009E6D1E" w:rsidP="009E6D1E">
      <w:pPr>
        <w:rPr>
          <w:rStyle w:val="Style13ptBold"/>
        </w:rPr>
      </w:pPr>
      <w:r w:rsidRPr="00D527AF">
        <w:rPr>
          <w:rStyle w:val="Style13ptBold"/>
        </w:rPr>
        <w:t>Butler, PhD, 90</w:t>
      </w:r>
    </w:p>
    <w:p w:rsidR="009E6D1E" w:rsidRPr="00D527AF" w:rsidRDefault="009E6D1E" w:rsidP="009E6D1E">
      <w:pPr>
        <w:rPr>
          <w:sz w:val="16"/>
        </w:rPr>
      </w:pPr>
      <w:r>
        <w:rPr>
          <w:sz w:val="16"/>
        </w:rPr>
        <w:t xml:space="preserve">(Judith, </w:t>
      </w:r>
      <w:r>
        <w:rPr>
          <w:sz w:val="16"/>
          <w:u w:val="single"/>
        </w:rPr>
        <w:t>Gender Trouble</w:t>
      </w:r>
      <w:r>
        <w:rPr>
          <w:sz w:val="16"/>
        </w:rPr>
        <w:t>)</w:t>
      </w:r>
    </w:p>
    <w:p w:rsidR="009E6D1E" w:rsidRDefault="009E6D1E" w:rsidP="009E6D1E">
      <w:r w:rsidRPr="00794833">
        <w:rPr>
          <w:sz w:val="16"/>
        </w:rPr>
        <w:t xml:space="preserve">Some </w:t>
      </w:r>
      <w:r w:rsidRPr="00D527AF">
        <w:rPr>
          <w:rStyle w:val="StyleUnderline"/>
        </w:rPr>
        <w:t>efforts have been made to formulate coalitional politics which</w:t>
      </w:r>
      <w:r w:rsidRPr="00794833">
        <w:rPr>
          <w:sz w:val="16"/>
        </w:rPr>
        <w:t xml:space="preserve"> </w:t>
      </w:r>
      <w:r w:rsidRPr="00D527AF">
        <w:rPr>
          <w:rStyle w:val="StyleUnderline"/>
        </w:rPr>
        <w:t>do not assume in advance</w:t>
      </w:r>
      <w:r w:rsidRPr="00794833">
        <w:rPr>
          <w:sz w:val="16"/>
        </w:rPr>
        <w:t xml:space="preserve"> what </w:t>
      </w:r>
      <w:r w:rsidRPr="00D527AF">
        <w:rPr>
          <w:rStyle w:val="StyleUnderline"/>
        </w:rPr>
        <w:t>the content</w:t>
      </w:r>
      <w:r w:rsidRPr="00794833">
        <w:rPr>
          <w:sz w:val="16"/>
        </w:rPr>
        <w:t xml:space="preserve"> of “women” will be. </w:t>
      </w:r>
      <w:r w:rsidRPr="00D527AF">
        <w:rPr>
          <w:rStyle w:val="StyleUnderline"/>
        </w:rPr>
        <w:t>They propose instead a set of dialogic encounters by which variously positioned women articulate separate identities within the</w:t>
      </w:r>
      <w:r w:rsidRPr="00794833">
        <w:rPr>
          <w:sz w:val="16"/>
        </w:rPr>
        <w:t xml:space="preserve"> framework of an emergent </w:t>
      </w:r>
      <w:r w:rsidRPr="00D527AF">
        <w:rPr>
          <w:rStyle w:val="StyleUnderline"/>
        </w:rPr>
        <w:t>coalition.</w:t>
      </w:r>
      <w:r w:rsidRPr="00794833">
        <w:rPr>
          <w:sz w:val="16"/>
        </w:rPr>
        <w:t xml:space="preserve"> Clearly, </w:t>
      </w:r>
      <w:r w:rsidRPr="00C6424F">
        <w:rPr>
          <w:rStyle w:val="StyleUnderline"/>
        </w:rPr>
        <w:t>the value of coalitional politics is not to be underestimated, but the</w:t>
      </w:r>
      <w:r w:rsidRPr="00794833">
        <w:rPr>
          <w:sz w:val="16"/>
        </w:rPr>
        <w:t xml:space="preserve"> very </w:t>
      </w:r>
      <w:r w:rsidRPr="00C6424F">
        <w:rPr>
          <w:rStyle w:val="StyleUnderline"/>
        </w:rPr>
        <w:t>form of coalition</w:t>
      </w:r>
      <w:r w:rsidRPr="00794833">
        <w:rPr>
          <w:sz w:val="16"/>
        </w:rPr>
        <w:t xml:space="preserve">, of an emerging and unpredictable assemblage of positions, </w:t>
      </w:r>
      <w:r w:rsidRPr="00C6424F">
        <w:rPr>
          <w:rStyle w:val="StyleUnderline"/>
        </w:rPr>
        <w:t>cannot be figured in advance</w:t>
      </w:r>
      <w:r w:rsidRPr="00794833">
        <w:rPr>
          <w:sz w:val="16"/>
        </w:rPr>
        <w:t xml:space="preserve">. Despite the clearly democratizing impulse that motivates coalition building, </w:t>
      </w:r>
      <w:r w:rsidRPr="00C6424F">
        <w:rPr>
          <w:rStyle w:val="StyleUnderline"/>
        </w:rPr>
        <w:t>the coalitional theorist can</w:t>
      </w:r>
      <w:r w:rsidRPr="00794833">
        <w:rPr>
          <w:sz w:val="16"/>
        </w:rPr>
        <w:t xml:space="preserve"> </w:t>
      </w:r>
      <w:r w:rsidRPr="00C6424F">
        <w:rPr>
          <w:rStyle w:val="StyleUnderline"/>
        </w:rPr>
        <w:t xml:space="preserve">inadvertently reinsert herself </w:t>
      </w:r>
      <w:r w:rsidRPr="00C6424F">
        <w:rPr>
          <w:rStyle w:val="Emphasis"/>
        </w:rPr>
        <w:t>as sovereign</w:t>
      </w:r>
      <w:r w:rsidRPr="00794833">
        <w:rPr>
          <w:sz w:val="16"/>
        </w:rPr>
        <w:t xml:space="preserve"> of the process </w:t>
      </w:r>
      <w:r w:rsidRPr="00C6424F">
        <w:rPr>
          <w:rStyle w:val="StyleUnderline"/>
        </w:rPr>
        <w:t xml:space="preserve">by trying to assert an </w:t>
      </w:r>
      <w:r w:rsidRPr="00C6424F">
        <w:rPr>
          <w:rStyle w:val="Emphasis"/>
        </w:rPr>
        <w:t>ideal form for coalitional structures in advance</w:t>
      </w:r>
      <w:r w:rsidRPr="00794833">
        <w:rPr>
          <w:sz w:val="16"/>
        </w:rPr>
        <w:t xml:space="preserve">, one that will effectively guarantee unity as the outcome. </w:t>
      </w:r>
      <w:r w:rsidRPr="00C6424F">
        <w:rPr>
          <w:rStyle w:val="StyleUnderline"/>
        </w:rPr>
        <w:t>Related efforts to determine</w:t>
      </w:r>
      <w:r w:rsidRPr="00794833">
        <w:rPr>
          <w:sz w:val="16"/>
        </w:rPr>
        <w:t xml:space="preserve"> what is and is not </w:t>
      </w:r>
      <w:r w:rsidRPr="00C6424F">
        <w:rPr>
          <w:rStyle w:val="StyleUnderline"/>
        </w:rPr>
        <w:t>the true shape of a dialogue</w:t>
      </w:r>
      <w:r w:rsidRPr="00794833">
        <w:rPr>
          <w:sz w:val="16"/>
        </w:rPr>
        <w:t xml:space="preserve">, </w:t>
      </w:r>
      <w:r w:rsidRPr="00C6424F">
        <w:rPr>
          <w:rStyle w:val="StyleUnderline"/>
        </w:rPr>
        <w:t>what constitutes a subject</w:t>
      </w:r>
      <w:r w:rsidRPr="00794833">
        <w:rPr>
          <w:sz w:val="16"/>
        </w:rPr>
        <w:t xml:space="preserve">-position, </w:t>
      </w:r>
      <w:r w:rsidRPr="00C6424F">
        <w:rPr>
          <w:rStyle w:val="StyleUnderline"/>
        </w:rPr>
        <w:t>and</w:t>
      </w:r>
      <w:r w:rsidRPr="00794833">
        <w:rPr>
          <w:sz w:val="16"/>
        </w:rPr>
        <w:t xml:space="preserve">, most importantly, </w:t>
      </w:r>
      <w:r w:rsidRPr="00C6424F">
        <w:rPr>
          <w:rStyle w:val="StyleUnderline"/>
        </w:rPr>
        <w:t>when “unity” has been reached, can impede the</w:t>
      </w:r>
      <w:r w:rsidRPr="00794833">
        <w:rPr>
          <w:sz w:val="16"/>
        </w:rPr>
        <w:t xml:space="preserve"> self-shaping and self-limiting dynamics of </w:t>
      </w:r>
      <w:r w:rsidRPr="00C6424F">
        <w:rPr>
          <w:rStyle w:val="StyleUnderline"/>
        </w:rPr>
        <w:t>coalition.</w:t>
      </w:r>
      <w:r w:rsidRPr="00794833">
        <w:rPr>
          <w:sz w:val="16"/>
        </w:rPr>
        <w:t xml:space="preserve"> The </w:t>
      </w:r>
      <w:r w:rsidRPr="00C6424F">
        <w:rPr>
          <w:rStyle w:val="StyleUnderline"/>
        </w:rPr>
        <w:t>insistence in advance on</w:t>
      </w:r>
      <w:r w:rsidRPr="00794833">
        <w:rPr>
          <w:sz w:val="16"/>
        </w:rPr>
        <w:t xml:space="preserve"> coalitional “</w:t>
      </w:r>
      <w:r w:rsidRPr="00C6424F">
        <w:rPr>
          <w:rStyle w:val="StyleUnderline"/>
        </w:rPr>
        <w:t>unity</w:t>
      </w:r>
      <w:r w:rsidRPr="00794833">
        <w:rPr>
          <w:sz w:val="16"/>
        </w:rPr>
        <w:t xml:space="preserve">” as a goal </w:t>
      </w:r>
      <w:r w:rsidRPr="00C6424F">
        <w:rPr>
          <w:rStyle w:val="StyleUnderline"/>
        </w:rPr>
        <w:t xml:space="preserve">assumes </w:t>
      </w:r>
      <w:r w:rsidRPr="00794833">
        <w:rPr>
          <w:sz w:val="16"/>
        </w:rPr>
        <w:t xml:space="preserve">that </w:t>
      </w:r>
      <w:r w:rsidRPr="00C6424F">
        <w:rPr>
          <w:rStyle w:val="StyleUnderline"/>
        </w:rPr>
        <w:t>solidarity</w:t>
      </w:r>
      <w:r w:rsidRPr="00794833">
        <w:rPr>
          <w:sz w:val="16"/>
        </w:rPr>
        <w:t xml:space="preserve">, </w:t>
      </w:r>
      <w:r w:rsidRPr="00C6424F">
        <w:rPr>
          <w:rStyle w:val="Emphasis"/>
        </w:rPr>
        <w:t>whatever its price</w:t>
      </w:r>
      <w:r w:rsidRPr="00794833">
        <w:rPr>
          <w:sz w:val="16"/>
        </w:rPr>
        <w:t xml:space="preserve">, </w:t>
      </w:r>
      <w:r w:rsidRPr="00C6424F">
        <w:rPr>
          <w:rStyle w:val="StyleUnderline"/>
        </w:rPr>
        <w:t>is a prerequisite</w:t>
      </w:r>
      <w:r w:rsidRPr="00794833">
        <w:rPr>
          <w:sz w:val="16"/>
        </w:rPr>
        <w:t xml:space="preserve"> </w:t>
      </w:r>
      <w:r w:rsidRPr="00C6424F">
        <w:rPr>
          <w:rStyle w:val="StyleUnderline"/>
        </w:rPr>
        <w:t>for political action</w:t>
      </w:r>
      <w:r w:rsidRPr="00794833">
        <w:rPr>
          <w:sz w:val="16"/>
        </w:rPr>
        <w:t xml:space="preserve">. </w:t>
      </w:r>
      <w:r w:rsidRPr="00C6424F">
        <w:rPr>
          <w:rStyle w:val="StyleUnderline"/>
        </w:rPr>
        <w:t>But what</w:t>
      </w:r>
      <w:r w:rsidRPr="00794833">
        <w:rPr>
          <w:sz w:val="16"/>
        </w:rPr>
        <w:t xml:space="preserve"> sort of </w:t>
      </w:r>
      <w:r w:rsidRPr="00C6424F">
        <w:rPr>
          <w:rStyle w:val="StyleUnderline"/>
        </w:rPr>
        <w:t>politics demands that</w:t>
      </w:r>
      <w:r w:rsidRPr="00794833">
        <w:rPr>
          <w:sz w:val="16"/>
        </w:rPr>
        <w:t xml:space="preserve"> kind of advance purchase on unity? </w:t>
      </w:r>
      <w:r w:rsidRPr="00C6424F">
        <w:rPr>
          <w:rStyle w:val="StyleUnderline"/>
        </w:rPr>
        <w:t>Perhaps</w:t>
      </w:r>
      <w:r w:rsidRPr="00794833">
        <w:rPr>
          <w:sz w:val="16"/>
        </w:rPr>
        <w:t xml:space="preserve"> a </w:t>
      </w:r>
      <w:r w:rsidRPr="00C6424F">
        <w:rPr>
          <w:rStyle w:val="StyleUnderline"/>
        </w:rPr>
        <w:t>coalition needs</w:t>
      </w:r>
      <w:r w:rsidRPr="00794833">
        <w:rPr>
          <w:sz w:val="16"/>
        </w:rPr>
        <w:t xml:space="preserve"> to acknowledge its </w:t>
      </w:r>
      <w:r w:rsidRPr="00C6424F">
        <w:rPr>
          <w:rStyle w:val="StyleUnderline"/>
        </w:rPr>
        <w:t>contradictions</w:t>
      </w:r>
      <w:r w:rsidRPr="00794833">
        <w:rPr>
          <w:sz w:val="16"/>
        </w:rPr>
        <w:t xml:space="preserve"> and take action with those contradictions intact. Perhaps also part of what </w:t>
      </w:r>
      <w:r w:rsidRPr="00C6424F">
        <w:rPr>
          <w:rStyle w:val="StyleUnderline"/>
        </w:rPr>
        <w:t>dialogic understanding entails</w:t>
      </w:r>
      <w:r w:rsidRPr="00794833">
        <w:rPr>
          <w:sz w:val="16"/>
        </w:rPr>
        <w:t xml:space="preserve"> is the </w:t>
      </w:r>
      <w:r w:rsidRPr="00C6424F">
        <w:rPr>
          <w:rStyle w:val="StyleUnderline"/>
        </w:rPr>
        <w:t>acceptance of divergence</w:t>
      </w:r>
      <w:r w:rsidRPr="00794833">
        <w:rPr>
          <w:sz w:val="16"/>
        </w:rPr>
        <w:t xml:space="preserve">, breakage, splinter, and fragmentation </w:t>
      </w:r>
      <w:r w:rsidRPr="004F297D">
        <w:rPr>
          <w:rStyle w:val="StyleUnderline"/>
        </w:rPr>
        <w:t>as part of the</w:t>
      </w:r>
      <w:r w:rsidRPr="00794833">
        <w:rPr>
          <w:sz w:val="16"/>
        </w:rPr>
        <w:t xml:space="preserve"> often tortuous </w:t>
      </w:r>
      <w:r w:rsidRPr="004F297D">
        <w:rPr>
          <w:rStyle w:val="StyleUnderline"/>
        </w:rPr>
        <w:t>process</w:t>
      </w:r>
      <w:r w:rsidRPr="00794833">
        <w:rPr>
          <w:sz w:val="16"/>
        </w:rPr>
        <w:t xml:space="preserve"> of democratization. </w:t>
      </w:r>
      <w:r w:rsidRPr="004F297D">
        <w:rPr>
          <w:rStyle w:val="StyleUnderline"/>
        </w:rPr>
        <w:t xml:space="preserve">The very notion of “dialogue” is </w:t>
      </w:r>
      <w:r w:rsidRPr="004F297D">
        <w:rPr>
          <w:rStyle w:val="Emphasis"/>
        </w:rPr>
        <w:t>culturally specific and historically bound</w:t>
      </w:r>
      <w:r w:rsidRPr="00794833">
        <w:rPr>
          <w:sz w:val="16"/>
        </w:rPr>
        <w:t xml:space="preserve">, and while one speaker may feel secure that a conversation is happening, another may be sure it is not. The power relations that condition and limit dialogic possibilities need first to be interrogated. Otherwise, the model of dialogue risks relapsing into a liberal model that assumes that speaking agents occupy equal positions of power and speak with the same presuppositions about what constitutes “agreement” and “unity” and, indeed, that those are the goals to be sought. It would be wrong to assume in advance that there is a category of “women” that simply needs to be filled in with various components of race, class, age, ethnicity, and sexuality in order to become complete. The assumption of its essential incompleteness permits that category to serve as a permanently available site of contested meanings. The definitional incompleteness of the category might then serve as a normative ideal relieved of coercive force. Is “unity” necessary for effective political action? Is the premature insistence on the goal of unity precisely the cause of an ever more bitter fragmentation among the ranks? Certain forms of acknowledged </w:t>
      </w:r>
      <w:r w:rsidRPr="004F297D">
        <w:rPr>
          <w:rStyle w:val="StyleUnderline"/>
        </w:rPr>
        <w:t>fragmentation might facilitate coalitional action</w:t>
      </w:r>
      <w:r w:rsidRPr="00794833">
        <w:rPr>
          <w:sz w:val="16"/>
        </w:rPr>
        <w:t xml:space="preserve"> </w:t>
      </w:r>
      <w:r w:rsidRPr="004F297D">
        <w:rPr>
          <w:rStyle w:val="StyleUnderline"/>
        </w:rPr>
        <w:t>precisely because</w:t>
      </w:r>
      <w:r w:rsidRPr="00794833">
        <w:rPr>
          <w:sz w:val="16"/>
        </w:rPr>
        <w:t xml:space="preserve"> the “</w:t>
      </w:r>
      <w:r w:rsidRPr="004F297D">
        <w:rPr>
          <w:rStyle w:val="StyleUnderline"/>
        </w:rPr>
        <w:t>unity</w:t>
      </w:r>
      <w:r w:rsidRPr="00794833">
        <w:rPr>
          <w:sz w:val="16"/>
        </w:rPr>
        <w:t xml:space="preserve">” of the category of women </w:t>
      </w:r>
      <w:r w:rsidRPr="004F297D">
        <w:rPr>
          <w:rStyle w:val="StyleUnderline"/>
        </w:rPr>
        <w:t>is neither presupposed nor desired</w:t>
      </w:r>
      <w:r w:rsidRPr="00794833">
        <w:rPr>
          <w:sz w:val="16"/>
        </w:rPr>
        <w:t xml:space="preserve">. Does “unity” set up an exclusionary norm of solidarity at the level of identity that rules out the possibility of a set of actions which disrupt the very borders of identity concepts, or which seek to accomplish precisely that disruption as an explicit political aim? </w:t>
      </w:r>
      <w:r w:rsidRPr="004F297D">
        <w:rPr>
          <w:rStyle w:val="StyleUnderline"/>
        </w:rPr>
        <w:t>Without the presupposition</w:t>
      </w:r>
      <w:r w:rsidRPr="00794833">
        <w:rPr>
          <w:sz w:val="16"/>
        </w:rPr>
        <w:t xml:space="preserve"> or goal </w:t>
      </w:r>
      <w:r w:rsidRPr="004F297D">
        <w:rPr>
          <w:rStyle w:val="StyleUnderline"/>
        </w:rPr>
        <w:t>of “unity</w:t>
      </w:r>
      <w:r w:rsidRPr="00794833">
        <w:rPr>
          <w:sz w:val="16"/>
        </w:rPr>
        <w:t xml:space="preserve">,” which is, in either case, always instituted at a conceptual level, </w:t>
      </w:r>
      <w:r w:rsidRPr="004F297D">
        <w:rPr>
          <w:rStyle w:val="Emphasis"/>
        </w:rPr>
        <w:t>provisional unities</w:t>
      </w:r>
      <w:r w:rsidRPr="00794833">
        <w:rPr>
          <w:sz w:val="16"/>
        </w:rPr>
        <w:t xml:space="preserve"> </w:t>
      </w:r>
      <w:r w:rsidRPr="004F297D">
        <w:rPr>
          <w:rStyle w:val="StyleUnderline"/>
        </w:rPr>
        <w:t>might emerge</w:t>
      </w:r>
      <w:r w:rsidRPr="00794833">
        <w:rPr>
          <w:sz w:val="16"/>
        </w:rPr>
        <w:t xml:space="preserve"> </w:t>
      </w:r>
      <w:r w:rsidRPr="004F297D">
        <w:rPr>
          <w:rStyle w:val="StyleUnderline"/>
        </w:rPr>
        <w:t>in the context of concrete actions that have purposes other than the articulation of identity.</w:t>
      </w:r>
      <w:r w:rsidRPr="00794833">
        <w:rPr>
          <w:sz w:val="16"/>
        </w:rPr>
        <w:t xml:space="preserve"> Without the compulsory expectation that feminist actions must be instituted from some stable, unified, and agreed-upon identity, </w:t>
      </w:r>
      <w:r w:rsidRPr="004F297D">
        <w:rPr>
          <w:rStyle w:val="StyleUnderline"/>
        </w:rPr>
        <w:t xml:space="preserve">those actions might well get </w:t>
      </w:r>
      <w:r w:rsidRPr="004F297D">
        <w:rPr>
          <w:rStyle w:val="Emphasis"/>
        </w:rPr>
        <w:t>a quicker start</w:t>
      </w:r>
      <w:r w:rsidRPr="004F297D">
        <w:rPr>
          <w:rStyle w:val="StyleUnderline"/>
        </w:rPr>
        <w:t xml:space="preserve"> and seem </w:t>
      </w:r>
      <w:r w:rsidRPr="004F297D">
        <w:rPr>
          <w:rStyle w:val="Emphasis"/>
        </w:rPr>
        <w:t>more congenial</w:t>
      </w:r>
      <w:r w:rsidRPr="00794833">
        <w:rPr>
          <w:sz w:val="16"/>
        </w:rPr>
        <w:t xml:space="preserve"> to a number of “women” for whom the meaning of the category is permanently moot. </w:t>
      </w:r>
      <w:r w:rsidRPr="00AF25F9">
        <w:rPr>
          <w:rStyle w:val="StyleUnderline"/>
        </w:rPr>
        <w:t>This antifoundationalist approach to coalition</w:t>
      </w:r>
      <w:r w:rsidRPr="00794833">
        <w:rPr>
          <w:sz w:val="16"/>
        </w:rPr>
        <w:t xml:space="preserve">al politics </w:t>
      </w:r>
      <w:r w:rsidRPr="00794833">
        <w:rPr>
          <w:rStyle w:val="StyleUnderline"/>
        </w:rPr>
        <w:t>assumes neither that “identity” is a premise nor that the shape or meaning of a coalitional assemblage can be known prior</w:t>
      </w:r>
      <w:r w:rsidRPr="00794833">
        <w:rPr>
          <w:sz w:val="16"/>
        </w:rPr>
        <w:t xml:space="preserve"> to its achievement. Because the </w:t>
      </w:r>
      <w:r w:rsidRPr="00794833">
        <w:rPr>
          <w:rStyle w:val="StyleUnderline"/>
        </w:rPr>
        <w:t>articulation of an identity within available</w:t>
      </w:r>
      <w:r w:rsidRPr="00794833">
        <w:rPr>
          <w:sz w:val="16"/>
        </w:rPr>
        <w:t xml:space="preserve"> cultural </w:t>
      </w:r>
      <w:r w:rsidRPr="00794833">
        <w:rPr>
          <w:rStyle w:val="StyleUnderline"/>
        </w:rPr>
        <w:t xml:space="preserve">terms instates a definition that </w:t>
      </w:r>
      <w:r w:rsidRPr="00794833">
        <w:rPr>
          <w:rStyle w:val="Emphasis"/>
        </w:rPr>
        <w:t>forecloses in advance</w:t>
      </w:r>
      <w:r w:rsidRPr="00794833">
        <w:rPr>
          <w:sz w:val="16"/>
        </w:rPr>
        <w:t xml:space="preserve"> the </w:t>
      </w:r>
      <w:r w:rsidRPr="00794833">
        <w:rPr>
          <w:rStyle w:val="StyleUnderline"/>
        </w:rPr>
        <w:t>emergence of new identity concepts</w:t>
      </w:r>
      <w:r w:rsidRPr="00794833">
        <w:rPr>
          <w:sz w:val="16"/>
        </w:rPr>
        <w:t xml:space="preserve"> in and through politically engaged actions, </w:t>
      </w:r>
      <w:r w:rsidRPr="00794833">
        <w:rPr>
          <w:rStyle w:val="StyleUnderline"/>
        </w:rPr>
        <w:t>the foundationalist tactic cannot take</w:t>
      </w:r>
      <w:r w:rsidRPr="00794833">
        <w:rPr>
          <w:sz w:val="16"/>
        </w:rPr>
        <w:t xml:space="preserve"> the </w:t>
      </w:r>
      <w:r w:rsidRPr="00794833">
        <w:rPr>
          <w:rStyle w:val="StyleUnderline"/>
        </w:rPr>
        <w:t>transformation</w:t>
      </w:r>
      <w:r w:rsidRPr="00794833">
        <w:rPr>
          <w:sz w:val="16"/>
        </w:rPr>
        <w:t xml:space="preserve"> or expansion </w:t>
      </w:r>
      <w:r w:rsidRPr="00794833">
        <w:rPr>
          <w:rStyle w:val="StyleUnderline"/>
        </w:rPr>
        <w:t>of existing identity concepts as a normative goal</w:t>
      </w:r>
      <w:r w:rsidRPr="00794833">
        <w:rPr>
          <w:sz w:val="16"/>
        </w:rPr>
        <w:t xml:space="preserve">. Moreover, </w:t>
      </w:r>
      <w:r w:rsidRPr="00794833">
        <w:rPr>
          <w:rStyle w:val="StyleUnderline"/>
        </w:rPr>
        <w:t>when agreed-upon identities</w:t>
      </w:r>
      <w:r w:rsidRPr="00794833">
        <w:rPr>
          <w:sz w:val="16"/>
        </w:rPr>
        <w:t xml:space="preserve"> or agreed-upon dialogic structures, through which already established identities are communicated, </w:t>
      </w:r>
      <w:r w:rsidRPr="00794833">
        <w:rPr>
          <w:rStyle w:val="StyleUnderline"/>
        </w:rPr>
        <w:t>no longer constitute the</w:t>
      </w:r>
      <w:r w:rsidRPr="00794833">
        <w:rPr>
          <w:sz w:val="16"/>
        </w:rPr>
        <w:t xml:space="preserve"> theme or </w:t>
      </w:r>
      <w:r w:rsidRPr="00794833">
        <w:rPr>
          <w:rStyle w:val="StyleUnderline"/>
        </w:rPr>
        <w:t>subject of politics</w:t>
      </w:r>
      <w:r w:rsidRPr="00794833">
        <w:rPr>
          <w:sz w:val="16"/>
        </w:rPr>
        <w:t xml:space="preserve">, then </w:t>
      </w:r>
      <w:r w:rsidRPr="00794833">
        <w:rPr>
          <w:rStyle w:val="StyleUnderline"/>
        </w:rPr>
        <w:t>identities can come into being and dissolve depending on the concrete practices that constitute them</w:t>
      </w:r>
      <w:r w:rsidRPr="00794833">
        <w:rPr>
          <w:sz w:val="16"/>
        </w:rPr>
        <w:t xml:space="preserve">. </w:t>
      </w:r>
      <w:r w:rsidRPr="00794833">
        <w:rPr>
          <w:rStyle w:val="Emphasis"/>
        </w:rPr>
        <w:t>Certain political practices institute identities on a contingent basis in order to accomplish whatever aims are in view</w:t>
      </w:r>
      <w:r w:rsidRPr="00794833">
        <w:rPr>
          <w:sz w:val="16"/>
        </w:rPr>
        <w:t xml:space="preserve">. Coalitional politics requires neither an expanded category of “women” nor an internally multiplicitous self that offers its complexity at once. Gender is a complexity whose totality is permanently deferred, never fully what it is at any given juncture in time. An open coalition, then, will affirm identities that are alternately instituted and relinquished according to the purposes at hand; it will be an open assemblage that permits of multiple convergences and divergences without obedience to a normative telos of definitional closure. (this is from a bootleg epub with no page numbers but this appears to be around page 15) </w:t>
      </w:r>
    </w:p>
    <w:p w:rsidR="009E6D1E" w:rsidRPr="00B04B38" w:rsidRDefault="009E6D1E" w:rsidP="009E6D1E"/>
    <w:p w:rsidR="00670482" w:rsidRPr="00F83D9B" w:rsidRDefault="00670482" w:rsidP="00670482">
      <w:pPr>
        <w:pStyle w:val="Heading3"/>
      </w:pPr>
      <w:r>
        <w:t>2ac perm</w:t>
      </w:r>
    </w:p>
    <w:p w:rsidR="00670482" w:rsidRPr="00F83D9B" w:rsidRDefault="00670482" w:rsidP="00670482"/>
    <w:p w:rsidR="00670482" w:rsidRPr="00F83D9B" w:rsidRDefault="00670482" w:rsidP="00670482">
      <w:pPr>
        <w:pStyle w:val="Heading4"/>
        <w:rPr>
          <w:rFonts w:asciiTheme="majorHAnsi" w:hAnsiTheme="majorHAnsi"/>
        </w:rPr>
      </w:pPr>
      <w:r w:rsidRPr="00F83D9B">
        <w:rPr>
          <w:rFonts w:asciiTheme="majorHAnsi" w:hAnsiTheme="majorHAnsi"/>
        </w:rPr>
        <w:t>Permutation do both – undertaking an intercommunal perspective incorporates the useful political programs of the alternative with the orientation and planning of the affirmative</w:t>
      </w:r>
    </w:p>
    <w:p w:rsidR="00670482" w:rsidRPr="00F83D9B" w:rsidRDefault="00670482" w:rsidP="00670482">
      <w:pPr>
        <w:rPr>
          <w:sz w:val="14"/>
        </w:rPr>
      </w:pPr>
      <w:r w:rsidRPr="00F83D9B">
        <w:rPr>
          <w:b/>
        </w:rPr>
        <w:t>Narayan 17</w:t>
      </w:r>
      <w:r w:rsidRPr="00F83D9B">
        <w:rPr>
          <w:sz w:val="14"/>
        </w:rPr>
        <w:t xml:space="preserve"> -- John Narayan (2017) Department of Sociology, University of Warwick, Coventry, UK The wages of whiteness in the absence of wages: racial capitalism, reactionary intercommunalism and the rise of Trumpism, Third World Quarterly, 38:11, 2482-2500, DOI: 10.1080/01436597.2017.1368012</w:t>
      </w:r>
    </w:p>
    <w:p w:rsidR="00670482" w:rsidRPr="00F83D9B" w:rsidRDefault="00670482" w:rsidP="00670482">
      <w:pPr>
        <w:rPr>
          <w:b/>
          <w:u w:val="single"/>
        </w:rPr>
      </w:pPr>
      <w:r w:rsidRPr="00F83D9B">
        <w:rPr>
          <w:sz w:val="14"/>
        </w:rPr>
        <w:t xml:space="preserve">Conclusion: dealing with the end of the wages of whiteness This article has attempted to retrieve Huey P. Newton’s seemingly forgotten theorisation of imperialism’s transition to reactionary intercommunalism, not only to achieve some form of epistemic justice, but also because Newton’s thought speaks urgently to our present. It has taken over 40 years for the contours of a truly global capitalism to match up with Newton’s proto-theorisation of neo-liberal globalisation. But Newton’s theoretical prescience also centres on his appreciation of how such changes would be refracted through issues of race and whiteness that underpin the US state and its economy. In conclusion, I want to reflect on Newton’s thought and why we should return to his ideas to understand the era of Trumpism. It is my contention that Newton’s reflection on what the future may hold under reactionary intercommunalism may in fact be words about our present. In a 1972 discussion with sociologists Franz Schurmann and Alberto Martinelli, Newton outlined his theory of intercommunalism and the future’s likely political trajectory. Newton’s main point to Schurmann and Martinelli was that the changes associated with reactionary intercommunalism, chiefly its technological displacement of jobs and the global spread of capitalist social relations, meant that Western imperialism’s wages of whiteness, where imperial conquest led to a bargain between capital and the white working and middle classes in the metropole, were effectively over. Indeed, as Newton told an audience at Yale in 1971, he hoped white America would unite with ‘those people who are already unemployable’, but whether this did or didn’t happen that ‘material existence will have changed. The proletarian will become the lumpen proletarian’.60 Newton’s interview with Schurmann and Martinelli saw him declare that either the white US population would come to terms with this reality, and embrace the objective class relations between themselves and the vast array of humanity, or they would start on a path towards world war three: The people here have to realize that they live at the expense of the world, and this includes the workers. Either the people will oppose the reactionary circle for survival, for peace, or else they will go into the third world war. So </w:t>
      </w:r>
      <w:r w:rsidRPr="00F83D9B">
        <w:rPr>
          <w:rStyle w:val="StyleUnderline"/>
        </w:rPr>
        <w:t>our basic problem is educating and organizing</w:t>
      </w:r>
      <w:r w:rsidRPr="00F83D9B">
        <w:rPr>
          <w:sz w:val="14"/>
        </w:rPr>
        <w:t xml:space="preserve">.61 Returning to Newton’s ruminations on the impossibly of resupplying the wages of whiteness highlights how dangerous the death of the wages of whiteness may actually be for us all today. </w:t>
      </w:r>
      <w:r w:rsidRPr="00F83D9B">
        <w:rPr>
          <w:rStyle w:val="StyleUnderline"/>
        </w:rPr>
        <w:t>Trumpism’s attempt to resupply the wages of whiteness through racism, nationalism and xenophobia, places humanity on a likely path towards war.</w:t>
      </w:r>
      <w:r w:rsidRPr="00F83D9B">
        <w:rPr>
          <w:sz w:val="14"/>
        </w:rPr>
        <w:t xml:space="preserve"> Despite Trump’s claim that ‘jobs will return, incomes will rise and new factories will come rushing back to our shores’,62 Trumpism is unlikely to supply any jobs and material wages to its supporters because it is not designed or capable of doing so. Just as Du Bois highlighted at the start of the twentieth century that the </w:t>
      </w:r>
      <w:r w:rsidRPr="00F83D9B">
        <w:rPr>
          <w:rStyle w:val="StyleUnderline"/>
        </w:rPr>
        <w:t xml:space="preserve">wages of whiteness were designed by the elite to split class unity along racial lines, Trumpism’s wages of whiteness appear designed to split class unity for elite ends </w:t>
      </w:r>
      <w:r w:rsidRPr="00F83D9B">
        <w:rPr>
          <w:sz w:val="14"/>
        </w:rPr>
        <w:t xml:space="preserve">at the start of the twenty-first century. Trump’s economic plans, dubbed ‘Trumponomics’, essentially repackage neo-liberal ‘trickle-down’ policies with the promise of Keynesian stimulus. Trump has proposed massive infrastructure spending combined with huge tax cuts for the rich and corporations and further deregulation in the hope of generating investment and jobs. The 30-year track record of neo-liberalism has shown that these policies are unlikely to illicit investment in the economy and such a strategy seems incapable of addressing how technology, as Newton realised, will eliminate ever more jobs.63 As such, </w:t>
      </w:r>
      <w:r w:rsidRPr="00F83D9B">
        <w:rPr>
          <w:rStyle w:val="StyleUnderline"/>
        </w:rPr>
        <w:t>Trumpism will likely continue the processes of enriching elites and corporations</w:t>
      </w:r>
      <w:r w:rsidRPr="00F83D9B">
        <w:rPr>
          <w:sz w:val="14"/>
        </w:rPr>
        <w:t xml:space="preserve"> at the expense of all members of the working and middle classes.64 This failure to supply the economic wages of whiteness will in turn likely be </w:t>
      </w:r>
      <w:r w:rsidRPr="00F83D9B">
        <w:rPr>
          <w:rStyle w:val="StyleUnderline"/>
        </w:rPr>
        <w:t>supplemented with the overtures to trade protectionism (Border Tax), racist and xenophobic polices</w:t>
      </w:r>
      <w:r w:rsidRPr="00F83D9B">
        <w:rPr>
          <w:sz w:val="14"/>
        </w:rPr>
        <w:t xml:space="preserve"> such as (Muslim) travel bans, illegal migrant deportations, border wall building </w:t>
      </w:r>
      <w:r w:rsidRPr="00F83D9B">
        <w:rPr>
          <w:rStyle w:val="StyleUnderline"/>
        </w:rPr>
        <w:t>and military actions that aim to supply the psychological aspects of the wages of whiteness.</w:t>
      </w:r>
      <w:r w:rsidRPr="00F83D9B">
        <w:rPr>
          <w:sz w:val="14"/>
        </w:rPr>
        <w:t xml:space="preserve"> This will simply be the supplying of the wages of whiteness in the absence of wages. </w:t>
      </w:r>
      <w:r w:rsidRPr="00F83D9B">
        <w:rPr>
          <w:rStyle w:val="StyleUnderline"/>
        </w:rPr>
        <w:t>There thus appears more chance that we shall see a race war in the US than any potential class struggle. However, the changes brought about by reactionary intercommunalism have also changed the nature of geo-politics and made such resurgent nationalism a more likely conduit for war on the international stage.</w:t>
      </w:r>
      <w:r w:rsidRPr="00F83D9B">
        <w:rPr>
          <w:sz w:val="14"/>
        </w:rPr>
        <w:t xml:space="preserve"> The quest to remake the world in the American image, or rather in its interests, has enriched non-Western elites and empowered nations in the Global South in ways even Newton could not have foreseen. Although the ‘neo-liberalism with southern characteristics’ of the BRICS bloc does not yet mark an ideological and geo-political alternative to US and wider Western power, it does mark a world of increasing multi-polarity.65 What chance that a trade war or imperial proxy war induced by Trumpism could lead to what Newton called the third world war? Yet, </w:t>
      </w:r>
      <w:r w:rsidRPr="00F83D9B">
        <w:rPr>
          <w:rStyle w:val="StyleUnderline"/>
        </w:rPr>
        <w:t>Newton’s thought also offers us a vision of an alternative</w:t>
      </w:r>
      <w:r w:rsidRPr="00F83D9B">
        <w:rPr>
          <w:sz w:val="14"/>
        </w:rPr>
        <w:t xml:space="preserve"> approach to dealing with the end of the wages of whiteness and perhaps herein lays the true value of returning to Newton in the age of Trumpism. Newton’s discussion with Schurmann and Martinelli revealed his frustration with the Western left’s fixation with the ‘factory as a phase that does not go through transformation’.66 In Newton’s eyes </w:t>
      </w:r>
      <w:r w:rsidRPr="00F83D9B">
        <w:rPr>
          <w:rStyle w:val="StyleUnderline"/>
        </w:rPr>
        <w:t>the left couldn’t simply repeat the fantasy of returning to the post-war settlement between labour and capital.</w:t>
      </w:r>
      <w:r w:rsidRPr="00F83D9B">
        <w:rPr>
          <w:sz w:val="14"/>
        </w:rPr>
        <w:t xml:space="preserve"> Not only was such a position unachievable due to the changes induced by reactionary intercommunalism, but also because </w:t>
      </w:r>
      <w:r w:rsidRPr="00F83D9B">
        <w:rPr>
          <w:rStyle w:val="StyleUnderline"/>
        </w:rPr>
        <w:t>such a position failed to see how</w:t>
      </w:r>
      <w:r w:rsidRPr="00F83D9B">
        <w:rPr>
          <w:sz w:val="14"/>
        </w:rPr>
        <w:t xml:space="preserve"> the post-war era of </w:t>
      </w:r>
      <w:r w:rsidRPr="00F83D9B">
        <w:rPr>
          <w:rStyle w:val="StyleUnderline"/>
        </w:rPr>
        <w:t>embedded liberalism was itself a racialised imperial formation. Newton argued against nostalgic pleas for national forms of socialism, which had been used to imperially split humanity across the colour-line,</w:t>
      </w:r>
      <w:r w:rsidRPr="00F83D9B">
        <w:rPr>
          <w:sz w:val="14"/>
        </w:rPr>
        <w:t xml:space="preserve"> and for a transnational politics he called ‘Revolutionary intercommunalism’.67 Revolutionary intercommunalism functioned off the recognition of the interconnected nature of the global economy and the need to deliver equality and justice for the entirety of the world’s communities. Above all else, </w:t>
      </w:r>
      <w:r w:rsidRPr="00F83D9B">
        <w:rPr>
          <w:rStyle w:val="StyleUnderline"/>
        </w:rPr>
        <w:t>revolutionary intercommunalism rejected the idea that nationalist settlements, whether Black, white or socialist, were the pathways towards liberation.</w:t>
      </w:r>
      <w:r w:rsidRPr="00F83D9B">
        <w:rPr>
          <w:sz w:val="14"/>
        </w:rPr>
        <w:t xml:space="preserve"> In light of reactionary intercommunalism’s global dimensions, Newton argued that </w:t>
      </w:r>
      <w:r w:rsidRPr="00F83D9B">
        <w:rPr>
          <w:rStyle w:val="StyleUnderline"/>
        </w:rPr>
        <w:t>only a global form of justice</w:t>
      </w:r>
      <w:r w:rsidRPr="00F83D9B">
        <w:rPr>
          <w:sz w:val="14"/>
        </w:rPr>
        <w:t xml:space="preserve"> that would equally share the productivity and resource gains of technology </w:t>
      </w:r>
      <w:r w:rsidRPr="00F83D9B">
        <w:rPr>
          <w:rStyle w:val="StyleUnderline"/>
        </w:rPr>
        <w:t>would now suffice: In order for a revolution to occur in the United States you would have to have a redistribution of wealth not on a national or international level, but on an intercommunal level.</w:t>
      </w:r>
      <w:r w:rsidRPr="00F83D9B">
        <w:rPr>
          <w:sz w:val="14"/>
        </w:rPr>
        <w:t xml:space="preserve"> Because how can we say that we have accomplished revolution if we redistribute the wealth just to people here in North America when the ruling circle itself is guilty of trespass de bonis asportatis. That is, they have taken away the goods of the people of the world, transported them to America and used them as their very own.68 </w:t>
      </w:r>
      <w:r w:rsidRPr="00F83D9B">
        <w:rPr>
          <w:rStyle w:val="StyleUnderline"/>
        </w:rPr>
        <w:t>Revolutionary intercommunalism saw the BPP create alliances with a plethora of social movements</w:t>
      </w:r>
      <w:r w:rsidRPr="00F83D9B">
        <w:rPr>
          <w:sz w:val="14"/>
        </w:rPr>
        <w:t xml:space="preserve"> both within and beyond the US. These included the student-led anti-Vietnam War and Peace movements, Latino groups like the Young Lords Organisation and poor white American groups like the Young Patriots Organisation and ‘peoples of world’ pursuing nationhood, such the National Liberation Front in South Vietnam (NLF), the Mozambique Liberation Front (FRELIMO) and Palestinian Liberation Organisation (PLO). 69 </w:t>
      </w:r>
      <w:r w:rsidRPr="00F83D9B">
        <w:rPr>
          <w:rStyle w:val="StyleUnderline"/>
        </w:rPr>
        <w:t>The aim of revolutionary intercommunalism was not only to create a united front of oppressed peoples against global capitalism, but also to create alternative forms of life to the capitalist way of life. This ethos was exemplified in the BBP’s ‘survival</w:t>
      </w:r>
      <w:r w:rsidRPr="00F83D9B">
        <w:rPr>
          <w:sz w:val="14"/>
        </w:rPr>
        <w:t xml:space="preserve"> </w:t>
      </w:r>
      <w:r w:rsidRPr="00F83D9B">
        <w:rPr>
          <w:rStyle w:val="StyleUnderline"/>
        </w:rPr>
        <w:t>programmes’</w:t>
      </w:r>
      <w:r w:rsidRPr="00F83D9B">
        <w:rPr>
          <w:sz w:val="14"/>
        </w:rPr>
        <w:t xml:space="preserve">, community-based programmes that were set-up and run by the Panthers and wider community to provide services </w:t>
      </w:r>
      <w:r w:rsidRPr="00F83D9B">
        <w:rPr>
          <w:rStyle w:val="StyleUnderline"/>
        </w:rPr>
        <w:t>such as free healthcare,</w:t>
      </w:r>
      <w:r w:rsidRPr="00F83D9B">
        <w:rPr>
          <w:sz w:val="14"/>
        </w:rPr>
        <w:t xml:space="preserve"> free breakfasts for school children and free clothing for the Black community and other communities who had been excluded from the spoils of US capitalism. As Singh has suggested, the practices of the BPP’s </w:t>
      </w:r>
      <w:r w:rsidRPr="00F83D9B">
        <w:rPr>
          <w:rStyle w:val="StyleUnderline"/>
        </w:rPr>
        <w:t>survival programmes not only filled these gaps in welfare but also provided a ‘projection of sovereignty’ that rivalled the ‘reality principle’ of the US state.70 This entailed a practical deconstruction of the idea of state power (policing, education, welfare) that reimagined spaces and practices along new intercommunal lines of self-determination and democracy. Through attempting to disrupt class relations, racial segregation and gender roles, the BPP’s survival programmes also attempted to offer alternative ways of life, both institutionally and ideologically, to the racially divisive, class exploitative and gendered structures of capitalist society</w:t>
      </w:r>
      <w:r w:rsidRPr="00F83D9B">
        <w:rPr>
          <w:sz w:val="14"/>
        </w:rPr>
        <w:t xml:space="preserve">.71 The value of returning to Newton’s thought today thus lays not only with his appreciation of how reactionary intercommunalism would be refracted through issues of race and whiteness, but also with how Newton’s vision of revolutionary intercommunalism demands us to link the project of anti-imperialist solidarity with the creation of alternative intercommunal ways of life to capitalist society. This especially pertinent given that </w:t>
      </w:r>
      <w:r w:rsidRPr="00F83D9B">
        <w:rPr>
          <w:rStyle w:val="StyleUnderline"/>
        </w:rPr>
        <w:t>Trumpism’s critique of neo-liberal globalisation ironically shares elements of the left’s own social democratic critique of neo-liberal globalisation.72 Although violently disagreeing on the means, both Trumpism and social democracy aim towards the end of taming global capitalism through reasserting national controls</w:t>
      </w:r>
      <w:r w:rsidRPr="00F83D9B">
        <w:rPr>
          <w:sz w:val="14"/>
        </w:rPr>
        <w:t xml:space="preserve"> (whether this is through racist approaches to immigration or raising taxes) and alleviating economic insecurity through job creation (whether this is through deregulation and tax cuts or increased regulation and government spending). Newton’s work on </w:t>
      </w:r>
      <w:r w:rsidRPr="00F83D9B">
        <w:rPr>
          <w:rStyle w:val="StyleUnderline"/>
        </w:rPr>
        <w:t>intercommunalism leads us to question the very categories of labour, nation, capital and democracy that underpin both Trumpism and contemporary social democratic politics.</w:t>
      </w:r>
      <w:r w:rsidRPr="00F83D9B">
        <w:rPr>
          <w:sz w:val="14"/>
        </w:rPr>
        <w:t xml:space="preserve"> For example, Newton’s theory of intercommunalism makes it clear that we must question the linking of wage labour and income in an environment where technology eliminates vast sways of jobs and labour markets are racially discriminatory. Moreover, we must ask this question with a global rather than solely a national inflexion. Newton’s thought thus demands that we consider a new politics that would create new institutions and ideologies that could serve and liberate communities both within and beyond the boundaries of nation states. Returning to </w:t>
      </w:r>
      <w:r w:rsidRPr="00F83D9B">
        <w:rPr>
          <w:rStyle w:val="StyleUnderline"/>
        </w:rPr>
        <w:t xml:space="preserve">Newton’s theorisation </w:t>
      </w:r>
      <w:r w:rsidRPr="00F83D9B">
        <w:rPr>
          <w:sz w:val="14"/>
        </w:rPr>
        <w:t xml:space="preserve">of reactionary intercommunalism, and his conclusion that both white supremacy and nationally bounded socialism were incapable of dealing with the contradictions of global capital, thus </w:t>
      </w:r>
      <w:r w:rsidRPr="00F83D9B">
        <w:rPr>
          <w:rStyle w:val="StyleUnderline"/>
        </w:rPr>
        <w:t>implores us to pursue a politics of intercommunal revolution rather than mere national reform</w:t>
      </w:r>
      <w:r w:rsidRPr="00F83D9B">
        <w:rPr>
          <w:sz w:val="14"/>
        </w:rPr>
        <w:t>. This may sound idealistic as we encounter the re-emergence of racist populism in the US and wider Western world.73 However, Newton’s work reminds us that the contradictions of racial capitalism under the machinations of reactionary intercommunalism also offer the possibilities of hope as well as horror. Newton saw a chance for intercommunal solidarity and the creation of alternative forms of life because he believed the effects of the dwindling wages of whiteness now meant that the white populaces in the US were ‘more ready to fight’ than ever before. The key was to answer the questions ‘who shall he fight? Who is your enemy? Who is your friend?’ Newton challenged the left in the West ‘to show [that] the other unemployables are not the enemy’.74 In our contemporary moment these words, and the anti-racist and anti-imperialist politics they commit us to, seem as urgent as the time they were first spoken.</w:t>
      </w:r>
    </w:p>
    <w:p w:rsidR="009E6D1E" w:rsidRDefault="009E6D1E" w:rsidP="009E6D1E"/>
    <w:p w:rsidR="009E6D1E" w:rsidRDefault="009E6D1E" w:rsidP="009E6D1E">
      <w:pPr>
        <w:pStyle w:val="Heading4"/>
      </w:pPr>
      <w:r>
        <w:t xml:space="preserve">The perm represents “mature marx”- their indicts will reinforce theologic interpretations at the expense of scripture- apply epistemic modesty </w:t>
      </w:r>
    </w:p>
    <w:p w:rsidR="009E6D1E" w:rsidRPr="00873543" w:rsidRDefault="009E6D1E" w:rsidP="009E6D1E">
      <w:pPr>
        <w:rPr>
          <w:rStyle w:val="Style13ptBold"/>
        </w:rPr>
      </w:pPr>
      <w:r w:rsidRPr="00873543">
        <w:rPr>
          <w:rStyle w:val="Style13ptBold"/>
        </w:rPr>
        <w:t>ROBBINS, PhD Harvard, 13</w:t>
      </w:r>
    </w:p>
    <w:p w:rsidR="009E6D1E" w:rsidRDefault="009E6D1E" w:rsidP="009E6D1E">
      <w:pPr>
        <w:rPr>
          <w:sz w:val="16"/>
        </w:rPr>
      </w:pPr>
      <w:r>
        <w:rPr>
          <w:sz w:val="16"/>
        </w:rPr>
        <w:t>(BRUCE, Old Dominion Foundation Professor in the Humanities, https://nplusonemag.com/issue-16/reviews/balibarism/)</w:t>
      </w:r>
    </w:p>
    <w:p w:rsidR="009E6D1E" w:rsidRPr="00C842AB" w:rsidRDefault="009E6D1E" w:rsidP="009E6D1E">
      <w:r w:rsidRPr="00C842AB">
        <w:rPr>
          <w:rStyle w:val="StyleUnderline"/>
        </w:rPr>
        <w:t>AS A STUDENT OF ALTHUSSER</w:t>
      </w:r>
      <w:r w:rsidRPr="00DE3BAB">
        <w:rPr>
          <w:sz w:val="16"/>
        </w:rPr>
        <w:t xml:space="preserve"> IN THE 1960S, </w:t>
      </w:r>
      <w:r w:rsidRPr="00C842AB">
        <w:rPr>
          <w:rStyle w:val="StyleUnderline"/>
        </w:rPr>
        <w:t>Balibar took to heart his master’s desire to detach Marxism from Hegel</w:t>
      </w:r>
      <w:r w:rsidRPr="00DE3BAB">
        <w:rPr>
          <w:sz w:val="16"/>
        </w:rPr>
        <w:t xml:space="preserve">. </w:t>
      </w:r>
      <w:r w:rsidRPr="00C842AB">
        <w:rPr>
          <w:rStyle w:val="StyleUnderline"/>
        </w:rPr>
        <w:t xml:space="preserve">Hegel was seen </w:t>
      </w:r>
      <w:r w:rsidRPr="00DE3BAB">
        <w:rPr>
          <w:sz w:val="16"/>
        </w:rPr>
        <w:t xml:space="preserve">(a bit tendentiously) by Althusser and his disciples </w:t>
      </w:r>
      <w:r w:rsidRPr="00C842AB">
        <w:rPr>
          <w:rStyle w:val="StyleUnderline"/>
        </w:rPr>
        <w:t>as a confident oracle of the End of History</w:t>
      </w:r>
      <w:r w:rsidRPr="00DE3BAB">
        <w:rPr>
          <w:sz w:val="16"/>
        </w:rPr>
        <w:t xml:space="preserve">; and </w:t>
      </w:r>
      <w:r w:rsidRPr="00C842AB">
        <w:rPr>
          <w:rStyle w:val="StyleUnderline"/>
        </w:rPr>
        <w:t>their aim was</w:t>
      </w:r>
      <w:r w:rsidRPr="00DE3BAB">
        <w:rPr>
          <w:sz w:val="16"/>
        </w:rPr>
        <w:t>, through a close and even reverent reading of Marx’s texts, to</w:t>
      </w:r>
      <w:r w:rsidRPr="00C842AB">
        <w:rPr>
          <w:rStyle w:val="StyleUnderline"/>
        </w:rPr>
        <w:t xml:space="preserve"> expose a mature Marx who had been through an “</w:t>
      </w:r>
      <w:r w:rsidRPr="00C842AB">
        <w:rPr>
          <w:rStyle w:val="Emphasis"/>
        </w:rPr>
        <w:t>epistemological rupture</w:t>
      </w:r>
      <w:r w:rsidRPr="00C842AB">
        <w:rPr>
          <w:rStyle w:val="StyleUnderline"/>
        </w:rPr>
        <w:t xml:space="preserve">,” breaking with his early Hegelian faith, </w:t>
      </w:r>
      <w:r w:rsidRPr="00DE3BAB">
        <w:rPr>
          <w:sz w:val="16"/>
        </w:rPr>
        <w:t xml:space="preserve">and </w:t>
      </w:r>
      <w:r w:rsidRPr="007C65CA">
        <w:rPr>
          <w:rStyle w:val="StyleUnderline"/>
        </w:rPr>
        <w:t xml:space="preserve">who by the time he wrote Capital had embraced a </w:t>
      </w:r>
      <w:r w:rsidRPr="007C65CA">
        <w:rPr>
          <w:rStyle w:val="Emphasis"/>
        </w:rPr>
        <w:t>more complex and open-ended model of history</w:t>
      </w:r>
      <w:r w:rsidRPr="00DE3BAB">
        <w:rPr>
          <w:sz w:val="16"/>
        </w:rPr>
        <w:t xml:space="preserve">. </w:t>
      </w:r>
      <w:r w:rsidRPr="007C65CA">
        <w:rPr>
          <w:rStyle w:val="StyleUnderline"/>
        </w:rPr>
        <w:t>History had to be interpreted the way Freud interpreted dreams</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as </w:t>
      </w:r>
      <w:r w:rsidRPr="007C65CA">
        <w:rPr>
          <w:rStyle w:val="StyleUnderline"/>
        </w:rPr>
        <w:t>motivated and structured, but with a quotient of randomness</w:t>
      </w:r>
      <w:r w:rsidRPr="00DE3BAB">
        <w:rPr>
          <w:sz w:val="16"/>
        </w:rPr>
        <w:t xml:space="preserve"> and openness to reinterpretation. Seeing history as analogous to dreams risked conceding that Marxism had something in common with wishful fantasy, but </w:t>
      </w:r>
      <w:r w:rsidRPr="007C65CA">
        <w:rPr>
          <w:rStyle w:val="StyleUnderline"/>
        </w:rPr>
        <w:t>Althusser thought it made Marxism more scientific</w:t>
      </w:r>
      <w:r w:rsidRPr="00DE3BAB">
        <w:rPr>
          <w:sz w:val="16"/>
        </w:rPr>
        <w:t xml:space="preserve">. In at least one sense it did: </w:t>
      </w:r>
      <w:r w:rsidRPr="007C65CA">
        <w:rPr>
          <w:rStyle w:val="StyleUnderline"/>
        </w:rPr>
        <w:t>genuine science accepts the limits of its own knowledge</w:t>
      </w:r>
      <w:r w:rsidRPr="00DE3BAB">
        <w:rPr>
          <w:sz w:val="16"/>
        </w:rPr>
        <w:t xml:space="preserve">. </w:t>
      </w:r>
      <w:r w:rsidRPr="007C65CA">
        <w:rPr>
          <w:rStyle w:val="StyleUnderline"/>
        </w:rPr>
        <w:t>Balibar,</w:t>
      </w:r>
      <w:r w:rsidRPr="00DE3BAB">
        <w:rPr>
          <w:sz w:val="16"/>
        </w:rPr>
        <w:t xml:space="preserve"> not much interested in scientificity, </w:t>
      </w:r>
      <w:r w:rsidRPr="007C65CA">
        <w:rPr>
          <w:rStyle w:val="StyleUnderline"/>
        </w:rPr>
        <w:t>was</w:t>
      </w:r>
      <w:r w:rsidRPr="00DE3BAB">
        <w:rPr>
          <w:sz w:val="16"/>
        </w:rPr>
        <w:t xml:space="preserve"> clearly </w:t>
      </w:r>
      <w:r w:rsidRPr="007C65CA">
        <w:rPr>
          <w:rStyle w:val="StyleUnderline"/>
        </w:rPr>
        <w:t>enticed</w:t>
      </w:r>
      <w:r w:rsidRPr="00DE3BAB">
        <w:rPr>
          <w:sz w:val="16"/>
        </w:rPr>
        <w:t xml:space="preserve"> from the beginning </w:t>
      </w:r>
      <w:r w:rsidRPr="007C65CA">
        <w:rPr>
          <w:rStyle w:val="Emphasis"/>
        </w:rPr>
        <w:t>by modesty about the limits of knowledge</w:t>
      </w:r>
      <w:r w:rsidRPr="00DE3BAB">
        <w:rPr>
          <w:sz w:val="16"/>
        </w:rPr>
        <w:t xml:space="preserve">. Neither he nor Althusser put it this way, but </w:t>
      </w:r>
      <w:r w:rsidRPr="007C65CA">
        <w:rPr>
          <w:rStyle w:val="StyleUnderline"/>
        </w:rPr>
        <w:t>their</w:t>
      </w:r>
      <w:r w:rsidRPr="00DE3BAB">
        <w:rPr>
          <w:sz w:val="16"/>
        </w:rPr>
        <w:t xml:space="preserve"> shared </w:t>
      </w:r>
      <w:r w:rsidRPr="007C65CA">
        <w:rPr>
          <w:rStyle w:val="StyleUnderline"/>
        </w:rPr>
        <w:t xml:space="preserve">project might be described as a </w:t>
      </w:r>
      <w:r w:rsidRPr="007C65CA">
        <w:rPr>
          <w:rStyle w:val="Emphasis"/>
        </w:rPr>
        <w:t>secularizing of Marxism.</w:t>
      </w:r>
      <w:r>
        <w:rPr>
          <w:rStyle w:val="StyleUnderline"/>
        </w:rPr>
        <w:t xml:space="preserve"> </w:t>
      </w:r>
      <w:r w:rsidRPr="00282297">
        <w:rPr>
          <w:rStyle w:val="StyleUnderline"/>
        </w:rPr>
        <w:t>After Stalin</w:t>
      </w:r>
      <w:r w:rsidRPr="00DE3BAB">
        <w:rPr>
          <w:sz w:val="16"/>
        </w:rPr>
        <w:t xml:space="preserve">, </w:t>
      </w:r>
      <w:r w:rsidRPr="00282297">
        <w:rPr>
          <w:rStyle w:val="StyleUnderline"/>
        </w:rPr>
        <w:t>many</w:t>
      </w:r>
      <w:r w:rsidRPr="00DE3BAB">
        <w:rPr>
          <w:sz w:val="16"/>
        </w:rPr>
        <w:t xml:space="preserve"> thinkers </w:t>
      </w:r>
      <w:r w:rsidRPr="00282297">
        <w:rPr>
          <w:rStyle w:val="StyleUnderline"/>
        </w:rPr>
        <w:t>were ready to abandon Marxism altogether</w:t>
      </w:r>
      <w:r w:rsidRPr="00DE3BAB">
        <w:rPr>
          <w:sz w:val="16"/>
        </w:rPr>
        <w:t xml:space="preserve">. </w:t>
      </w:r>
      <w:r w:rsidRPr="00282297">
        <w:rPr>
          <w:rStyle w:val="StyleUnderline"/>
        </w:rPr>
        <w:t>For those who wanted to save it</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that was the grand but also defensive goal that Althusser announced to his students, Balibar among them, on the first day of the 1965 seminar that was to become Reading Capital </w:t>
      </w:r>
      <w:r w:rsidRPr="00DE3BAB">
        <w:rPr>
          <w:rFonts w:cs="Georgia"/>
          <w:sz w:val="16"/>
        </w:rPr>
        <w:t>—</w:t>
      </w:r>
      <w:r w:rsidRPr="00DE3BAB">
        <w:rPr>
          <w:rFonts w:ascii="Times New Roman" w:hAnsi="Times New Roman" w:cs="Times New Roman"/>
          <w:sz w:val="16"/>
        </w:rPr>
        <w:t> </w:t>
      </w:r>
      <w:r w:rsidRPr="00282297">
        <w:rPr>
          <w:rStyle w:val="StyleUnderline"/>
        </w:rPr>
        <w:t xml:space="preserve">one option was to return to the founding texts of historical materialism and read them afresh, liberated from their </w:t>
      </w:r>
      <w:r w:rsidRPr="00282297">
        <w:rPr>
          <w:rStyle w:val="Emphasis"/>
        </w:rPr>
        <w:t>decades of service to Party dogma</w:t>
      </w:r>
      <w:r w:rsidRPr="00282297">
        <w:rPr>
          <w:rStyle w:val="StyleUnderline"/>
        </w:rPr>
        <w:t>.</w:t>
      </w:r>
      <w:r w:rsidRPr="00DE3BAB">
        <w:rPr>
          <w:sz w:val="16"/>
        </w:rPr>
        <w:t xml:space="preserve"> Like the Protestants of the Reformation, </w:t>
      </w:r>
      <w:r w:rsidRPr="00282297">
        <w:rPr>
          <w:rStyle w:val="StyleUnderline"/>
        </w:rPr>
        <w:t>Marxists would get out from under the authority of the Church by appealing to the authority of Scriptur</w:t>
      </w:r>
      <w:r w:rsidRPr="00DE3BAB">
        <w:rPr>
          <w:sz w:val="16"/>
        </w:rPr>
        <w:t xml:space="preserve">e. </w:t>
      </w:r>
      <w:r w:rsidRPr="00282297">
        <w:rPr>
          <w:rStyle w:val="StyleUnderline"/>
        </w:rPr>
        <w:t>This</w:t>
      </w:r>
      <w:r w:rsidRPr="00DE3BAB">
        <w:rPr>
          <w:sz w:val="16"/>
        </w:rPr>
        <w:t xml:space="preserve"> of course </w:t>
      </w:r>
      <w:r w:rsidRPr="00282297">
        <w:rPr>
          <w:rStyle w:val="StyleUnderline"/>
        </w:rPr>
        <w:t>would involve a resacralizing of Marx’s texts</w:t>
      </w:r>
      <w:r w:rsidRPr="00DE3BAB">
        <w:rPr>
          <w:rFonts w:ascii="Times New Roman" w:hAnsi="Times New Roman" w:cs="Times New Roman"/>
          <w:sz w:val="16"/>
        </w:rPr>
        <w:t> </w:t>
      </w:r>
      <w:r w:rsidRPr="00DE3BAB">
        <w:rPr>
          <w:rFonts w:cs="Georgia"/>
          <w:sz w:val="16"/>
        </w:rPr>
        <w:t>—</w:t>
      </w:r>
      <w:r w:rsidRPr="00DE3BAB">
        <w:rPr>
          <w:rFonts w:ascii="Times New Roman" w:hAnsi="Times New Roman" w:cs="Times New Roman"/>
          <w:sz w:val="16"/>
        </w:rPr>
        <w:t> </w:t>
      </w:r>
      <w:r w:rsidRPr="00DE3BAB">
        <w:rPr>
          <w:sz w:val="16"/>
        </w:rPr>
        <w:t xml:space="preserve">something of an irony for a secularizing project. The secular always seems to need more secularizing. In this sense, Balibar’s series of studies from the 1980s (some of them collected in English under the title Masses, Classes and Ideas) was indeed secular and even detheologizing, </w:t>
      </w:r>
      <w:r w:rsidRPr="00C16EDC">
        <w:rPr>
          <w:rStyle w:val="StyleUnderline"/>
        </w:rPr>
        <w:t xml:space="preserve">a sort of Nietzschean–Rortyan experiment in thinking Marxism </w:t>
      </w:r>
      <w:r w:rsidRPr="00C16EDC">
        <w:rPr>
          <w:rStyle w:val="Emphasis"/>
        </w:rPr>
        <w:t>without its god-terms</w:t>
      </w:r>
      <w:r w:rsidRPr="00C16EDC">
        <w:rPr>
          <w:rStyle w:val="StyleUnderline"/>
        </w:rPr>
        <w:t>.</w:t>
      </w:r>
      <w:r w:rsidRPr="00DE3BAB">
        <w:rPr>
          <w:sz w:val="16"/>
        </w:rPr>
        <w:t xml:space="preserve"> For example, the concept of </w:t>
      </w:r>
      <w:r w:rsidRPr="00DC2F5C">
        <w:rPr>
          <w:rStyle w:val="StyleUnderline"/>
        </w:rPr>
        <w:t>ideology went unmentioned in Marx’s Capital</w:t>
      </w:r>
      <w:r w:rsidRPr="00DE3BAB">
        <w:rPr>
          <w:sz w:val="16"/>
        </w:rPr>
        <w:t xml:space="preserve">, Balibar observed, and this was </w:t>
      </w:r>
      <w:r w:rsidRPr="00DC2F5C">
        <w:rPr>
          <w:rStyle w:val="StyleUnderline"/>
        </w:rPr>
        <w:t>because Capital had no need of it: if the fetishism of the commodity is working, it will do the job,</w:t>
      </w:r>
      <w:r w:rsidRPr="00DE3BAB">
        <w:rPr>
          <w:sz w:val="16"/>
        </w:rPr>
        <w:t xml:space="preserve"> mistakenly assigned to ideology, </w:t>
      </w:r>
      <w:r w:rsidRPr="00DC2F5C">
        <w:rPr>
          <w:rStyle w:val="StyleUnderline"/>
        </w:rPr>
        <w:t>of making exploitation look like the breaks of the game.</w:t>
      </w:r>
      <w:r w:rsidRPr="00DE3BAB">
        <w:rPr>
          <w:sz w:val="16"/>
        </w:rPr>
        <w:t xml:space="preserve"> </w:t>
      </w:r>
      <w:r w:rsidRPr="00DC2F5C">
        <w:rPr>
          <w:rStyle w:val="StyleUnderline"/>
        </w:rPr>
        <w:t>Balibar</w:t>
      </w:r>
      <w:r w:rsidRPr="00DE3BAB">
        <w:rPr>
          <w:sz w:val="16"/>
        </w:rPr>
        <w:t xml:space="preserve"> thus </w:t>
      </w:r>
      <w:r w:rsidRPr="00DC2F5C">
        <w:rPr>
          <w:rStyle w:val="StyleUnderline"/>
        </w:rPr>
        <w:t xml:space="preserve">gently encouraged Marxists to make better use of their time than </w:t>
      </w:r>
      <w:r w:rsidRPr="00DC2F5C">
        <w:rPr>
          <w:rStyle w:val="Emphasis"/>
        </w:rPr>
        <w:t>accusing others of false consciousness.</w:t>
      </w:r>
      <w:r>
        <w:rPr>
          <w:rStyle w:val="Emphasis"/>
        </w:rPr>
        <w:t xml:space="preserve"> </w:t>
      </w:r>
      <w:r w:rsidRPr="00DC2F5C">
        <w:rPr>
          <w:rStyle w:val="StyleUnderline"/>
        </w:rPr>
        <w:t>Like ideology, the</w:t>
      </w:r>
      <w:r w:rsidRPr="00DE3BAB">
        <w:rPr>
          <w:sz w:val="16"/>
        </w:rPr>
        <w:t xml:space="preserve"> concept of the </w:t>
      </w:r>
      <w:r w:rsidRPr="00DC2F5C">
        <w:rPr>
          <w:rStyle w:val="StyleUnderline"/>
        </w:rPr>
        <w:t>proletariat</w:t>
      </w:r>
      <w:r w:rsidRPr="00DE3BAB">
        <w:rPr>
          <w:sz w:val="16"/>
        </w:rPr>
        <w:t xml:space="preserve">, so prominent in The Communist Manifesto, </w:t>
      </w:r>
      <w:r w:rsidRPr="00DC2F5C">
        <w:rPr>
          <w:rStyle w:val="Emphasis"/>
        </w:rPr>
        <w:t>could also be jettisoned</w:t>
      </w:r>
      <w:r w:rsidRPr="00DC2F5C">
        <w:rPr>
          <w:rStyle w:val="StyleUnderline"/>
        </w:rPr>
        <w:t>. According to</w:t>
      </w:r>
      <w:r w:rsidRPr="00DE3BAB">
        <w:rPr>
          <w:sz w:val="16"/>
        </w:rPr>
        <w:t xml:space="preserve"> the predictions of the </w:t>
      </w:r>
      <w:r w:rsidRPr="00DC2F5C">
        <w:rPr>
          <w:rStyle w:val="StyleUnderline"/>
        </w:rPr>
        <w:t>mature Marx</w:t>
      </w:r>
      <w:r w:rsidRPr="00DE3BAB">
        <w:rPr>
          <w:sz w:val="16"/>
        </w:rPr>
        <w:t xml:space="preserve">, </w:t>
      </w:r>
      <w:r w:rsidRPr="00DC2F5C">
        <w:rPr>
          <w:rStyle w:val="StyleUnderline"/>
        </w:rPr>
        <w:t>the only class that would come to full political selfhood under the capitalist system is the bourgeoisie</w:t>
      </w:r>
      <w:r w:rsidRPr="00DE3BAB">
        <w:rPr>
          <w:sz w:val="16"/>
        </w:rPr>
        <w:t xml:space="preserve">. </w:t>
      </w:r>
      <w:r w:rsidRPr="00DE3BAB">
        <w:rPr>
          <w:rStyle w:val="Emphasis"/>
        </w:rPr>
        <w:t>The proletariat names a political potential that could well remain unfulfilled</w:t>
      </w:r>
      <w:r w:rsidRPr="00DE3BAB">
        <w:rPr>
          <w:sz w:val="16"/>
        </w:rPr>
        <w:t xml:space="preserve"> (as it has). </w:t>
      </w:r>
      <w:r w:rsidRPr="00DE3BAB">
        <w:rPr>
          <w:rStyle w:val="StyleUnderline"/>
        </w:rPr>
        <w:t>This argument had the fortunate result of rendering unnecessary the proletariat’s predicted emergence as a self-conscious revolutionary subject</w:t>
      </w:r>
      <w:r w:rsidRPr="00DE3BAB">
        <w:rPr>
          <w:sz w:val="16"/>
        </w:rPr>
        <w:t xml:space="preserve">; the usefulness of Marx’s analysis of capital could be demonstrated without it (as it has). Balibar was proposing in effect that Marx offered no providential assurance that things would work out in the end. </w:t>
      </w:r>
      <w:r w:rsidRPr="00DE3BAB">
        <w:rPr>
          <w:rStyle w:val="StyleUnderline"/>
        </w:rPr>
        <w:t>This was Marxism without a Book of Revelation</w:t>
      </w:r>
      <w:r w:rsidRPr="00DE3BAB">
        <w:rPr>
          <w:sz w:val="16"/>
        </w:rPr>
        <w:t>.</w:t>
      </w:r>
    </w:p>
    <w:p w:rsidR="009E6D1E" w:rsidRPr="00D13209" w:rsidRDefault="009E6D1E" w:rsidP="009E6D1E"/>
    <w:p w:rsidR="00670482" w:rsidRPr="00F83D9B" w:rsidRDefault="00670482" w:rsidP="00670482">
      <w:pPr>
        <w:pStyle w:val="Heading3"/>
      </w:pPr>
      <w:r>
        <w:t>at: link</w:t>
      </w:r>
    </w:p>
    <w:p w:rsidR="00670482" w:rsidRPr="00F83D9B" w:rsidRDefault="00670482" w:rsidP="00670482"/>
    <w:p w:rsidR="00670482" w:rsidRPr="00F83D9B" w:rsidRDefault="00670482" w:rsidP="00670482">
      <w:pPr>
        <w:pStyle w:val="Heading4"/>
      </w:pPr>
      <w:r w:rsidRPr="00F83D9B">
        <w:t>Anti-racist struggle isn’t neoliberalism and doesn’t just result in multiculturalism that undermines labor struggles. The opposite is true – the K is a conspiracy theory that dooms labor struggles – they can’t locate anti-capitalist successes because they see all problems with labor as exogenous to labor itself</w:t>
      </w:r>
    </w:p>
    <w:p w:rsidR="00670482" w:rsidRPr="00F83D9B" w:rsidRDefault="00670482" w:rsidP="00670482">
      <w:pPr>
        <w:rPr>
          <w:rFonts w:eastAsiaTheme="majorEastAsia" w:cstheme="majorBidi"/>
          <w:b/>
          <w:bCs/>
          <w:sz w:val="26"/>
          <w:szCs w:val="26"/>
          <w:u w:val="single"/>
        </w:rPr>
      </w:pPr>
      <w:r w:rsidRPr="00F83D9B">
        <w:rPr>
          <w:rStyle w:val="Style13ptBold"/>
        </w:rPr>
        <w:t>Roediger 17</w:t>
      </w:r>
      <w:r w:rsidRPr="00F83D9B">
        <w:t xml:space="preserve"> [David R., Prof. International &amp; Interdisciplinary Studies—American Studies @ KU, “Class, race, and Marxism,” //AK47]</w:t>
      </w:r>
    </w:p>
    <w:p w:rsidR="00670482" w:rsidRPr="00F83D9B" w:rsidRDefault="00670482" w:rsidP="00670482">
      <w:pPr>
        <w:rPr>
          <w:rStyle w:val="StyleUnderline"/>
        </w:rPr>
      </w:pPr>
      <w:r w:rsidRPr="00F83D9B">
        <w:rPr>
          <w:sz w:val="10"/>
        </w:rPr>
        <w:t xml:space="preserve">Optimistic thinking proclaims that things have recently turned around. It Started in Wisconsin was the title of a fine book on the mass struggles there against anti-union legislation in 2011, but those struggles were defensive, ultimately electoral, and soundly defeated. Or perhaps “it started” with the 2008 sit-in at the Goose Island facility of Chicago’s Republic Windows and Doors, but that was a defensive struggle against a plant closure, involving 200 workers, and the plant closed. Or, how we hoped, Occupy “started it” again in 2011.10 “It started” is interestingly most often applied to movements seen as presenting class demands, but the quality of such movements remains very far from turning into quantity. Spectacular workers’ protests have occurred, especially those of the immigrant rights marches and general strikes of 2006 and of the recent local mobilizations of Black Lives Matter.11 These </w:t>
      </w:r>
      <w:r w:rsidRPr="00F83D9B">
        <w:rPr>
          <w:rStyle w:val="StyleUnderline"/>
        </w:rPr>
        <w:t xml:space="preserve">struggles have won gains in some instances, but they are too easily considered as non-class, mobilizations simply based on identity. </w:t>
      </w:r>
      <w:r w:rsidRPr="00F83D9B">
        <w:rPr>
          <w:rStyle w:val="Emphasis"/>
        </w:rPr>
        <w:t xml:space="preserve">Meanwhile the “labor” struggle most able to sustain itself, that of the Chicago Teachers Union, has been also the one with the most sophisticated and energetic anti–white supremacy politics.12 </w:t>
      </w:r>
      <w:r w:rsidRPr="00F83D9B">
        <w:rPr>
          <w:rStyle w:val="StyleUnderline"/>
        </w:rPr>
        <w:t>One result of living inside of difficult circumstances not of our own choosing is that it has been too easy for some to suppose that our difficulties have been caused by paying too much attention to race, to gender, or to sexuality</w:t>
      </w:r>
      <w:r w:rsidRPr="00F83D9B">
        <w:rPr>
          <w:sz w:val="10"/>
        </w:rPr>
        <w:t xml:space="preserve"> (where mass movements have also effected some significant reforms), </w:t>
      </w:r>
      <w:r w:rsidRPr="00F83D9B">
        <w:rPr>
          <w:rStyle w:val="StyleUnderline"/>
        </w:rPr>
        <w:t>and not enough attention to class. When these arguments press furthest and most simplistically—for example, in the writings of the literary scholar Walter Benn Michaels—we are presented with the view that neoliberal elites countenance demands based on race, gender, and sexuality in order to divert attention from the real inequalities of class.</w:t>
      </w:r>
      <w:r w:rsidRPr="00F83D9B">
        <w:rPr>
          <w:sz w:val="10"/>
        </w:rPr>
        <w:t xml:space="preserve">13 </w:t>
      </w:r>
      <w:r w:rsidRPr="00F83D9B">
        <w:rPr>
          <w:rStyle w:val="StyleUnderline"/>
        </w:rPr>
        <w:t xml:space="preserve">Such a </w:t>
      </w:r>
      <w:r w:rsidRPr="00F83D9B">
        <w:rPr>
          <w:rStyle w:val="Emphasis"/>
        </w:rPr>
        <w:t>conspiracy theory</w:t>
      </w:r>
      <w:r w:rsidRPr="00F83D9B">
        <w:rPr>
          <w:rStyle w:val="StyleUnderline"/>
        </w:rPr>
        <w:t xml:space="preserve"> trades on the kernel of truth that elites, bureaucracies, and the judiciary do persistently attempt to shift the terms of struggles against racism, sexism, and homophobia/transphobia into soporific vagaries regarding “diversity” and “multiculturalism.” Corporate embraces of the “value of diversity” are, it is true, not antiracist. Multiculturalism does instead regularly mask desires for the surplus value produced by diversity. </w:t>
      </w:r>
      <w:r w:rsidRPr="00F83D9B">
        <w:rPr>
          <w:rStyle w:val="Emphasis"/>
        </w:rPr>
        <w:t>But this hardly makes popular antiracist struggles irrelevant or inimical to addressing class oppression.</w:t>
      </w:r>
      <w:r w:rsidRPr="00F83D9B">
        <w:rPr>
          <w:rStyle w:val="StyleUnderline"/>
        </w:rPr>
        <w:t xml:space="preserve"> Benn Michaels’s move courts at least three major problems. First, it loses track of the extent to which working-class people participate in and shape initiatives such as immigrant rights, trans rights, and antiracist mobilizations and therefore misses working-class victories as momentous as those won in 2006 mass actions by immigrant workers. Second, it substitutes denunciation for patient attempts to define the terms of a coalition encouraging those oppressed in differing ways to come together and deepen the demands of all. Last, it locates the causes of the failures of organized labor and of labor politics outside and inside the Democratic Party as exogenous to those movements themselves, imagining that doing more of the same will work out fine, or would if multiculturalism were only defeated. The failures of the labor leadership are much better understood as failures of the labor leadership than the result of being outfoxed by multiculturalists. </w:t>
      </w:r>
    </w:p>
    <w:p w:rsidR="00670482" w:rsidRPr="00F83D9B" w:rsidRDefault="00670482" w:rsidP="00670482">
      <w:pPr>
        <w:rPr>
          <w:rStyle w:val="StyleUnderline"/>
        </w:rPr>
      </w:pPr>
    </w:p>
    <w:p w:rsidR="00670482" w:rsidRDefault="00670482" w:rsidP="00670482">
      <w:pPr>
        <w:rPr>
          <w:rStyle w:val="StyleUnderline"/>
        </w:rPr>
      </w:pPr>
      <w:r w:rsidRPr="00F83D9B">
        <w:rPr>
          <w:rStyle w:val="StyleUnderline"/>
        </w:rPr>
        <w:t xml:space="preserve">According to Benn Michaels, the proof that demands for racial justice now function as mere covers for maintaining class inequalities dramatically surfaces when antiracists allow that in their ideal society poverty and inequality would continue and merely be evenly distributed across racial lines. The evidence that this is in fact a widely expressed position among antiracists is very scant. But, to be clear, the achievement of the equality amidst oppression so ridiculed by Benn Michaels is, though impossible without a broader social transformation, not actually a goal that anti-capitalists should sneer at as providing merely “victories for neoliberalism.”14 Since capital produces difference in its own interests, its continued sway limits progress towards eliminating racial inequality. By the same token, </w:t>
      </w:r>
      <w:r w:rsidRPr="00F83D9B">
        <w:rPr>
          <w:rStyle w:val="Emphasis"/>
        </w:rPr>
        <w:t xml:space="preserve">inroads in that regard do challenge the logic and limit the room for maneuver of capitalist management. </w:t>
      </w:r>
      <w:r w:rsidRPr="00F83D9B">
        <w:rPr>
          <w:rStyle w:val="StyleUnderline"/>
        </w:rPr>
        <w:t>As the London-based socialist thinker Sivanandan has observed, “in recovering a sense of oppression,” white workers must confront their “alienation [from] a white-oriented culture” and “arrive at a consciousness of racial oppression.”15 Struggles for racial justice are sites of learning for white workers, of self-activity by workers of color, and of placing limits on capital’s ability to divide workers.</w:t>
      </w:r>
    </w:p>
    <w:p w:rsidR="00670482" w:rsidRPr="00084000" w:rsidRDefault="00670482" w:rsidP="00670482"/>
    <w:p w:rsidR="002F602E" w:rsidRPr="00660C59" w:rsidRDefault="00660C59" w:rsidP="00660C59">
      <w:pPr>
        <w:pStyle w:val="Heading3"/>
      </w:pPr>
      <w:r w:rsidRPr="00660C59">
        <w:t>collapse inevitable</w:t>
      </w:r>
    </w:p>
    <w:p w:rsidR="002F602E" w:rsidRPr="006715E2" w:rsidRDefault="002F602E" w:rsidP="002F602E">
      <w:pPr>
        <w:pStyle w:val="Heading4"/>
        <w:rPr>
          <w:rFonts w:cs="Calibri"/>
        </w:rPr>
      </w:pPr>
      <w:r w:rsidRPr="006715E2">
        <w:rPr>
          <w:rFonts w:cs="Calibri"/>
        </w:rPr>
        <w:t>The collapse of capitalism is inevitable – Trump proves that the internal contradictions of populism and state legitimacy are unsustainable.</w:t>
      </w:r>
    </w:p>
    <w:p w:rsidR="002F602E" w:rsidRPr="006715E2" w:rsidRDefault="002F602E" w:rsidP="002F602E">
      <w:pPr>
        <w:rPr>
          <w:rFonts w:cs="Calibri"/>
        </w:rPr>
      </w:pPr>
      <w:r w:rsidRPr="006715E2">
        <w:rPr>
          <w:rFonts w:cs="Calibri"/>
          <w:b/>
          <w:bCs/>
          <w:sz w:val="26"/>
          <w:szCs w:val="26"/>
        </w:rPr>
        <w:t>Robinson 19</w:t>
      </w:r>
      <w:r w:rsidRPr="006715E2">
        <w:rPr>
          <w:rFonts w:cs="Calibri"/>
        </w:rPr>
        <w:t xml:space="preserve"> American professor of sociology at the University of California, Santa Barbara. His work focuses on political economy, globalization, Latin America and historical materialism. He is a member of the International Parliamentary and Civil Society Mission to Investigate the Political Transition in Iraq. “Global Capitalist Crisis and Twenty-First Century Fascism: Beyond the Trump Hype.” April 2019. </w:t>
      </w:r>
      <w:hyperlink r:id="rId54" w:history="1">
        <w:r w:rsidRPr="006715E2">
          <w:rPr>
            <w:rStyle w:val="Hyperlink"/>
            <w:rFonts w:cs="Calibri"/>
          </w:rPr>
          <w:t>http://robinson.faculty.soc.ucsb.edu/Assets/pdf/FascismbeyondTrump.pdf</w:t>
        </w:r>
      </w:hyperlink>
      <w:r w:rsidRPr="006715E2">
        <w:rPr>
          <w:rFonts w:cs="Calibri"/>
        </w:rPr>
        <w:t xml:space="preserve"> || COMRADE OES-SW</w:t>
      </w:r>
    </w:p>
    <w:p w:rsidR="002F602E" w:rsidRPr="006715E2" w:rsidRDefault="002F602E" w:rsidP="002F602E">
      <w:pPr>
        <w:rPr>
          <w:rStyle w:val="StyleUnderline"/>
          <w:rFonts w:cs="Calibri"/>
        </w:rPr>
      </w:pPr>
      <w:r w:rsidRPr="006715E2">
        <w:rPr>
          <w:rFonts w:cs="Calibri"/>
          <w:sz w:val="16"/>
        </w:rPr>
        <w:t xml:space="preserve">Trump proved to be a charismatic figure able to galvanize and embolden disparate neo-fascist forces, from white supremacists, white nationalists, militia, and neo-Nazis and Klans, to the Oath Keepers, the Patriot Movement, Christian fundamentalists, and anti-immigrant vigilante groups. </w:t>
      </w:r>
      <w:r w:rsidRPr="006715E2">
        <w:rPr>
          <w:rStyle w:val="StyleUnderline"/>
          <w:rFonts w:cs="Calibri"/>
        </w:rPr>
        <w:t>Encouraged by Trump’s imperial bravado, his populist and nationalist rhetoric, and his openly racist discourse, predicated in part on whipping up anti-immigrant, anti-Muslim, anti-black, and xenophobic sentiment, they began to cross-pollinate to a degree not seen in decades</w:t>
      </w:r>
      <w:r w:rsidRPr="006715E2">
        <w:rPr>
          <w:rFonts w:cs="Calibri"/>
          <w:sz w:val="16"/>
        </w:rPr>
        <w:t xml:space="preserve"> as they gained a toehold in the Trump White House and in state and local governments around the country. Paramilitarism spread within many of these organizations and overlapped with state repressive agencies. In Oregon, for instance, the state Republican Party tapped armed right-wing militia to provide security for its events (Southern Poverty Law Center, undated). </w:t>
      </w:r>
      <w:r w:rsidRPr="006715E2">
        <w:rPr>
          <w:rStyle w:val="StyleUnderline"/>
          <w:rFonts w:cs="Calibri"/>
        </w:rPr>
        <w:t>The Southern Poverty Law Center reported a total of 954 hate groups in 2017, up from 917 the year before, and 689 “extreme antigovernment groups</w:t>
      </w:r>
      <w:r w:rsidRPr="006715E2">
        <w:rPr>
          <w:rFonts w:cs="Calibri"/>
          <w:sz w:val="16"/>
        </w:rPr>
        <w:t xml:space="preserve">.” According to the Center, “a spate of protests in liberal cities following the election allowed the militia movement, part of the larger antigovernment sector, to thrust itself into the spotlight of urban America in a significant way for the first time since the Oath Keepers deployed militants to protect mostly white-owned businesses in Ferguson, Missouri, in 2015” (Buchanan, 2017). </w:t>
      </w:r>
      <w:r w:rsidRPr="006715E2">
        <w:rPr>
          <w:rStyle w:val="StyleUnderline"/>
          <w:rFonts w:cs="Calibri"/>
        </w:rPr>
        <w:t>Yet Trumpism is but a dramatic (in the literal sense, as in drama, theatrics) intensification of — rather than a departure from — the far-right agenda of repressive capitalist globalization</w:t>
      </w:r>
      <w:r w:rsidRPr="006715E2">
        <w:rPr>
          <w:rFonts w:cs="Calibri"/>
          <w:sz w:val="16"/>
        </w:rPr>
        <w:t xml:space="preserve"> that dates back to the rise of the Reagan and Thatcher governments in the United States and the United Kingdom. </w:t>
      </w:r>
      <w:r w:rsidRPr="006715E2">
        <w:rPr>
          <w:rStyle w:val="StyleUnderline"/>
          <w:rFonts w:cs="Calibri"/>
        </w:rPr>
        <w:t>Trumpism and other far-right responses to the crisis of global capitalism now seek to create a new balance of political forces in the face of the breakdown of the short-lived global capitalist historic bloc.</w:t>
      </w:r>
      <w:r w:rsidRPr="006715E2">
        <w:rPr>
          <w:rFonts w:cs="Calibri"/>
          <w:sz w:val="16"/>
        </w:rPr>
        <w:t xml:space="preserve"> We may be seeing the rise of Caesarism, as discussed by Gramsci, in which a charismatic figure steps in to resolve an unstable stalemate in the balance of social and political forces or in a conjuncture of hegemonic breakdown. Gramsci noted that a Caesarist solution can arise without a Caesar, without any great “heroic” and representative personality, and in the absence of immediate mass repression. Instead, it may involve more authoritarian forms of parliamentary government, that may or may not involve a rupture with constitutional order further on. </w:t>
      </w:r>
      <w:r w:rsidRPr="006715E2">
        <w:rPr>
          <w:rStyle w:val="StyleUnderline"/>
          <w:rFonts w:cs="Calibri"/>
        </w:rPr>
        <w:t>Trumpism and other such movements are a contradictory attempt to refound state legitimacy under the destabilizing conditions of capitalist globalization.</w:t>
      </w:r>
      <w:r w:rsidRPr="006715E2">
        <w:rPr>
          <w:rFonts w:cs="Calibri"/>
          <w:sz w:val="16"/>
        </w:rPr>
        <w:t xml:space="preserve"> </w:t>
      </w:r>
      <w:r w:rsidRPr="006715E2">
        <w:rPr>
          <w:rStyle w:val="StyleUnderline"/>
          <w:rFonts w:cs="Calibri"/>
        </w:rPr>
        <w:t>Nation-states face a contradiction between the need to promote transnational capital accumulation in their territories and their need to achieve political legitimacy.</w:t>
      </w:r>
      <w:r w:rsidRPr="006715E2">
        <w:rPr>
          <w:rFonts w:cs="Calibri"/>
          <w:sz w:val="16"/>
        </w:rPr>
        <w:t xml:space="preserve"> </w:t>
      </w:r>
      <w:r w:rsidRPr="006715E2">
        <w:rPr>
          <w:rStyle w:val="StyleUnderline"/>
          <w:rFonts w:cs="Calibri"/>
        </w:rPr>
        <w:t>As a result, states around the world have been experiencing spiraling crises of legitimacy that generate a bewildering and seemingly contradictory politics of crisis management that appears as schizophrenic in the literal sense of conflicting or inconsistent elements.</w:t>
      </w:r>
      <w:r w:rsidRPr="006715E2">
        <w:rPr>
          <w:rFonts w:cs="Calibri"/>
          <w:sz w:val="16"/>
        </w:rPr>
        <w:t xml:space="preserve"> This schizophrenic crisis management also </w:t>
      </w:r>
      <w:r w:rsidRPr="006715E2">
        <w:rPr>
          <w:rStyle w:val="StyleUnderline"/>
          <w:rFonts w:cs="Calibri"/>
        </w:rPr>
        <w:t>helps explain the resurgence of far-right and neo-fascist forces that espouse rhetorics of nationalism and protectionism, even as they promote neoliberalism</w:t>
      </w:r>
      <w:r w:rsidRPr="006715E2">
        <w:rPr>
          <w:rFonts w:cs="Calibri"/>
          <w:sz w:val="16"/>
        </w:rPr>
        <w:t xml:space="preserve">. Trumpism and similar movements in Europe and elsewhere were not departures from but incarnations of an emerging dictatorship of the TCC. In the United States, the TCC is delighted with Trump’s neoliberal policies but divided over his brash, buffoon-like conduct and his neo-fascist political inclinations.5 To paraphrase the great Prussian military strategist, Carl von Clausewitz, who famously said that “war is the extension of politics by other means,” </w:t>
      </w:r>
      <w:r w:rsidRPr="006715E2">
        <w:rPr>
          <w:rStyle w:val="StyleUnderline"/>
          <w:rFonts w:cs="Calibri"/>
        </w:rPr>
        <w:t xml:space="preserve">Trumpism, and to varying degrees other far-right movements around the world, were the extension of capitalist globalization by other means, namely by an expanding global police state and a neo-fascist mobilization. </w:t>
      </w:r>
      <w:r w:rsidRPr="006715E2">
        <w:rPr>
          <w:rFonts w:cs="Calibri"/>
          <w:sz w:val="16"/>
        </w:rPr>
        <w:t xml:space="preserve">Its nationalist discourse notwithstanding, the </w:t>
      </w:r>
      <w:r w:rsidRPr="006715E2">
        <w:rPr>
          <w:rStyle w:val="StyleUnderline"/>
          <w:rFonts w:cs="Calibri"/>
        </w:rPr>
        <w:t>Trump regime was not opposed to capitalist globalization (he is himself a member of the TCC) but in fact pursued a program of neoliberalism on steroids and “globalization by other means” (see Robinson, 2017a; 2017b; 2017c) involving an intensification of neoliberalism in the United States, together with a heightened role for the state in subsidizing transnational capital accumulation in the face of stagnation and overaccumulation.</w:t>
      </w:r>
      <w:r w:rsidRPr="006715E2">
        <w:rPr>
          <w:rFonts w:cs="Calibri"/>
          <w:sz w:val="16"/>
        </w:rPr>
        <w:t xml:space="preserve"> </w:t>
      </w:r>
      <w:r w:rsidRPr="006715E2">
        <w:rPr>
          <w:rStyle w:val="StyleUnderline"/>
          <w:rFonts w:cs="Calibri"/>
        </w:rPr>
        <w:t>Trump’s populism and protectionism has no policy substance; it is almost entirely symbolic — hence the significance of his fanatical “build the wall” rhetoric, symbolically essential to sustain a social base for which the state can provide little or no material bribe.</w:t>
      </w:r>
      <w:r w:rsidRPr="006715E2">
        <w:rPr>
          <w:rFonts w:cs="Calibri"/>
          <w:sz w:val="16"/>
        </w:rPr>
        <w:t xml:space="preserve"> Such “symbolic capital,” as French sociologist Pierre Bourdieu (1984) would call it, is necessary under these conditions to reproduce the material rule of the TCC and its agents. </w:t>
      </w:r>
      <w:r w:rsidRPr="006715E2">
        <w:rPr>
          <w:rStyle w:val="StyleUnderline"/>
          <w:rFonts w:cs="Calibri"/>
        </w:rPr>
        <w:t xml:space="preserve">There is indeed a mounting backlash against capitalist globalization among the popular and working classes and the more nationally oriented sectors of the elite, as well as from right-wing populists, </w:t>
      </w:r>
      <w:r w:rsidRPr="006715E2">
        <w:rPr>
          <w:rFonts w:cs="Calibri"/>
          <w:sz w:val="16"/>
        </w:rPr>
        <w:t xml:space="preserve">as evidenced in the 2016 BREXIT referendum and the rise of right-wing populist movements throughout Europe that call for a withdrawal from globalization processes. </w:t>
      </w:r>
      <w:r w:rsidRPr="006715E2">
        <w:rPr>
          <w:rStyle w:val="StyleUnderline"/>
          <w:rFonts w:cs="Calibri"/>
        </w:rPr>
        <w:t>These developments underscore the highly conflictual nature of global capitalism and uncertainty as to further globalization in the face of the explosive contradictions and the widespread opposition that it generates.</w:t>
      </w:r>
    </w:p>
    <w:p w:rsidR="002F602E" w:rsidRPr="006715E2" w:rsidRDefault="002F602E" w:rsidP="002F602E">
      <w:pPr>
        <w:rPr>
          <w:rStyle w:val="StyleUnderline"/>
          <w:rFonts w:cs="Calibri"/>
        </w:rPr>
      </w:pPr>
    </w:p>
    <w:p w:rsidR="002F602E" w:rsidRPr="00660C59" w:rsidRDefault="00660C59" w:rsidP="00660C59">
      <w:pPr>
        <w:pStyle w:val="Heading3"/>
        <w:rPr>
          <w:rStyle w:val="StyleUnderline"/>
          <w:sz w:val="32"/>
        </w:rPr>
      </w:pPr>
      <w:r w:rsidRPr="00660C59">
        <w:rPr>
          <w:rStyle w:val="StyleUnderline"/>
          <w:sz w:val="32"/>
        </w:rPr>
        <w:t>a2: baudrillard (war fake/etc.)</w:t>
      </w:r>
    </w:p>
    <w:p w:rsidR="002F602E" w:rsidRPr="006715E2" w:rsidRDefault="002F602E" w:rsidP="002F602E">
      <w:pPr>
        <w:pStyle w:val="Heading4"/>
        <w:rPr>
          <w:rFonts w:cs="Calibri"/>
          <w:lang w:eastAsia="zh-CN"/>
        </w:rPr>
      </w:pPr>
      <w:r w:rsidRPr="006715E2">
        <w:rPr>
          <w:rFonts w:cs="Calibri"/>
          <w:lang w:eastAsia="zh-CN"/>
        </w:rPr>
        <w:t>You should err on the side of caution that things are real. (this is for util affs a2: Baudrillard)</w:t>
      </w:r>
    </w:p>
    <w:p w:rsidR="002F602E" w:rsidRPr="006715E2" w:rsidRDefault="002F602E" w:rsidP="002F602E">
      <w:pPr>
        <w:shd w:val="clear" w:color="auto" w:fill="FFFFFF"/>
        <w:spacing w:line="207" w:lineRule="atLeast"/>
        <w:rPr>
          <w:rFonts w:eastAsia="Times New Roman" w:cs="Calibri"/>
          <w:color w:val="222222"/>
          <w:sz w:val="24"/>
          <w:lang w:eastAsia="zh-CN"/>
        </w:rPr>
      </w:pPr>
      <w:r w:rsidRPr="006715E2">
        <w:rPr>
          <w:rFonts w:eastAsia="Times New Roman" w:cs="Calibri"/>
          <w:b/>
          <w:bCs/>
          <w:color w:val="222222"/>
          <w:sz w:val="26"/>
          <w:szCs w:val="26"/>
          <w:lang w:eastAsia="zh-CN"/>
        </w:rPr>
        <w:t>Giman-Olpasky 11</w:t>
      </w:r>
      <w:r w:rsidRPr="006715E2">
        <w:rPr>
          <w:rFonts w:eastAsia="Times New Roman" w:cs="Calibri"/>
          <w:color w:val="222222"/>
          <w:sz w:val="24"/>
          <w:lang w:eastAsia="zh-CN"/>
        </w:rPr>
        <w:t xml:space="preserve"> </w:t>
      </w:r>
      <w:r w:rsidRPr="006715E2">
        <w:rPr>
          <w:rFonts w:cs="Calibri"/>
          <w:lang w:eastAsia="zh-CN"/>
        </w:rPr>
        <w:t>Richard Gilman-Opalsky is Assistant Professor of Political Philosophy in the Department of Political Science at the University of Illinois at Springfield. He is the author of Unbounded Publics: Transgressire Public Spheres, Zapatismo, and Political Theory. “Spectacular Capitalism Guy Debord and the Practice of Radical Philosophy.” June 20</w:t>
      </w:r>
      <w:r w:rsidRPr="006715E2">
        <w:rPr>
          <w:rFonts w:cs="Calibri"/>
          <w:vertAlign w:val="superscript"/>
          <w:lang w:eastAsia="zh-CN"/>
        </w:rPr>
        <w:t>th</w:t>
      </w:r>
      <w:r w:rsidRPr="006715E2">
        <w:rPr>
          <w:rFonts w:cs="Calibri"/>
          <w:lang w:eastAsia="zh-CN"/>
        </w:rPr>
        <w:t xml:space="preserve"> 2011.</w:t>
      </w:r>
      <w:r w:rsidRPr="006715E2">
        <w:rPr>
          <w:rFonts w:cs="Calibri"/>
        </w:rPr>
        <w:t xml:space="preserve"> </w:t>
      </w:r>
      <w:hyperlink r:id="rId55" w:history="1">
        <w:r w:rsidRPr="006715E2">
          <w:rPr>
            <w:rStyle w:val="Hyperlink"/>
            <w:rFonts w:cs="Calibri"/>
            <w:lang w:eastAsia="zh-CN"/>
          </w:rPr>
          <w:t>http://www.scribd.com/doc/58299096/3/Chapter-1-Selectively-Forgetting-Baudrillard</w:t>
        </w:r>
      </w:hyperlink>
      <w:r w:rsidRPr="006715E2">
        <w:rPr>
          <w:rFonts w:cs="Calibri"/>
        </w:rPr>
        <w:t xml:space="preserve"> || COMRADE OES-SW</w:t>
      </w:r>
    </w:p>
    <w:p w:rsidR="002F602E" w:rsidRDefault="002F602E" w:rsidP="002F602E">
      <w:pPr>
        <w:rPr>
          <w:rFonts w:cs="Calibri"/>
          <w:sz w:val="16"/>
        </w:rPr>
      </w:pPr>
      <w:r w:rsidRPr="006715E2">
        <w:rPr>
          <w:rStyle w:val="StyleUnderline"/>
          <w:rFonts w:cs="Calibri"/>
        </w:rPr>
        <w:t>Simulacra are, by definition, indistinguishable from real events.</w:t>
      </w:r>
      <w:r w:rsidRPr="006715E2">
        <w:rPr>
          <w:rFonts w:cs="Calibri"/>
          <w:sz w:val="16"/>
        </w:rPr>
        <w:t xml:space="preserve"> </w:t>
      </w:r>
      <w:r w:rsidRPr="006715E2">
        <w:rPr>
          <w:rStyle w:val="Emphasis"/>
          <w:rFonts w:cs="Calibri"/>
        </w:rPr>
        <w:t xml:space="preserve">Nevertheless, the actual existence and constant possibility of simulacra are not sufficient causes for adopting reality agnosticism. </w:t>
      </w:r>
      <w:r w:rsidRPr="006715E2">
        <w:rPr>
          <w:rFonts w:cs="Calibri"/>
          <w:sz w:val="16"/>
        </w:rPr>
        <w:t xml:space="preserve">It may be impossibleto distinguish the fake holdup and fake sickness from the real holdup andreal sickness, but the child has really been sick, and most criminals are notplaying. Those involved in staging the act of simulation itself do mostly know the difference. But Baudrillard would rightly point out that, from the outside – for those confronting simulacra phenomenologically (instead of making them) – our general inability to tell the difference means that we can never be too confident about reality. Reality agnosticism istantamount to treating every event as a possible simulacrum. </w:t>
      </w:r>
      <w:r w:rsidRPr="006715E2">
        <w:rPr>
          <w:rStyle w:val="StyleUnderline"/>
          <w:rFonts w:cs="Calibri"/>
        </w:rPr>
        <w:t>This is thesame as to treat no events as real. This is precisely what Baudrillard wantsto do, yet I think this is a mistake.Baudrillard presses us to recognize that even suffering and death canbe and have been simulated</w:t>
      </w:r>
      <w:r w:rsidRPr="006715E2">
        <w:rPr>
          <w:rFonts w:cs="Calibri"/>
          <w:sz w:val="16"/>
        </w:rPr>
        <w:t xml:space="preserve"> (i.e. the Timişoara Massacre in 1989 in WesternRomania, where protestors were gunned down by the army. While themassacre was real, it was later disclosed that 27 bodies were exhumed fromthe Timişoara “Paupers’ Cemetery” to exaggerate the massacre for TV effect. This series of events marked the end of Ceauşescu’s Stalinist regimein Romania.). 36 However, </w:t>
      </w:r>
      <w:r w:rsidRPr="006715E2">
        <w:rPr>
          <w:rStyle w:val="StyleUnderline"/>
          <w:rFonts w:cs="Calibri"/>
        </w:rPr>
        <w:t>despite such manipulation, we do live in a world where suffering and death are real. That even suffering and death could be staged, and that we cannot always tell when that is the case, does not mean that we should make such suspicion into an operational logic – there is always the other side, the side of actual suffering and death.</w:t>
      </w:r>
      <w:r w:rsidRPr="006715E2">
        <w:rPr>
          <w:rFonts w:cs="Calibri"/>
          <w:sz w:val="16"/>
        </w:rPr>
        <w:t xml:space="preserve"> </w:t>
      </w:r>
      <w:r w:rsidRPr="006715E2">
        <w:rPr>
          <w:rStyle w:val="Emphasis"/>
          <w:rFonts w:cs="Calibri"/>
        </w:rPr>
        <w:t>Baudrillard makes too much out of the fake, and he errs on the wrong side of the equation.</w:t>
      </w:r>
      <w:r w:rsidRPr="006715E2">
        <w:rPr>
          <w:rFonts w:cs="Calibri"/>
          <w:sz w:val="16"/>
        </w:rPr>
        <w:t xml:space="preserve"> What I mean by saying “too much” and “wrong side,” is precisely to raise a normative objection. Wherever we cannot tell the difference (that is, wherever there are functional simulacra), I contend that </w:t>
      </w:r>
      <w:r w:rsidRPr="006715E2">
        <w:rPr>
          <w:rStyle w:val="Emphasis"/>
          <w:rFonts w:cs="Calibri"/>
        </w:rPr>
        <w:t>we should err on the side of a different obligation. And this is indeed a moral obligation to take human suffering seriously, an obligation that outweighs the integrity of Baudrillard’s skepticism.</w:t>
      </w:r>
      <w:r w:rsidRPr="006715E2">
        <w:rPr>
          <w:rFonts w:cs="Calibri"/>
          <w:sz w:val="16"/>
        </w:rPr>
        <w:t xml:space="preserve"> </w:t>
      </w:r>
      <w:r w:rsidRPr="006715E2">
        <w:rPr>
          <w:rStyle w:val="StyleUnderline"/>
          <w:rFonts w:cs="Calibri"/>
        </w:rPr>
        <w:t>To put it bluntly, I would rather be fooled into thinking a faked death was real than that a real death was faked, just as I would always prefer the doctor who assumes that my pain is real despite the leap of faith this may entail</w:t>
      </w:r>
      <w:r w:rsidRPr="006715E2">
        <w:rPr>
          <w:rFonts w:cs="Calibri"/>
          <w:sz w:val="16"/>
        </w:rPr>
        <w:t>. We must also ask, from a political point of view, what it means to be agnostic about reality. Can one act with certainty and resolve against human suffering, against inequality, against growing macroeconomic disparity, against misrecognition, etc., if we cannot know anything with any certainty about these things</w:t>
      </w:r>
      <w:r w:rsidRPr="006715E2">
        <w:rPr>
          <w:rStyle w:val="StyleUnderline"/>
          <w:rFonts w:cs="Calibri"/>
        </w:rPr>
        <w:t>? It is no misuse or abuse of Baudrillard’s work to observe that his arguments do in fact distance us from a political consideration of the material conditions of poverty, war, repression, and oppression. He explicitly intends for his arguments to be – inasmuch asthis is possible – incompatible with or unusable for moral judgment and political argument.</w:t>
      </w:r>
      <w:r w:rsidRPr="006715E2">
        <w:rPr>
          <w:rFonts w:cs="Calibri"/>
          <w:sz w:val="16"/>
        </w:rPr>
        <w:t xml:space="preserve"> Baudrillard happily argues for the abandonment of moral argument and normative theory altogether (again, much likeNietzsche, who also intended to think beyond good and evil). For example,Baudrillard writes, “It is no longer a matter here of philosophical morality of the sort that says ‘the world isn’t what it ought to be’ or ‘the world isn’t what it was’. No, the world is as it is.” 37 Of course, Baudrillard is right that the world is as it is, but what of the role of human action in making it that way? So much of the world is as it is because of the cumulative effect of collective human action and inaction over time. In light of this, we do have some space within which to consider what ought to be, and what human action can do to move usin that direction. This is a tenuous space indeed, for it promises us nothing and many people already stand in it pushing and pulling in different directions. But, it is in this space of consideration of the impact and the intervening prospects of human action where the possibility for politics remains, and where one hopes that the best heads will enter the fray.</w:t>
      </w:r>
    </w:p>
    <w:p w:rsidR="009E6D1E" w:rsidRDefault="009E6D1E" w:rsidP="009E6D1E">
      <w:pPr>
        <w:pStyle w:val="Heading3"/>
      </w:pPr>
      <w:r>
        <w:t xml:space="preserve">at: root cause </w:t>
      </w:r>
      <w:r>
        <w:t xml:space="preserve"> </w:t>
      </w:r>
    </w:p>
    <w:p w:rsidR="009E6D1E" w:rsidRDefault="009E6D1E" w:rsidP="009E6D1E">
      <w:pPr>
        <w:rPr>
          <w:sz w:val="16"/>
        </w:rPr>
      </w:pPr>
    </w:p>
    <w:p w:rsidR="009E6D1E" w:rsidRDefault="009E6D1E" w:rsidP="009E6D1E">
      <w:pPr>
        <w:rPr>
          <w:sz w:val="16"/>
        </w:rPr>
      </w:pPr>
    </w:p>
    <w:p w:rsidR="009E6D1E" w:rsidRDefault="009E6D1E" w:rsidP="009E6D1E">
      <w:pPr>
        <w:pStyle w:val="Heading4"/>
      </w:pPr>
      <w:r>
        <w:t xml:space="preserve">Capitalism can’t possibly explain all historical violence, and the belief that it does retards alternative visions </w:t>
      </w:r>
    </w:p>
    <w:p w:rsidR="009E6D1E" w:rsidRPr="00873543" w:rsidRDefault="009E6D1E" w:rsidP="009E6D1E">
      <w:pPr>
        <w:rPr>
          <w:rStyle w:val="Style13ptBold"/>
        </w:rPr>
      </w:pPr>
      <w:r w:rsidRPr="00873543">
        <w:rPr>
          <w:rStyle w:val="Style13ptBold"/>
        </w:rPr>
        <w:t>ROBBINS, PhD Harvard, 13</w:t>
      </w:r>
    </w:p>
    <w:p w:rsidR="009E6D1E" w:rsidRDefault="009E6D1E" w:rsidP="009E6D1E">
      <w:pPr>
        <w:rPr>
          <w:sz w:val="16"/>
        </w:rPr>
      </w:pPr>
      <w:r>
        <w:rPr>
          <w:sz w:val="16"/>
        </w:rPr>
        <w:t>(BRUCE, Old Dominion Foundation Professor in the Humanities, https://nplusonemag.com/issue-16/reviews/balibarism/)</w:t>
      </w:r>
    </w:p>
    <w:p w:rsidR="009E6D1E" w:rsidRPr="0093719A" w:rsidRDefault="009E6D1E" w:rsidP="009E6D1E">
      <w:pPr>
        <w:rPr>
          <w:rStyle w:val="StyleUnderline"/>
        </w:rPr>
      </w:pPr>
      <w:r w:rsidRPr="0093719A">
        <w:rPr>
          <w:sz w:val="16"/>
        </w:rPr>
        <w:t xml:space="preserve">Violence and Civility puts the issue of progress to the test. Violence today, Balibar argues, is as predictable a result of capitalist globalization as inequality. But </w:t>
      </w:r>
      <w:r w:rsidRPr="00FB3289">
        <w:rPr>
          <w:rStyle w:val="Emphasis"/>
        </w:rPr>
        <w:t>capitalism is not the only source of violence</w:t>
      </w:r>
      <w:r w:rsidRPr="0093719A">
        <w:rPr>
          <w:sz w:val="16"/>
        </w:rPr>
        <w:t xml:space="preserve">. </w:t>
      </w:r>
      <w:r w:rsidRPr="00FB3289">
        <w:rPr>
          <w:rStyle w:val="StyleUnderline"/>
        </w:rPr>
        <w:t>Balibar takes</w:t>
      </w:r>
      <w:r w:rsidRPr="0093719A">
        <w:rPr>
          <w:sz w:val="16"/>
        </w:rPr>
        <w:t xml:space="preserve"> upon himself a sort of </w:t>
      </w:r>
      <w:r w:rsidRPr="00FB3289">
        <w:rPr>
          <w:rStyle w:val="StyleUnderline"/>
        </w:rPr>
        <w:t xml:space="preserve">anthropological responsibility to view violence in human history as </w:t>
      </w:r>
      <w:r w:rsidRPr="00FB3289">
        <w:rPr>
          <w:rStyle w:val="Emphasis"/>
        </w:rPr>
        <w:t>a whole</w:t>
      </w:r>
      <w:r w:rsidRPr="0093719A">
        <w:rPr>
          <w:sz w:val="16"/>
        </w:rPr>
        <w:t xml:space="preserve">, </w:t>
      </w:r>
      <w:r w:rsidRPr="00FB3289">
        <w:rPr>
          <w:rStyle w:val="StyleUnderline"/>
        </w:rPr>
        <w:t xml:space="preserve">a perspective from which it would be </w:t>
      </w:r>
      <w:r w:rsidRPr="00FB3289">
        <w:rPr>
          <w:rStyle w:val="Emphasis"/>
        </w:rPr>
        <w:t>absurd to assume</w:t>
      </w:r>
      <w:r w:rsidRPr="0093719A">
        <w:rPr>
          <w:sz w:val="16"/>
        </w:rPr>
        <w:t xml:space="preserve"> (though it’s been done) </w:t>
      </w:r>
      <w:r w:rsidRPr="00FB3289">
        <w:rPr>
          <w:rStyle w:val="StyleUnderline"/>
        </w:rPr>
        <w:t>that racism</w:t>
      </w:r>
      <w:r w:rsidRPr="0093719A">
        <w:rPr>
          <w:sz w:val="16"/>
        </w:rPr>
        <w:t xml:space="preserve"> and </w:t>
      </w:r>
      <w:r w:rsidRPr="00FB3289">
        <w:rPr>
          <w:rStyle w:val="StyleUnderline"/>
        </w:rPr>
        <w:t>domestic violence and</w:t>
      </w:r>
      <w:r w:rsidRPr="0093719A">
        <w:rPr>
          <w:sz w:val="16"/>
        </w:rPr>
        <w:t xml:space="preserve"> the </w:t>
      </w:r>
      <w:r w:rsidRPr="00FB3289">
        <w:rPr>
          <w:rStyle w:val="StyleUnderline"/>
        </w:rPr>
        <w:t>many other cruelties</w:t>
      </w:r>
      <w:r w:rsidRPr="0093719A">
        <w:rPr>
          <w:sz w:val="16"/>
        </w:rPr>
        <w:t xml:space="preserve"> to which mankind is prone </w:t>
      </w:r>
      <w:r w:rsidRPr="00FB3289">
        <w:rPr>
          <w:rStyle w:val="StyleUnderline"/>
        </w:rPr>
        <w:t xml:space="preserve">are all effects </w:t>
      </w:r>
      <w:r w:rsidRPr="00FB3289">
        <w:rPr>
          <w:rStyle w:val="Emphasis"/>
        </w:rPr>
        <w:t>of a single cause.</w:t>
      </w:r>
      <w:r w:rsidRPr="0093719A">
        <w:rPr>
          <w:sz w:val="16"/>
        </w:rPr>
        <w:t xml:space="preserve"> </w:t>
      </w:r>
      <w:r w:rsidRPr="00FB3289">
        <w:rPr>
          <w:rStyle w:val="StyleUnderline"/>
        </w:rPr>
        <w:t>Focusing on that single cause</w:t>
      </w:r>
      <w:r w:rsidRPr="0093719A">
        <w:rPr>
          <w:sz w:val="16"/>
        </w:rPr>
        <w:t xml:space="preserve">, </w:t>
      </w:r>
      <w:r w:rsidRPr="00FB3289">
        <w:rPr>
          <w:rStyle w:val="StyleUnderline"/>
        </w:rPr>
        <w:t xml:space="preserve">Marxism has been </w:t>
      </w:r>
      <w:r w:rsidRPr="00FB3289">
        <w:rPr>
          <w:rStyle w:val="Emphasis"/>
        </w:rPr>
        <w:t>incapable of conceiving of an alternative to violence</w:t>
      </w:r>
      <w:r w:rsidRPr="0093719A">
        <w:rPr>
          <w:sz w:val="16"/>
        </w:rPr>
        <w:t xml:space="preserve"> </w:t>
      </w:r>
      <w:r w:rsidRPr="00FB3289">
        <w:rPr>
          <w:rStyle w:val="StyleUnderline"/>
        </w:rPr>
        <w:t>besides wishy-washy liberalism or revolutionary utopia</w:t>
      </w:r>
      <w:r w:rsidRPr="0093719A">
        <w:rPr>
          <w:sz w:val="16"/>
        </w:rPr>
        <w:t xml:space="preserve">. And </w:t>
      </w:r>
      <w:r w:rsidRPr="0093719A">
        <w:rPr>
          <w:rStyle w:val="StyleUnderline"/>
        </w:rPr>
        <w:t xml:space="preserve">this incapacity has meant that whatever steps society has taken to diminish and protect people from racist or sexist attacks are </w:t>
      </w:r>
      <w:r w:rsidRPr="0093719A">
        <w:rPr>
          <w:rStyle w:val="Emphasis"/>
        </w:rPr>
        <w:t>not registered by Marxism</w:t>
      </w:r>
      <w:r w:rsidRPr="0093719A">
        <w:rPr>
          <w:rStyle w:val="StyleUnderline"/>
        </w:rPr>
        <w:t>.</w:t>
      </w:r>
      <w:r w:rsidRPr="0093719A">
        <w:rPr>
          <w:sz w:val="16"/>
        </w:rPr>
        <w:t xml:space="preserve"> </w:t>
      </w:r>
      <w:r w:rsidRPr="0093719A">
        <w:rPr>
          <w:rStyle w:val="StyleUnderline"/>
        </w:rPr>
        <w:t>At the risk of sounding like</w:t>
      </w:r>
      <w:r w:rsidRPr="0093719A">
        <w:rPr>
          <w:sz w:val="16"/>
        </w:rPr>
        <w:t xml:space="preserve"> Steven </w:t>
      </w:r>
      <w:r w:rsidRPr="0093719A">
        <w:rPr>
          <w:rStyle w:val="StyleUnderline"/>
        </w:rPr>
        <w:t>Pinker,</w:t>
      </w:r>
      <w:r w:rsidRPr="0093719A">
        <w:rPr>
          <w:sz w:val="16"/>
        </w:rPr>
        <w:t xml:space="preserve"> author of the myopic The Better Angels of Our Nature: Why Violence Has Declined, </w:t>
      </w:r>
      <w:r w:rsidRPr="0093719A">
        <w:rPr>
          <w:rStyle w:val="StyleUnderline"/>
        </w:rPr>
        <w:t>Balibar puts forward</w:t>
      </w:r>
      <w:r w:rsidRPr="0093719A">
        <w:rPr>
          <w:sz w:val="16"/>
        </w:rPr>
        <w:t xml:space="preserve"> the term “</w:t>
      </w:r>
      <w:r w:rsidRPr="0093719A">
        <w:rPr>
          <w:rStyle w:val="StyleUnderline"/>
        </w:rPr>
        <w:t>civility” to mark</w:t>
      </w:r>
      <w:r w:rsidRPr="0093719A">
        <w:rPr>
          <w:sz w:val="16"/>
        </w:rPr>
        <w:t xml:space="preserve"> at least</w:t>
      </w:r>
      <w:r w:rsidRPr="0093719A">
        <w:rPr>
          <w:rStyle w:val="StyleUnderline"/>
        </w:rPr>
        <w:t xml:space="preserve"> the</w:t>
      </w:r>
      <w:r w:rsidRPr="0093719A">
        <w:rPr>
          <w:sz w:val="16"/>
        </w:rPr>
        <w:t xml:space="preserve"> theoretical </w:t>
      </w:r>
      <w:r w:rsidRPr="0093719A">
        <w:rPr>
          <w:rStyle w:val="StyleUnderline"/>
        </w:rPr>
        <w:t xml:space="preserve">possibility that collective struggle can </w:t>
      </w:r>
      <w:r w:rsidRPr="0093719A">
        <w:rPr>
          <w:rStyle w:val="Emphasis"/>
        </w:rPr>
        <w:t>subtract from the world some quantity of violence</w:t>
      </w:r>
      <w:r w:rsidRPr="0093719A">
        <w:rPr>
          <w:sz w:val="16"/>
        </w:rPr>
        <w:t xml:space="preserve">. </w:t>
      </w:r>
      <w:r w:rsidRPr="0093719A">
        <w:rPr>
          <w:rStyle w:val="StyleUnderline"/>
        </w:rPr>
        <w:t>You cannot be serious in your objections to violence,</w:t>
      </w:r>
      <w:r w:rsidRPr="0093719A">
        <w:rPr>
          <w:sz w:val="16"/>
        </w:rPr>
        <w:t xml:space="preserve"> he argues, </w:t>
      </w:r>
      <w:r w:rsidRPr="0093719A">
        <w:rPr>
          <w:rStyle w:val="StyleUnderline"/>
        </w:rPr>
        <w:t xml:space="preserve">unless you recognize that </w:t>
      </w:r>
      <w:r w:rsidRPr="0093719A">
        <w:rPr>
          <w:rStyle w:val="Emphasis"/>
        </w:rPr>
        <w:t>not all violence can be eliminated or converted into something else</w:t>
      </w:r>
      <w:r w:rsidRPr="0093719A">
        <w:rPr>
          <w:sz w:val="16"/>
        </w:rPr>
        <w:t xml:space="preserve">, </w:t>
      </w:r>
      <w:r w:rsidRPr="0093719A">
        <w:rPr>
          <w:rStyle w:val="StyleUnderline"/>
        </w:rPr>
        <w:t>and yet still find some way to acknowledge such elimination or conversion when faced with evidence that it has happened.</w:t>
      </w:r>
    </w:p>
    <w:p w:rsidR="002F602E" w:rsidRDefault="002F602E" w:rsidP="002F602E">
      <w:pPr>
        <w:rPr>
          <w:rFonts w:cs="Calibri"/>
          <w:sz w:val="16"/>
        </w:rPr>
      </w:pPr>
    </w:p>
    <w:p w:rsidR="009E6D1E" w:rsidRPr="00BA1B8B" w:rsidRDefault="009E6D1E" w:rsidP="009E6D1E">
      <w:pPr>
        <w:pStyle w:val="Heading3"/>
      </w:pPr>
      <w:bookmarkStart w:id="0" w:name="_GoBack"/>
      <w:bookmarkEnd w:id="0"/>
      <w:r w:rsidRPr="00BA1B8B">
        <w:t>2ac marxism fails</w:t>
      </w:r>
    </w:p>
    <w:p w:rsidR="009E6D1E" w:rsidRPr="00BA1B8B" w:rsidRDefault="009E6D1E" w:rsidP="009E6D1E">
      <w:pPr>
        <w:pStyle w:val="Heading4"/>
      </w:pPr>
      <w:r w:rsidRPr="00BA1B8B">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rsidR="009E6D1E" w:rsidRPr="00BA1B8B" w:rsidRDefault="009E6D1E" w:rsidP="009E6D1E">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138-42]</w:t>
      </w:r>
    </w:p>
    <w:p w:rsidR="009E6D1E" w:rsidRPr="00BA1B8B" w:rsidRDefault="009E6D1E" w:rsidP="009E6D1E"/>
    <w:p w:rsidR="009E6D1E" w:rsidRPr="00BA1B8B" w:rsidRDefault="009E6D1E" w:rsidP="009E6D1E">
      <w:pPr>
        <w:rPr>
          <w:rStyle w:val="StyleUnderline"/>
        </w:rPr>
      </w:pPr>
      <w:r w:rsidRPr="00BA1B8B">
        <w:rPr>
          <w:rStyle w:val="StyleUnderline"/>
        </w:rPr>
        <w:t xml:space="preserve">The recombinant </w:t>
      </w:r>
      <w:r w:rsidRPr="00BA1B8B">
        <w:rPr>
          <w:rStyle w:val="Emphasis"/>
        </w:rPr>
        <w:t>alliance</w:t>
      </w:r>
      <w:r w:rsidRPr="00BA1B8B">
        <w:rPr>
          <w:rStyle w:val="StyleUnderline"/>
        </w:rPr>
        <w:t xml:space="preserve"> of </w:t>
      </w:r>
      <w:r w:rsidRPr="00BA1B8B">
        <w:rPr>
          <w:rStyle w:val="Emphasis"/>
        </w:rPr>
        <w:t>cognitive work and financial capital was over</w:t>
      </w:r>
      <w:r w:rsidRPr="00BA1B8B">
        <w:rPr>
          <w:sz w:val="16"/>
        </w:rPr>
        <w:t xml:space="preserve">. </w:t>
      </w:r>
      <w:r w:rsidRPr="00BA1B8B">
        <w:rPr>
          <w:rStyle w:val="StyleUnderline"/>
        </w:rPr>
        <w:t xml:space="preserve">The young army of free agents, selfexploiters and virtual prosumers was transformed into modernity’s horde of precarious cognitive workers: </w:t>
      </w:r>
      <w:r w:rsidRPr="00BA1B8B">
        <w:rPr>
          <w:rStyle w:val="Emphasis"/>
        </w:rPr>
        <w:t>cognitarians</w:t>
      </w:r>
      <w:r w:rsidRPr="00BA1B8B">
        <w:rPr>
          <w:sz w:val="16"/>
        </w:rPr>
        <w:t xml:space="preserve">, </w:t>
      </w:r>
      <w:r w:rsidRPr="00BA1B8B">
        <w:rPr>
          <w:rStyle w:val="StyleUnderline"/>
        </w:rPr>
        <w:t>cognitive proletarians and internet-slaves who invest nervous energy in exchange for a precarious revenue.</w:t>
      </w:r>
    </w:p>
    <w:p w:rsidR="009E6D1E" w:rsidRPr="00BA1B8B" w:rsidRDefault="009E6D1E" w:rsidP="009E6D1E">
      <w:pPr>
        <w:rPr>
          <w:sz w:val="16"/>
        </w:rPr>
      </w:pPr>
      <w:r w:rsidRPr="00BA1B8B">
        <w:rPr>
          <w:rStyle w:val="Emphasis"/>
        </w:rPr>
        <w:t>Precarity is the general condition of semio-workers.</w:t>
      </w:r>
      <w:r w:rsidRPr="00BA1B8B">
        <w:rPr>
          <w:sz w:val="16"/>
        </w:rPr>
        <w:t xml:space="preserve"> </w:t>
      </w:r>
      <w:r w:rsidRPr="00BA1B8B">
        <w:rPr>
          <w:rStyle w:val="StyleUnderline"/>
        </w:rPr>
        <w:t>The essential feature of precarity in the social sphere is not the loss of regularity in the labour relation, since labour has always been more or less precarious</w:t>
      </w:r>
      <w:r w:rsidRPr="00BA1B8B">
        <w:rPr>
          <w:sz w:val="16"/>
        </w:rPr>
        <w:t>, notwithstanding legal regulations</w:t>
      </w:r>
      <w:r w:rsidRPr="00BA1B8B">
        <w:rPr>
          <w:rStyle w:val="StyleUnderline"/>
        </w:rPr>
        <w:t xml:space="preserve">. The essential transformation induced by the digitalization of the labour process is the fragmentation of the personal continuity of work, the fractalization and cellularization of time. The </w:t>
      </w:r>
      <w:r w:rsidRPr="00BA1B8B">
        <w:rPr>
          <w:rStyle w:val="Emphasis"/>
        </w:rPr>
        <w:t>worker disappears as a person</w:t>
      </w:r>
      <w:r w:rsidRPr="00BA1B8B">
        <w:rPr>
          <w:sz w:val="16"/>
        </w:rPr>
        <w:t xml:space="preserve">, and is replaced by abstract fragments of time. The cyberspace of global production can be viewed as an immense expanse of depersonalized human time. </w:t>
      </w:r>
      <w:r w:rsidRPr="00BA1B8B">
        <w:rPr>
          <w:rStyle w:val="StyleUnderline"/>
        </w:rPr>
        <w:t>In the sphere of industrial production, abstract labour time was embodied in a worker of flesh and bone, with a certified and political identity</w:t>
      </w:r>
      <w:r w:rsidRPr="00BA1B8B">
        <w:rPr>
          <w:sz w:val="16"/>
        </w:rPr>
        <w:t xml:space="preserve">. When </w:t>
      </w:r>
      <w:r w:rsidRPr="00BA1B8B">
        <w:rPr>
          <w:rStyle w:val="StyleUnderline"/>
        </w:rPr>
        <w:t>the boss</w:t>
      </w:r>
      <w:r w:rsidRPr="00BA1B8B">
        <w:rPr>
          <w:sz w:val="16"/>
        </w:rPr>
        <w:t xml:space="preserve"> was in need of human time for capital valorization, he </w:t>
      </w:r>
      <w:r w:rsidRPr="00BA1B8B">
        <w:rPr>
          <w:rStyle w:val="StyleUnderline"/>
        </w:rPr>
        <w:t>was obliged to hire a human being, and was obliged to deal with the physical weaknesses</w:t>
      </w:r>
      <w:r w:rsidRPr="00BA1B8B">
        <w:rPr>
          <w:sz w:val="16"/>
        </w:rPr>
        <w:t>, maladies and rights of this human being; was obliged to face trade unions reclaims and the political demands of which the human was a bearer.</w:t>
      </w:r>
    </w:p>
    <w:p w:rsidR="009E6D1E" w:rsidRPr="00BA1B8B" w:rsidRDefault="009E6D1E" w:rsidP="009E6D1E">
      <w:pPr>
        <w:rPr>
          <w:sz w:val="16"/>
        </w:rPr>
      </w:pPr>
      <w:r w:rsidRPr="00BA1B8B">
        <w:rPr>
          <w:sz w:val="16"/>
        </w:rPr>
        <w:t xml:space="preserve">As we move into the age of info-labour, </w:t>
      </w:r>
      <w:r w:rsidRPr="00BA1B8B">
        <w:rPr>
          <w:rStyle w:val="StyleUnderline"/>
        </w:rPr>
        <w:t>there is no longer a need to invest in the availability of a person for eight hours a day</w:t>
      </w:r>
      <w:r w:rsidRPr="00BA1B8B">
        <w:rPr>
          <w:sz w:val="16"/>
        </w:rPr>
        <w:t xml:space="preserve"> throughout the duration of his or her life. </w:t>
      </w:r>
      <w:r w:rsidRPr="00BA1B8B">
        <w:rPr>
          <w:rStyle w:val="StyleUnderline"/>
        </w:rPr>
        <w:t>Capital no longer recruits people, but buys packets of time, separated from their interchangeable and occasional bearers</w:t>
      </w:r>
      <w:r w:rsidRPr="00BA1B8B">
        <w:rPr>
          <w:sz w:val="16"/>
        </w:rPr>
        <w:t>. In the internet economy, flexibility has evolved into a form of fractalization of work.</w:t>
      </w:r>
    </w:p>
    <w:p w:rsidR="009E6D1E" w:rsidRPr="00BA1B8B" w:rsidRDefault="009E6D1E" w:rsidP="009E6D1E">
      <w:pPr>
        <w:rPr>
          <w:sz w:val="16"/>
        </w:rPr>
      </w:pPr>
      <w:r w:rsidRPr="00BA1B8B">
        <w:rPr>
          <w:sz w:val="16"/>
        </w:rPr>
        <w:t xml:space="preserve">Fractalization is the modular and recombinant fragmentation of the period of activity. </w:t>
      </w:r>
      <w:r w:rsidRPr="00BA1B8B">
        <w:rPr>
          <w:rStyle w:val="StyleUnderline"/>
        </w:rPr>
        <w:t>The worker no longer exists as a person</w:t>
      </w:r>
      <w:r w:rsidRPr="00BA1B8B">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rsidR="009E6D1E" w:rsidRPr="00BA1B8B" w:rsidRDefault="009E6D1E" w:rsidP="009E6D1E">
      <w:pPr>
        <w:rPr>
          <w:sz w:val="16"/>
        </w:rPr>
      </w:pPr>
      <w:r w:rsidRPr="00BA1B8B">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BA1B8B">
        <w:rPr>
          <w:rStyle w:val="StyleUnderline"/>
        </w:rPr>
        <w:t>Depersonalized time has become the real agent of the process of valorization, and depersonalized time has no rights, no union organization and no political consciousness</w:t>
      </w:r>
      <w:r w:rsidRPr="00BA1B8B">
        <w:rPr>
          <w:sz w:val="16"/>
        </w:rPr>
        <w:t>. It can only be either available or unavailable – although this latter alternative remains purely theoretical inasmuch as the physical body still has to buy food and pay rent, despite not being a legally recognized person.</w:t>
      </w:r>
    </w:p>
    <w:p w:rsidR="009E6D1E" w:rsidRPr="00BA1B8B" w:rsidRDefault="009E6D1E" w:rsidP="009E6D1E">
      <w:pPr>
        <w:rPr>
          <w:sz w:val="16"/>
        </w:rPr>
      </w:pPr>
      <w:r w:rsidRPr="00BA1B8B">
        <w:rPr>
          <w:rStyle w:val="StyleUnderline"/>
        </w:rPr>
        <w:t>The time necessary to produce the info-commodity is liquefied by the recombinant digital machine</w:t>
      </w:r>
      <w:r w:rsidRPr="00BA1B8B">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BA1B8B">
        <w:rPr>
          <w:rStyle w:val="StyleUnderline"/>
        </w:rPr>
        <w:t>The mobile phone is the tool that makes possible the connection between the needs of semiocapital and the mobilization of the living labour of cyberspac</w:t>
      </w:r>
      <w:r w:rsidRPr="00BA1B8B">
        <w:rPr>
          <w:sz w:val="16"/>
        </w:rPr>
        <w:t>e. The ringtone of the mobile phone summons workers to reconnect their abstract time to the reticular flux.</w:t>
      </w:r>
    </w:p>
    <w:p w:rsidR="009E6D1E" w:rsidRPr="00BA1B8B" w:rsidRDefault="009E6D1E" w:rsidP="009E6D1E">
      <w:pPr>
        <w:rPr>
          <w:rStyle w:val="Emphasis"/>
        </w:rPr>
      </w:pPr>
      <w:r w:rsidRPr="00BA1B8B">
        <w:rPr>
          <w:sz w:val="16"/>
        </w:rPr>
        <w:t xml:space="preserve">In this new labour dimension, people </w:t>
      </w:r>
      <w:r w:rsidRPr="00BA1B8B">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BA1B8B">
        <w:rPr>
          <w:sz w:val="16"/>
        </w:rPr>
        <w:t xml:space="preserve"> The time of work is fractalized, reduced to minimal fragments that can be reassembled, and the fractalization makes it possible for capital to constantly find the conditions of the minimal salary. </w:t>
      </w:r>
      <w:r w:rsidRPr="00BA1B8B">
        <w:rPr>
          <w:rStyle w:val="Emphasis"/>
        </w:rPr>
        <w:t>Fractalized work can punctually rebel, here and there, at certain points – but this does not set into motion any concerted endeavour of resistance.</w:t>
      </w:r>
    </w:p>
    <w:p w:rsidR="009E6D1E" w:rsidRPr="00BA1B8B" w:rsidRDefault="009E6D1E" w:rsidP="009E6D1E">
      <w:pPr>
        <w:rPr>
          <w:rStyle w:val="Emphasis"/>
        </w:rPr>
      </w:pPr>
      <w:r w:rsidRPr="00BA1B8B">
        <w:rPr>
          <w:rStyle w:val="Emphasis"/>
        </w:rPr>
        <w:t>Only the spatial proximity of the bodies of labourers and the continuity of the experience of working together lead to the possibility of a continuous process of solidarity</w:t>
      </w:r>
      <w:r w:rsidRPr="00BA1B8B">
        <w:rPr>
          <w:sz w:val="16"/>
        </w:rPr>
        <w:t xml:space="preserve">. </w:t>
      </w:r>
      <w:r w:rsidRPr="00BA1B8B">
        <w:rPr>
          <w:rStyle w:val="StyleUnderline"/>
        </w:rPr>
        <w:t>Without this proximity and this continuity, the conditions for the cellularized bodies to coalesce into community do not pertain.</w:t>
      </w:r>
      <w:r w:rsidRPr="00BA1B8B">
        <w:rPr>
          <w:sz w:val="16"/>
        </w:rPr>
        <w:t xml:space="preserve"> </w:t>
      </w:r>
      <w:r w:rsidRPr="00BA1B8B">
        <w:rPr>
          <w:rStyle w:val="StyleUnderline"/>
        </w:rPr>
        <w:t xml:space="preserve">Individual behaviours can only come together to form a substantive collective momentum when there is a </w:t>
      </w:r>
      <w:r w:rsidRPr="00BA1B8B">
        <w:rPr>
          <w:rStyle w:val="Emphasis"/>
        </w:rPr>
        <w:t>continuous proximity in time, a proximity that info-labour no longer makes possible.</w:t>
      </w:r>
    </w:p>
    <w:p w:rsidR="009E6D1E" w:rsidRPr="00BA1B8B" w:rsidRDefault="009E6D1E" w:rsidP="009E6D1E">
      <w:pPr>
        <w:rPr>
          <w:sz w:val="16"/>
        </w:rPr>
      </w:pPr>
      <w:r w:rsidRPr="00BA1B8B">
        <w:rPr>
          <w:sz w:val="16"/>
        </w:rPr>
        <w:t xml:space="preserve">Cognitive activity has always been involved in every kind of human production, even that of a more mechanical type. There is no process of human labour that does not involve an exercise of intelligence. But today, </w:t>
      </w:r>
      <w:r w:rsidRPr="00BA1B8B">
        <w:rPr>
          <w:rStyle w:val="Emphasis"/>
        </w:rPr>
        <w:t>cognitive capacity is becoming the essential productive resource</w:t>
      </w:r>
      <w:r w:rsidRPr="00BA1B8B">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rsidR="009E6D1E" w:rsidRPr="00BA1B8B" w:rsidRDefault="009E6D1E" w:rsidP="009E6D1E">
      <w:pPr>
        <w:rPr>
          <w:rStyle w:val="StyleUnderline"/>
        </w:rPr>
      </w:pPr>
      <w:r w:rsidRPr="00BA1B8B">
        <w:rPr>
          <w:sz w:val="16"/>
        </w:rPr>
        <w:t xml:space="preserve">Thus, the subsumption of the mind in the process of capitalist valorization leads to a true mutation. </w:t>
      </w:r>
      <w:r w:rsidRPr="00BA1B8B">
        <w:rPr>
          <w:rStyle w:val="StyleUnderline"/>
        </w:rPr>
        <w:t>The conscious and sensitive organism is subjected to a growing competitive pressure, to an acceleration of stimuli</w:t>
      </w:r>
      <w:r w:rsidRPr="00BA1B8B">
        <w:rPr>
          <w:sz w:val="16"/>
        </w:rPr>
        <w:t xml:space="preserve">, to a constant exertion of his/her attention. As a consequence, </w:t>
      </w:r>
      <w:r w:rsidRPr="00BA1B8B">
        <w:rPr>
          <w:rStyle w:val="StyleUnderline"/>
        </w:rPr>
        <w:t>the mental environment, the info-sphere in which the mind is formed and enters into relations with other minds, becomes a psychopathogenic environment.</w:t>
      </w:r>
    </w:p>
    <w:p w:rsidR="009E6D1E" w:rsidRPr="00BA1B8B" w:rsidRDefault="009E6D1E" w:rsidP="009E6D1E">
      <w:pPr>
        <w:rPr>
          <w:rStyle w:val="StyleUnderline"/>
        </w:rPr>
      </w:pPr>
      <w:r w:rsidRPr="00BA1B8B">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rsidR="009E6D1E" w:rsidRPr="00BA1B8B" w:rsidRDefault="009E6D1E" w:rsidP="009E6D1E">
      <w:pPr>
        <w:rPr>
          <w:rStyle w:val="StyleUnderline"/>
        </w:rPr>
      </w:pPr>
      <w:r w:rsidRPr="00BA1B8B">
        <w:rPr>
          <w:sz w:val="16"/>
        </w:rPr>
        <w:t xml:space="preserve">In the connected world, the retroactive loops of general systems theory are fused with the dynamic logic of biogenetics to form a post-human vision of digital production. </w:t>
      </w:r>
      <w:r w:rsidRPr="00BA1B8B">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rsidR="009E6D1E" w:rsidRPr="00BA1B8B" w:rsidRDefault="009E6D1E" w:rsidP="009E6D1E">
      <w:pPr>
        <w:rPr>
          <w:sz w:val="16"/>
        </w:rPr>
      </w:pPr>
      <w:r w:rsidRPr="00BA1B8B">
        <w:rPr>
          <w:rStyle w:val="StyleUnderline"/>
        </w:rPr>
        <w:t>The digital network is provoking an intensification of the info-stimuli, and these are transmitted from the social brain to individual brains</w:t>
      </w:r>
      <w:r w:rsidRPr="00BA1B8B">
        <w:rPr>
          <w:sz w:val="16"/>
        </w:rPr>
        <w:t xml:space="preserve">. This </w:t>
      </w:r>
      <w:r w:rsidRPr="00BA1B8B">
        <w:rPr>
          <w:rStyle w:val="Emphasis"/>
        </w:rPr>
        <w:t>acceleration is a pathogenic factor that has wide-ranging effects in society.</w:t>
      </w:r>
      <w:r w:rsidRPr="00BA1B8B">
        <w:rPr>
          <w:sz w:val="16"/>
        </w:rPr>
        <w:t xml:space="preserve"> Since capitalism is wired into the social brain, </w:t>
      </w:r>
      <w:r w:rsidRPr="00BA1B8B">
        <w:rPr>
          <w:rStyle w:val="StyleUnderline"/>
        </w:rPr>
        <w:t xml:space="preserve">a psychotic meme of acceleration acts as pathological agent: the organism is </w:t>
      </w:r>
      <w:r w:rsidRPr="00BA1B8B">
        <w:rPr>
          <w:rStyle w:val="Emphasis"/>
        </w:rPr>
        <w:t>drawn into a spasm until collapse</w:t>
      </w:r>
      <w:r w:rsidRPr="00BA1B8B">
        <w:rPr>
          <w:sz w:val="16"/>
        </w:rPr>
        <w:t xml:space="preserve">. </w:t>
      </w:r>
    </w:p>
    <w:p w:rsidR="009E6D1E" w:rsidRPr="00BA1B8B" w:rsidRDefault="009E6D1E" w:rsidP="009E6D1E"/>
    <w:p w:rsidR="009E6D1E" w:rsidRPr="00BA1B8B" w:rsidRDefault="009E6D1E" w:rsidP="009E6D1E">
      <w:pPr>
        <w:pStyle w:val="Heading4"/>
      </w:pPr>
      <w:r w:rsidRPr="00BA1B8B">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rsidR="009E6D1E" w:rsidRPr="00BA1B8B" w:rsidRDefault="009E6D1E" w:rsidP="009E6D1E">
      <w:r w:rsidRPr="00BA1B8B">
        <w:rPr>
          <w:b/>
        </w:rPr>
        <w:t xml:space="preserve">Bifo 15 </w:t>
      </w:r>
      <w:r w:rsidRPr="00BA1B8B">
        <w:t xml:space="preserve">[Francesco ‘Bifo’ Berardi, Professor of Social History of Communication at the Accademia di Belle Arti of Milan, </w:t>
      </w:r>
      <w:r w:rsidRPr="00BA1B8B">
        <w:rPr>
          <w:i/>
        </w:rPr>
        <w:t>Heroes: Mass Murder and Suicide</w:t>
      </w:r>
      <w:r w:rsidRPr="00BA1B8B">
        <w:t>, Verso: Brooklyn, NY, 2015, p. 76-80]</w:t>
      </w:r>
    </w:p>
    <w:p w:rsidR="009E6D1E" w:rsidRPr="00BA1B8B" w:rsidRDefault="009E6D1E" w:rsidP="009E6D1E"/>
    <w:p w:rsidR="009E6D1E" w:rsidRPr="00BA1B8B" w:rsidRDefault="009E6D1E" w:rsidP="009E6D1E">
      <w:pPr>
        <w:rPr>
          <w:sz w:val="16"/>
        </w:rPr>
      </w:pPr>
      <w:r w:rsidRPr="00BA1B8B">
        <w:rPr>
          <w:sz w:val="16"/>
        </w:rPr>
        <w:t>Semiocapital and the Ethics of Baroque</w:t>
      </w:r>
    </w:p>
    <w:p w:rsidR="009E6D1E" w:rsidRPr="00BA1B8B" w:rsidRDefault="009E6D1E" w:rsidP="009E6D1E">
      <w:pPr>
        <w:rPr>
          <w:sz w:val="16"/>
        </w:rPr>
      </w:pPr>
      <w:r w:rsidRPr="00BA1B8B">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rsidR="009E6D1E" w:rsidRPr="00BA1B8B" w:rsidRDefault="009E6D1E" w:rsidP="009E6D1E">
      <w:pPr>
        <w:rPr>
          <w:sz w:val="16"/>
        </w:rPr>
      </w:pPr>
      <w:r w:rsidRPr="00BA1B8B">
        <w:rPr>
          <w:sz w:val="16"/>
        </w:rPr>
        <w:t>This order of things has irrevocably changed in the last turn of time, especially since the advent of the semiocapitalist regime.</w:t>
      </w:r>
    </w:p>
    <w:p w:rsidR="009E6D1E" w:rsidRPr="00BA1B8B" w:rsidRDefault="009E6D1E" w:rsidP="009E6D1E">
      <w:pPr>
        <w:rPr>
          <w:sz w:val="16"/>
        </w:rPr>
      </w:pPr>
      <w:r w:rsidRPr="00BA1B8B">
        <w:rPr>
          <w:rStyle w:val="StyleUnderline"/>
        </w:rPr>
        <w:t xml:space="preserve">Semiocapitalism occupies the sphere of randomness of value, as well as the sphere of </w:t>
      </w:r>
      <w:r w:rsidRPr="00BA1B8B">
        <w:rPr>
          <w:rStyle w:val="Emphasis"/>
        </w:rPr>
        <w:t>randomness of law</w:t>
      </w:r>
      <w:r w:rsidRPr="00BA1B8B">
        <w:rPr>
          <w:rStyle w:val="StyleUnderline"/>
        </w:rPr>
        <w:t xml:space="preserve"> and of moral judgement</w:t>
      </w:r>
      <w:r w:rsidRPr="00BA1B8B">
        <w:rPr>
          <w:sz w:val="16"/>
        </w:rPr>
        <w:t>.</w:t>
      </w:r>
    </w:p>
    <w:p w:rsidR="009E6D1E" w:rsidRPr="00BA1B8B" w:rsidRDefault="009E6D1E" w:rsidP="009E6D1E">
      <w:pPr>
        <w:rPr>
          <w:sz w:val="16"/>
        </w:rPr>
      </w:pPr>
      <w:r w:rsidRPr="00BA1B8B">
        <w:rPr>
          <w:rStyle w:val="StyleUnderline"/>
        </w:rPr>
        <w:t xml:space="preserve">The entire strategy of the system lies in this </w:t>
      </w:r>
      <w:r w:rsidRPr="00BA1B8B">
        <w:rPr>
          <w:rStyle w:val="Emphasis"/>
        </w:rPr>
        <w:t>hyper-reality of floating values</w:t>
      </w:r>
      <w:r w:rsidRPr="00BA1B8B">
        <w:rPr>
          <w:sz w:val="16"/>
        </w:rPr>
        <w:t xml:space="preserve">. It is the same for money and theory as for the unconscious. </w:t>
      </w:r>
      <w:r w:rsidRPr="00BA1B8B">
        <w:rPr>
          <w:rStyle w:val="StyleUnderline"/>
        </w:rPr>
        <w:t>Value rules according to an ungraspable order</w:t>
      </w:r>
      <w:r w:rsidRPr="00BA1B8B">
        <w:rPr>
          <w:sz w:val="16"/>
        </w:rPr>
        <w:t xml:space="preserve">: </w:t>
      </w:r>
      <w:r w:rsidRPr="00BA1B8B">
        <w:rPr>
          <w:rStyle w:val="StyleUnderline"/>
        </w:rPr>
        <w:t>the generation of models</w:t>
      </w:r>
      <w:r w:rsidRPr="00BA1B8B">
        <w:rPr>
          <w:sz w:val="16"/>
        </w:rPr>
        <w:t xml:space="preserve">, </w:t>
      </w:r>
      <w:r w:rsidRPr="00BA1B8B">
        <w:rPr>
          <w:rStyle w:val="StyleUnderline"/>
        </w:rPr>
        <w:t>the indefinite chaining of simulation</w:t>
      </w:r>
      <w:r w:rsidRPr="00BA1B8B">
        <w:rPr>
          <w:sz w:val="16"/>
        </w:rPr>
        <w:t xml:space="preserve">. Cybernetic operationality, the genetic code, </w:t>
      </w:r>
      <w:r w:rsidRPr="00BA1B8B">
        <w:rPr>
          <w:rStyle w:val="StyleUnderline"/>
        </w:rPr>
        <w:t>the random order of mutations,</w:t>
      </w:r>
      <w:r w:rsidRPr="00BA1B8B">
        <w:rPr>
          <w:sz w:val="16"/>
        </w:rPr>
        <w:t xml:space="preserve"> </w:t>
      </w:r>
      <w:r w:rsidRPr="00BA1B8B">
        <w:rPr>
          <w:rStyle w:val="StyleUnderline"/>
        </w:rPr>
        <w:t>the principle of uncertainty</w:t>
      </w:r>
      <w:r w:rsidRPr="00BA1B8B">
        <w:rPr>
          <w:sz w:val="16"/>
        </w:rPr>
        <w:t xml:space="preserve">, and so on: all of </w:t>
      </w:r>
      <w:r w:rsidRPr="00BA1B8B">
        <w:rPr>
          <w:rStyle w:val="StyleUnderline"/>
        </w:rPr>
        <w:t>these replace a determinist and objectivist science, a dialectical vision of history and consciousness</w:t>
      </w:r>
      <w:r w:rsidRPr="00BA1B8B">
        <w:rPr>
          <w:sz w:val="16"/>
        </w:rPr>
        <w:t>.1</w:t>
      </w:r>
    </w:p>
    <w:p w:rsidR="009E6D1E" w:rsidRPr="00BA1B8B" w:rsidRDefault="009E6D1E" w:rsidP="009E6D1E">
      <w:pPr>
        <w:rPr>
          <w:sz w:val="16"/>
        </w:rPr>
      </w:pPr>
      <w:r w:rsidRPr="00BA1B8B">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rsidR="009E6D1E" w:rsidRPr="00BA1B8B" w:rsidRDefault="009E6D1E" w:rsidP="009E6D1E">
      <w:pPr>
        <w:rPr>
          <w:sz w:val="16"/>
        </w:rPr>
      </w:pPr>
      <w:r w:rsidRPr="00BA1B8B">
        <w:rPr>
          <w:rStyle w:val="StyleUnderline"/>
        </w:rPr>
        <w:t>The current, generalized perception of widespread corruption is neither a superficial impression, nor the effect of a deterioration of the moral character of people</w:t>
      </w:r>
      <w:r w:rsidRPr="00BA1B8B">
        <w:rPr>
          <w:sz w:val="16"/>
        </w:rPr>
        <w:t>.</w:t>
      </w:r>
    </w:p>
    <w:p w:rsidR="009E6D1E" w:rsidRPr="00BA1B8B" w:rsidRDefault="009E6D1E" w:rsidP="009E6D1E">
      <w:pPr>
        <w:rPr>
          <w:sz w:val="16"/>
        </w:rPr>
      </w:pPr>
      <w:r w:rsidRPr="00BA1B8B">
        <w:rPr>
          <w:rStyle w:val="Emphasis"/>
        </w:rPr>
        <w:t>It is a systemic effect of the randomization of value</w:t>
      </w:r>
      <w:r w:rsidRPr="00BA1B8B">
        <w:rPr>
          <w:sz w:val="16"/>
        </w:rPr>
        <w:t xml:space="preserve">. </w:t>
      </w:r>
      <w:r w:rsidRPr="00BA1B8B">
        <w:rPr>
          <w:rStyle w:val="StyleUnderline"/>
        </w:rPr>
        <w:t>When value can no longer be determined by the precise relation to work-time</w:t>
      </w:r>
      <w:r w:rsidRPr="00BA1B8B">
        <w:rPr>
          <w:sz w:val="16"/>
        </w:rPr>
        <w:t xml:space="preserve">, </w:t>
      </w:r>
      <w:r w:rsidRPr="00BA1B8B">
        <w:rPr>
          <w:rStyle w:val="StyleUnderline"/>
        </w:rPr>
        <w:t>its determinant factors</w:t>
      </w:r>
      <w:r w:rsidRPr="00BA1B8B">
        <w:rPr>
          <w:sz w:val="16"/>
        </w:rPr>
        <w:t xml:space="preserve"> </w:t>
      </w:r>
      <w:r w:rsidRPr="00BA1B8B">
        <w:rPr>
          <w:rStyle w:val="StyleUnderline"/>
        </w:rPr>
        <w:t xml:space="preserve">become </w:t>
      </w:r>
      <w:r w:rsidRPr="00BA1B8B">
        <w:rPr>
          <w:rStyle w:val="Emphasis"/>
        </w:rPr>
        <w:t>deception</w:t>
      </w:r>
      <w:r w:rsidRPr="00BA1B8B">
        <w:rPr>
          <w:rStyle w:val="StyleUnderline"/>
        </w:rPr>
        <w:t xml:space="preserve">, </w:t>
      </w:r>
      <w:r w:rsidRPr="00BA1B8B">
        <w:rPr>
          <w:rStyle w:val="Emphasis"/>
        </w:rPr>
        <w:t>swindle</w:t>
      </w:r>
      <w:r w:rsidRPr="00BA1B8B">
        <w:rPr>
          <w:rStyle w:val="StyleUnderline"/>
        </w:rPr>
        <w:t xml:space="preserve">, </w:t>
      </w:r>
      <w:r w:rsidRPr="00BA1B8B">
        <w:rPr>
          <w:rStyle w:val="Emphasis"/>
        </w:rPr>
        <w:t>violence</w:t>
      </w:r>
      <w:r w:rsidRPr="00BA1B8B">
        <w:rPr>
          <w:sz w:val="16"/>
        </w:rPr>
        <w:t xml:space="preserve">. Mafia ceases to be a marginal phenomenon of lawlessness, instead becoming the prevailing force of emerging capitalist economies like Russia and Mexico. At the same time, </w:t>
      </w:r>
      <w:r w:rsidRPr="00BA1B8B">
        <w:rPr>
          <w:rStyle w:val="StyleUnderline"/>
        </w:rPr>
        <w:t>fraud is legalized and organized in the global financial market as a systemic feature</w:t>
      </w:r>
      <w:r w:rsidRPr="00BA1B8B">
        <w:rPr>
          <w:sz w:val="16"/>
        </w:rPr>
        <w:t>.</w:t>
      </w:r>
    </w:p>
    <w:p w:rsidR="009E6D1E" w:rsidRPr="00BA1B8B" w:rsidRDefault="009E6D1E" w:rsidP="009E6D1E">
      <w:pPr>
        <w:rPr>
          <w:sz w:val="16"/>
        </w:rPr>
      </w:pPr>
      <w:r w:rsidRPr="00BA1B8B">
        <w:rPr>
          <w:sz w:val="16"/>
        </w:rPr>
        <w:t xml:space="preserve">As it becomes increasingly institutionalized, </w:t>
      </w:r>
      <w:r w:rsidRPr="00BA1B8B">
        <w:rPr>
          <w:rStyle w:val="StyleUnderline"/>
        </w:rPr>
        <w:t>crime loses its secrecy and demands access to the spectacle</w:t>
      </w:r>
      <w:r w:rsidRPr="00BA1B8B">
        <w:rPr>
          <w:sz w:val="16"/>
        </w:rPr>
        <w:t xml:space="preserve">. </w:t>
      </w:r>
      <w:r w:rsidRPr="00BA1B8B">
        <w:rPr>
          <w:rStyle w:val="StyleUnderline"/>
        </w:rPr>
        <w:t>The visibility of crime becomes part of the effectiveness and persuasiveness of power</w:t>
      </w:r>
      <w:r w:rsidRPr="00BA1B8B">
        <w:rPr>
          <w:sz w:val="16"/>
        </w:rPr>
        <w:t xml:space="preserve">. </w:t>
      </w:r>
      <w:r w:rsidRPr="00BA1B8B">
        <w:rPr>
          <w:rStyle w:val="StyleUnderline"/>
        </w:rPr>
        <w:t>Competition is all about subduing, cheating, predating</w:t>
      </w:r>
      <w:r w:rsidRPr="00BA1B8B">
        <w:rPr>
          <w:sz w:val="16"/>
        </w:rPr>
        <w:t xml:space="preserve">. </w:t>
      </w:r>
      <w:r w:rsidRPr="00BA1B8B">
        <w:rPr>
          <w:rStyle w:val="StyleUnderline"/>
        </w:rPr>
        <w:t>Blaming the victims is part of the game</w:t>
      </w:r>
      <w:r w:rsidRPr="00BA1B8B">
        <w:rPr>
          <w:sz w:val="16"/>
        </w:rPr>
        <w:t xml:space="preserve">: </w:t>
      </w:r>
      <w:r w:rsidRPr="00BA1B8B">
        <w:rPr>
          <w:rStyle w:val="StyleUnderline"/>
        </w:rPr>
        <w:t>you are guilty of your inability to subdue, to</w:t>
      </w:r>
      <w:r w:rsidRPr="00BA1B8B">
        <w:rPr>
          <w:sz w:val="16"/>
        </w:rPr>
        <w:t xml:space="preserve"> </w:t>
      </w:r>
      <w:r w:rsidRPr="00BA1B8B">
        <w:rPr>
          <w:rStyle w:val="StyleUnderline"/>
        </w:rPr>
        <w:t>cheat and to plunder</w:t>
      </w:r>
      <w:r w:rsidRPr="00BA1B8B">
        <w:rPr>
          <w:sz w:val="16"/>
        </w:rPr>
        <w:t xml:space="preserve">, </w:t>
      </w:r>
      <w:r w:rsidRPr="00BA1B8B">
        <w:rPr>
          <w:rStyle w:val="StyleUnderline"/>
        </w:rPr>
        <w:t>therefore you will be submitted to the blackmail of debt and to the tyranny of austerity</w:t>
      </w:r>
      <w:r w:rsidRPr="00BA1B8B">
        <w:rPr>
          <w:sz w:val="16"/>
        </w:rPr>
        <w:t xml:space="preserve">. </w:t>
      </w:r>
    </w:p>
    <w:p w:rsidR="009E6D1E" w:rsidRPr="00BA1B8B" w:rsidRDefault="009E6D1E" w:rsidP="009E6D1E">
      <w:pPr>
        <w:rPr>
          <w:sz w:val="16"/>
        </w:rPr>
      </w:pPr>
      <w:r w:rsidRPr="00BA1B8B">
        <w:rPr>
          <w:sz w:val="16"/>
        </w:rPr>
        <w:t xml:space="preserve">Nazism already enacted spectacular crime as a means to secure absolute power, but the criminal acts conducted in the name of the ‘Final Solution’ were secretly organized and performed away from the public eye. </w:t>
      </w:r>
      <w:r w:rsidRPr="00BA1B8B">
        <w:rPr>
          <w:rStyle w:val="StyleUnderline"/>
        </w:rPr>
        <w:t>Evil was proclaimed and simultaneously denied in the name of the superior values of family, homeland and God</w:t>
      </w:r>
      <w:r w:rsidRPr="00BA1B8B">
        <w:rPr>
          <w:sz w:val="16"/>
        </w:rPr>
        <w:t xml:space="preserve">. </w:t>
      </w:r>
      <w:r w:rsidRPr="00BA1B8B">
        <w:rPr>
          <w:rStyle w:val="StyleUnderline"/>
        </w:rPr>
        <w:t>On the contrary, reclaiming evil has become commonplace in today’s financial markets, as the old ethics of bourgeois Protestantism is progressively cancelled by the</w:t>
      </w:r>
      <w:r w:rsidRPr="00BA1B8B">
        <w:rPr>
          <w:sz w:val="16"/>
        </w:rPr>
        <w:t xml:space="preserve"> </w:t>
      </w:r>
      <w:r w:rsidRPr="00BA1B8B">
        <w:rPr>
          <w:rStyle w:val="StyleUnderline"/>
        </w:rPr>
        <w:t>neobaroque, post-bourgeois ethics of the deterritorialized financial class.</w:t>
      </w:r>
    </w:p>
    <w:p w:rsidR="009E6D1E" w:rsidRPr="00BA1B8B" w:rsidRDefault="009E6D1E" w:rsidP="009E6D1E">
      <w:pPr>
        <w:rPr>
          <w:sz w:val="16"/>
        </w:rPr>
      </w:pPr>
      <w:r w:rsidRPr="00BA1B8B">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rsidR="009E6D1E" w:rsidRPr="00BA1B8B" w:rsidRDefault="009E6D1E" w:rsidP="009E6D1E">
      <w:pPr>
        <w:rPr>
          <w:sz w:val="16"/>
        </w:rPr>
      </w:pPr>
      <w:r w:rsidRPr="00BA1B8B">
        <w:rPr>
          <w:sz w:val="16"/>
        </w:rPr>
        <w:t xml:space="preserve">Nowadays, </w:t>
      </w:r>
      <w:r w:rsidRPr="00BA1B8B">
        <w:rPr>
          <w:rStyle w:val="Emphasis"/>
        </w:rPr>
        <w:t>the bourgeoisie has disappeared</w:t>
      </w:r>
      <w:r w:rsidRPr="00BA1B8B">
        <w:rPr>
          <w:sz w:val="16"/>
        </w:rPr>
        <w:t>. The financial deterritorialization is generating a post-bourgeois class, which has no relation to the territory and to community.</w:t>
      </w:r>
    </w:p>
    <w:p w:rsidR="009E6D1E" w:rsidRPr="00BA1B8B" w:rsidRDefault="009E6D1E" w:rsidP="009E6D1E">
      <w:pPr>
        <w:rPr>
          <w:rStyle w:val="StyleUnderline"/>
        </w:rPr>
      </w:pPr>
      <w:r w:rsidRPr="00BA1B8B">
        <w:rPr>
          <w:sz w:val="16"/>
        </w:rPr>
        <w:t xml:space="preserve">It is a class that is not concerned with the future of any specific territorial community, because tomorrow it will move its business to a different part of the world. We might call it </w:t>
      </w:r>
      <w:r w:rsidRPr="00BA1B8B">
        <w:rPr>
          <w:rStyle w:val="StyleUnderline"/>
        </w:rPr>
        <w:t>the ‘elsewhere class’</w:t>
      </w:r>
      <w:r w:rsidRPr="00BA1B8B">
        <w:rPr>
          <w:sz w:val="16"/>
        </w:rPr>
        <w:t xml:space="preserve">, as it </w:t>
      </w:r>
      <w:r w:rsidRPr="00BA1B8B">
        <w:rPr>
          <w:rStyle w:val="StyleUnderline"/>
        </w:rPr>
        <w:t>continuously displaces the stakes of its investment</w:t>
      </w:r>
      <w:r w:rsidRPr="00BA1B8B">
        <w:rPr>
          <w:sz w:val="16"/>
        </w:rPr>
        <w:t xml:space="preserve">. But </w:t>
      </w:r>
      <w:r w:rsidRPr="00BA1B8B">
        <w:rPr>
          <w:rStyle w:val="StyleUnderline"/>
        </w:rPr>
        <w:t>we may also call it a ‘virtual class’</w:t>
      </w:r>
      <w:r w:rsidRPr="00BA1B8B">
        <w:rPr>
          <w:sz w:val="16"/>
        </w:rPr>
        <w:t xml:space="preserve">, for two reasons: </w:t>
      </w:r>
      <w:r w:rsidRPr="00BA1B8B">
        <w:rPr>
          <w:rStyle w:val="StyleUnderline"/>
        </w:rPr>
        <w:t>because it is the class that gains profits from virtual activities, like net trading, and high tech immaterial production</w:t>
      </w:r>
      <w:r w:rsidRPr="00BA1B8B">
        <w:rPr>
          <w:sz w:val="16"/>
        </w:rPr>
        <w:t xml:space="preserve">; and because it is the class that does not actually </w:t>
      </w:r>
      <w:r w:rsidRPr="00BA1B8B">
        <w:rPr>
          <w:rStyle w:val="StyleUnderline"/>
        </w:rPr>
        <w:t>exist. Identifying those who are investing in the financial market is difficult, impossible, as everybody is obliged to depend on it.</w:t>
      </w:r>
    </w:p>
    <w:p w:rsidR="009E6D1E" w:rsidRPr="00BA1B8B" w:rsidRDefault="009E6D1E" w:rsidP="009E6D1E">
      <w:pPr>
        <w:rPr>
          <w:sz w:val="16"/>
        </w:rPr>
      </w:pPr>
      <w:r w:rsidRPr="00BA1B8B">
        <w:rPr>
          <w:sz w:val="16"/>
        </w:rPr>
        <w:t xml:space="preserve">In a sense, </w:t>
      </w:r>
      <w:r w:rsidRPr="00BA1B8B">
        <w:rPr>
          <w:rStyle w:val="StyleUnderline"/>
        </w:rPr>
        <w:t>everybody is part of the class that is investing in the financial market</w:t>
      </w:r>
      <w:r w:rsidRPr="00BA1B8B">
        <w:rPr>
          <w:sz w:val="16"/>
        </w:rPr>
        <w:t xml:space="preserve">. Including myself. </w:t>
      </w:r>
      <w:r w:rsidRPr="00BA1B8B">
        <w:rPr>
          <w:rStyle w:val="StyleUnderline"/>
        </w:rPr>
        <w:t xml:space="preserve">As a teacher I am bound to wait for a pension, and I know that my pension will be paid if some investment funds will be profitable, therefore I am obliged to depend for my </w:t>
      </w:r>
      <w:r w:rsidRPr="00BA1B8B">
        <w:rPr>
          <w:rStyle w:val="Emphasis"/>
        </w:rPr>
        <w:t>future revenue</w:t>
      </w:r>
      <w:r w:rsidRPr="00BA1B8B">
        <w:rPr>
          <w:rStyle w:val="StyleUnderline"/>
        </w:rPr>
        <w:t xml:space="preserve"> on the </w:t>
      </w:r>
      <w:r w:rsidRPr="00BA1B8B">
        <w:rPr>
          <w:rStyle w:val="Emphasis"/>
        </w:rPr>
        <w:t>profitability of the financial market</w:t>
      </w:r>
      <w:r w:rsidRPr="00BA1B8B">
        <w:rPr>
          <w:sz w:val="16"/>
        </w:rPr>
        <w:t xml:space="preserve">. </w:t>
      </w:r>
      <w:r w:rsidRPr="00BA1B8B">
        <w:rPr>
          <w:rStyle w:val="Emphasis"/>
        </w:rPr>
        <w:t>The ‘elsewhere class’</w:t>
      </w:r>
      <w:r w:rsidRPr="00BA1B8B">
        <w:rPr>
          <w:sz w:val="16"/>
        </w:rPr>
        <w:t xml:space="preserve"> </w:t>
      </w:r>
      <w:r w:rsidRPr="00BA1B8B">
        <w:rPr>
          <w:rStyle w:val="StyleUnderline"/>
        </w:rPr>
        <w:t>has re-established the economic rationale of the rentier, as profit is no longer linked to the expansion of the existing wealth, but is linked to the mere possession of an invisible asset</w:t>
      </w:r>
      <w:r w:rsidRPr="00BA1B8B">
        <w:rPr>
          <w:sz w:val="16"/>
        </w:rPr>
        <w:t>: money, or, more accurately, credit.</w:t>
      </w:r>
    </w:p>
    <w:p w:rsidR="009E6D1E" w:rsidRPr="00BA1B8B" w:rsidRDefault="009E6D1E" w:rsidP="009E6D1E">
      <w:pPr>
        <w:rPr>
          <w:sz w:val="16"/>
        </w:rPr>
      </w:pPr>
      <w:r w:rsidRPr="00BA1B8B">
        <w:rPr>
          <w:sz w:val="16"/>
        </w:rPr>
        <w:t>According to Thomas Stewart:</w:t>
      </w:r>
    </w:p>
    <w:p w:rsidR="009E6D1E" w:rsidRPr="00BA1B8B" w:rsidRDefault="009E6D1E" w:rsidP="009E6D1E">
      <w:pPr>
        <w:rPr>
          <w:sz w:val="16"/>
        </w:rPr>
      </w:pPr>
      <w:r w:rsidRPr="00BA1B8B">
        <w:rPr>
          <w:rStyle w:val="StyleUnderline"/>
        </w:rPr>
        <w:t>Money has dematerialized</w:t>
      </w:r>
      <w:r w:rsidRPr="00BA1B8B">
        <w:rPr>
          <w:sz w:val="16"/>
        </w:rPr>
        <w:t xml:space="preserve">. </w:t>
      </w:r>
      <w:r w:rsidRPr="00BA1B8B">
        <w:rPr>
          <w:rStyle w:val="StyleUnderline"/>
        </w:rPr>
        <w:t>Once upon a time officials of the Federal Reserve Bank</w:t>
      </w:r>
      <w:r w:rsidRPr="00BA1B8B">
        <w:rPr>
          <w:sz w:val="16"/>
        </w:rPr>
        <w:t xml:space="preserve"> of New York </w:t>
      </w:r>
      <w:r w:rsidRPr="00BA1B8B">
        <w:rPr>
          <w:rStyle w:val="StyleUnderline"/>
        </w:rPr>
        <w:t>were loading gold bars onto trolleys and rolled them from one</w:t>
      </w:r>
      <w:r w:rsidRPr="00BA1B8B">
        <w:rPr>
          <w:sz w:val="16"/>
        </w:rPr>
        <w:t xml:space="preserve"> </w:t>
      </w:r>
      <w:r w:rsidRPr="00BA1B8B">
        <w:rPr>
          <w:rStyle w:val="StyleUnderline"/>
        </w:rPr>
        <w:t>country’s basement to another. Today some 1.3 trillion in currency is traded every day, and never takes a tangible form.</w:t>
      </w:r>
    </w:p>
    <w:p w:rsidR="009E6D1E" w:rsidRPr="00BA1B8B" w:rsidRDefault="009E6D1E" w:rsidP="009E6D1E">
      <w:pPr>
        <w:rPr>
          <w:sz w:val="16"/>
        </w:rPr>
      </w:pPr>
      <w:r w:rsidRPr="00BA1B8B">
        <w:rPr>
          <w:rStyle w:val="StyleUnderline"/>
        </w:rPr>
        <w:t>Money has turned ethereal, volatile and electronic</w:t>
      </w:r>
      <w:r w:rsidRPr="00BA1B8B">
        <w:rPr>
          <w:sz w:val="16"/>
        </w:rPr>
        <w:t xml:space="preserve">. </w:t>
      </w:r>
      <w:r w:rsidRPr="00BA1B8B">
        <w:rPr>
          <w:rStyle w:val="StyleUnderline"/>
        </w:rPr>
        <w:t>Nothing more than an assemblage of ones and zeros that are piped through miles of wire, pumped over fiberoptic</w:t>
      </w:r>
      <w:r w:rsidRPr="00BA1B8B">
        <w:rPr>
          <w:sz w:val="16"/>
        </w:rPr>
        <w:t xml:space="preserve"> </w:t>
      </w:r>
      <w:r w:rsidRPr="00BA1B8B">
        <w:rPr>
          <w:rStyle w:val="StyleUnderline"/>
        </w:rPr>
        <w:t>highways</w:t>
      </w:r>
      <w:r w:rsidRPr="00BA1B8B">
        <w:rPr>
          <w:sz w:val="16"/>
        </w:rPr>
        <w:t xml:space="preserve">, </w:t>
      </w:r>
      <w:r w:rsidRPr="00BA1B8B">
        <w:rPr>
          <w:rStyle w:val="StyleUnderline"/>
        </w:rPr>
        <w:t>bounced off satellites, and beamed from one microwave relay station to another.</w:t>
      </w:r>
      <w:r w:rsidRPr="00BA1B8B">
        <w:rPr>
          <w:sz w:val="16"/>
        </w:rPr>
        <w:t xml:space="preserve"> </w:t>
      </w:r>
      <w:r w:rsidRPr="00BA1B8B">
        <w:rPr>
          <w:rStyle w:val="StyleUnderline"/>
        </w:rPr>
        <w:t>This new money is like a shadow</w:t>
      </w:r>
      <w:r w:rsidRPr="00BA1B8B">
        <w:rPr>
          <w:sz w:val="16"/>
        </w:rPr>
        <w:t xml:space="preserve">. It has no tactile dimension, no heft or weight. </w:t>
      </w:r>
      <w:r w:rsidRPr="00BA1B8B">
        <w:rPr>
          <w:rStyle w:val="StyleUnderline"/>
        </w:rPr>
        <w:t>Money is an image.</w:t>
      </w:r>
      <w:r w:rsidRPr="00BA1B8B">
        <w:rPr>
          <w:sz w:val="16"/>
        </w:rPr>
        <w:t>2</w:t>
      </w:r>
    </w:p>
    <w:p w:rsidR="009E6D1E" w:rsidRPr="00BA1B8B" w:rsidRDefault="009E6D1E" w:rsidP="009E6D1E">
      <w:pPr>
        <w:rPr>
          <w:rStyle w:val="StyleUnderline"/>
        </w:rPr>
      </w:pPr>
      <w:r w:rsidRPr="00BA1B8B">
        <w:rPr>
          <w:rStyle w:val="StyleUnderline"/>
        </w:rPr>
        <w:t xml:space="preserve">The </w:t>
      </w:r>
      <w:r w:rsidRPr="00BA1B8B">
        <w:rPr>
          <w:rStyle w:val="Emphasis"/>
        </w:rPr>
        <w:t>post-bourgeois class of virtual finance has no homeland, no community, no belonging, and also no money</w:t>
      </w:r>
      <w:r w:rsidRPr="00BA1B8B">
        <w:rPr>
          <w:rStyle w:val="StyleUnderline"/>
        </w:rPr>
        <w:t>. Just faith. Faith in signs, in figures. The post-bourgeois class announces the return of the baroque.</w:t>
      </w:r>
    </w:p>
    <w:p w:rsidR="009E6D1E" w:rsidRPr="00BA1B8B" w:rsidRDefault="009E6D1E" w:rsidP="009E6D1E">
      <w:pPr>
        <w:rPr>
          <w:sz w:val="16"/>
        </w:rPr>
      </w:pPr>
      <w:r w:rsidRPr="00BA1B8B">
        <w:rPr>
          <w:sz w:val="16"/>
        </w:rPr>
        <w:t>Although defeated and marginalized during the age of bourgeois progress and the rational organization of social life, the baroque has never disappeared.</w:t>
      </w:r>
    </w:p>
    <w:p w:rsidR="009E6D1E" w:rsidRPr="00BA1B8B" w:rsidRDefault="009E6D1E" w:rsidP="009E6D1E">
      <w:pPr>
        <w:rPr>
          <w:sz w:val="16"/>
        </w:rPr>
      </w:pPr>
      <w:r w:rsidRPr="00BA1B8B">
        <w:rPr>
          <w:rStyle w:val="StyleUnderline"/>
        </w:rPr>
        <w:t xml:space="preserve">Its spirit is based on the primacy of the spectacle, on the multiplication of possible interpretations, on randomness of value and of meaning, or the potency of </w:t>
      </w:r>
      <w:r w:rsidRPr="00BA1B8B">
        <w:rPr>
          <w:rStyle w:val="Emphasis"/>
        </w:rPr>
        <w:t>arbitrary</w:t>
      </w:r>
      <w:r w:rsidRPr="00BA1B8B">
        <w:rPr>
          <w:rStyle w:val="StyleUnderline"/>
        </w:rPr>
        <w:t xml:space="preserve"> and </w:t>
      </w:r>
      <w:r w:rsidRPr="00BA1B8B">
        <w:rPr>
          <w:rStyle w:val="Emphasis"/>
        </w:rPr>
        <w:t>violent will</w:t>
      </w:r>
      <w:r w:rsidRPr="00BA1B8B">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rsidR="009E6D1E" w:rsidRPr="00BA1B8B" w:rsidRDefault="009E6D1E" w:rsidP="009E6D1E">
      <w:pPr>
        <w:rPr>
          <w:sz w:val="16"/>
        </w:rPr>
      </w:pPr>
      <w:r w:rsidRPr="00BA1B8B">
        <w:rPr>
          <w:sz w:val="16"/>
        </w:rPr>
        <w:t xml:space="preserve">But </w:t>
      </w:r>
      <w:r w:rsidRPr="00BA1B8B">
        <w:rPr>
          <w:rStyle w:val="StyleUnderline"/>
        </w:rPr>
        <w:t xml:space="preserve">arbitrariness is not only a </w:t>
      </w:r>
      <w:r w:rsidRPr="00BA1B8B">
        <w:rPr>
          <w:rStyle w:val="Emphasis"/>
        </w:rPr>
        <w:t>defining feature</w:t>
      </w:r>
      <w:r w:rsidRPr="00BA1B8B">
        <w:rPr>
          <w:rStyle w:val="StyleUnderline"/>
        </w:rPr>
        <w:t xml:space="preserve"> of Fascism, it is also the </w:t>
      </w:r>
      <w:r w:rsidRPr="00BA1B8B">
        <w:rPr>
          <w:rStyle w:val="Emphasis"/>
        </w:rPr>
        <w:t>quintessential character</w:t>
      </w:r>
      <w:r w:rsidRPr="00BA1B8B">
        <w:rPr>
          <w:rStyle w:val="StyleUnderline"/>
        </w:rPr>
        <w:t xml:space="preserve"> of the </w:t>
      </w:r>
      <w:r w:rsidRPr="00BA1B8B">
        <w:rPr>
          <w:rStyle w:val="Emphasis"/>
        </w:rPr>
        <w:t>semio capitalist</w:t>
      </w:r>
      <w:r w:rsidRPr="00BA1B8B">
        <w:rPr>
          <w:rStyle w:val="StyleUnderline"/>
        </w:rPr>
        <w:t xml:space="preserve"> form of </w:t>
      </w:r>
      <w:r w:rsidRPr="00BA1B8B">
        <w:rPr>
          <w:rStyle w:val="Emphasis"/>
        </w:rPr>
        <w:t>accumulation</w:t>
      </w:r>
      <w:r w:rsidRPr="00BA1B8B">
        <w:rPr>
          <w:sz w:val="16"/>
        </w:rPr>
        <w:t xml:space="preserve">. The power of the resurgent baroque is </w:t>
      </w:r>
      <w:r w:rsidRPr="00BA1B8B">
        <w:rPr>
          <w:rStyle w:val="StyleUnderline"/>
        </w:rPr>
        <w:t xml:space="preserve">fully exposed by the transformation of the economy into </w:t>
      </w:r>
      <w:r w:rsidRPr="00BA1B8B">
        <w:rPr>
          <w:rStyle w:val="Emphasis"/>
        </w:rPr>
        <w:t>semioproduction</w:t>
      </w:r>
      <w:r w:rsidRPr="00BA1B8B">
        <w:rPr>
          <w:sz w:val="16"/>
        </w:rPr>
        <w:t xml:space="preserve">. </w:t>
      </w:r>
      <w:r w:rsidRPr="00BA1B8B">
        <w:rPr>
          <w:rStyle w:val="StyleUnderline"/>
        </w:rPr>
        <w:t xml:space="preserve">When </w:t>
      </w:r>
      <w:r w:rsidRPr="00BA1B8B">
        <w:rPr>
          <w:rStyle w:val="Emphasis"/>
        </w:rPr>
        <w:t>language</w:t>
      </w:r>
      <w:r w:rsidRPr="00BA1B8B">
        <w:rPr>
          <w:rStyle w:val="StyleUnderline"/>
        </w:rPr>
        <w:t xml:space="preserve">, </w:t>
      </w:r>
      <w:r w:rsidRPr="00BA1B8B">
        <w:rPr>
          <w:rStyle w:val="Emphasis"/>
        </w:rPr>
        <w:t>imagination</w:t>
      </w:r>
      <w:r w:rsidRPr="00BA1B8B">
        <w:rPr>
          <w:rStyle w:val="StyleUnderline"/>
        </w:rPr>
        <w:t xml:space="preserve">, </w:t>
      </w:r>
      <w:r w:rsidRPr="00BA1B8B">
        <w:rPr>
          <w:rStyle w:val="Emphasis"/>
        </w:rPr>
        <w:t>information</w:t>
      </w:r>
      <w:r w:rsidRPr="00BA1B8B">
        <w:rPr>
          <w:rStyle w:val="StyleUnderline"/>
        </w:rPr>
        <w:t xml:space="preserve"> and </w:t>
      </w:r>
      <w:r w:rsidRPr="00BA1B8B">
        <w:rPr>
          <w:rStyle w:val="Emphasis"/>
        </w:rPr>
        <w:t>immaterial flows</w:t>
      </w:r>
      <w:r w:rsidRPr="00BA1B8B">
        <w:rPr>
          <w:sz w:val="16"/>
        </w:rPr>
        <w:t xml:space="preserve"> </w:t>
      </w:r>
      <w:r w:rsidRPr="00BA1B8B">
        <w:rPr>
          <w:rStyle w:val="StyleUnderline"/>
        </w:rPr>
        <w:t>become the force of production and the general space of exchange</w:t>
      </w:r>
      <w:r w:rsidRPr="00BA1B8B">
        <w:rPr>
          <w:sz w:val="16"/>
        </w:rPr>
        <w:t xml:space="preserve">, </w:t>
      </w:r>
      <w:r w:rsidRPr="00BA1B8B">
        <w:rPr>
          <w:rStyle w:val="StyleUnderline"/>
        </w:rPr>
        <w:t>when property is deterritorialized and becomes immaterial</w:t>
      </w:r>
      <w:r w:rsidRPr="00BA1B8B">
        <w:rPr>
          <w:sz w:val="16"/>
        </w:rPr>
        <w:t xml:space="preserve">, </w:t>
      </w:r>
      <w:r w:rsidRPr="00BA1B8B">
        <w:rPr>
          <w:rStyle w:val="StyleUnderline"/>
        </w:rPr>
        <w:t xml:space="preserve">the </w:t>
      </w:r>
      <w:r w:rsidRPr="00BA1B8B">
        <w:rPr>
          <w:rStyle w:val="Emphasis"/>
        </w:rPr>
        <w:t>baroque spirit</w:t>
      </w:r>
      <w:r w:rsidRPr="00BA1B8B">
        <w:rPr>
          <w:rStyle w:val="StyleUnderline"/>
        </w:rPr>
        <w:t xml:space="preserve"> becomes the all-encompassing form, both of the economy and of ethical discourse</w:t>
      </w:r>
      <w:r w:rsidRPr="00BA1B8B">
        <w:rPr>
          <w:sz w:val="16"/>
        </w:rPr>
        <w:t>.</w:t>
      </w:r>
    </w:p>
    <w:p w:rsidR="009E6D1E" w:rsidRPr="00BA1B8B" w:rsidRDefault="009E6D1E" w:rsidP="009E6D1E"/>
    <w:p w:rsidR="009E6D1E" w:rsidRPr="00BA1B8B" w:rsidRDefault="009E6D1E" w:rsidP="009E6D1E">
      <w:pPr>
        <w:pStyle w:val="Heading3"/>
      </w:pPr>
      <w:r w:rsidRPr="00BA1B8B">
        <w:t>2ac ressentiment turn</w:t>
      </w:r>
    </w:p>
    <w:p w:rsidR="009E6D1E" w:rsidRPr="00BA1B8B" w:rsidRDefault="009E6D1E" w:rsidP="009E6D1E">
      <w:pPr>
        <w:pStyle w:val="Heading4"/>
      </w:pPr>
      <w:r w:rsidRPr="00BA1B8B">
        <w:t>What we need are new problematics that cut into conventional ways of knowing the political field. Flipping the dialectic will not due – absent recognizing the accelerating pace of change that underlies global political allignments, any ‘form the party’ argument devolves into a violent self-policing and pure negativity. A joyous and affirmative critique is necessary to avoid the re-situation of ressentiment, only mirroring the status quo without any prayer to change it.</w:t>
      </w:r>
    </w:p>
    <w:p w:rsidR="009E6D1E" w:rsidRPr="00BA1B8B" w:rsidRDefault="009E6D1E" w:rsidP="009E6D1E">
      <w:r w:rsidRPr="00BA1B8B">
        <w:rPr>
          <w:rStyle w:val="Style13ptBold"/>
        </w:rPr>
        <w:t>Eloff 15.</w:t>
      </w:r>
      <w:r w:rsidRPr="00BA1B8B">
        <w:t xml:space="preserve"> Aragorn Eloff, nomad in South Africa, “Children of the New Earth – Deleuze, Guattari, and Anarchism,” July 31, 2015, http://meme.co.za/?p=152</w:t>
      </w:r>
    </w:p>
    <w:p w:rsidR="009E6D1E" w:rsidRPr="00BA1B8B" w:rsidRDefault="009E6D1E" w:rsidP="009E6D1E"/>
    <w:p w:rsidR="009E6D1E" w:rsidRPr="00BA1B8B" w:rsidRDefault="009E6D1E" w:rsidP="009E6D1E"/>
    <w:p w:rsidR="009E6D1E" w:rsidRPr="00BA1B8B" w:rsidRDefault="009E6D1E" w:rsidP="009E6D1E">
      <w:pPr>
        <w:rPr>
          <w:rStyle w:val="Emphasis"/>
        </w:rPr>
      </w:pPr>
      <w:r w:rsidRPr="00BA1B8B">
        <w:rPr>
          <w:rStyle w:val="Emphasis"/>
        </w:rPr>
        <w:t>Instead of programs for political action, let’s produce shared problematics</w:t>
      </w:r>
      <w:r w:rsidRPr="00BA1B8B">
        <w:t xml:space="preserve">. How do we describe where we find ourselves? How did we get here? </w:t>
      </w:r>
      <w:r w:rsidRPr="00BA1B8B">
        <w:rPr>
          <w:rStyle w:val="StyleUnderline"/>
        </w:rPr>
        <w:t xml:space="preserve">What are the intensive flows and processes underlying the world as it is presented to us? What diagrams is all this the effectuation of? </w:t>
      </w:r>
      <w:r w:rsidRPr="00BA1B8B">
        <w:rPr>
          <w:rStyle w:val="Emphasis"/>
        </w:rPr>
        <w:t>Can we, via a practice of vice-diction, create new diagrams?</w:t>
      </w:r>
      <w:r w:rsidRPr="00BA1B8B">
        <w:t xml:space="preserve"> </w:t>
      </w:r>
      <w:r w:rsidRPr="00BA1B8B">
        <w:rPr>
          <w:rStyle w:val="StyleUnderline"/>
        </w:rPr>
        <w:t xml:space="preserve">We will </w:t>
      </w:r>
      <w:r w:rsidRPr="00BA1B8B">
        <w:rPr>
          <w:rStyle w:val="Emphasis"/>
        </w:rPr>
        <w:t>always</w:t>
      </w:r>
      <w:r w:rsidRPr="00BA1B8B">
        <w:rPr>
          <w:rStyle w:val="StyleUnderline"/>
        </w:rPr>
        <w:t xml:space="preserve"> get </w:t>
      </w:r>
      <w:r w:rsidRPr="00BA1B8B">
        <w:rPr>
          <w:rStyle w:val="Emphasis"/>
        </w:rPr>
        <w:t>the solutions we deserve</w:t>
      </w:r>
      <w:r w:rsidRPr="00BA1B8B">
        <w:rPr>
          <w:rStyle w:val="StyleUnderline"/>
        </w:rPr>
        <w:t xml:space="preserve"> as a consequence of </w:t>
      </w:r>
      <w:r w:rsidRPr="00BA1B8B">
        <w:rPr>
          <w:rStyle w:val="Emphasis"/>
        </w:rPr>
        <w:t>how we pose and incarnate these problems.</w:t>
      </w:r>
    </w:p>
    <w:p w:rsidR="009E6D1E" w:rsidRPr="00BA1B8B" w:rsidRDefault="009E6D1E" w:rsidP="009E6D1E">
      <w:r w:rsidRPr="00BA1B8B">
        <w:t xml:space="preserve">Organisation is crucial, but </w:t>
      </w:r>
      <w:r w:rsidRPr="00BA1B8B">
        <w:rPr>
          <w:rStyle w:val="StyleUnderline"/>
        </w:rPr>
        <w:t xml:space="preserve">let us not forget that </w:t>
      </w:r>
      <w:r w:rsidRPr="00BA1B8B">
        <w:rPr>
          <w:rStyle w:val="Emphasis"/>
        </w:rPr>
        <w:t>for all their differences</w:t>
      </w:r>
      <w:r w:rsidRPr="00BA1B8B">
        <w:rPr>
          <w:rStyle w:val="StyleUnderline"/>
        </w:rPr>
        <w:t xml:space="preserve"> of </w:t>
      </w:r>
      <w:r w:rsidRPr="00BA1B8B">
        <w:rPr>
          <w:rStyle w:val="Emphasis"/>
        </w:rPr>
        <w:t>instantiation</w:t>
      </w:r>
      <w:r w:rsidRPr="00BA1B8B">
        <w:rPr>
          <w:rStyle w:val="StyleUnderline"/>
        </w:rPr>
        <w:t xml:space="preserve">, any group can </w:t>
      </w:r>
      <w:r w:rsidRPr="00BA1B8B">
        <w:rPr>
          <w:rStyle w:val="Emphasis"/>
        </w:rPr>
        <w:t>lapse into a mode of organisation</w:t>
      </w:r>
      <w:r w:rsidRPr="00BA1B8B">
        <w:rPr>
          <w:rStyle w:val="StyleUnderline"/>
        </w:rPr>
        <w:t xml:space="preserve"> that </w:t>
      </w:r>
      <w:r w:rsidRPr="00BA1B8B">
        <w:rPr>
          <w:rStyle w:val="Emphasis"/>
        </w:rPr>
        <w:t>repeats</w:t>
      </w:r>
      <w:r w:rsidRPr="00BA1B8B">
        <w:rPr>
          <w:rStyle w:val="StyleUnderline"/>
        </w:rPr>
        <w:t xml:space="preserve"> the form of </w:t>
      </w:r>
      <w:r w:rsidRPr="00BA1B8B">
        <w:rPr>
          <w:rStyle w:val="Emphasis"/>
        </w:rPr>
        <w:t>the Party</w:t>
      </w:r>
      <w:r w:rsidRPr="00BA1B8B">
        <w:rPr>
          <w:rStyle w:val="StyleUnderline"/>
        </w:rPr>
        <w:t xml:space="preserve"> and </w:t>
      </w:r>
      <w:r w:rsidRPr="00BA1B8B">
        <w:rPr>
          <w:rStyle w:val="Emphasis"/>
        </w:rPr>
        <w:t>hardens into a new dogma</w:t>
      </w:r>
      <w:r w:rsidRPr="00BA1B8B">
        <w:rPr>
          <w:rStyle w:val="StyleUnderline"/>
        </w:rPr>
        <w:t xml:space="preserve"> defined by </w:t>
      </w:r>
      <w:r w:rsidRPr="00BA1B8B">
        <w:rPr>
          <w:rStyle w:val="Emphasis"/>
        </w:rPr>
        <w:t>unquestioning loyalty</w:t>
      </w:r>
      <w:r w:rsidRPr="00BA1B8B">
        <w:rPr>
          <w:rStyle w:val="StyleUnderline"/>
        </w:rPr>
        <w:t xml:space="preserve">, </w:t>
      </w:r>
      <w:r w:rsidRPr="00BA1B8B">
        <w:rPr>
          <w:rStyle w:val="Emphasis"/>
        </w:rPr>
        <w:t>ascetism</w:t>
      </w:r>
      <w:r w:rsidRPr="00BA1B8B">
        <w:rPr>
          <w:rStyle w:val="StyleUnderline"/>
        </w:rPr>
        <w:t xml:space="preserve"> and the </w:t>
      </w:r>
      <w:r w:rsidRPr="00BA1B8B">
        <w:rPr>
          <w:rStyle w:val="Emphasis"/>
        </w:rPr>
        <w:t>crushing</w:t>
      </w:r>
      <w:r w:rsidRPr="00BA1B8B">
        <w:rPr>
          <w:rStyle w:val="StyleUnderline"/>
        </w:rPr>
        <w:t xml:space="preserve"> or </w:t>
      </w:r>
      <w:r w:rsidRPr="00BA1B8B">
        <w:rPr>
          <w:rStyle w:val="Emphasis"/>
        </w:rPr>
        <w:t>recuperation of desire turned against itself</w:t>
      </w:r>
      <w:r w:rsidRPr="00BA1B8B">
        <w:t xml:space="preserve">. </w:t>
      </w:r>
      <w:r w:rsidRPr="00BA1B8B">
        <w:rPr>
          <w:rStyle w:val="StyleUnderline"/>
        </w:rPr>
        <w:t>We need “</w:t>
      </w:r>
      <w:r w:rsidRPr="00BA1B8B">
        <w:rPr>
          <w:rStyle w:val="Emphasis"/>
        </w:rPr>
        <w:t>new micropolitical</w:t>
      </w:r>
      <w:r w:rsidRPr="00BA1B8B">
        <w:rPr>
          <w:rStyle w:val="StyleUnderline"/>
        </w:rPr>
        <w:t xml:space="preserve"> and </w:t>
      </w:r>
      <w:r w:rsidRPr="00BA1B8B">
        <w:rPr>
          <w:rStyle w:val="Emphasis"/>
        </w:rPr>
        <w:t>microsocial practices</w:t>
      </w:r>
      <w:r w:rsidRPr="00BA1B8B">
        <w:rPr>
          <w:rStyle w:val="StyleUnderline"/>
        </w:rPr>
        <w:t xml:space="preserve">, new </w:t>
      </w:r>
      <w:r w:rsidRPr="00BA1B8B">
        <w:rPr>
          <w:rStyle w:val="Emphasis"/>
        </w:rPr>
        <w:t>solidarities</w:t>
      </w:r>
      <w:r w:rsidRPr="00BA1B8B">
        <w:rPr>
          <w:rStyle w:val="StyleUnderline"/>
        </w:rPr>
        <w:t xml:space="preserve">, a new </w:t>
      </w:r>
      <w:r w:rsidRPr="00BA1B8B">
        <w:rPr>
          <w:rStyle w:val="Emphasis"/>
        </w:rPr>
        <w:t>gentleness</w:t>
      </w:r>
      <w:r w:rsidRPr="00BA1B8B">
        <w:rPr>
          <w:rStyle w:val="StyleUnderline"/>
        </w:rPr>
        <w:t xml:space="preserve">, together with </w:t>
      </w:r>
      <w:r w:rsidRPr="00BA1B8B">
        <w:rPr>
          <w:rStyle w:val="Emphasis"/>
        </w:rPr>
        <w:t>new aesthetic</w:t>
      </w:r>
      <w:r w:rsidRPr="00BA1B8B">
        <w:rPr>
          <w:rStyle w:val="StyleUnderline"/>
        </w:rPr>
        <w:t xml:space="preserve"> and </w:t>
      </w:r>
      <w:r w:rsidRPr="00BA1B8B">
        <w:rPr>
          <w:rStyle w:val="Emphasis"/>
        </w:rPr>
        <w:t>new analytic practices</w:t>
      </w:r>
      <w:r w:rsidRPr="00BA1B8B">
        <w:rPr>
          <w:rStyle w:val="StyleUnderline"/>
        </w:rPr>
        <w:t>.</w:t>
      </w:r>
      <w:r w:rsidRPr="00BA1B8B">
        <w:t xml:space="preserve">” </w:t>
      </w:r>
      <w:r w:rsidRPr="00BA1B8B">
        <w:rPr>
          <w:rStyle w:val="StyleUnderline"/>
        </w:rPr>
        <w:t xml:space="preserve">This is </w:t>
      </w:r>
      <w:r w:rsidRPr="00BA1B8B">
        <w:rPr>
          <w:rStyle w:val="Emphasis"/>
        </w:rPr>
        <w:t>not about creating agreement</w:t>
      </w:r>
      <w:r w:rsidRPr="00BA1B8B">
        <w:rPr>
          <w:rStyle w:val="StyleUnderline"/>
        </w:rPr>
        <w:t xml:space="preserve">, because </w:t>
      </w:r>
      <w:r w:rsidRPr="00BA1B8B">
        <w:rPr>
          <w:rStyle w:val="Emphasis"/>
        </w:rPr>
        <w:t>the more we disagree</w:t>
      </w:r>
      <w:r w:rsidRPr="00BA1B8B">
        <w:rPr>
          <w:rStyle w:val="StyleUnderline"/>
        </w:rPr>
        <w:t xml:space="preserve"> “the more </w:t>
      </w:r>
      <w:r w:rsidRPr="00BA1B8B">
        <w:rPr>
          <w:rStyle w:val="Emphasis"/>
        </w:rPr>
        <w:t>we create a field of vitality</w:t>
      </w:r>
      <w:r w:rsidRPr="00BA1B8B">
        <w:t>.”</w:t>
      </w:r>
    </w:p>
    <w:p w:rsidR="009E6D1E" w:rsidRPr="00BA1B8B" w:rsidRDefault="009E6D1E" w:rsidP="009E6D1E">
      <w:r w:rsidRPr="00BA1B8B">
        <w:t xml:space="preserve">Again, </w:t>
      </w:r>
      <w:r w:rsidRPr="00BA1B8B">
        <w:rPr>
          <w:rStyle w:val="StyleUnderline"/>
        </w:rPr>
        <w:t xml:space="preserve">we </w:t>
      </w:r>
      <w:r w:rsidRPr="00BA1B8B">
        <w:rPr>
          <w:rStyle w:val="Emphasis"/>
        </w:rPr>
        <w:t>should be wary</w:t>
      </w:r>
      <w:r w:rsidRPr="00BA1B8B">
        <w:rPr>
          <w:rStyle w:val="StyleUnderline"/>
        </w:rPr>
        <w:t xml:space="preserve"> of the </w:t>
      </w:r>
      <w:r w:rsidRPr="00BA1B8B">
        <w:rPr>
          <w:rStyle w:val="Emphasis"/>
        </w:rPr>
        <w:t>subjugated groups</w:t>
      </w:r>
      <w:r w:rsidRPr="00BA1B8B">
        <w:rPr>
          <w:rStyle w:val="StyleUnderline"/>
        </w:rPr>
        <w:t xml:space="preserve"> and their </w:t>
      </w:r>
      <w:r w:rsidRPr="00BA1B8B">
        <w:rPr>
          <w:rStyle w:val="Emphasis"/>
        </w:rPr>
        <w:t>repressed desires</w:t>
      </w:r>
      <w:r w:rsidRPr="00BA1B8B">
        <w:rPr>
          <w:rStyle w:val="StyleUnderline"/>
        </w:rPr>
        <w:t xml:space="preserve">, the </w:t>
      </w:r>
      <w:r w:rsidRPr="00BA1B8B">
        <w:rPr>
          <w:rStyle w:val="Emphasis"/>
        </w:rPr>
        <w:t>groupuscules</w:t>
      </w:r>
      <w:r w:rsidRPr="00BA1B8B">
        <w:rPr>
          <w:rStyle w:val="StyleUnderline"/>
        </w:rPr>
        <w:t xml:space="preserve"> and their </w:t>
      </w:r>
      <w:r w:rsidRPr="00BA1B8B">
        <w:rPr>
          <w:rStyle w:val="Emphasis"/>
        </w:rPr>
        <w:t>channelling of libidinal investments</w:t>
      </w:r>
      <w:r w:rsidRPr="00BA1B8B">
        <w:rPr>
          <w:rStyle w:val="StyleUnderline"/>
        </w:rPr>
        <w:t xml:space="preserve"> into </w:t>
      </w:r>
      <w:r w:rsidRPr="00BA1B8B">
        <w:rPr>
          <w:rStyle w:val="Emphasis"/>
        </w:rPr>
        <w:t>hierarchies</w:t>
      </w:r>
      <w:r w:rsidRPr="00BA1B8B">
        <w:rPr>
          <w:rStyle w:val="StyleUnderline"/>
        </w:rPr>
        <w:t xml:space="preserve">, </w:t>
      </w:r>
      <w:r w:rsidRPr="00BA1B8B">
        <w:rPr>
          <w:rStyle w:val="Emphasis"/>
        </w:rPr>
        <w:t>reform</w:t>
      </w:r>
      <w:r w:rsidRPr="00BA1B8B">
        <w:rPr>
          <w:rStyle w:val="StyleUnderline"/>
        </w:rPr>
        <w:t xml:space="preserve"> and </w:t>
      </w:r>
      <w:r w:rsidRPr="00BA1B8B">
        <w:rPr>
          <w:rStyle w:val="Emphasis"/>
        </w:rPr>
        <w:t>inertia</w:t>
      </w:r>
      <w:r w:rsidRPr="00BA1B8B">
        <w:t xml:space="preserve">. </w:t>
      </w:r>
      <w:r w:rsidRPr="00BA1B8B">
        <w:rPr>
          <w:rStyle w:val="Emphasis"/>
        </w:rPr>
        <w:t>What is the viscosity and consistency of our group forms?</w:t>
      </w:r>
      <w:r w:rsidRPr="00BA1B8B">
        <w:t xml:space="preserve"> How do we come together? What flows between us? </w:t>
      </w:r>
      <w:r w:rsidRPr="00BA1B8B">
        <w:rPr>
          <w:rStyle w:val="Emphasis"/>
        </w:rPr>
        <w:t>What are our fluid dynamics?</w:t>
      </w:r>
      <w:r w:rsidRPr="00BA1B8B">
        <w:t xml:space="preserve"> How quickly do we congeal or dissipate?</w:t>
      </w:r>
    </w:p>
    <w:p w:rsidR="009E6D1E" w:rsidRPr="00BA1B8B" w:rsidRDefault="009E6D1E" w:rsidP="009E6D1E">
      <w:r w:rsidRPr="00BA1B8B">
        <w:rPr>
          <w:rStyle w:val="Emphasis"/>
        </w:rPr>
        <w:t>Attentiveness to the new is crucial</w:t>
      </w:r>
      <w:r w:rsidRPr="00BA1B8B">
        <w:rPr>
          <w:rStyle w:val="StyleUnderline"/>
        </w:rPr>
        <w:t>: the world now is not the world then and we are not who we were. The new fascism</w:t>
      </w:r>
      <w:r w:rsidRPr="00BA1B8B">
        <w:t xml:space="preserve"> – the Urstaat awakened and given new strength by capitalism – </w:t>
      </w:r>
      <w:r w:rsidRPr="00BA1B8B">
        <w:rPr>
          <w:rStyle w:val="StyleUnderline"/>
        </w:rPr>
        <w:t xml:space="preserve">produces </w:t>
      </w:r>
      <w:r w:rsidRPr="00BA1B8B">
        <w:rPr>
          <w:rStyle w:val="Emphasis"/>
        </w:rPr>
        <w:t>a peace more terrifying than war</w:t>
      </w:r>
      <w:r w:rsidRPr="00BA1B8B">
        <w:rPr>
          <w:rStyle w:val="StyleUnderline"/>
        </w:rPr>
        <w:t xml:space="preserve"> and if we are not careful then “</w:t>
      </w:r>
      <w:r w:rsidRPr="00BA1B8B">
        <w:rPr>
          <w:rStyle w:val="Emphasis"/>
        </w:rPr>
        <w:t>all our petty fears will be organized in concert</w:t>
      </w:r>
      <w:r w:rsidRPr="00BA1B8B">
        <w:rPr>
          <w:rStyle w:val="StyleUnderline"/>
        </w:rPr>
        <w:t xml:space="preserve">, all </w:t>
      </w:r>
      <w:r w:rsidRPr="00BA1B8B">
        <w:rPr>
          <w:rStyle w:val="Emphasis"/>
        </w:rPr>
        <w:t>our petty anxieties</w:t>
      </w:r>
      <w:r w:rsidRPr="00BA1B8B">
        <w:rPr>
          <w:rStyle w:val="StyleUnderline"/>
        </w:rPr>
        <w:t xml:space="preserve"> will be </w:t>
      </w:r>
      <w:r w:rsidRPr="00BA1B8B">
        <w:rPr>
          <w:rStyle w:val="Emphasis"/>
        </w:rPr>
        <w:t>harnessed</w:t>
      </w:r>
      <w:r w:rsidRPr="00BA1B8B">
        <w:rPr>
          <w:rStyle w:val="StyleUnderline"/>
        </w:rPr>
        <w:t xml:space="preserve"> to </w:t>
      </w:r>
      <w:r w:rsidRPr="00BA1B8B">
        <w:rPr>
          <w:rStyle w:val="Emphasis"/>
        </w:rPr>
        <w:t>make micro-fascists of us</w:t>
      </w:r>
      <w:r w:rsidRPr="00BA1B8B">
        <w:rPr>
          <w:rStyle w:val="StyleUnderline"/>
        </w:rPr>
        <w:t xml:space="preserve">; we will be called upon to </w:t>
      </w:r>
      <w:r w:rsidRPr="00BA1B8B">
        <w:rPr>
          <w:rStyle w:val="Emphasis"/>
        </w:rPr>
        <w:t>stifle every little thing</w:t>
      </w:r>
      <w:r w:rsidRPr="00BA1B8B">
        <w:rPr>
          <w:rStyle w:val="StyleUnderline"/>
        </w:rPr>
        <w:t xml:space="preserve">, </w:t>
      </w:r>
      <w:r w:rsidRPr="00BA1B8B">
        <w:rPr>
          <w:rStyle w:val="Emphasis"/>
        </w:rPr>
        <w:t>every suspicious face</w:t>
      </w:r>
      <w:r w:rsidRPr="00BA1B8B">
        <w:rPr>
          <w:rStyle w:val="StyleUnderline"/>
        </w:rPr>
        <w:t xml:space="preserve">, </w:t>
      </w:r>
      <w:r w:rsidRPr="00BA1B8B">
        <w:rPr>
          <w:rStyle w:val="Emphasis"/>
        </w:rPr>
        <w:t>every dissonant voice</w:t>
      </w:r>
      <w:r w:rsidRPr="00BA1B8B">
        <w:rPr>
          <w:rStyle w:val="StyleUnderline"/>
        </w:rPr>
        <w:t xml:space="preserve">, </w:t>
      </w:r>
      <w:r w:rsidRPr="00BA1B8B">
        <w:rPr>
          <w:rStyle w:val="Emphasis"/>
        </w:rPr>
        <w:t>in our streets</w:t>
      </w:r>
      <w:r w:rsidRPr="00BA1B8B">
        <w:rPr>
          <w:rStyle w:val="StyleUnderline"/>
        </w:rPr>
        <w:t xml:space="preserve">.” This does not mean that we cannot, however, also act </w:t>
      </w:r>
      <w:r w:rsidRPr="00BA1B8B">
        <w:rPr>
          <w:rStyle w:val="Emphasis"/>
        </w:rPr>
        <w:t>against our time</w:t>
      </w:r>
      <w:r w:rsidRPr="00BA1B8B">
        <w:rPr>
          <w:rStyle w:val="StyleUnderline"/>
        </w:rPr>
        <w:t xml:space="preserve"> in favour of </w:t>
      </w:r>
      <w:r w:rsidRPr="00BA1B8B">
        <w:rPr>
          <w:rStyle w:val="Emphasis"/>
        </w:rPr>
        <w:t>a time to come</w:t>
      </w:r>
      <w:r w:rsidRPr="00BA1B8B">
        <w:t>.</w:t>
      </w:r>
    </w:p>
    <w:p w:rsidR="009E6D1E" w:rsidRPr="00BA1B8B" w:rsidRDefault="009E6D1E" w:rsidP="009E6D1E">
      <w:pPr>
        <w:rPr>
          <w:rStyle w:val="Emphasis"/>
        </w:rPr>
      </w:pPr>
      <w:r w:rsidRPr="00BA1B8B">
        <w:rPr>
          <w:rStyle w:val="StyleUnderline"/>
        </w:rPr>
        <w:t xml:space="preserve">Engagements on the level of discourse are </w:t>
      </w:r>
      <w:r w:rsidRPr="00BA1B8B">
        <w:rPr>
          <w:rStyle w:val="Emphasis"/>
        </w:rPr>
        <w:t>important but limited</w:t>
      </w:r>
      <w:r w:rsidRPr="00BA1B8B">
        <w:rPr>
          <w:rStyle w:val="StyleUnderline"/>
        </w:rPr>
        <w:t xml:space="preserve">. Control functions just as much through </w:t>
      </w:r>
      <w:r w:rsidRPr="00BA1B8B">
        <w:rPr>
          <w:rStyle w:val="Emphasis"/>
        </w:rPr>
        <w:t>machinic enslavement of the body</w:t>
      </w:r>
      <w:r w:rsidRPr="00BA1B8B">
        <w:rPr>
          <w:rStyle w:val="StyleUnderline"/>
        </w:rPr>
        <w:t xml:space="preserve"> – affects, percepts, imaginations, desires, calories, flows of water and electricity – as it does through </w:t>
      </w:r>
      <w:r w:rsidRPr="00BA1B8B">
        <w:rPr>
          <w:rStyle w:val="Emphasis"/>
        </w:rPr>
        <w:t>the social subjection</w:t>
      </w:r>
      <w:r w:rsidRPr="00BA1B8B">
        <w:rPr>
          <w:rStyle w:val="StyleUnderline"/>
        </w:rPr>
        <w:t xml:space="preserve"> that produces, through the </w:t>
      </w:r>
      <w:r w:rsidRPr="00BA1B8B">
        <w:rPr>
          <w:rStyle w:val="Emphasis"/>
        </w:rPr>
        <w:t>signifying systems</w:t>
      </w:r>
      <w:r w:rsidRPr="00BA1B8B">
        <w:rPr>
          <w:rStyle w:val="StyleUnderline"/>
        </w:rPr>
        <w:t xml:space="preserve"> that increasingly fill every corner of the world, </w:t>
      </w:r>
      <w:r w:rsidRPr="00BA1B8B">
        <w:rPr>
          <w:rStyle w:val="Emphasis"/>
        </w:rPr>
        <w:t>alienation</w:t>
      </w:r>
      <w:r w:rsidRPr="00BA1B8B">
        <w:rPr>
          <w:rStyle w:val="StyleUnderline"/>
        </w:rPr>
        <w:t xml:space="preserve"> and </w:t>
      </w:r>
      <w:r w:rsidRPr="00BA1B8B">
        <w:rPr>
          <w:rStyle w:val="Emphasis"/>
        </w:rPr>
        <w:t>ideological hegemonies</w:t>
      </w:r>
      <w:r w:rsidRPr="00BA1B8B">
        <w:rPr>
          <w:rStyle w:val="StyleUnderline"/>
        </w:rPr>
        <w:t xml:space="preserve">. The new signifying systems also operate in </w:t>
      </w:r>
      <w:r w:rsidRPr="00BA1B8B">
        <w:rPr>
          <w:rStyle w:val="Emphasis"/>
        </w:rPr>
        <w:t>a double movement</w:t>
      </w:r>
      <w:r w:rsidRPr="00BA1B8B">
        <w:rPr>
          <w:rStyle w:val="StyleUnderline"/>
        </w:rPr>
        <w:t xml:space="preserve">, whereby they </w:t>
      </w:r>
      <w:r w:rsidRPr="00BA1B8B">
        <w:rPr>
          <w:rStyle w:val="Emphasis"/>
        </w:rPr>
        <w:t>open up the flows of information</w:t>
      </w:r>
      <w:r w:rsidRPr="00BA1B8B">
        <w:rPr>
          <w:rStyle w:val="StyleUnderline"/>
        </w:rPr>
        <w:t xml:space="preserve"> whilst simultaneously </w:t>
      </w:r>
      <w:r w:rsidRPr="00BA1B8B">
        <w:rPr>
          <w:rStyle w:val="Emphasis"/>
        </w:rPr>
        <w:t>closing down collective enunciative capacity.</w:t>
      </w:r>
    </w:p>
    <w:p w:rsidR="009E6D1E" w:rsidRPr="00BA1B8B" w:rsidRDefault="009E6D1E" w:rsidP="009E6D1E">
      <w:r w:rsidRPr="00BA1B8B">
        <w:rPr>
          <w:rStyle w:val="Emphasis"/>
        </w:rPr>
        <w:t>Ressentiment – revenge, resentment and reaction – impedes all revolutionary becoming</w:t>
      </w:r>
      <w:r w:rsidRPr="00BA1B8B">
        <w:rPr>
          <w:rStyle w:val="StyleUnderline"/>
        </w:rPr>
        <w:t xml:space="preserve"> and will </w:t>
      </w:r>
      <w:r w:rsidRPr="00BA1B8B">
        <w:rPr>
          <w:rStyle w:val="Emphasis"/>
        </w:rPr>
        <w:t>only lead to further oppression</w:t>
      </w:r>
      <w:r w:rsidRPr="00BA1B8B">
        <w:rPr>
          <w:rStyle w:val="StyleUnderline"/>
        </w:rPr>
        <w:t xml:space="preserve">, of </w:t>
      </w:r>
      <w:r w:rsidRPr="00BA1B8B">
        <w:rPr>
          <w:rStyle w:val="Emphasis"/>
        </w:rPr>
        <w:t>each other</w:t>
      </w:r>
      <w:r w:rsidRPr="00BA1B8B">
        <w:rPr>
          <w:rStyle w:val="StyleUnderline"/>
        </w:rPr>
        <w:t xml:space="preserve"> and of </w:t>
      </w:r>
      <w:r w:rsidRPr="00BA1B8B">
        <w:rPr>
          <w:rStyle w:val="Emphasis"/>
        </w:rPr>
        <w:t>ourselves</w:t>
      </w:r>
      <w:r w:rsidRPr="00BA1B8B">
        <w:t xml:space="preserve">. </w:t>
      </w:r>
      <w:r w:rsidRPr="00BA1B8B">
        <w:rPr>
          <w:rStyle w:val="StyleUnderline"/>
        </w:rPr>
        <w:t xml:space="preserve">Do not </w:t>
      </w:r>
      <w:r w:rsidRPr="00BA1B8B">
        <w:rPr>
          <w:rStyle w:val="Emphasis"/>
        </w:rPr>
        <w:t>trust those who spread ressentiment</w:t>
      </w:r>
      <w:r w:rsidRPr="00BA1B8B">
        <w:rPr>
          <w:rStyle w:val="StyleUnderline"/>
        </w:rPr>
        <w:t xml:space="preserve"> and call for </w:t>
      </w:r>
      <w:r w:rsidRPr="00BA1B8B">
        <w:rPr>
          <w:rStyle w:val="Emphasis"/>
        </w:rPr>
        <w:t>the settling of accounts</w:t>
      </w:r>
      <w:r w:rsidRPr="00BA1B8B">
        <w:rPr>
          <w:rStyle w:val="StyleUnderline"/>
        </w:rPr>
        <w:t xml:space="preserve">; they </w:t>
      </w:r>
      <w:r w:rsidRPr="00BA1B8B">
        <w:rPr>
          <w:rStyle w:val="Emphasis"/>
        </w:rPr>
        <w:t>seek only slaves</w:t>
      </w:r>
      <w:r w:rsidRPr="00BA1B8B">
        <w:rPr>
          <w:rStyle w:val="StyleUnderline"/>
        </w:rPr>
        <w:t xml:space="preserve"> as allies and always reproduce what they aim to destroy</w:t>
      </w:r>
      <w:r w:rsidRPr="00BA1B8B">
        <w:t>. “To have ressentiment or not to have ressentiment – there is no greater difference, beyond psychology, beyond history, beyond metaphysics. It is the true difference or transcendental typology – the genealogical and hierarchical difference.”</w:t>
      </w:r>
    </w:p>
    <w:p w:rsidR="009E6D1E" w:rsidRPr="00BA1B8B" w:rsidRDefault="009E6D1E" w:rsidP="009E6D1E">
      <w:r w:rsidRPr="00BA1B8B">
        <w:rPr>
          <w:rStyle w:val="Emphasis"/>
        </w:rPr>
        <w:t>This is especially true of identity politics</w:t>
      </w:r>
      <w:r w:rsidRPr="00BA1B8B">
        <w:t xml:space="preserve">. </w:t>
      </w:r>
      <w:r w:rsidRPr="00BA1B8B">
        <w:rPr>
          <w:rStyle w:val="StyleUnderline"/>
        </w:rPr>
        <w:t xml:space="preserve">If we remained </w:t>
      </w:r>
      <w:r w:rsidRPr="00BA1B8B">
        <w:rPr>
          <w:rStyle w:val="Emphasis"/>
        </w:rPr>
        <w:t>trapped in a Hegelian spirit</w:t>
      </w:r>
      <w:r w:rsidRPr="00BA1B8B">
        <w:rPr>
          <w:rStyle w:val="StyleUnderline"/>
        </w:rPr>
        <w:t xml:space="preserve"> of </w:t>
      </w:r>
      <w:r w:rsidRPr="00BA1B8B">
        <w:rPr>
          <w:rStyle w:val="Emphasis"/>
        </w:rPr>
        <w:t>revenge</w:t>
      </w:r>
      <w:r w:rsidRPr="00BA1B8B">
        <w:rPr>
          <w:rStyle w:val="StyleUnderline"/>
        </w:rPr>
        <w:t xml:space="preserve"> then our </w:t>
      </w:r>
      <w:r w:rsidRPr="00BA1B8B">
        <w:rPr>
          <w:rStyle w:val="Emphasis"/>
        </w:rPr>
        <w:t>victories</w:t>
      </w:r>
      <w:r w:rsidRPr="00BA1B8B">
        <w:rPr>
          <w:rStyle w:val="StyleUnderline"/>
        </w:rPr>
        <w:t xml:space="preserve"> will </w:t>
      </w:r>
      <w:r w:rsidRPr="00BA1B8B">
        <w:rPr>
          <w:rStyle w:val="Emphasis"/>
        </w:rPr>
        <w:t>always be written into the world as victories as slaves</w:t>
      </w:r>
      <w:r w:rsidRPr="00BA1B8B">
        <w:t xml:space="preserve">. </w:t>
      </w:r>
      <w:r w:rsidRPr="00BA1B8B">
        <w:rPr>
          <w:rStyle w:val="StyleUnderline"/>
        </w:rPr>
        <w:t xml:space="preserve">Identity, </w:t>
      </w:r>
      <w:r w:rsidRPr="00BA1B8B">
        <w:rPr>
          <w:rStyle w:val="Emphasis"/>
        </w:rPr>
        <w:t>even intersectional identity</w:t>
      </w:r>
      <w:r w:rsidRPr="00BA1B8B">
        <w:rPr>
          <w:rStyle w:val="StyleUnderline"/>
        </w:rPr>
        <w:t xml:space="preserve">, reifies </w:t>
      </w:r>
      <w:r w:rsidRPr="00BA1B8B">
        <w:rPr>
          <w:rStyle w:val="Emphasis"/>
        </w:rPr>
        <w:t>molar categories</w:t>
      </w:r>
      <w:r w:rsidRPr="00BA1B8B">
        <w:rPr>
          <w:rStyle w:val="StyleUnderline"/>
        </w:rPr>
        <w:t xml:space="preserve"> in its </w:t>
      </w:r>
      <w:r w:rsidRPr="00BA1B8B">
        <w:rPr>
          <w:rStyle w:val="Emphasis"/>
        </w:rPr>
        <w:t>production of axes</w:t>
      </w:r>
      <w:r w:rsidRPr="00BA1B8B">
        <w:rPr>
          <w:rStyle w:val="StyleUnderline"/>
        </w:rPr>
        <w:t xml:space="preserve"> of differentiation</w:t>
      </w:r>
      <w:r w:rsidRPr="00BA1B8B">
        <w:t xml:space="preserve">. </w:t>
      </w:r>
      <w:r w:rsidRPr="00BA1B8B">
        <w:rPr>
          <w:rStyle w:val="StyleUnderline"/>
        </w:rPr>
        <w:t xml:space="preserve">Instead of </w:t>
      </w:r>
      <w:r w:rsidRPr="00BA1B8B">
        <w:rPr>
          <w:rStyle w:val="Emphasis"/>
        </w:rPr>
        <w:t>categories that always repeat the Same</w:t>
      </w:r>
      <w:r w:rsidRPr="00BA1B8B">
        <w:rPr>
          <w:rStyle w:val="StyleUnderline"/>
        </w:rPr>
        <w:t xml:space="preserve"> through </w:t>
      </w:r>
      <w:r w:rsidRPr="00BA1B8B">
        <w:rPr>
          <w:rStyle w:val="Emphasis"/>
        </w:rPr>
        <w:t>false appeals</w:t>
      </w:r>
      <w:r w:rsidRPr="00BA1B8B">
        <w:rPr>
          <w:rStyle w:val="StyleUnderline"/>
        </w:rPr>
        <w:t xml:space="preserve"> to </w:t>
      </w:r>
      <w:r w:rsidRPr="00BA1B8B">
        <w:rPr>
          <w:rStyle w:val="Emphasis"/>
        </w:rPr>
        <w:t>identity</w:t>
      </w:r>
      <w:r w:rsidRPr="00BA1B8B">
        <w:rPr>
          <w:rStyle w:val="StyleUnderline"/>
        </w:rPr>
        <w:t xml:space="preserve">, </w:t>
      </w:r>
      <w:r w:rsidRPr="00BA1B8B">
        <w:rPr>
          <w:rStyle w:val="Emphasis"/>
        </w:rPr>
        <w:t>analogy</w:t>
      </w:r>
      <w:r w:rsidRPr="00BA1B8B">
        <w:rPr>
          <w:rStyle w:val="StyleUnderline"/>
        </w:rPr>
        <w:t xml:space="preserve">, </w:t>
      </w:r>
      <w:r w:rsidRPr="00BA1B8B">
        <w:rPr>
          <w:rStyle w:val="Emphasis"/>
        </w:rPr>
        <w:t>resemblance</w:t>
      </w:r>
      <w:r w:rsidRPr="00BA1B8B">
        <w:rPr>
          <w:rStyle w:val="StyleUnderline"/>
        </w:rPr>
        <w:t xml:space="preserve"> and </w:t>
      </w:r>
      <w:r w:rsidRPr="00BA1B8B">
        <w:rPr>
          <w:rStyle w:val="Emphasis"/>
        </w:rPr>
        <w:t>opposition</w:t>
      </w:r>
      <w:r w:rsidRPr="00BA1B8B">
        <w:rPr>
          <w:rStyle w:val="StyleUnderline"/>
        </w:rPr>
        <w:t xml:space="preserve">, we would do better to </w:t>
      </w:r>
      <w:r w:rsidRPr="00BA1B8B">
        <w:rPr>
          <w:rStyle w:val="Emphasis"/>
        </w:rPr>
        <w:t>think of our multiple</w:t>
      </w:r>
      <w:r w:rsidRPr="00BA1B8B">
        <w:rPr>
          <w:rStyle w:val="StyleUnderline"/>
        </w:rPr>
        <w:t xml:space="preserve"> and </w:t>
      </w:r>
      <w:r w:rsidRPr="00BA1B8B">
        <w:rPr>
          <w:rStyle w:val="Emphasis"/>
        </w:rPr>
        <w:t>alway-shifting overlappings</w:t>
      </w:r>
      <w:r w:rsidRPr="00BA1B8B">
        <w:rPr>
          <w:rStyle w:val="StyleUnderline"/>
        </w:rPr>
        <w:t xml:space="preserve"> as </w:t>
      </w:r>
      <w:r w:rsidRPr="00BA1B8B">
        <w:rPr>
          <w:rStyle w:val="Emphasis"/>
        </w:rPr>
        <w:t>events</w:t>
      </w:r>
      <w:r w:rsidRPr="00BA1B8B">
        <w:rPr>
          <w:rStyle w:val="StyleUnderline"/>
        </w:rPr>
        <w:t xml:space="preserve"> and </w:t>
      </w:r>
      <w:r w:rsidRPr="00BA1B8B">
        <w:rPr>
          <w:rStyle w:val="Emphasis"/>
        </w:rPr>
        <w:t>encounters</w:t>
      </w:r>
      <w:r w:rsidRPr="00BA1B8B">
        <w:rPr>
          <w:rStyle w:val="StyleUnderline"/>
        </w:rPr>
        <w:t>, not as perennial attributes of interpellated subjects</w:t>
      </w:r>
      <w:r w:rsidRPr="00BA1B8B">
        <w:t xml:space="preserve">. </w:t>
      </w:r>
      <w:r w:rsidRPr="00BA1B8B">
        <w:rPr>
          <w:rStyle w:val="Emphasis"/>
        </w:rPr>
        <w:t>If we’re seeking to hold on to established identities, then what are we resisting?</w:t>
      </w:r>
      <w:r w:rsidRPr="00BA1B8B">
        <w:t xml:space="preserve"> Our own transformation through association with other bodies? Our capacity to expand joy? </w:t>
      </w:r>
      <w:r w:rsidRPr="00BA1B8B">
        <w:rPr>
          <w:rStyle w:val="StyleUnderline"/>
        </w:rPr>
        <w:t>Is it not precisely the blockage of desiring-production within sedimented identities that has resulted – and continues to result – in relations of hierarchy and domination</w:t>
      </w:r>
      <w:r w:rsidRPr="00BA1B8B">
        <w:t xml:space="preserve">? Besides, “the forces of repression need always an ascribable self and specifiable individuals to apply. </w:t>
      </w:r>
      <w:r w:rsidRPr="00BA1B8B">
        <w:rPr>
          <w:rStyle w:val="StyleUnderline"/>
        </w:rPr>
        <w:t xml:space="preserve">When we </w:t>
      </w:r>
      <w:r w:rsidRPr="00BA1B8B">
        <w:rPr>
          <w:rStyle w:val="Emphasis"/>
        </w:rPr>
        <w:t>become a little liquid</w:t>
      </w:r>
      <w:r w:rsidRPr="00BA1B8B">
        <w:rPr>
          <w:rStyle w:val="StyleUnderline"/>
        </w:rPr>
        <w:t xml:space="preserve">, when we </w:t>
      </w:r>
      <w:r w:rsidRPr="00BA1B8B">
        <w:rPr>
          <w:rStyle w:val="Emphasis"/>
        </w:rPr>
        <w:t>evade the ascription of the self</w:t>
      </w:r>
      <w:r w:rsidRPr="00BA1B8B">
        <w:rPr>
          <w:rStyle w:val="StyleUnderline"/>
        </w:rPr>
        <w:t xml:space="preserve">” then </w:t>
      </w:r>
      <w:r w:rsidRPr="00BA1B8B">
        <w:rPr>
          <w:rStyle w:val="Emphasis"/>
        </w:rPr>
        <w:t>perhaps we have a chance</w:t>
      </w:r>
      <w:r w:rsidRPr="00BA1B8B">
        <w:t xml:space="preserve">. </w:t>
      </w:r>
      <w:r w:rsidRPr="00BA1B8B">
        <w:rPr>
          <w:rStyle w:val="StyleUnderline"/>
        </w:rPr>
        <w:t>Let us then become liquid; let us fold and unfold and refold in the practice of</w:t>
      </w:r>
      <w:r w:rsidRPr="00BA1B8B">
        <w:t xml:space="preserve"> what Edouard Glissant calls </w:t>
      </w:r>
      <w:r w:rsidRPr="00BA1B8B">
        <w:rPr>
          <w:rStyle w:val="Emphasis"/>
        </w:rPr>
        <w:t>‘relation-identity’</w:t>
      </w:r>
      <w:r w:rsidRPr="00BA1B8B">
        <w:t xml:space="preserve">. </w:t>
      </w:r>
      <w:r w:rsidRPr="00BA1B8B">
        <w:rPr>
          <w:rStyle w:val="StyleUnderline"/>
        </w:rPr>
        <w:t xml:space="preserve">This way we can also begin to </w:t>
      </w:r>
      <w:r w:rsidRPr="00BA1B8B">
        <w:rPr>
          <w:rStyle w:val="Emphasis"/>
        </w:rPr>
        <w:t>discover our “rigid segments,”</w:t>
      </w:r>
      <w:r w:rsidRPr="00BA1B8B">
        <w:rPr>
          <w:rStyle w:val="StyleUnderline"/>
        </w:rPr>
        <w:t xml:space="preserve"> our </w:t>
      </w:r>
      <w:r w:rsidRPr="00BA1B8B">
        <w:rPr>
          <w:rStyle w:val="Emphasis"/>
        </w:rPr>
        <w:t>“binary and overcoding machines,”</w:t>
      </w:r>
      <w:r w:rsidRPr="00BA1B8B">
        <w:rPr>
          <w:rStyle w:val="StyleUnderline"/>
        </w:rPr>
        <w:t xml:space="preserve"> and that “we </w:t>
      </w:r>
      <w:r w:rsidRPr="00BA1B8B">
        <w:rPr>
          <w:rStyle w:val="Emphasis"/>
        </w:rPr>
        <w:t>are not simply divided up by binary machines</w:t>
      </w:r>
      <w:r w:rsidRPr="00BA1B8B">
        <w:rPr>
          <w:rStyle w:val="StyleUnderline"/>
        </w:rPr>
        <w:t xml:space="preserve"> of class, sex, or age” but that there are “others which we </w:t>
      </w:r>
      <w:r w:rsidRPr="00BA1B8B">
        <w:rPr>
          <w:rStyle w:val="Emphasis"/>
        </w:rPr>
        <w:t>constantly shift [and] invent without realizing it</w:t>
      </w:r>
      <w:r w:rsidRPr="00BA1B8B">
        <w:rPr>
          <w:rStyle w:val="StyleUnderline"/>
        </w:rPr>
        <w:t>.” Our true names are not “pure” but instead “bastard, lower, anarchical, nomadic, and irremediably minor</w:t>
      </w:r>
      <w:r w:rsidRPr="00BA1B8B">
        <w:t>.”</w:t>
      </w:r>
    </w:p>
    <w:p w:rsidR="009E6D1E" w:rsidRPr="00BA1B8B" w:rsidRDefault="009E6D1E" w:rsidP="009E6D1E">
      <w:pPr>
        <w:rPr>
          <w:rStyle w:val="StyleUnderline"/>
        </w:rPr>
      </w:pPr>
      <w:r w:rsidRPr="00BA1B8B">
        <w:t xml:space="preserve">At the same time, </w:t>
      </w:r>
      <w:r w:rsidRPr="00BA1B8B">
        <w:rPr>
          <w:rStyle w:val="StyleUnderline"/>
        </w:rPr>
        <w:t xml:space="preserve">struggle on the level of axioms is </w:t>
      </w:r>
      <w:r w:rsidRPr="00BA1B8B">
        <w:rPr>
          <w:rStyle w:val="Emphasis"/>
        </w:rPr>
        <w:t>not unimportant</w:t>
      </w:r>
      <w:r w:rsidRPr="00BA1B8B">
        <w:t xml:space="preserve">. </w:t>
      </w:r>
      <w:r w:rsidRPr="00BA1B8B">
        <w:rPr>
          <w:rStyle w:val="Emphasis"/>
        </w:rPr>
        <w:t>The fight for reforms</w:t>
      </w:r>
      <w:r w:rsidRPr="00BA1B8B">
        <w:rPr>
          <w:rStyle w:val="StyleUnderline"/>
        </w:rPr>
        <w:t xml:space="preserve"> – for service delivery, for jobs, for recognition, for a voice – can </w:t>
      </w:r>
      <w:r w:rsidRPr="00BA1B8B">
        <w:rPr>
          <w:rStyle w:val="Emphasis"/>
        </w:rPr>
        <w:t>aid in minority becomings</w:t>
      </w:r>
      <w:r w:rsidRPr="00BA1B8B">
        <w:t xml:space="preserve">. However, </w:t>
      </w:r>
      <w:r w:rsidRPr="00BA1B8B">
        <w:rPr>
          <w:rStyle w:val="StyleUnderline"/>
        </w:rPr>
        <w:t xml:space="preserve">struggles on this level </w:t>
      </w:r>
      <w:r w:rsidRPr="00BA1B8B">
        <w:rPr>
          <w:rStyle w:val="Emphasis"/>
        </w:rPr>
        <w:t>only facilitate such becomings</w:t>
      </w:r>
      <w:r w:rsidRPr="00BA1B8B">
        <w:rPr>
          <w:rStyle w:val="StyleUnderline"/>
        </w:rPr>
        <w:t xml:space="preserve"> and </w:t>
      </w:r>
      <w:r w:rsidRPr="00BA1B8B">
        <w:rPr>
          <w:rStyle w:val="Emphasis"/>
        </w:rPr>
        <w:t>are not always necessary</w:t>
      </w:r>
      <w:r w:rsidRPr="00BA1B8B">
        <w:t xml:space="preserve">. </w:t>
      </w:r>
      <w:r w:rsidRPr="00BA1B8B">
        <w:rPr>
          <w:rStyle w:val="StyleUnderline"/>
        </w:rPr>
        <w:t xml:space="preserve">These molar politics are “the index of </w:t>
      </w:r>
      <w:r w:rsidRPr="00BA1B8B">
        <w:rPr>
          <w:rStyle w:val="Emphasis"/>
        </w:rPr>
        <w:t>another coexistent combat</w:t>
      </w:r>
      <w:r w:rsidRPr="00BA1B8B">
        <w:rPr>
          <w:rStyle w:val="StyleUnderline"/>
        </w:rPr>
        <w:t xml:space="preserve">,” a </w:t>
      </w:r>
      <w:r w:rsidRPr="00BA1B8B">
        <w:rPr>
          <w:rStyle w:val="Emphasis"/>
        </w:rPr>
        <w:t>micropolitics</w:t>
      </w:r>
      <w:r w:rsidRPr="00BA1B8B">
        <w:t xml:space="preserve">. At the very least, </w:t>
      </w:r>
      <w:r w:rsidRPr="00BA1B8B">
        <w:rPr>
          <w:rStyle w:val="Emphasis"/>
        </w:rPr>
        <w:t>we must be done with the hegemony of hegemony</w:t>
      </w:r>
      <w:r w:rsidRPr="00BA1B8B">
        <w:t xml:space="preserve">. </w:t>
      </w:r>
      <w:r w:rsidRPr="00BA1B8B">
        <w:rPr>
          <w:rStyle w:val="StyleUnderline"/>
        </w:rPr>
        <w:t>Our “</w:t>
      </w:r>
      <w:r w:rsidRPr="00BA1B8B">
        <w:rPr>
          <w:rStyle w:val="Emphasis"/>
        </w:rPr>
        <w:t>revolutionary organization must be that of the war machine</w:t>
      </w:r>
      <w:r w:rsidRPr="00BA1B8B">
        <w:rPr>
          <w:rStyle w:val="StyleUnderline"/>
        </w:rPr>
        <w:t xml:space="preserve">.” We seek a </w:t>
      </w:r>
      <w:r w:rsidRPr="00BA1B8B">
        <w:rPr>
          <w:rStyle w:val="Emphasis"/>
        </w:rPr>
        <w:t>nomadic revolutionary science</w:t>
      </w:r>
      <w:r w:rsidRPr="00BA1B8B">
        <w:rPr>
          <w:rStyle w:val="StyleUnderline"/>
        </w:rPr>
        <w:t xml:space="preserve">, not a </w:t>
      </w:r>
      <w:r w:rsidRPr="00BA1B8B">
        <w:rPr>
          <w:rStyle w:val="Emphasis"/>
        </w:rPr>
        <w:t>Royal science of teleologies</w:t>
      </w:r>
      <w:r w:rsidRPr="00BA1B8B">
        <w:rPr>
          <w:rStyle w:val="StyleUnderline"/>
        </w:rPr>
        <w:t xml:space="preserve"> and </w:t>
      </w:r>
      <w:r w:rsidRPr="00BA1B8B">
        <w:rPr>
          <w:rStyle w:val="Emphasis"/>
        </w:rPr>
        <w:t>base-superstructures</w:t>
      </w:r>
      <w:r w:rsidRPr="00BA1B8B">
        <w:rPr>
          <w:rStyle w:val="StyleUnderline"/>
        </w:rPr>
        <w:t xml:space="preserve"> and </w:t>
      </w:r>
      <w:r w:rsidRPr="00BA1B8B">
        <w:rPr>
          <w:rStyle w:val="Emphasis"/>
        </w:rPr>
        <w:t>counter-hegemonies</w:t>
      </w:r>
      <w:r w:rsidRPr="00BA1B8B">
        <w:rPr>
          <w:rStyle w:val="StyleUnderline"/>
        </w:rPr>
        <w:t xml:space="preserve"> and </w:t>
      </w:r>
      <w:r w:rsidRPr="00BA1B8B">
        <w:rPr>
          <w:rStyle w:val="Emphasis"/>
        </w:rPr>
        <w:t>determinations in the last instance</w:t>
      </w:r>
      <w:r w:rsidRPr="00BA1B8B">
        <w:rPr>
          <w:rStyle w:val="StyleUnderline"/>
        </w:rPr>
        <w:t xml:space="preserve">. We are </w:t>
      </w:r>
      <w:r w:rsidRPr="00BA1B8B">
        <w:rPr>
          <w:rStyle w:val="Emphasis"/>
        </w:rPr>
        <w:t>multiple</w:t>
      </w:r>
      <w:r w:rsidRPr="00BA1B8B">
        <w:rPr>
          <w:rStyle w:val="StyleUnderline"/>
        </w:rPr>
        <w:t xml:space="preserve">, </w:t>
      </w:r>
      <w:r w:rsidRPr="00BA1B8B">
        <w:rPr>
          <w:rStyle w:val="Emphasis"/>
        </w:rPr>
        <w:t>heterogeneous</w:t>
      </w:r>
      <w:r w:rsidRPr="00BA1B8B">
        <w:rPr>
          <w:rStyle w:val="StyleUnderline"/>
        </w:rPr>
        <w:t xml:space="preserve">. There are </w:t>
      </w:r>
      <w:r w:rsidRPr="00BA1B8B">
        <w:rPr>
          <w:rStyle w:val="Emphasis"/>
        </w:rPr>
        <w:t>always an infinity of peoples</w:t>
      </w:r>
      <w:r w:rsidRPr="00BA1B8B">
        <w:rPr>
          <w:rStyle w:val="StyleUnderline"/>
        </w:rPr>
        <w:t>.</w:t>
      </w:r>
    </w:p>
    <w:p w:rsidR="009E6D1E" w:rsidRPr="00BA1B8B" w:rsidRDefault="009E6D1E" w:rsidP="009E6D1E">
      <w:pPr>
        <w:rPr>
          <w:rStyle w:val="StyleUnderline"/>
        </w:rPr>
      </w:pPr>
      <w:r w:rsidRPr="00BA1B8B">
        <w:rPr>
          <w:rStyle w:val="Emphasis"/>
        </w:rPr>
        <w:t>We must commit altrucide and suicide</w:t>
      </w:r>
      <w:r w:rsidRPr="00BA1B8B">
        <w:t xml:space="preserve">. For </w:t>
      </w:r>
      <w:r w:rsidRPr="00BA1B8B">
        <w:rPr>
          <w:rStyle w:val="StyleUnderline"/>
        </w:rPr>
        <w:t xml:space="preserve">as long as we remain </w:t>
      </w:r>
      <w:r w:rsidRPr="00BA1B8B">
        <w:rPr>
          <w:rStyle w:val="Emphasis"/>
        </w:rPr>
        <w:t>trapped in the infinite demand of the Other</w:t>
      </w:r>
      <w:r w:rsidRPr="00BA1B8B">
        <w:rPr>
          <w:rStyle w:val="StyleUnderline"/>
        </w:rPr>
        <w:t xml:space="preserve">, as long as </w:t>
      </w:r>
      <w:r w:rsidRPr="00BA1B8B">
        <w:rPr>
          <w:rStyle w:val="Emphasis"/>
        </w:rPr>
        <w:t>our focus is on trauma</w:t>
      </w:r>
      <w:r w:rsidRPr="00BA1B8B">
        <w:rPr>
          <w:rStyle w:val="StyleUnderline"/>
        </w:rPr>
        <w:t xml:space="preserve">, </w:t>
      </w:r>
      <w:r w:rsidRPr="00BA1B8B">
        <w:rPr>
          <w:rStyle w:val="Emphasis"/>
        </w:rPr>
        <w:t>infinite justice</w:t>
      </w:r>
      <w:r w:rsidRPr="00BA1B8B">
        <w:rPr>
          <w:rStyle w:val="StyleUnderline"/>
        </w:rPr>
        <w:t xml:space="preserve">, </w:t>
      </w:r>
      <w:r w:rsidRPr="00BA1B8B">
        <w:rPr>
          <w:rStyle w:val="Emphasis"/>
        </w:rPr>
        <w:t>impossible horizons and melancholia</w:t>
      </w:r>
      <w:r w:rsidRPr="00BA1B8B">
        <w:rPr>
          <w:rStyle w:val="StyleUnderline"/>
        </w:rPr>
        <w:t xml:space="preserve">, we are </w:t>
      </w:r>
      <w:r w:rsidRPr="00BA1B8B">
        <w:rPr>
          <w:rStyle w:val="Emphasis"/>
        </w:rPr>
        <w:t>separated from our capacity</w:t>
      </w:r>
      <w:r w:rsidRPr="00BA1B8B">
        <w:rPr>
          <w:rStyle w:val="StyleUnderline"/>
        </w:rPr>
        <w:t xml:space="preserve"> to </w:t>
      </w:r>
      <w:r w:rsidRPr="00BA1B8B">
        <w:rPr>
          <w:rStyle w:val="Emphasis"/>
        </w:rPr>
        <w:t>act</w:t>
      </w:r>
      <w:r w:rsidRPr="00BA1B8B">
        <w:rPr>
          <w:rStyle w:val="StyleUnderline"/>
        </w:rPr>
        <w:t xml:space="preserve"> by a </w:t>
      </w:r>
      <w:r w:rsidRPr="00BA1B8B">
        <w:rPr>
          <w:rStyle w:val="Emphasis"/>
        </w:rPr>
        <w:t>reimposed</w:t>
      </w:r>
      <w:r w:rsidRPr="00BA1B8B">
        <w:rPr>
          <w:rStyle w:val="StyleUnderline"/>
        </w:rPr>
        <w:t xml:space="preserve"> </w:t>
      </w:r>
      <w:r w:rsidRPr="00BA1B8B">
        <w:rPr>
          <w:rStyle w:val="Emphasis"/>
        </w:rPr>
        <w:t>transcendent dialectics</w:t>
      </w:r>
      <w:r w:rsidRPr="00BA1B8B">
        <w:rPr>
          <w:rStyle w:val="StyleUnderline"/>
        </w:rPr>
        <w:t xml:space="preserve"> of </w:t>
      </w:r>
      <w:r w:rsidRPr="00BA1B8B">
        <w:rPr>
          <w:rStyle w:val="Emphasis"/>
        </w:rPr>
        <w:t>absolute responsibility</w:t>
      </w:r>
      <w:r w:rsidRPr="00BA1B8B">
        <w:t xml:space="preserve">. Instead, </w:t>
      </w:r>
      <w:r w:rsidRPr="00BA1B8B">
        <w:rPr>
          <w:rStyle w:val="StyleUnderline"/>
        </w:rPr>
        <w:t xml:space="preserve">imbrication in movement, reciprocal feedback loops, mutual enfoldings of affect and expression, exchange and </w:t>
      </w:r>
      <w:r w:rsidRPr="00BA1B8B">
        <w:rPr>
          <w:rStyle w:val="Emphasis"/>
        </w:rPr>
        <w:t>becoming-other-together</w:t>
      </w:r>
      <w:r w:rsidRPr="00BA1B8B">
        <w:rPr>
          <w:rStyle w:val="StyleUnderline"/>
        </w:rPr>
        <w:t>.</w:t>
      </w:r>
    </w:p>
    <w:p w:rsidR="009E6D1E" w:rsidRPr="00BA1B8B" w:rsidRDefault="009E6D1E" w:rsidP="009E6D1E"/>
    <w:p w:rsidR="009E6D1E" w:rsidRPr="00BA1B8B" w:rsidRDefault="009E6D1E" w:rsidP="009E6D1E"/>
    <w:p w:rsidR="009E6D1E" w:rsidRPr="00BA1B8B" w:rsidRDefault="009E6D1E" w:rsidP="009E6D1E">
      <w:pPr>
        <w:pStyle w:val="Heading3"/>
      </w:pPr>
      <w:r w:rsidRPr="00BA1B8B">
        <w:t>2ac jodi dean / party alt</w:t>
      </w:r>
    </w:p>
    <w:p w:rsidR="009E6D1E" w:rsidRPr="00BA1B8B" w:rsidRDefault="009E6D1E" w:rsidP="009E6D1E">
      <w:pPr>
        <w:pStyle w:val="Heading4"/>
      </w:pPr>
      <w:r w:rsidRPr="00BA1B8B">
        <w:t xml:space="preserve">Dean’s imaginary communist Party is a salvation fantasy for a small cadre of ivory tower academics --- it maintains a hilarious tunnel vision that happily wishes away actually-existing politics in favor of  </w:t>
      </w:r>
    </w:p>
    <w:p w:rsidR="009E6D1E" w:rsidRPr="00BA1B8B" w:rsidRDefault="009E6D1E" w:rsidP="009E6D1E">
      <w:pPr>
        <w:rPr>
          <w:rStyle w:val="StyleUnderline"/>
          <w:u w:val="none"/>
        </w:rPr>
      </w:pPr>
      <w:r w:rsidRPr="00BA1B8B">
        <w:rPr>
          <w:rStyle w:val="StyleUnderline"/>
          <w:b/>
          <w:u w:val="none"/>
        </w:rPr>
        <w:t>Isaac 13</w:t>
      </w:r>
      <w:r w:rsidRPr="00BA1B8B">
        <w:rPr>
          <w:rStyle w:val="StyleUnderline"/>
          <w:u w:val="none"/>
        </w:rPr>
        <w:t xml:space="preserve"> [Jeffrey C. Isaac, James H. Rudy Professor of Political Science at Indiana University, PHD from Yale in 1987, “The Mirage of Neo-Communism,” </w:t>
      </w:r>
      <w:r w:rsidRPr="00BA1B8B">
        <w:rPr>
          <w:rStyle w:val="StyleUnderline"/>
          <w:i/>
          <w:u w:val="none"/>
        </w:rPr>
        <w:t xml:space="preserve">Dissent, </w:t>
      </w:r>
      <w:r w:rsidRPr="00BA1B8B">
        <w:rPr>
          <w:rStyle w:val="StyleUnderline"/>
          <w:u w:val="none"/>
        </w:rPr>
        <w:t>Summer 2013, https://www.dissentmagazine.org/article/the-mirage-of-neo-communism]</w:t>
      </w:r>
    </w:p>
    <w:p w:rsidR="009E6D1E" w:rsidRPr="00BA1B8B" w:rsidRDefault="009E6D1E" w:rsidP="009E6D1E">
      <w:pPr>
        <w:rPr>
          <w:rStyle w:val="StyleUnderline"/>
          <w:u w:val="none"/>
        </w:rPr>
      </w:pPr>
    </w:p>
    <w:p w:rsidR="009E6D1E" w:rsidRPr="00BA1B8B" w:rsidRDefault="009E6D1E" w:rsidP="009E6D1E">
      <w:pPr>
        <w:rPr>
          <w:sz w:val="16"/>
        </w:rPr>
      </w:pPr>
      <w:r w:rsidRPr="00BA1B8B">
        <w:rPr>
          <w:rStyle w:val="StyleUnderline"/>
        </w:rPr>
        <w:t>What are we to make of this endorsement of “communism</w:t>
      </w:r>
      <w:r w:rsidRPr="00BA1B8B">
        <w:rPr>
          <w:sz w:val="16"/>
        </w:rPr>
        <w:t xml:space="preserve">?” In one sense, an answer is easy: </w:t>
      </w:r>
      <w:r w:rsidRPr="00BA1B8B">
        <w:rPr>
          <w:rStyle w:val="Emphasis"/>
        </w:rPr>
        <w:t>not very much</w:t>
      </w:r>
      <w:r w:rsidRPr="00BA1B8B">
        <w:rPr>
          <w:sz w:val="16"/>
        </w:rPr>
        <w:t xml:space="preserve">. For </w:t>
      </w:r>
      <w:r w:rsidRPr="00BA1B8B">
        <w:rPr>
          <w:rStyle w:val="StyleUnderline"/>
        </w:rPr>
        <w:t>Dean advances no specific arguments about any actual problem, movement, or party</w:t>
      </w:r>
      <w:r w:rsidRPr="00BA1B8B">
        <w:rPr>
          <w:sz w:val="16"/>
        </w:rPr>
        <w:t>. “</w:t>
      </w:r>
      <w:r w:rsidRPr="00BA1B8B">
        <w:rPr>
          <w:rStyle w:val="Emphasis"/>
        </w:rPr>
        <w:t>The party” is an abstraction, repeatedly invoked</w:t>
      </w:r>
      <w:r w:rsidRPr="00BA1B8B">
        <w:rPr>
          <w:sz w:val="16"/>
        </w:rPr>
        <w:t xml:space="preserve">. </w:t>
      </w:r>
      <w:r w:rsidRPr="00BA1B8B">
        <w:rPr>
          <w:rStyle w:val="Emphasis"/>
        </w:rPr>
        <w:t>What party? Who? Where</w:t>
      </w:r>
      <w:r w:rsidRPr="00BA1B8B">
        <w:rPr>
          <w:sz w:val="16"/>
        </w:rPr>
        <w:t xml:space="preserve">? </w:t>
      </w:r>
      <w:r w:rsidRPr="00BA1B8B">
        <w:rPr>
          <w:rStyle w:val="Emphasis"/>
        </w:rPr>
        <w:t>There is a shocking lack of specificity</w:t>
      </w:r>
      <w:r w:rsidRPr="00BA1B8B">
        <w:rPr>
          <w:sz w:val="16"/>
        </w:rPr>
        <w:t xml:space="preserve"> to her presentation. She thus favorably invokes Álvaro García Linera—an activist in the Bolivian Movement for Socialism–Political Instrument for the Sovereignty of the Peoples and Evo Morales’s vice president—but says nothing specific about Linera, Morales, or Bolivia. She vaguely refers to struggles over fiscal austerity, student debt, inequality, and even the Arab Spring—but discusses nothing specific. </w:t>
      </w:r>
      <w:r w:rsidRPr="00BA1B8B">
        <w:rPr>
          <w:rStyle w:val="StyleUnderline"/>
        </w:rPr>
        <w:t>Particular initiatives</w:t>
      </w:r>
      <w:r w:rsidRPr="00BA1B8B">
        <w:rPr>
          <w:sz w:val="16"/>
        </w:rPr>
        <w:t xml:space="preserve"> </w:t>
      </w:r>
      <w:r w:rsidRPr="00BA1B8B">
        <w:rPr>
          <w:rStyle w:val="StyleUnderline"/>
        </w:rPr>
        <w:t>that could conceivably help flesh out her position</w:t>
      </w:r>
      <w:r w:rsidRPr="00BA1B8B">
        <w:rPr>
          <w:sz w:val="16"/>
        </w:rPr>
        <w:t xml:space="preserve">, such as the Greek Syriza party, </w:t>
      </w:r>
      <w:r w:rsidRPr="00BA1B8B">
        <w:rPr>
          <w:rStyle w:val="StyleUnderline"/>
        </w:rPr>
        <w:t xml:space="preserve">are </w:t>
      </w:r>
      <w:r w:rsidRPr="00BA1B8B">
        <w:rPr>
          <w:rStyle w:val="Emphasis"/>
        </w:rPr>
        <w:t>unmentioned</w:t>
      </w:r>
      <w:r w:rsidRPr="00BA1B8B">
        <w:rPr>
          <w:sz w:val="16"/>
        </w:rPr>
        <w:t>. The discussion of Occupy itself is entirely abstract, and important texts such as the September 2011 “Declaration of the Occupation of New York City” or Stéphane Hessel’s February 2011 Indignez-vous!are ignored.</w:t>
      </w:r>
    </w:p>
    <w:p w:rsidR="009E6D1E" w:rsidRPr="00BA1B8B" w:rsidRDefault="009E6D1E" w:rsidP="009E6D1E">
      <w:pPr>
        <w:rPr>
          <w:rStyle w:val="StyleUnderline"/>
        </w:rPr>
      </w:pPr>
      <w:r w:rsidRPr="00BA1B8B">
        <w:rPr>
          <w:sz w:val="16"/>
        </w:rPr>
        <w:t xml:space="preserve">If vagueness is one issue, </w:t>
      </w:r>
      <w:r w:rsidRPr="00BA1B8B">
        <w:rPr>
          <w:rStyle w:val="StyleUnderline"/>
        </w:rPr>
        <w:t>Dean’s method of proceeding by assertion is another</w:t>
      </w:r>
      <w:r w:rsidRPr="00BA1B8B">
        <w:rPr>
          <w:sz w:val="16"/>
        </w:rPr>
        <w:t xml:space="preserve">. The dismissal of all conservatives, liberals, social democrats, and democrats as anticommunists whose differences are essentially irrelevant is one form this method takes. </w:t>
      </w:r>
      <w:r w:rsidRPr="00BA1B8B">
        <w:rPr>
          <w:rStyle w:val="StyleUnderline"/>
        </w:rPr>
        <w:t>Her inattention to the actual claims</w:t>
      </w:r>
      <w:r w:rsidRPr="00BA1B8B">
        <w:rPr>
          <w:sz w:val="16"/>
        </w:rPr>
        <w:t xml:space="preserve"> or practices of the anarchists, libertarians, and participatory democrats who are her Occupy colleagues is another. But </w:t>
      </w:r>
      <w:r w:rsidRPr="00BA1B8B">
        <w:rPr>
          <w:rStyle w:val="StyleUnderline"/>
        </w:rPr>
        <w:t>most striking is that her call for a communist</w:t>
      </w:r>
      <w:r w:rsidRPr="00BA1B8B">
        <w:rPr>
          <w:sz w:val="16"/>
        </w:rPr>
        <w:t xml:space="preserve"> </w:t>
      </w:r>
      <w:r w:rsidRPr="00BA1B8B">
        <w:rPr>
          <w:rStyle w:val="StyleUnderline"/>
        </w:rPr>
        <w:t xml:space="preserve">revival </w:t>
      </w:r>
      <w:r w:rsidRPr="00BA1B8B">
        <w:rPr>
          <w:rStyle w:val="Emphasis"/>
        </w:rPr>
        <w:t>lacks any serious attention to the twentieth-century history of Marxism</w:t>
      </w:r>
      <w:r w:rsidRPr="00BA1B8B">
        <w:rPr>
          <w:rStyle w:val="StyleUnderline"/>
        </w:rPr>
        <w:t>. She ignores Il Manifesto</w:t>
      </w:r>
      <w:r w:rsidRPr="00BA1B8B">
        <w:rPr>
          <w:sz w:val="16"/>
        </w:rPr>
        <w:t xml:space="preserve">. Although she draws from Badiou, </w:t>
      </w:r>
      <w:r w:rsidRPr="00BA1B8B">
        <w:rPr>
          <w:rStyle w:val="Emphasis"/>
        </w:rPr>
        <w:t>she ignores a rich history of critical debates within French Marxism</w:t>
      </w:r>
      <w:r w:rsidRPr="00BA1B8B">
        <w:rPr>
          <w:rStyle w:val="StyleUnderline"/>
        </w:rPr>
        <w:t>. She says nothing about</w:t>
      </w:r>
      <w:r w:rsidRPr="00BA1B8B">
        <w:rPr>
          <w:sz w:val="16"/>
        </w:rPr>
        <w:t xml:space="preserve"> Socialisme ou Barbarie and the tradition of antitotalitarian leftism founded by Cornelius Castoriadis and Claude </w:t>
      </w:r>
      <w:r w:rsidRPr="00BA1B8B">
        <w:rPr>
          <w:rStyle w:val="StyleUnderline"/>
        </w:rPr>
        <w:t>Lefort</w:t>
      </w:r>
      <w:r w:rsidRPr="00BA1B8B">
        <w:rPr>
          <w:sz w:val="16"/>
        </w:rPr>
        <w:t xml:space="preserve">. Lefort is arguably the premiere French political theorist of the post–Second World War period, and his final book, published in English in 2007 as Complications: Communism and the Dilemmas of Democracy, represents a major reflection on the history of the twentieth century. He is unmentioned by Dean. And although Dean praises Balibar’s 1977 The Dictatorship of the Proletariat, she ignores his recent advocacy of human rights and radical democracy and his endorsement of a return “to a radical bourgeois or civic form of pre-Marxist communism, the communism of ‘equaliberty’” (Bruce Robbins’s “Balibarism” in n+1 of April 5, 2013 offers an excellent discussion of the awkwardness of Balibar for contemporary communist revivalists). More generally, </w:t>
      </w:r>
      <w:r w:rsidRPr="00BA1B8B">
        <w:rPr>
          <w:rStyle w:val="StyleUnderline"/>
        </w:rPr>
        <w:t>the trajectories of Gramscian political theory</w:t>
      </w:r>
      <w:r w:rsidRPr="00BA1B8B">
        <w:rPr>
          <w:sz w:val="16"/>
        </w:rPr>
        <w:t xml:space="preserve">, and of English Marxism, are ignored. Where Ernesto Laclau and Chantal Mouffe’s 1985 Hegemony and Socialist Strategy, for example, proceeds </w:t>
      </w:r>
      <w:r w:rsidRPr="00BA1B8B">
        <w:rPr>
          <w:rStyle w:val="StyleUnderline"/>
        </w:rPr>
        <w:t xml:space="preserve">through a careful critique of the entire tradition of Marxist political theory from Eduard Bernstein to Antonio Gramsci, </w:t>
      </w:r>
      <w:r w:rsidRPr="00BA1B8B">
        <w:rPr>
          <w:rStyle w:val="Emphasis"/>
        </w:rPr>
        <w:t>The Communist Horizon has none of this</w:t>
      </w:r>
      <w:r w:rsidRPr="00BA1B8B">
        <w:rPr>
          <w:rStyle w:val="StyleUnderline"/>
        </w:rPr>
        <w:t>.</w:t>
      </w:r>
    </w:p>
    <w:p w:rsidR="009E6D1E" w:rsidRPr="00BA1B8B" w:rsidRDefault="009E6D1E" w:rsidP="009E6D1E">
      <w:pPr>
        <w:rPr>
          <w:sz w:val="16"/>
        </w:rPr>
      </w:pPr>
      <w:r w:rsidRPr="00BA1B8B">
        <w:rPr>
          <w:rStyle w:val="StyleUnderline"/>
        </w:rPr>
        <w:t>Dean’s communism is fundamentalist</w:t>
      </w:r>
      <w:r w:rsidRPr="00BA1B8B">
        <w:rPr>
          <w:sz w:val="16"/>
        </w:rPr>
        <w:t xml:space="preserve">. </w:t>
      </w:r>
      <w:r w:rsidRPr="00BA1B8B">
        <w:rPr>
          <w:rStyle w:val="Emphasis"/>
        </w:rPr>
        <w:t>It engages a small, convinced group of intellectuals who take solace in an unadulterated Leninism and largely ignore the best traditions of twentieth-century Marxism</w:t>
      </w:r>
      <w:r w:rsidRPr="00BA1B8B">
        <w:rPr>
          <w:sz w:val="16"/>
        </w:rPr>
        <w:t>—</w:t>
      </w:r>
      <w:r w:rsidRPr="00BA1B8B">
        <w:rPr>
          <w:rStyle w:val="StyleUnderline"/>
        </w:rPr>
        <w:t>which recognized the pluralistic character of the social formations and</w:t>
      </w:r>
      <w:r w:rsidRPr="00BA1B8B">
        <w:rPr>
          <w:sz w:val="16"/>
        </w:rPr>
        <w:t xml:space="preserve"> </w:t>
      </w:r>
      <w:r w:rsidRPr="00BA1B8B">
        <w:rPr>
          <w:rStyle w:val="StyleUnderline"/>
        </w:rPr>
        <w:t>political identities</w:t>
      </w:r>
      <w:r w:rsidRPr="00BA1B8B">
        <w:rPr>
          <w:sz w:val="16"/>
        </w:rPr>
        <w:t xml:space="preserve">, the complexity of the state, and </w:t>
      </w:r>
      <w:r w:rsidRPr="00BA1B8B">
        <w:rPr>
          <w:rStyle w:val="StyleUnderline"/>
        </w:rPr>
        <w:t>especially the ethical and political importance of democracy</w:t>
      </w:r>
      <w:r w:rsidRPr="00BA1B8B">
        <w:rPr>
          <w:sz w:val="16"/>
        </w:rPr>
        <w:t>. In 1978, Verso published State, Power, Socialism, Nicos Poulantzas’s final book. A major restatement of Marxist political theory, it concluded by noting that “socialism will be democratic, or it will not be at all.” In The Communist Horizon, Dean gives no evidence of having encountered that book.</w:t>
      </w:r>
    </w:p>
    <w:p w:rsidR="009E6D1E" w:rsidRPr="00BA1B8B" w:rsidRDefault="009E6D1E" w:rsidP="009E6D1E">
      <w:pPr>
        <w:rPr>
          <w:sz w:val="16"/>
        </w:rPr>
      </w:pPr>
      <w:r w:rsidRPr="00BA1B8B">
        <w:rPr>
          <w:sz w:val="16"/>
        </w:rPr>
        <w:t xml:space="preserve">At the conventionally political level, The Communist Horizon suffers from its enthusiastic reading of Occupy as an “evental site.” The movement, considered broadly, still has an impact. And in places such as Greece, Spain, and Italy, it maintains real political traction by virtue of its strong links to social movements, labor unions, and political parties—in the plural. Yet, especially in the United States, both the actual physical presence and the political momentum of Occupy have largely faded from the scene. This could perhaps be regarded as confirmation of Dean’s point—that Occupy is doomed to failure until it embraces “the party.” But such a reading is implausible, because Dean’s entire account of why “the party” is indispensable hinges on the vitality of Occupy as a constituency and sign of a revolutionary moment requiring proper organization. This makes a serious political analysis of the present—its possibilities and its challenges—all the more pressing. And </w:t>
      </w:r>
      <w:r w:rsidRPr="00BA1B8B">
        <w:rPr>
          <w:rStyle w:val="StyleUnderline"/>
        </w:rPr>
        <w:t>it makes the absence of any such analysis</w:t>
      </w:r>
      <w:r w:rsidRPr="00BA1B8B">
        <w:rPr>
          <w:sz w:val="16"/>
        </w:rPr>
        <w:t xml:space="preserve"> from The Communist Horizon </w:t>
      </w:r>
      <w:r w:rsidRPr="00BA1B8B">
        <w:rPr>
          <w:rStyle w:val="StyleUnderline"/>
        </w:rPr>
        <w:t>all the more disappointing</w:t>
      </w:r>
      <w:r w:rsidRPr="00BA1B8B">
        <w:rPr>
          <w:sz w:val="16"/>
        </w:rPr>
        <w:t>.</w:t>
      </w:r>
    </w:p>
    <w:p w:rsidR="009E6D1E" w:rsidRPr="00BA1B8B" w:rsidRDefault="009E6D1E" w:rsidP="009E6D1E">
      <w:pPr>
        <w:rPr>
          <w:sz w:val="16"/>
        </w:rPr>
      </w:pPr>
      <w:r w:rsidRPr="00BA1B8B">
        <w:rPr>
          <w:sz w:val="16"/>
        </w:rPr>
        <w:t xml:space="preserve">Nevertheless, Dean’s book has been warmly received by many on the academic Left. Dean speaks at campuses across the country, and many of these talks are posted on YouTube and discussed in the left blogosphere. For at least some left activists, The Communist Horizon’s rhetorical posturing seems to strike a chord. Dean’s discussion of proletarianization appeals to the many students and young academics who face a future of indebtedness and economic insecurity. Indeed, there is a strong generational dimension to Dean’s argument that the networks of digital communication are the new “commons,” and most people’s continuous connection to this veritable “Matrix” constitutes the source of both oppression and freedom. Communism as the socialization of social networks is not Dean’s political platform. But </w:t>
      </w:r>
      <w:r w:rsidRPr="00BA1B8B">
        <w:rPr>
          <w:rStyle w:val="StyleUnderline"/>
        </w:rPr>
        <w:t>the call for a reappropriation of the digital commons is something with which many young people can at least vaguely identify</w:t>
      </w:r>
      <w:r w:rsidRPr="00BA1B8B">
        <w:rPr>
          <w:sz w:val="16"/>
        </w:rPr>
        <w:t xml:space="preserve">. And if it resonates with their experiences of academic and economic superfluity, and is easily digested by them in paperback form and through the blogosphere, then </w:t>
      </w:r>
      <w:r w:rsidRPr="00BA1B8B">
        <w:rPr>
          <w:rStyle w:val="StyleUnderline"/>
        </w:rPr>
        <w:t>it is something that many will want to know more about</w:t>
      </w:r>
      <w:r w:rsidRPr="00BA1B8B">
        <w:rPr>
          <w:sz w:val="16"/>
        </w:rPr>
        <w:t xml:space="preserve">. </w:t>
      </w:r>
      <w:r w:rsidRPr="00BA1B8B">
        <w:rPr>
          <w:rStyle w:val="StyleUnderline"/>
        </w:rPr>
        <w:t>There is a connection</w:t>
      </w:r>
      <w:r w:rsidRPr="00BA1B8B">
        <w:rPr>
          <w:sz w:val="16"/>
        </w:rPr>
        <w:t xml:space="preserve">, no doubt complicated, </w:t>
      </w:r>
      <w:r w:rsidRPr="00BA1B8B">
        <w:rPr>
          <w:rStyle w:val="StyleUnderline"/>
        </w:rPr>
        <w:t xml:space="preserve">between Dean’s </w:t>
      </w:r>
      <w:r w:rsidRPr="00BA1B8B">
        <w:rPr>
          <w:sz w:val="16"/>
        </w:rPr>
        <w:t xml:space="preserve">style of </w:t>
      </w:r>
      <w:r w:rsidRPr="00BA1B8B">
        <w:rPr>
          <w:rStyle w:val="StyleUnderline"/>
        </w:rPr>
        <w:t>theorizing and</w:t>
      </w:r>
      <w:r w:rsidRPr="00BA1B8B">
        <w:rPr>
          <w:sz w:val="16"/>
        </w:rPr>
        <w:t xml:space="preserve"> many forms of </w:t>
      </w:r>
      <w:r w:rsidRPr="00BA1B8B">
        <w:rPr>
          <w:rStyle w:val="StyleUnderline"/>
        </w:rPr>
        <w:t>campus radicalism associated with</w:t>
      </w:r>
      <w:r w:rsidRPr="00BA1B8B">
        <w:rPr>
          <w:sz w:val="16"/>
        </w:rPr>
        <w:t xml:space="preserve"> Strike Debt and the broader </w:t>
      </w:r>
      <w:r w:rsidRPr="00BA1B8B">
        <w:rPr>
          <w:rStyle w:val="StyleUnderline"/>
        </w:rPr>
        <w:t>Occupy</w:t>
      </w:r>
      <w:r w:rsidRPr="00BA1B8B">
        <w:rPr>
          <w:sz w:val="16"/>
        </w:rPr>
        <w:t xml:space="preserve"> movement.</w:t>
      </w:r>
    </w:p>
    <w:p w:rsidR="009E6D1E" w:rsidRPr="00BA1B8B" w:rsidRDefault="009E6D1E" w:rsidP="009E6D1E">
      <w:pPr>
        <w:rPr>
          <w:sz w:val="16"/>
        </w:rPr>
      </w:pPr>
      <w:r w:rsidRPr="00BA1B8B">
        <w:rPr>
          <w:sz w:val="16"/>
        </w:rPr>
        <w:t>But more than style is in play here, for Dean is surely right that we are living through a real crisis of capitalism, one that causes great hardship to many and tests established forms of domestic and supranational governance. And although many liberal and social democratic journalists, policy intellectuals, and politicians advocate a vigorous and innovative Keynesian response, European and American elites promise only greater austerity, hardship, inequality, and discontent. Whether or not “class struggle” suffices to describe this discontent, much of the resistance to austerity, especially in Europe and parts of Latin America, clearly takes the form of class conflict. And while there is no reason to interpret these struggles for justice as signs that communism is “the horizon that conditions our experience,” there is also no reason to celebrate the resourcefulness or ability of liberal or social democratic reformism to ameliorate, much less resolve, the current crisis. Indeed, Perry Anderson’s comment on Magri, quoted above, could easily be turned on contemporary social democrats: “Programmatic ideas without popular forces behind them…are vain…without an army, there can be no meaningful strategy.”</w:t>
      </w:r>
    </w:p>
    <w:p w:rsidR="009E6D1E" w:rsidRPr="00BA1B8B" w:rsidRDefault="009E6D1E" w:rsidP="009E6D1E">
      <w:pPr>
        <w:rPr>
          <w:sz w:val="16"/>
        </w:rPr>
      </w:pPr>
      <w:r w:rsidRPr="00BA1B8B">
        <w:rPr>
          <w:sz w:val="16"/>
        </w:rPr>
        <w:t xml:space="preserve">It is no longer clear that social democracy possesses a coherent and compelling political identity. But it is clear that social democracy—and the broader traditions of democratic socialism and critical Marxism with which it is associated—has one important thing going for it: the serious commitment to democracy. The year 1989 did not herald an “end of history.” But it did herald the end of Communism (and communism) as a serious political movement. </w:t>
      </w:r>
      <w:r w:rsidRPr="00BA1B8B">
        <w:rPr>
          <w:rStyle w:val="Emphasis"/>
        </w:rPr>
        <w:t>Communism failed for many reasons</w:t>
      </w:r>
      <w:r w:rsidRPr="00BA1B8B">
        <w:rPr>
          <w:sz w:val="16"/>
        </w:rPr>
        <w:t xml:space="preserve">. </w:t>
      </w:r>
      <w:r w:rsidRPr="00BA1B8B">
        <w:rPr>
          <w:rStyle w:val="StyleUnderline"/>
        </w:rPr>
        <w:t xml:space="preserve">One was that it </w:t>
      </w:r>
      <w:r w:rsidRPr="00BA1B8B">
        <w:rPr>
          <w:rStyle w:val="Emphasis"/>
        </w:rPr>
        <w:t>disparaged liberal democratic politics but had no plausible vision of a non-tyrannical alternative</w:t>
      </w:r>
      <w:r w:rsidRPr="00BA1B8B">
        <w:rPr>
          <w:sz w:val="16"/>
        </w:rPr>
        <w:t xml:space="preserve">. </w:t>
      </w:r>
      <w:r w:rsidRPr="00BA1B8B">
        <w:rPr>
          <w:rStyle w:val="StyleUnderline"/>
        </w:rPr>
        <w:t>The communist parties that defined the landscape of twentieth-century politics are gone, and</w:t>
      </w:r>
      <w:r w:rsidRPr="00BA1B8B">
        <w:rPr>
          <w:sz w:val="16"/>
        </w:rPr>
        <w:t xml:space="preserve"> </w:t>
      </w:r>
      <w:r w:rsidRPr="00BA1B8B">
        <w:rPr>
          <w:rStyle w:val="Emphasis"/>
        </w:rPr>
        <w:t>vague exhortations to embrace “the party” will not prompt their revival</w:t>
      </w:r>
      <w:r w:rsidRPr="00BA1B8B">
        <w:rPr>
          <w:sz w:val="16"/>
        </w:rPr>
        <w:t xml:space="preserve">. Yet social democratic parties endure, and their commitment to Max Weber’s “slow boring of hard boards” through the liberal democratic political process constitutes a strength both ethical and political. Social democracy hardly exhausts the range of democratic contestation. </w:t>
      </w:r>
      <w:r w:rsidRPr="00BA1B8B">
        <w:rPr>
          <w:rStyle w:val="StyleUnderline"/>
        </w:rPr>
        <w:t>Alternative political parties, such as the Greens or</w:t>
      </w:r>
      <w:r w:rsidRPr="00BA1B8B">
        <w:rPr>
          <w:sz w:val="16"/>
        </w:rPr>
        <w:t xml:space="preserve"> the Greek </w:t>
      </w:r>
      <w:r w:rsidRPr="00BA1B8B">
        <w:rPr>
          <w:rStyle w:val="StyleUnderline"/>
        </w:rPr>
        <w:t>Syriza</w:t>
      </w:r>
      <w:r w:rsidRPr="00BA1B8B">
        <w:rPr>
          <w:sz w:val="16"/>
        </w:rPr>
        <w:t xml:space="preserve"> party, </w:t>
      </w:r>
      <w:r w:rsidRPr="00BA1B8B">
        <w:rPr>
          <w:rStyle w:val="StyleUnderline"/>
        </w:rPr>
        <w:t>are an important part of the</w:t>
      </w:r>
      <w:r w:rsidRPr="00BA1B8B">
        <w:rPr>
          <w:sz w:val="16"/>
        </w:rPr>
        <w:t xml:space="preserve"> democratic </w:t>
      </w:r>
      <w:r w:rsidRPr="00BA1B8B">
        <w:rPr>
          <w:rStyle w:val="StyleUnderline"/>
        </w:rPr>
        <w:t>political landscape</w:t>
      </w:r>
      <w:r w:rsidRPr="00BA1B8B">
        <w:rPr>
          <w:sz w:val="16"/>
        </w:rPr>
        <w:t xml:space="preserve">, </w:t>
      </w:r>
      <w:r w:rsidRPr="00BA1B8B">
        <w:rPr>
          <w:rStyle w:val="StyleUnderline"/>
        </w:rPr>
        <w:t>along with insurgent social movements</w:t>
      </w:r>
      <w:r w:rsidRPr="00BA1B8B">
        <w:rPr>
          <w:sz w:val="16"/>
        </w:rPr>
        <w:t xml:space="preserve"> and political initiatives </w:t>
      </w:r>
      <w:r w:rsidRPr="00BA1B8B">
        <w:rPr>
          <w:rStyle w:val="StyleUnderline"/>
        </w:rPr>
        <w:t>such as</w:t>
      </w:r>
      <w:r w:rsidRPr="00BA1B8B">
        <w:rPr>
          <w:sz w:val="16"/>
        </w:rPr>
        <w:t xml:space="preserve"> Occupy, </w:t>
      </w:r>
      <w:r w:rsidRPr="00BA1B8B">
        <w:rPr>
          <w:rStyle w:val="StyleUnderline"/>
        </w:rPr>
        <w:t>Los Indignados</w:t>
      </w:r>
      <w:r w:rsidRPr="00BA1B8B">
        <w:rPr>
          <w:sz w:val="16"/>
        </w:rPr>
        <w:t xml:space="preserve">, </w:t>
      </w:r>
      <w:r w:rsidRPr="00BA1B8B">
        <w:rPr>
          <w:rStyle w:val="Emphasis"/>
        </w:rPr>
        <w:t>K</w:t>
      </w:r>
      <w:r w:rsidRPr="00BA1B8B">
        <w:rPr>
          <w:sz w:val="16"/>
        </w:rPr>
        <w:t xml:space="preserve">ínima </w:t>
      </w:r>
      <w:r w:rsidRPr="00BA1B8B">
        <w:rPr>
          <w:rStyle w:val="Emphasis"/>
        </w:rPr>
        <w:t>A</w:t>
      </w:r>
      <w:r w:rsidRPr="00BA1B8B">
        <w:rPr>
          <w:sz w:val="16"/>
        </w:rPr>
        <w:t xml:space="preserve">ganaktisménon </w:t>
      </w:r>
      <w:r w:rsidRPr="00BA1B8B">
        <w:rPr>
          <w:rStyle w:val="Emphasis"/>
        </w:rPr>
        <w:t>P</w:t>
      </w:r>
      <w:r w:rsidRPr="00BA1B8B">
        <w:rPr>
          <w:sz w:val="16"/>
        </w:rPr>
        <w:t xml:space="preserve">olitón, </w:t>
      </w:r>
      <w:r w:rsidRPr="00BA1B8B">
        <w:rPr>
          <w:rStyle w:val="StyleUnderline"/>
        </w:rPr>
        <w:t>and</w:t>
      </w:r>
      <w:r w:rsidRPr="00BA1B8B">
        <w:rPr>
          <w:sz w:val="16"/>
        </w:rPr>
        <w:t xml:space="preserve"> the </w:t>
      </w:r>
      <w:r w:rsidRPr="00BA1B8B">
        <w:rPr>
          <w:rStyle w:val="StyleUnderline"/>
        </w:rPr>
        <w:t>more prosaic</w:t>
      </w:r>
      <w:r w:rsidRPr="00BA1B8B">
        <w:rPr>
          <w:sz w:val="16"/>
        </w:rPr>
        <w:t xml:space="preserve"> labor and social </w:t>
      </w:r>
      <w:r w:rsidRPr="00BA1B8B">
        <w:rPr>
          <w:rStyle w:val="StyleUnderline"/>
        </w:rPr>
        <w:t>struggles</w:t>
      </w:r>
      <w:r w:rsidRPr="00BA1B8B">
        <w:rPr>
          <w:sz w:val="16"/>
        </w:rPr>
        <w:t xml:space="preserve"> to which they are often linked. </w:t>
      </w:r>
      <w:r w:rsidRPr="00BA1B8B">
        <w:rPr>
          <w:rStyle w:val="StyleUnderline"/>
        </w:rPr>
        <w:t>There is no single way of</w:t>
      </w:r>
      <w:r w:rsidRPr="00BA1B8B">
        <w:rPr>
          <w:sz w:val="16"/>
        </w:rPr>
        <w:t xml:space="preserve"> narrating or </w:t>
      </w:r>
      <w:r w:rsidRPr="00BA1B8B">
        <w:rPr>
          <w:rStyle w:val="StyleUnderline"/>
        </w:rPr>
        <w:t>linking these</w:t>
      </w:r>
      <w:r w:rsidRPr="00BA1B8B">
        <w:rPr>
          <w:sz w:val="16"/>
        </w:rPr>
        <w:t xml:space="preserve"> diverse </w:t>
      </w:r>
      <w:r w:rsidRPr="00BA1B8B">
        <w:rPr>
          <w:rStyle w:val="StyleUnderline"/>
        </w:rPr>
        <w:t>forces except to say</w:t>
      </w:r>
      <w:r w:rsidRPr="00BA1B8B">
        <w:rPr>
          <w:sz w:val="16"/>
        </w:rPr>
        <w:t xml:space="preserve"> that </w:t>
      </w:r>
      <w:r w:rsidRPr="00BA1B8B">
        <w:rPr>
          <w:rStyle w:val="Emphasis"/>
        </w:rPr>
        <w:t>together they constitute the political promise of the democratic Left.</w:t>
      </w:r>
      <w:r w:rsidRPr="00BA1B8B">
        <w:rPr>
          <w:sz w:val="16"/>
        </w:rPr>
        <w:t xml:space="preserve"> I remain pessimistic about the likelihood that these forces will effectively organize an alternative to the current neoliberal hegemony. Contrary to Marx’s famous quip, mankind does not always set for itself only problems it is able to solve. And it is likely that the range of problems currently before us will persist and even grow, and that an effective political response will not be forthcoming. This is a reason to refrain from celebrating a post-historical dispensation or from mythologizing the power of the democratic Left. But it is also a reason to </w:t>
      </w:r>
      <w:r w:rsidRPr="00BA1B8B">
        <w:rPr>
          <w:rStyle w:val="Emphasis"/>
        </w:rPr>
        <w:t>refrain from mythologizing communism</w:t>
      </w:r>
      <w:r w:rsidRPr="00BA1B8B">
        <w:rPr>
          <w:sz w:val="16"/>
        </w:rPr>
        <w:t xml:space="preserve"> or fantasizing about a “communist horizon.” </w:t>
      </w:r>
      <w:r w:rsidRPr="00BA1B8B">
        <w:rPr>
          <w:rStyle w:val="Emphasis"/>
        </w:rPr>
        <w:t>Communism was a god that failed</w:t>
      </w:r>
      <w:r w:rsidRPr="00BA1B8B">
        <w:rPr>
          <w:sz w:val="16"/>
        </w:rPr>
        <w:t xml:space="preserve">. </w:t>
      </w:r>
      <w:r w:rsidRPr="00BA1B8B">
        <w:rPr>
          <w:rStyle w:val="Emphasis"/>
        </w:rPr>
        <w:t>And the communist horizon is a fantasy of salvation</w:t>
      </w:r>
      <w:r w:rsidRPr="00BA1B8B">
        <w:rPr>
          <w:sz w:val="16"/>
        </w:rPr>
        <w:t>. Democracy is an imperfect means of ongoing dialogue, dissent, contestation, struggle, and public problem solving. It faces profound challenges. In the face of these challenges, the only horizon worth keeping in view is that of democracy itself.</w:t>
      </w:r>
    </w:p>
    <w:p w:rsidR="009E6D1E" w:rsidRPr="00BA1B8B" w:rsidRDefault="009E6D1E" w:rsidP="009E6D1E">
      <w:pPr>
        <w:pStyle w:val="Heading3"/>
      </w:pPr>
      <w:r w:rsidRPr="00BA1B8B">
        <w:t>2ac anti-blackness turns</w:t>
      </w:r>
    </w:p>
    <w:p w:rsidR="009E6D1E" w:rsidRPr="00BA1B8B" w:rsidRDefault="009E6D1E" w:rsidP="009E6D1E">
      <w:pPr>
        <w:pStyle w:val="Heading4"/>
      </w:pPr>
      <w:r w:rsidRPr="00BA1B8B">
        <w:t xml:space="preserve">The freedom of the anti-capitalist worker is premised upon a denial of blackness because it remains on the terrain of beings. Their claim to produce freedom for blackness relies on a vicious ruse of analogy that re-elaborates on the conditions of slavery. </w:t>
      </w:r>
    </w:p>
    <w:p w:rsidR="009E6D1E" w:rsidRPr="00BA1B8B" w:rsidRDefault="009E6D1E" w:rsidP="009E6D1E">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56"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rsidR="009E6D1E" w:rsidRPr="00BA1B8B" w:rsidRDefault="009E6D1E" w:rsidP="009E6D1E">
      <w:pPr>
        <w:rPr>
          <w:rStyle w:val="Hyperlink"/>
          <w:sz w:val="16"/>
        </w:rPr>
      </w:pPr>
      <w:r w:rsidRPr="00BA1B8B">
        <w:rPr>
          <w:sz w:val="16"/>
        </w:rPr>
        <w:t xml:space="preserve">[28] This is to name the essential limit of Lazzarato's account as the failure to analyze the ways in which the domination of </w:t>
      </w:r>
      <w:r w:rsidRPr="00BA1B8B">
        <w:rPr>
          <w:b/>
          <w:u w:val="single"/>
        </w:rPr>
        <w:t>capitalism is constituted by</w:t>
      </w:r>
      <w:r w:rsidRPr="00BA1B8B">
        <w:rPr>
          <w:sz w:val="16"/>
        </w:rPr>
        <w:t xml:space="preserve"> the domination of </w:t>
      </w:r>
      <w:r w:rsidRPr="00BA1B8B">
        <w:rPr>
          <w:b/>
          <w:u w:val="single"/>
        </w:rPr>
        <w:t>anti-blackness</w:t>
      </w:r>
      <w:r w:rsidRPr="00BA1B8B">
        <w:rPr>
          <w:sz w:val="16"/>
        </w:rPr>
        <w:t xml:space="preserve">. In making this claim, I am following Wilderson's argument that "the privileged subject of Marxist discourse is a subaltern who is approached by variable capital—a wage. In other words, Marxism assumes a subaltern structured by capital, not by white supremacy" (Wilderson 2003: 225). The essential limit of Marxism, he argues, is its theorization of capitalism in terms of "exploitation (rather than accumulation and death)" (Wilderson 2003: 234). </w:t>
      </w:r>
      <w:r w:rsidRPr="00BA1B8B">
        <w:rPr>
          <w:b/>
          <w:u w:val="single"/>
        </w:rPr>
        <w:t>Marxism</w:t>
      </w:r>
      <w:r w:rsidRPr="00BA1B8B">
        <w:rPr>
          <w:sz w:val="16"/>
        </w:rPr>
        <w:t xml:space="preserve"> thus begins from and </w:t>
      </w:r>
      <w:r w:rsidRPr="00BA1B8B">
        <w:rPr>
          <w:b/>
          <w:u w:val="single"/>
        </w:rPr>
        <w:t>stays within the being of whiteness</w:t>
      </w:r>
      <w:r w:rsidRPr="00BA1B8B">
        <w:rPr>
          <w:sz w:val="16"/>
        </w:rPr>
        <w:t xml:space="preserve">, a being whose coherence is premised on the denial of the fact that capital "was </w:t>
      </w:r>
      <w:r w:rsidRPr="00BA1B8B">
        <w:rPr>
          <w:b/>
          <w:u w:val="single"/>
        </w:rPr>
        <w:t>kick-started by approaching a</w:t>
      </w:r>
      <w:r w:rsidRPr="00BA1B8B">
        <w:rPr>
          <w:sz w:val="16"/>
        </w:rPr>
        <w:t xml:space="preserve"> particular body (a </w:t>
      </w:r>
      <w:r w:rsidRPr="00BA1B8B">
        <w:rPr>
          <w:b/>
          <w:u w:val="single"/>
        </w:rPr>
        <w:t>Black body</w:t>
      </w:r>
      <w:r w:rsidRPr="00BA1B8B">
        <w:rPr>
          <w:sz w:val="16"/>
        </w:rPr>
        <w:t xml:space="preserve">) </w:t>
      </w:r>
      <w:r w:rsidRPr="00BA1B8B">
        <w:rPr>
          <w:b/>
          <w:u w:val="single"/>
        </w:rPr>
        <w:t>with direct relations of force, not by approaching a White body with variable capital"</w:t>
      </w:r>
      <w:r w:rsidRPr="00BA1B8B">
        <w:rPr>
          <w:sz w:val="16"/>
        </w:rPr>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denial of blackness, which is positioned as the slave; the worker possesses an analogical relation to the owner that the slave does not. </w:t>
      </w:r>
      <w:r w:rsidRPr="00BA1B8B">
        <w:rPr>
          <w:b/>
          <w:u w:val="single"/>
        </w:rPr>
        <w:t>To presume that the slave</w:t>
      </w:r>
      <w:r w:rsidRPr="00BA1B8B">
        <w:rPr>
          <w:sz w:val="16"/>
        </w:rPr>
        <w:t xml:space="preserve"> position </w:t>
      </w:r>
      <w:r w:rsidRPr="00BA1B8B">
        <w:rPr>
          <w:b/>
          <w:u w:val="single"/>
        </w:rPr>
        <w:t>can be analogized with the worker</w:t>
      </w:r>
      <w:r w:rsidRPr="00BA1B8B">
        <w:rPr>
          <w:sz w:val="16"/>
        </w:rPr>
        <w:t xml:space="preserve"> position </w:t>
      </w:r>
      <w:r w:rsidRPr="00BA1B8B">
        <w:rPr>
          <w:b/>
          <w:u w:val="single"/>
        </w:rPr>
        <w:t>is thus</w:t>
      </w:r>
      <w:r w:rsidRPr="00BA1B8B">
        <w:rPr>
          <w:sz w:val="16"/>
        </w:rPr>
        <w:t xml:space="preserve"> to attribute the latter's analogical capacity to the former, which is without analogy. It is to presume an analogy between what is capable of being analogous with what is not: </w:t>
      </w:r>
      <w:r w:rsidRPr="00BA1B8B">
        <w:rPr>
          <w:b/>
          <w:u w:val="single"/>
        </w:rPr>
        <w:t>"the ruse of analogy"</w:t>
      </w:r>
      <w:r w:rsidRPr="00BA1B8B">
        <w:rPr>
          <w:sz w:val="16"/>
        </w:rPr>
        <w:t xml:space="preserve"> (Wilderson 2010: 37). [30] This means, as well, that </w:t>
      </w:r>
      <w:r w:rsidRPr="00BA1B8B">
        <w:rPr>
          <w:b/>
          <w:u w:val="single"/>
        </w:rPr>
        <w:t>there can be no question of an intersection</w:t>
      </w:r>
      <w:r w:rsidRPr="00BA1B8B">
        <w:rPr>
          <w:sz w:val="16"/>
        </w:rPr>
        <w:t xml:space="preserve"> between separate but equal spheres of class and anti-black racism, much less of an account that takes up anti-blackness as a means of proceeding toward a supposedly essential antagonism of class.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 anti-black racial ontology is the condition of possibility for the Marxist demand—central to Lazzarato's own version of autonomist Marxism—for being free from exploitation. As Christina Sharpe remarks: "The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 (Sharpe 2010: 15). The being of freedom, or the articulation of a free being – that is, </w:t>
      </w:r>
      <w:r w:rsidRPr="00BA1B8B">
        <w:rPr>
          <w:b/>
          <w:u w:val="single"/>
        </w:rPr>
        <w:t>the very link between being and freedom—is premised upon a denial of blackness</w:t>
      </w:r>
      <w:r w:rsidRPr="00BA1B8B">
        <w:rPr>
          <w:sz w:val="16"/>
        </w:rPr>
        <w:t>, or non-being. This is the case even (or especially) when freedom is expressed as a possibility, for such possibility—pertaining only to that which has already emerged as being—cannot articulate that which this emergence denies. As Saidiya V. Hartman remarks,</w:t>
      </w:r>
      <w:r w:rsidRPr="00BA1B8B">
        <w:rPr>
          <w:b/>
          <w:u w:val="single"/>
        </w:rPr>
        <w:t xml:space="preserve"> the "language of freedom</w:t>
      </w:r>
      <w:r w:rsidRPr="00BA1B8B">
        <w:rPr>
          <w:sz w:val="16"/>
        </w:rPr>
        <w:t xml:space="preserve"> no longer </w:t>
      </w:r>
      <w:r w:rsidRPr="00BA1B8B">
        <w:rPr>
          <w:b/>
          <w:u w:val="single"/>
        </w:rPr>
        <w:t xml:space="preserve">becomes </w:t>
      </w:r>
      <w:r w:rsidRPr="00BA1B8B">
        <w:rPr>
          <w:sz w:val="16"/>
        </w:rPr>
        <w:t xml:space="preserve">that which rescues the slave from his or her former condition, but </w:t>
      </w:r>
      <w:r w:rsidRPr="00BA1B8B">
        <w:rPr>
          <w:b/>
          <w:u w:val="single"/>
        </w:rPr>
        <w:t>the site of the re-elaboration of that condition</w:t>
      </w:r>
      <w:r w:rsidRPr="00BA1B8B">
        <w:rPr>
          <w:sz w:val="16"/>
        </w:rPr>
        <w:t xml:space="preserve">" (Hartman and Wilderson 2003: 185). [32] </w:t>
      </w:r>
      <w:r w:rsidRPr="00BA1B8B">
        <w:rPr>
          <w:b/>
          <w:u w:val="single"/>
        </w:rPr>
        <w:t>Freedom names the modulative, mutational possibilities of being(s</w:t>
      </w:r>
      <w:r w:rsidRPr="00BA1B8B">
        <w:rPr>
          <w:sz w:val="16"/>
        </w:rPr>
        <w:t xml:space="preserve">). </w:t>
      </w:r>
      <w:r w:rsidRPr="00BA1B8B">
        <w:rPr>
          <w:rStyle w:val="Emphasis"/>
        </w:rPr>
        <w:t>Marxist discourse, however innovative, addresses free beings, or the being of freedom. It leaves unthought non-being, the reality of which is logically prior to all being, and thus to all possibilities of being.</w:t>
      </w:r>
      <w:r w:rsidRPr="00BA1B8B">
        <w:rPr>
          <w:sz w:val="16"/>
        </w:rPr>
        <w:t xml:space="preserve"> It is for this reason that </w:t>
      </w:r>
      <w:r w:rsidRPr="00BA1B8B">
        <w:rPr>
          <w:rStyle w:val="Emphasis"/>
        </w:rPr>
        <w:t>Lazzarato's account of capitalism in terms of debt, while an extremely innovative form of contemporary Marxism, still fails to articulate the essential antagonism of non-being</w:t>
      </w:r>
      <w:r w:rsidRPr="00BA1B8B">
        <w:rPr>
          <w:sz w:val="16"/>
        </w:rPr>
        <w:t>.</w:t>
      </w:r>
      <w:hyperlink r:id="rId57" w:anchor="footnote-17" w:history="1">
        <w:r w:rsidRPr="00BA1B8B">
          <w:rPr>
            <w:rStyle w:val="Hyperlink"/>
            <w:sz w:val="16"/>
          </w:rPr>
          <w:t>[17]</w:t>
        </w:r>
      </w:hyperlink>
      <w:r w:rsidRPr="00BA1B8B">
        <w:rPr>
          <w:sz w:val="16"/>
        </w:rPr>
        <w:t xml:space="preserve"> When Lazzarato speaks of the indebted man, of the "we" of debt inheritance, he is speaking of the position that Marxism ascribes to the worker—instead of a capital-work relation we have, in Lazzarato, a credit-debt relation.</w:t>
      </w:r>
      <w:hyperlink r:id="rId58" w:anchor="footnote-18" w:history="1">
        <w:r w:rsidRPr="00BA1B8B">
          <w:rPr>
            <w:rStyle w:val="Hyperlink"/>
            <w:sz w:val="16"/>
          </w:rPr>
          <w:t>[18]</w:t>
        </w:r>
      </w:hyperlink>
      <w:r w:rsidRPr="00BA1B8B">
        <w:rPr>
          <w:sz w:val="16"/>
        </w:rPr>
        <w:t xml:space="preserve"> Debt innovatively re-defines the meaning of work, but it does not change the positionality of the worker, which remains as the position of the debtor.</w:t>
      </w:r>
      <w:hyperlink r:id="rId59" w:anchor="footnote-19" w:history="1">
        <w:r w:rsidRPr="00BA1B8B">
          <w:rPr>
            <w:rStyle w:val="Hyperlink"/>
            <w:sz w:val="16"/>
          </w:rPr>
          <w:t>[19]</w:t>
        </w:r>
      </w:hyperlink>
      <w:r w:rsidRPr="00BA1B8B">
        <w:rPr>
          <w:sz w:val="16"/>
        </w:rPr>
        <w:t xml:space="preserve">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flesh.</w:t>
      </w:r>
      <w:hyperlink r:id="rId60" w:anchor="footnote-20" w:history="1">
        <w:r w:rsidRPr="00BA1B8B">
          <w:rPr>
            <w:rStyle w:val="Hyperlink"/>
            <w:sz w:val="16"/>
          </w:rPr>
          <w:t>[20]</w:t>
        </w:r>
      </w:hyperlink>
    </w:p>
    <w:p w:rsidR="009E6D1E" w:rsidRPr="00BA1B8B" w:rsidRDefault="009E6D1E" w:rsidP="009E6D1E">
      <w:pPr>
        <w:pStyle w:val="Heading4"/>
      </w:pPr>
      <w:r w:rsidRPr="00BA1B8B">
        <w:t xml:space="preserve">The focus on exploitation of the worker cannot grapple with black non-being because exploitation occurs through the inheritance of debt which presumes a being which has the capacity to inherit. It is precisely through this capacity that the worker can still identify with the “we” of humanity. </w:t>
      </w:r>
    </w:p>
    <w:p w:rsidR="009E6D1E" w:rsidRPr="00BA1B8B" w:rsidRDefault="009E6D1E" w:rsidP="009E6D1E">
      <w:pPr>
        <w:rPr>
          <w:rFonts w:eastAsiaTheme="majorEastAsia" w:cstheme="majorBidi"/>
          <w:iCs/>
          <w:sz w:val="16"/>
        </w:rPr>
      </w:pPr>
      <w:r w:rsidRPr="00BA1B8B">
        <w:rPr>
          <w:rFonts w:eastAsiaTheme="majorEastAsia" w:cstheme="majorBidi"/>
          <w:b/>
          <w:iCs/>
          <w:u w:val="single"/>
        </w:rPr>
        <w:t>Barber</w:t>
      </w:r>
      <w:r w:rsidRPr="00BA1B8B">
        <w:rPr>
          <w:rFonts w:eastAsiaTheme="majorEastAsia" w:cstheme="majorBidi"/>
          <w:iCs/>
          <w:sz w:val="16"/>
        </w:rPr>
        <w:t xml:space="preserve"> (Daniel Colucciello, Department Member ICI Berlin Institute for Cultural Inquiry) </w:t>
      </w:r>
      <w:r w:rsidRPr="00BA1B8B">
        <w:rPr>
          <w:rFonts w:eastAsiaTheme="majorEastAsia" w:cstheme="majorBidi"/>
          <w:b/>
          <w:iCs/>
          <w:u w:val="single"/>
        </w:rPr>
        <w:t>2016</w:t>
      </w:r>
      <w:r w:rsidRPr="00BA1B8B">
        <w:rPr>
          <w:rFonts w:eastAsiaTheme="majorEastAsia" w:cstheme="majorBidi"/>
          <w:iCs/>
          <w:sz w:val="16"/>
        </w:rPr>
        <w:t xml:space="preserve"> (The Creation of Non-Being, Rhizome, Issue 29, </w:t>
      </w:r>
      <w:hyperlink r:id="rId61" w:history="1">
        <w:r w:rsidRPr="00BA1B8B">
          <w:rPr>
            <w:rStyle w:val="Hyperlink"/>
            <w:rFonts w:eastAsiaTheme="majorEastAsia" w:cstheme="majorBidi"/>
            <w:iCs/>
            <w:sz w:val="16"/>
          </w:rPr>
          <w:t>http://www.rhizomes.net/issue29/barber.html</w:t>
        </w:r>
      </w:hyperlink>
      <w:r w:rsidRPr="00BA1B8B">
        <w:rPr>
          <w:rFonts w:eastAsiaTheme="majorEastAsia" w:cstheme="majorBidi"/>
          <w:iCs/>
          <w:sz w:val="16"/>
        </w:rPr>
        <w:t>, C.A.)</w:t>
      </w:r>
    </w:p>
    <w:p w:rsidR="009E6D1E" w:rsidRPr="00BA1B8B" w:rsidRDefault="009E6D1E" w:rsidP="009E6D1E">
      <w:pPr>
        <w:rPr>
          <w:sz w:val="16"/>
        </w:rPr>
      </w:pPr>
      <w:r w:rsidRPr="00BA1B8B">
        <w:rPr>
          <w:sz w:val="16"/>
        </w:rPr>
        <w:t xml:space="preserve">[17] </w:t>
      </w:r>
      <w:r w:rsidRPr="00BA1B8B">
        <w:rPr>
          <w:b/>
          <w:u w:val="single"/>
        </w:rPr>
        <w:t>A central feature of control is debt</w:t>
      </w:r>
      <w:r w:rsidRPr="00BA1B8B">
        <w:rPr>
          <w:sz w:val="16"/>
        </w:rPr>
        <w:t xml:space="preserve">. As Deleuze remarks, "A man is no longer a man confined but a man in debt" (Deleuze 1997: 179). The experience of the indebted man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 The future is given credit by the present, or the future is what one is given to pay off the debt of the present. In such a relation, </w:t>
      </w:r>
      <w:r w:rsidRPr="00BA1B8B">
        <w:rPr>
          <w:b/>
          <w:u w:val="single"/>
        </w:rPr>
        <w:t>the future is endlessly postponed while the present remains, endures, as credit and debt. Any negativity toward the present is foreclosed</w:t>
      </w:r>
      <w:r w:rsidRPr="00BA1B8B">
        <w:rPr>
          <w:sz w:val="16"/>
        </w:rPr>
        <w:t xml:space="preserve">, and so the future is never created.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w:t>
      </w:r>
      <w:r w:rsidRPr="00BA1B8B">
        <w:rPr>
          <w:b/>
          <w:u w:val="single"/>
        </w:rPr>
        <w:t>Lazzarato attends to the ways in which control has foreclosed such possibility</w:t>
      </w:r>
      <w:r w:rsidRPr="00BA1B8B">
        <w:rPr>
          <w:sz w:val="16"/>
        </w:rPr>
        <w:t xml:space="preserve">. As such, Lazzarato is perhaps the best available candidate for </w:t>
      </w:r>
      <w:r w:rsidRPr="00BA1B8B">
        <w:rPr>
          <w:b/>
          <w:u w:val="single"/>
        </w:rPr>
        <w:t>exemplifying Deleuzian thought without the presumption of affirmation</w:t>
      </w:r>
      <w:r w:rsidRPr="00BA1B8B">
        <w:rPr>
          <w:sz w:val="16"/>
        </w:rPr>
        <w:t xml:space="preserve">. [19] Lazzarato presents the indebted man as the subjective terrain of communicative capitalism's apparatus of control, and in doing so develops some of Deleuze's central claims. For instance, he observes how debt "preempts non-chronological time, each person's future as well as the future of society as a whole," and contends that debt is the "principal explanation for the strange sensation of living in a society without time, without possibility, without foreseeable rupture"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w:t>
      </w:r>
      <w:r w:rsidRPr="00BA1B8B">
        <w:rPr>
          <w:b/>
          <w:u w:val="single"/>
        </w:rPr>
        <w:t>Lazzarato offers a key advance on Deleuze with his emphasis on the aforementioned being-making capacity of capitalism</w:t>
      </w:r>
      <w:r w:rsidRPr="00BA1B8B">
        <w:rPr>
          <w:sz w:val="16"/>
        </w:rPr>
        <w:t xml:space="preserve">. Specifically, he insists that </w:t>
      </w:r>
      <w:r w:rsidRPr="00BA1B8B">
        <w:rPr>
          <w:b/>
          <w:u w:val="single"/>
        </w:rPr>
        <w:t>debt is not a scientific necessity</w:t>
      </w:r>
      <w:r w:rsidRPr="00BA1B8B">
        <w:rPr>
          <w:sz w:val="16"/>
        </w:rPr>
        <w:t>—something that stems from autonomous economic laws—</w:t>
      </w:r>
      <w:r w:rsidRPr="00BA1B8B">
        <w:rPr>
          <w:b/>
          <w:u w:val="single"/>
        </w:rPr>
        <w:t>but rather a product of power</w:t>
      </w:r>
      <w:r w:rsidRPr="00BA1B8B">
        <w:rPr>
          <w:sz w:val="16"/>
        </w:rPr>
        <w:t xml:space="preserve">.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w:t>
      </w:r>
      <w:r w:rsidRPr="00BA1B8B">
        <w:rPr>
          <w:b/>
          <w:u w:val="single"/>
        </w:rPr>
        <w:t>capitalism as a power to make the debt-relation</w:t>
      </w:r>
      <w:r w:rsidRPr="00BA1B8B">
        <w:rPr>
          <w:sz w:val="16"/>
        </w:rPr>
        <w:t>—and not as a secular science regulating this relation—</w:t>
      </w:r>
      <w:r w:rsidRPr="00BA1B8B">
        <w:rPr>
          <w:b/>
          <w:u w:val="single"/>
        </w:rPr>
        <w:t>leads him to introduce and emphasize the Christian valence of "debt obligations</w:t>
      </w:r>
      <w:r w:rsidRPr="00BA1B8B">
        <w:rPr>
          <w:sz w:val="16"/>
        </w:rPr>
        <w:t xml:space="preserve">" (Lazzarato 2012: 40-41). He argues that what makes the debt-relation hold (as its necessary, if not sufficient, condition) is obligation, and that the theorization of this obligation requires attending to the Christian character of debt. Being is made through the establishment of a creditor-debtor relation, yet </w:t>
      </w:r>
      <w:r w:rsidRPr="00BA1B8B">
        <w:rPr>
          <w:b/>
          <w:u w:val="single"/>
        </w:rPr>
        <w:t>essential to this relation is the establishment of obligation</w:t>
      </w:r>
      <w:r w:rsidRPr="00BA1B8B">
        <w:rPr>
          <w:sz w:val="16"/>
        </w:rPr>
        <w:t xml:space="preserve">, and obligation, Lazzarato argues, is </w:t>
      </w:r>
      <w:r w:rsidRPr="00BA1B8B">
        <w:rPr>
          <w:b/>
          <w:u w:val="single"/>
        </w:rPr>
        <w:t>established by Christianity</w:t>
      </w:r>
      <w:r w:rsidRPr="00BA1B8B">
        <w:rPr>
          <w:sz w:val="16"/>
        </w:rPr>
        <w:t xml:space="preserve"> (from which capitalism inherits it). Simply put, the making of beings through debt is made through obligation, which is made through Christianity. It is along these lines that he claims </w:t>
      </w:r>
      <w:r w:rsidRPr="00BA1B8B">
        <w:rPr>
          <w:b/>
          <w:u w:val="single"/>
        </w:rPr>
        <w:t>we are now "indebted to the 'god' Capital"</w:t>
      </w:r>
      <w:r w:rsidRPr="00BA1B8B">
        <w:rPr>
          <w:sz w:val="16"/>
        </w:rPr>
        <w:t xml:space="preserve">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One way of addressing this task is to think debt as inheritance—that is, to think the inheritance of Christian debt by capitalism, and in doing so to think how </w:t>
      </w:r>
      <w:r w:rsidRPr="00BA1B8B">
        <w:rPr>
          <w:b/>
          <w:u w:val="single"/>
        </w:rPr>
        <w:t>a capacity of being is inherited by capitalism from Christianity</w:t>
      </w:r>
      <w:r w:rsidRPr="00BA1B8B">
        <w:rPr>
          <w:sz w:val="16"/>
        </w:rPr>
        <w:t xml:space="preserve">. We inherit debt, and debt requires that our future be inherited—ahead of time—as the debt enacted in the present. But it is not just that debt is inherited, it is also that </w:t>
      </w:r>
      <w:r w:rsidRPr="00BA1B8B">
        <w:rPr>
          <w:b/>
          <w:u w:val="single"/>
        </w:rPr>
        <w:t>debt constitutes its inheritors as</w:t>
      </w:r>
      <w:r w:rsidRPr="00BA1B8B">
        <w:rPr>
          <w:sz w:val="16"/>
        </w:rPr>
        <w:t xml:space="preserve"> something, as beings analogically </w:t>
      </w:r>
      <w:r w:rsidRPr="00BA1B8B">
        <w:rPr>
          <w:b/>
          <w:u w:val="single"/>
        </w:rPr>
        <w:t>belonging to a "we."</w:t>
      </w:r>
      <w:r w:rsidRPr="00BA1B8B">
        <w:rPr>
          <w:sz w:val="16"/>
        </w:rP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w:t>
      </w:r>
      <w:r w:rsidRPr="00BA1B8B">
        <w:rPr>
          <w:b/>
          <w:u w:val="single"/>
        </w:rPr>
        <w:t>This limit</w:t>
      </w:r>
      <w:r w:rsidRPr="00BA1B8B">
        <w:rPr>
          <w:sz w:val="16"/>
        </w:rPr>
        <w:t xml:space="preserve">, logically speaking, </w:t>
      </w:r>
      <w:r w:rsidRPr="00BA1B8B">
        <w:rPr>
          <w:b/>
          <w:u w:val="single"/>
        </w:rPr>
        <w:t>is Lazzarato's focus on asymmetry</w:t>
      </w:r>
      <w:r w:rsidRPr="00BA1B8B">
        <w:rPr>
          <w:sz w:val="16"/>
        </w:rPr>
        <w:t>. He clearly observes the injustice of the debt-relation by articulating the deep asymmetry between creditor and debtor.</w:t>
      </w:r>
      <w:hyperlink r:id="rId62" w:anchor="footnote-11" w:history="1">
        <w:r w:rsidRPr="00BA1B8B">
          <w:rPr>
            <w:rStyle w:val="Hyperlink"/>
            <w:sz w:val="16"/>
          </w:rPr>
          <w:t>[11]</w:t>
        </w:r>
      </w:hyperlink>
      <w:r w:rsidRPr="00BA1B8B">
        <w:rPr>
          <w:sz w:val="16"/>
        </w:rPr>
        <w:t xml:space="preserve">While this observation is not incorrect, the approach to which it belongs ignores the ways in which </w:t>
      </w:r>
      <w:r w:rsidRPr="00BA1B8B">
        <w:rPr>
          <w:b/>
          <w:u w:val="single"/>
        </w:rPr>
        <w:t>asymmetry remains within being</w:t>
      </w:r>
      <w:r w:rsidRPr="00BA1B8B">
        <w:rPr>
          <w:sz w:val="16"/>
        </w:rPr>
        <w:t xml:space="preserve">. In order for one thing to be communicated as asymmetrical with or disproportionate to another thing, these things must be analogical to one another, possessing a minimal degree of likeness or commonality. Therefore creditor and debtor, despite the extremity of their asymmetry, remain analogous to each other as beings. [24] This is to say that the debt-relation operates as a domain of analogous being, and that </w:t>
      </w:r>
      <w:r w:rsidRPr="00BA1B8B">
        <w:rPr>
          <w:b/>
          <w:u w:val="single"/>
        </w:rPr>
        <w:t>Lazzarato</w:t>
      </w:r>
      <w:r w:rsidRPr="00BA1B8B">
        <w:rPr>
          <w:sz w:val="16"/>
        </w:rPr>
        <w:t>—by presupposing and leaving in place this domain—</w:t>
      </w:r>
      <w:r w:rsidRPr="00BA1B8B">
        <w:rPr>
          <w:b/>
          <w:u w:val="single"/>
        </w:rPr>
        <w:t>fails to encounter the negativity of non-being</w:t>
      </w:r>
      <w:r w:rsidRPr="00BA1B8B">
        <w:rPr>
          <w:sz w:val="16"/>
        </w:rPr>
        <w:t>.</w:t>
      </w:r>
      <w:hyperlink r:id="rId63" w:anchor="footnote-12" w:history="1">
        <w:r w:rsidRPr="00BA1B8B">
          <w:rPr>
            <w:rStyle w:val="Hyperlink"/>
            <w:sz w:val="16"/>
          </w:rPr>
          <w:t>[12]</w:t>
        </w:r>
      </w:hyperlink>
      <w:r w:rsidRPr="00BA1B8B">
        <w:rPr>
          <w:rStyle w:val="StyleUnderline"/>
        </w:rPr>
        <w:t>Whereas asymmetry presupposes the commonality and analogical relation of beings, non-being names that which is without being, and thus without analogical relation to being</w:t>
      </w:r>
      <w:r w:rsidRPr="00BA1B8B">
        <w:rPr>
          <w:sz w:val="16"/>
        </w:rPr>
        <w:t xml:space="preserve">(s): </w:t>
      </w:r>
      <w:r w:rsidRPr="00BA1B8B">
        <w:rPr>
          <w:b/>
          <w:u w:val="single"/>
        </w:rPr>
        <w:t>something and nothing are not asymmetrical but incommensurable</w:t>
      </w:r>
      <w:r w:rsidRPr="00BA1B8B">
        <w:rPr>
          <w:sz w:val="16"/>
        </w:rPr>
        <w:t xml:space="preserve">. Lazzarato's critique of debt, by focusing on asymmetry, ignores this absence of analogy between being (whether positive or negative, creditor or debtor) and non-being, and so it can only amount to a modulation of being—that is, a modulation ofwe. [25] Returning to Lazzarato's history of Christian-capitalist inheritance, I contend that this modulation is evident as an apparent transmutation within the "we": we were </w:t>
      </w:r>
      <w:r w:rsidRPr="00BA1B8B">
        <w:rPr>
          <w:b/>
          <w:u w:val="single"/>
        </w:rPr>
        <w:t>once the inheritors of original sin</w:t>
      </w:r>
      <w:r w:rsidRPr="00BA1B8B">
        <w:rPr>
          <w:sz w:val="16"/>
        </w:rPr>
        <w:t xml:space="preserve">, whereas we are </w:t>
      </w:r>
      <w:r w:rsidRPr="00BA1B8B">
        <w:rPr>
          <w:b/>
          <w:u w:val="single"/>
        </w:rPr>
        <w:t>now the inheritors of debt.</w:t>
      </w:r>
      <w:r w:rsidRPr="00BA1B8B">
        <w:rPr>
          <w:sz w:val="16"/>
        </w:rPr>
        <w:t xml:space="preserve"> Yet a deeper continuity remains, for while we are different, it is we who have undergone—and survived—discontinuity: </w:t>
      </w:r>
      <w:r w:rsidRPr="00BA1B8B">
        <w:rPr>
          <w:b/>
          <w:u w:val="single"/>
        </w:rPr>
        <w:t>we are still we</w:t>
      </w:r>
      <w:r w:rsidRPr="00BA1B8B">
        <w:rPr>
          <w:sz w:val="16"/>
        </w:rPr>
        <w:t xml:space="preserve">. Previously we inherited original sin, whereas now we inherit debt, but we are still those who inherit—and, in virtue of this being-inherited or inheriting-being, we are something. We are we, and we remain we, across any apparent discontinuity of Christianity and capitalism, </w:t>
      </w:r>
      <w:r w:rsidRPr="00BA1B8B">
        <w:rPr>
          <w:b/>
          <w:u w:val="single"/>
        </w:rPr>
        <w:t>because what remains</w:t>
      </w:r>
      <w:r w:rsidRPr="00BA1B8B">
        <w:rPr>
          <w:sz w:val="16"/>
        </w:rPr>
        <w:t xml:space="preserve">, what is constant, </w:t>
      </w:r>
      <w:r w:rsidRPr="00BA1B8B">
        <w:rPr>
          <w:b/>
          <w:u w:val="single"/>
        </w:rPr>
        <w:t>is the capacity to inherit</w:t>
      </w:r>
      <w:r w:rsidRPr="00BA1B8B">
        <w:rPr>
          <w:sz w:val="16"/>
        </w:rPr>
        <w:t xml:space="preserve">. Such inheritance is not so happy, of course, for to inherit sin, or to inherit debt, is to be exploited by God or capital. Yet this structure of exploitation maintains an analogy between exploiter and exploited: we are exploited, but </w:t>
      </w:r>
      <w:r w:rsidRPr="00BA1B8B">
        <w:rPr>
          <w:b/>
          <w:u w:val="single"/>
        </w:rPr>
        <w:t>precisely through this exploitation</w:t>
      </w:r>
      <w:r w:rsidRPr="00BA1B8B">
        <w:rPr>
          <w:sz w:val="16"/>
        </w:rPr>
        <w:t xml:space="preserve">, this inheritance of debt, we still know ourselves as we. [26] In this sense, "we" names the inherited capacity to be-something, or the capacity to inherit being. What is ultimately inherited is not debt so much as this capacity: the debt that exploits is the debt that gives being, that gives the capacity to be in analogy with other beings, and thus to participate in or communicate as we. To frame the inheritance of debt primarily in terms of its asymmetry or exploitation is thus to obscure the fact that inheritability, or the ability to inherit, is the common or communicable being underlying all asymmetry. This is to say that </w:t>
      </w:r>
      <w:r w:rsidRPr="00BA1B8B">
        <w:rPr>
          <w:b/>
          <w:u w:val="single"/>
        </w:rPr>
        <w:t>Lazzarato focuses</w:t>
      </w:r>
      <w:r w:rsidRPr="00BA1B8B">
        <w:rPr>
          <w:sz w:val="16"/>
        </w:rPr>
        <w:t xml:space="preserve"> his analysis </w:t>
      </w:r>
      <w:r w:rsidRPr="00BA1B8B">
        <w:rPr>
          <w:b/>
          <w:u w:val="single"/>
        </w:rPr>
        <w:t>on the conflictual relation between beings of the anti-black world and thereby fails to address the more essential antagonism between blackness and the world</w:t>
      </w:r>
      <w:r w:rsidRPr="00BA1B8B">
        <w:rPr>
          <w:sz w:val="16"/>
        </w:rPr>
        <w:t>. Lazzarato remains within the being of inheritance, or within the we that underlies and guarantees the "coherence"</w:t>
      </w:r>
      <w:hyperlink r:id="rId64" w:anchor="footnote-13" w:history="1">
        <w:r w:rsidRPr="00BA1B8B">
          <w:rPr>
            <w:rStyle w:val="Hyperlink"/>
            <w:sz w:val="16"/>
          </w:rPr>
          <w:t>[13]</w:t>
        </w:r>
      </w:hyperlink>
      <w:r w:rsidRPr="00BA1B8B">
        <w:rPr>
          <w:sz w:val="16"/>
        </w:rPr>
        <w:t xml:space="preserve"> (Hartman and Wilderson 2003: 187) of asymmetrical relation, whereas </w:t>
      </w:r>
      <w:r w:rsidRPr="00BA1B8B">
        <w:rPr>
          <w:b/>
          <w:u w:val="single"/>
        </w:rPr>
        <w:t>any break with the present</w:t>
      </w:r>
      <w:r w:rsidRPr="00BA1B8B">
        <w:rPr>
          <w:sz w:val="16"/>
        </w:rPr>
        <w:t xml:space="preserve"> must be articulated according to blackness, which is without relation. [27] The break, then, </w:t>
      </w:r>
      <w:r w:rsidRPr="00BA1B8B">
        <w:rPr>
          <w:b/>
          <w:u w:val="single"/>
        </w:rPr>
        <w:t>must be articulated according to the uninheritability of blackness</w:t>
      </w:r>
      <w:r w:rsidRPr="00BA1B8B">
        <w:rPr>
          <w:sz w:val="16"/>
        </w:rPr>
        <w:t>. For Lazzarato, however, blackness remains in "the position of the unthought" (Hartman and Wilderson 2003: 185), and this is precisely because he adheres to the universalizable horizon of the we. "Everyone is a 'debtor,' accountable to and guilty before. Capital has become the Great Creditor, the Universal Creditor" (Lazzarato 2012: 11).</w:t>
      </w:r>
      <w:hyperlink r:id="rId65" w:anchor="footnote-14" w:history="1">
        <w:r w:rsidRPr="00BA1B8B">
          <w:rPr>
            <w:rStyle w:val="Hyperlink"/>
            <w:sz w:val="16"/>
          </w:rPr>
          <w:t>[14]</w:t>
        </w:r>
      </w:hyperlink>
      <w:r w:rsidRPr="00BA1B8B">
        <w:rPr>
          <w:sz w:val="16"/>
        </w:rPr>
        <w:t xml:space="preserve"> Yet it is clear that there are those who do not participate in the we of the indebted man.</w:t>
      </w:r>
      <w:hyperlink r:id="rId66" w:anchor="footnote-15" w:history="1">
        <w:r w:rsidRPr="00BA1B8B">
          <w:rPr>
            <w:rStyle w:val="Hyperlink"/>
            <w:sz w:val="16"/>
          </w:rPr>
          <w:t>[15]</w:t>
        </w:r>
      </w:hyperlink>
      <w:r w:rsidRPr="00BA1B8B">
        <w:rPr>
          <w:sz w:val="16"/>
        </w:rPr>
        <w:t xml:space="preserve"> Logically prior to the domination articulated via asymmetrical relations of we (inheritance of debt), there is domination articulated as non-being: "the damned of the earth"</w:t>
      </w:r>
      <w:hyperlink r:id="rId67" w:anchor="footnote-16" w:history="1">
        <w:r w:rsidRPr="00BA1B8B">
          <w:rPr>
            <w:rStyle w:val="Hyperlink"/>
            <w:sz w:val="16"/>
          </w:rPr>
          <w:t>[16]</w:t>
        </w:r>
      </w:hyperlink>
      <w:r w:rsidRPr="00BA1B8B">
        <w:rPr>
          <w:sz w:val="16"/>
        </w:rPr>
        <w:t xml:space="preserve"> do not inherit.</w:t>
      </w:r>
    </w:p>
    <w:p w:rsidR="009E6D1E" w:rsidRPr="00BA1B8B" w:rsidRDefault="009E6D1E" w:rsidP="009E6D1E">
      <w:pPr>
        <w:rPr>
          <w:sz w:val="16"/>
        </w:rPr>
      </w:pPr>
    </w:p>
    <w:p w:rsidR="009E6D1E" w:rsidRPr="00BA1B8B" w:rsidRDefault="009E6D1E" w:rsidP="009E6D1E">
      <w:pPr>
        <w:rPr>
          <w:b/>
        </w:rPr>
      </w:pPr>
    </w:p>
    <w:p w:rsidR="009E6D1E" w:rsidRPr="00BA1B8B" w:rsidRDefault="009E6D1E" w:rsidP="009E6D1E"/>
    <w:p w:rsidR="009E6D1E" w:rsidRPr="00BA1B8B" w:rsidRDefault="009E6D1E" w:rsidP="009E6D1E">
      <w:pPr>
        <w:pStyle w:val="Heading4"/>
      </w:pPr>
      <w:r w:rsidRPr="00BA1B8B">
        <w:t>Their move to call us individualistic masks the whites as the collective and demonize people who challenge racial and sexual violence – that allows that violence to continue and reifies neoliberalism</w:t>
      </w:r>
    </w:p>
    <w:p w:rsidR="009E6D1E" w:rsidRPr="00BA1B8B" w:rsidRDefault="009E6D1E" w:rsidP="009E6D1E">
      <w:r w:rsidRPr="00BA1B8B">
        <w:rPr>
          <w:b/>
        </w:rPr>
        <w:t>Ahmed in 14</w:t>
      </w:r>
      <w:r w:rsidRPr="00BA1B8B">
        <w:t xml:space="preserve"> &lt;Sara. Professor of Race and Cultural Studies, Goldsmiths College, University of London. “Selfcare as welfare” August 25, 2014. http://feministkilljoys.com/2014/08/25/selfcare-as-warfare/&gt;</w:t>
      </w:r>
    </w:p>
    <w:p w:rsidR="009E6D1E" w:rsidRPr="00BA1B8B" w:rsidRDefault="009E6D1E" w:rsidP="009E6D1E">
      <w:pPr>
        <w:rPr>
          <w:b/>
          <w:iCs/>
          <w:u w:val="single"/>
        </w:rPr>
      </w:pPr>
      <w:r w:rsidRPr="00BA1B8B">
        <w:rPr>
          <w:sz w:val="14"/>
        </w:rPr>
        <w:t xml:space="preserve">Audre Lorde writes persuasively about how self-care can become an obscurant, how caring for oneself can lead you away from engaging in certain kinds of political struggle. And yet, in A Burst of Light, she defends self-care as not about self-indulgence, but self-preservation. </w:t>
      </w:r>
      <w:r w:rsidRPr="00BA1B8B">
        <w:rPr>
          <w:rStyle w:val="StyleUnderline"/>
        </w:rPr>
        <w:t xml:space="preserve">Self-care becomes warfare. This kind of self-care is not about one’s own happiness. It is about finding ways to exist in a world that is diminishing. </w:t>
      </w:r>
      <w:r w:rsidRPr="00BA1B8B">
        <w:rPr>
          <w:sz w:val="14"/>
        </w:rPr>
        <w:t xml:space="preserve">Already: </w:t>
      </w:r>
      <w:r w:rsidRPr="00BA1B8B">
        <w:rPr>
          <w:rStyle w:val="StyleUnderline"/>
        </w:rPr>
        <w:t>we have been given some tools to sharpen our understanding of how neo-liberalism can be used as a tool. There are differences that matter, differences that matter relating to differences of power. Neoliberalism sweeps up too much when all forms of self-care become symptoms of neo-liberalism. When feminist, queer and anti-racist work that involves sharing our feelings, our hurt and grief, recognising that power gets right to the bone, is called neo-liberalism, we have to hear what is not being heard. When feminism involves recognising the suffering of say, an individual woman of colour at the hands of a sexist, heterosexist, and racist system that is indifferent to the suffering it causes and that is called neoliberalism, you would be repeating rather than challenging this structural indifference</w:t>
      </w:r>
      <w:r w:rsidRPr="00BA1B8B">
        <w:rPr>
          <w:sz w:val="14"/>
        </w:rPr>
        <w:t xml:space="preserve">. And you also negate other “other histories” that are at stake in her struggle for her suffering to matter. </w:t>
      </w:r>
      <w:r w:rsidRPr="00BA1B8B">
        <w:rPr>
          <w:rStyle w:val="StyleUnderline"/>
        </w:rPr>
        <w:t xml:space="preserve">Those who do not have to struggle for their own survival can very easily and rather quickly dismiss those who have to struggle for survival as “indulging themselves.” </w:t>
      </w:r>
      <w:r w:rsidRPr="00BA1B8B">
        <w:rPr>
          <w:sz w:val="14"/>
        </w:rPr>
        <w:t xml:space="preserve">As feminism teaches us: </w:t>
      </w:r>
      <w:r w:rsidRPr="00BA1B8B">
        <w:rPr>
          <w:rStyle w:val="Emphasis"/>
        </w:rPr>
        <w:t>talking about personal feelings is not necessarily about deflecting attention from structures</w:t>
      </w:r>
      <w:r w:rsidRPr="00BA1B8B">
        <w:rPr>
          <w:sz w:val="14"/>
        </w:rPr>
        <w:t xml:space="preserve">. If anything, I would argue the opposite: </w:t>
      </w:r>
      <w:r w:rsidRPr="00BA1B8B">
        <w:rPr>
          <w:rStyle w:val="Emphasis"/>
        </w:rPr>
        <w:t>not addressing certain histories that hurt, histories that get to the bone, how we are affected by what we come up against, is one way of deflecting attention from structures</w:t>
      </w:r>
      <w:r w:rsidRPr="00BA1B8B">
        <w:rPr>
          <w:sz w:val="14"/>
        </w:rPr>
        <w:t xml:space="preserve"> (as if our concern with our own pain or suffering is what stops certain things from just “going away”). Not the only way, but one way. If you have got a model that says an individual woman who is trying to survive an experience of rape by focusing on her own wellbeing and safety, by trying to work out ways she can keep on going or ways she can participate in something without having to experience more trauma (by asking for trigger warnings in a classroom, for instance) is participating in the same politics as a woman who is concerned with getting up “the ladder” in a company then I think there is something wrong with your model. </w:t>
      </w:r>
      <w:r w:rsidRPr="00BA1B8B">
        <w:rPr>
          <w:rStyle w:val="StyleUnderline"/>
        </w:rPr>
        <w:t>Sometimes, “coping with” or “getting by” or “making do” might appear as a way of not attending to structural inequalities, as benefiting from a system by adapting to it, even if you are not privileged by that system, even if you are damaged by that system</w:t>
      </w:r>
      <w:r w:rsidRPr="00BA1B8B">
        <w:rPr>
          <w:sz w:val="14"/>
        </w:rPr>
        <w:t xml:space="preserve">. Perhaps we need to ask: who has enough resources not to have to become resourceful? When you have less resources you might have to become more resourceful. Of course: the requirement to become more resourceful is part of the the injustice of a system that distributes resources unequally. Of course: becoming resourceful is not system changing even if it can be life changing (although maybe, just maybe, a collective refusal not to not exist can be system changing). But </w:t>
      </w:r>
      <w:r w:rsidRPr="00BA1B8B">
        <w:rPr>
          <w:rStyle w:val="StyleUnderline"/>
        </w:rPr>
        <w:t>to assume people’s ordinary ways of coping with injustices implies some sort of failure on their part – or even an identification with the system – is another injustice they have to cope with. The more resources you have the easier it is to make such a critique of those whose response to injustice is to become more resourceful.</w:t>
      </w:r>
      <w:r w:rsidRPr="00BA1B8B">
        <w:rPr>
          <w:sz w:val="14"/>
        </w:rPr>
        <w:t xml:space="preserve"> You might not be trying to move up, to project yourself forward; you might simply be trying not to be brought down. Heavy, heavy histories. Wearing, worn down. Even if it’s system change we need, that we fight for, when the system does not change, when the walls come up, those hardenings of history into physical barriers in the present, you have to manage; to cope. Your choices are compromised when a world is compromised. </w:t>
      </w:r>
      <w:r w:rsidRPr="00BA1B8B">
        <w:rPr>
          <w:rStyle w:val="StyleUnderline"/>
        </w:rPr>
        <w:t>It is not surprising: some recent anti-feminist, anti-queer and anti-intersectionality (intersectionality as code for people of colour) statements from the “white male left” rest on charging us with being individualistic, as indulging ourselves, as being concerned with ourselves and our own damaged “identities</w:t>
      </w:r>
      <w:r w:rsidRPr="00BA1B8B">
        <w:rPr>
          <w:sz w:val="14"/>
        </w:rPr>
        <w:t>.” I wonder if Audre Lorde might have had to insist that self-care was not self-indulgence because she had heard this charge. I wonder. I have read recently some critiques of feminists for calling out individuals for sexism and racism because those critiques neglect (we neglect) structures. Really? Or is that when we talk about sexism and racism you hear us as talking about individuals? Are you suddenly concerned with structures because you do not want to hear how you as an individual might be implicated in the power relations we critique? I noted in my book, On Being Included (2012) how there can be a certain safety in terms like “institutional racism” in a context where individuals have disidentified from institutions they can see themselves as not “in it” at all. And how interesting: the individual disappears at the very moment he is called to account. He will probably reappear as the saviour of the left. You can hear, no doubt, my tiredness and cynicism. I do not apologise for it. I am tired of it. Some of the glib dismissals of “call out culture” make my blood boil. I say glib because they imply it is easy to call people out, or even that it has become a new social norm. I know, for instance, how hard it is to get sexual harassment taken seriously. Individuals get away with it all the time. They get away with it because of the system. It is normalised and understood as the way things are. Individual women have to speak out, and testify over and over again; and still there is a system in place, a system that is working, that stops women from being heard. In a case when a woman is harassed by an individual man, she has to work hard to call him out. She often has to keep saying it because he keeps doing it. Calling out an individual matters, even when the system is also what is bruising: the violence directed against you by somebody is a violence that leaves a trace upon you whether that trace is visible or not. And: there is a system which creates him, supports him, and gives him a sense that he has a right to do what he does. To challenge him is to challenge a system. I read one anti-feminist article that implied feminists are being individualistic, when they call out individual men, because that calling out is what stops us working more collectively for radical transformation.</w:t>
      </w:r>
      <w:r w:rsidRPr="00BA1B8B">
        <w:rPr>
          <w:rStyle w:val="StyleUnderline"/>
        </w:rPr>
        <w:t xml:space="preserve"> </w:t>
      </w:r>
      <w:r w:rsidRPr="00BA1B8B">
        <w:rPr>
          <w:rStyle w:val="Emphasis"/>
        </w:rPr>
        <w:t>Collectivity: can work for some individuals as a means for disguising their own interest as collective interest</w:t>
      </w:r>
      <w:r w:rsidRPr="00BA1B8B">
        <w:rPr>
          <w:rStyle w:val="StyleUnderline"/>
        </w:rPr>
        <w:t xml:space="preserve">. When collectivity requires you to bracket your experience of oppression </w:t>
      </w:r>
      <w:r w:rsidRPr="00BA1B8B">
        <w:rPr>
          <w:rStyle w:val="Emphasis"/>
        </w:rPr>
        <w:t>it is not a collectivity worth fighting for</w:t>
      </w:r>
      <w:r w:rsidRPr="00BA1B8B">
        <w:rPr>
          <w:sz w:val="14"/>
        </w:rPr>
        <w:t xml:space="preserve">. And I have watched this happen with feminist despair: </w:t>
      </w:r>
      <w:r w:rsidRPr="00BA1B8B">
        <w:rPr>
          <w:rStyle w:val="StyleUnderline"/>
        </w:rPr>
        <w:t>when women speak out about sexual harassment and sexual violence they are heard as compromising the whole thing: a project, a centre, a revolution. And the individuals they speak of are then presented as the ones</w:t>
      </w:r>
      <w:r w:rsidRPr="00BA1B8B">
        <w:rPr>
          <w:sz w:val="14"/>
        </w:rPr>
        <w:t xml:space="preserve"> who have to suffer the consequences of feminist complaint, the one’s </w:t>
      </w:r>
      <w:r w:rsidRPr="00BA1B8B">
        <w:rPr>
          <w:rStyle w:val="StyleUnderline"/>
        </w:rPr>
        <w:t xml:space="preserve">whose damage is generalised (if “he” is damaged “we” are damaged). When her testimony is heard as damaging the possibility of revolting against a system, </w:t>
      </w:r>
      <w:r w:rsidRPr="00BA1B8B">
        <w:rPr>
          <w:rStyle w:val="Emphasis"/>
        </w:rPr>
        <w:t>a system is reproduced</w:t>
      </w:r>
      <w:r w:rsidRPr="00BA1B8B">
        <w:rPr>
          <w:rStyle w:val="StyleUnderline"/>
        </w:rPr>
        <w:t xml:space="preserve">. </w:t>
      </w:r>
      <w:r w:rsidRPr="00BA1B8B">
        <w:rPr>
          <w:sz w:val="14"/>
        </w:rPr>
        <w:t xml:space="preserve">I will say it again: the individual seems to disappear at the moment he is called to account. We are the ones who then appear as individuals, who are assumed to be acting as individuals or even as being individualistic, while he disappears into a collective. From my study of will and willfulness, I learnt how </w:t>
      </w:r>
      <w:r w:rsidRPr="00BA1B8B">
        <w:rPr>
          <w:rStyle w:val="StyleUnderline"/>
        </w:rPr>
        <w:t>those who challenge power are often judged as promoting themselves, as putting themselves first, as self-promotional</w:t>
      </w:r>
      <w:r w:rsidRPr="00BA1B8B">
        <w:rPr>
          <w:sz w:val="14"/>
        </w:rPr>
        <w:t xml:space="preserve">. And maybe: the judgment does find us somewhere. We might have to promote ourselves when we are not promoted by virtue of our membership of a group. We might have to become assertive just to appear. For others, you appear and you are attended to right away. A world is waiting for you to appear. The one who can quickly disappear when called to account can then quickly re-appear when on the receiving end of an action that is welcomed or desired. I think of these differences as how we become assembled over and by tables. Two women seated together at a table, let’s say. Sometimes you might have to wave your arm, your willful arm, just to be noticed. Without a man at the table you tend not to appear. For others, to be seated is not only to be seen, but to be seen to. You can take up a place at the table when you have already been given a place. You do not have to become self-willed if your will is accomplished by the general will. This is why the general dismissal of feminism as identity politics (and there is a history to how identity politics becomes a dismissal) needs to be treated as a form of conservatism: it is an attempt to conserve power by assuming those who challenge power are just concerned with or about themselves. An individual is one who is not dividable into parts. </w:t>
      </w:r>
      <w:r w:rsidRPr="00BA1B8B">
        <w:rPr>
          <w:rStyle w:val="StyleUnderline"/>
        </w:rPr>
        <w:t>In Willful Subjects (2014), I tied the history of the individual as the one who does not have to divide himself to a patriarchal, colonial and capitalist history. He can be an individual, not divided into parts, because others become his parts: they become his arms, his feet, his hands, limbs that are intended to give support to his body.</w:t>
      </w:r>
      <w:r w:rsidRPr="00BA1B8B">
        <w:rPr>
          <w:sz w:val="14"/>
        </w:rPr>
        <w:t xml:space="preserve"> When a secretary becomes his right hand, his right hand is freed. Your labour as support for his freedom. This is how the question of support returns us to bodies, to how bodies are supported. Willful parts are those who are unwilling to provide this support. So how quickly those who resist their subordination are judged as being individualistic as well as willful. In refusing to support him, by becoming his parts, we have become self-willed; in refusing to care for him, we are judged as caring for ourselves, where this “for” is assumed as only and lonely. </w:t>
      </w:r>
      <w:r w:rsidRPr="00BA1B8B">
        <w:rPr>
          <w:rStyle w:val="Emphasis"/>
        </w:rPr>
        <w:t>Self-care: that can be an act of political warfare</w:t>
      </w:r>
      <w:r w:rsidRPr="00BA1B8B">
        <w:rPr>
          <w:sz w:val="14"/>
        </w:rPr>
        <w:t xml:space="preserve">. In directing our care towards ourselves we are redirecting care away from its proper objects, we are not caring for those we are supposed to care for; we are not caring for the bodies deemed worth caring about. And </w:t>
      </w:r>
      <w:r w:rsidRPr="00BA1B8B">
        <w:rPr>
          <w:rStyle w:val="StyleUnderline"/>
        </w:rPr>
        <w:t>that is why in queer, feminist and anti-racist work self-care is about the creation of community</w:t>
      </w:r>
      <w:r w:rsidRPr="00BA1B8B">
        <w:rPr>
          <w:sz w:val="14"/>
        </w:rPr>
        <w:t xml:space="preserve">, fragile communities, </w:t>
      </w:r>
      <w:r w:rsidRPr="00BA1B8B">
        <w:rPr>
          <w:rStyle w:val="StyleUnderline"/>
        </w:rPr>
        <w:t xml:space="preserve">assembled out of the experiences of being shattered. We reassemble ourselves through the ordinary, everyday and often painstaking work of looking after ourselves; looking after each other. </w:t>
      </w:r>
      <w:r w:rsidRPr="00BA1B8B">
        <w:rPr>
          <w:sz w:val="14"/>
        </w:rPr>
        <w:t>This is why when we have to insist, I matter, we matter, we are transforming what matters. Women’s lives matter; black lives matter; queer lives matter; disabled lives matter; trans lives matter; the poor; the elderly; the incarcerated, matter</w:t>
      </w:r>
      <w:r w:rsidRPr="00BA1B8B">
        <w:rPr>
          <w:rStyle w:val="Emphasis"/>
        </w:rPr>
        <w:t>. For those who have to insist they matter to matter: selfcare is warfare.</w:t>
      </w:r>
    </w:p>
    <w:p w:rsidR="009E6D1E" w:rsidRPr="00BA1B8B" w:rsidRDefault="009E6D1E" w:rsidP="009E6D1E">
      <w:pPr>
        <w:pStyle w:val="Heading4"/>
      </w:pPr>
      <w:r w:rsidRPr="00BA1B8B">
        <w:t>It also means the alt fails because reading racist and sexist violence as extrinsic effects of capital alienates people from the proletariat movement against capitalism</w:t>
      </w:r>
    </w:p>
    <w:p w:rsidR="009E6D1E" w:rsidRPr="00BA1B8B" w:rsidRDefault="009E6D1E" w:rsidP="009E6D1E">
      <w:r w:rsidRPr="00BA1B8B">
        <w:rPr>
          <w:b/>
        </w:rPr>
        <w:t>Belkhir in 1</w:t>
      </w:r>
      <w:r w:rsidRPr="00BA1B8B">
        <w:t xml:space="preserve"> &lt;Jean Ait. “Marxism Without Apologies: Integrating Race, Gender, Class; A Working Class Approach” Race, Gender &amp; Class8.2 (Apr 30, 2001): 142.&gt;</w:t>
      </w:r>
    </w:p>
    <w:p w:rsidR="009E6D1E" w:rsidRPr="00BA1B8B" w:rsidRDefault="009E6D1E" w:rsidP="009E6D1E">
      <w:pPr>
        <w:rPr>
          <w:sz w:val="14"/>
          <w:szCs w:val="12"/>
        </w:rPr>
      </w:pPr>
      <w:r w:rsidRPr="00BA1B8B">
        <w:rPr>
          <w:rStyle w:val="StyleUnderline"/>
        </w:rPr>
        <w:t>More than ever there is a need for the continued struggle against historical social inequalities based on race, class and gender</w:t>
      </w:r>
      <w:r w:rsidRPr="00BA1B8B">
        <w:rPr>
          <w:sz w:val="14"/>
        </w:rPr>
        <w:t xml:space="preserve">. We need to integrate racism, sexism and classism into the Marxist analysis of capitalism </w:t>
      </w:r>
      <w:r w:rsidRPr="00BA1B8B">
        <w:rPr>
          <w:rStyle w:val="StyleUnderline"/>
        </w:rPr>
        <w:t>in which race or gender or class serves as a point of entry through which the varied forms of social inequality can and must be understood</w:t>
      </w:r>
      <w:r w:rsidRPr="00BA1B8B">
        <w:rPr>
          <w:sz w:val="14"/>
        </w:rPr>
        <w:t xml:space="preserve">. Thus, </w:t>
      </w:r>
      <w:r w:rsidRPr="00BA1B8B">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BA1B8B">
        <w:rPr>
          <w:rStyle w:val="StyleUnderline"/>
          <w:sz w:val="12"/>
        </w:rPr>
        <w:t>¶</w:t>
      </w:r>
      <w:r w:rsidRPr="00BA1B8B">
        <w:rPr>
          <w:sz w:val="14"/>
        </w:rPr>
        <w:t xml:space="preserve"> Marxism and the "Woman Question"</w:t>
      </w:r>
      <w:r w:rsidRPr="00BA1B8B">
        <w:rPr>
          <w:sz w:val="12"/>
        </w:rPr>
        <w:t>¶</w:t>
      </w:r>
      <w:r w:rsidRPr="00BA1B8B">
        <w:rPr>
          <w:sz w:val="14"/>
        </w:rPr>
        <w:t xml:space="preserve"> In their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BA1B8B">
        <w:rPr>
          <w:rStyle w:val="StyleUnderline"/>
        </w:rPr>
        <w:t>Marxism produced virtually nothing of real usefulness about gender inequality and the liberation of women</w:t>
      </w:r>
      <w:r w:rsidRPr="00BA1B8B">
        <w:rPr>
          <w:sz w:val="14"/>
        </w:rPr>
        <w:t>. For Vogel (1983): "</w:t>
      </w:r>
      <w:r w:rsidRPr="00BA1B8B">
        <w:rPr>
          <w:rStyle w:val="StyleUnderline"/>
        </w:rPr>
        <w:t>Marx and his collaborator Engels had little to say about the emancipation of women.... For them it was a marginal problem." As a result, the sexist bias in Marxism contributed to the growth of distortions in their analysis of capitalism</w:t>
      </w:r>
      <w:r w:rsidRPr="00BA1B8B">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BA1B8B">
        <w:rPr>
          <w:rStyle w:val="StyleUnderline"/>
        </w:rPr>
        <w:t xml:space="preserve">since capital and private property do not cause the inequality of women, </w:t>
      </w:r>
      <w:r w:rsidRPr="00BA1B8B">
        <w:rPr>
          <w:rStyle w:val="Emphasis"/>
        </w:rPr>
        <w:t>their abolition alone will not result in the end of gender inequality</w:t>
      </w:r>
      <w:r w:rsidRPr="00BA1B8B">
        <w:rPr>
          <w:sz w:val="14"/>
        </w:rPr>
        <w:t xml:space="preserve">. </w:t>
      </w:r>
      <w:r w:rsidRPr="00BA1B8B">
        <w:rPr>
          <w:sz w:val="14"/>
          <w:szCs w:val="12"/>
        </w:rPr>
        <w:t>Only specifically feminist analysis revealed the systemic character of the patriarchal relations between men and women necessary to understand gender inequality.</w:t>
      </w:r>
      <w:r w:rsidRPr="00BA1B8B">
        <w:rPr>
          <w:sz w:val="12"/>
          <w:szCs w:val="12"/>
        </w:rPr>
        <w:t>¶</w:t>
      </w:r>
      <w:r w:rsidRPr="00BA1B8B">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the</w:t>
      </w:r>
      <w:r w:rsidRPr="00BA1B8B">
        <w:rPr>
          <w:sz w:val="14"/>
        </w:rPr>
        <w:t xml:space="preserve"> </w:t>
      </w:r>
      <w:r w:rsidRPr="00BA1B8B">
        <w:rPr>
          <w:rStyle w:val="StyleUnderline"/>
        </w:rPr>
        <w:t>"inferiorisation of women" is the socialization process of children outside and inside the home where "the patriarchal ideology, that men are superior to women," are</w:t>
      </w:r>
      <w:r w:rsidRPr="00BA1B8B">
        <w:rPr>
          <w:sz w:val="14"/>
        </w:rPr>
        <w:t xml:space="preserve"> taught and, where the inferior position of women is </w:t>
      </w:r>
      <w:r w:rsidRPr="00BA1B8B">
        <w:rPr>
          <w:rStyle w:val="StyleUnderline"/>
        </w:rPr>
        <w:t>reinforced by the churches, unions, armies, factories, offices, media, publicity, schools, etc</w:t>
      </w:r>
      <w:r w:rsidRPr="00BA1B8B">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BA1B8B">
        <w:rPr>
          <w:sz w:val="12"/>
        </w:rPr>
        <w:t>¶</w:t>
      </w:r>
      <w:r w:rsidRPr="00BA1B8B">
        <w:rPr>
          <w:sz w:val="14"/>
        </w:rPr>
        <w:t xml:space="preserve"> MARXISM AND THE "RACE PROBLEM."</w:t>
      </w:r>
      <w:r w:rsidRPr="00BA1B8B">
        <w:rPr>
          <w:sz w:val="12"/>
        </w:rPr>
        <w:t>¶</w:t>
      </w:r>
      <w:r w:rsidRPr="00BA1B8B">
        <w:rPr>
          <w:sz w:val="14"/>
        </w:rPr>
        <w:t xml:space="preserve"> Although much contemporary sociological writing concerns itself with analyses of race, theories of racial ethnic inequality have never been a priority in Marxist social science. As Geschwender &amp; Levine (1994) reminds us: "</w:t>
      </w:r>
      <w:r w:rsidRPr="00BA1B8B">
        <w:rPr>
          <w:rStyle w:val="StyleUnderline"/>
        </w:rPr>
        <w:t>Classical social theorists, such as Marx, Durkheim, and Weber, were not concerned with the race problem</w:t>
      </w:r>
      <w:r w:rsidRPr="00BA1B8B">
        <w:rPr>
          <w:sz w:val="14"/>
        </w:rPr>
        <w:t xml:space="preserve">...The authors conclude their reviews of Classical and Recent Theoretical Developments in the Marxist Analysis of Race and Ethnicity in regretting that certain </w:t>
      </w:r>
      <w:r w:rsidRPr="00BA1B8B">
        <w:rPr>
          <w:rStyle w:val="StyleUnderline"/>
        </w:rPr>
        <w:t>Marxist theorists make the error of denying the race problem in the U.S.</w:t>
      </w:r>
      <w:r w:rsidRPr="00BA1B8B">
        <w:rPr>
          <w:sz w:val="14"/>
        </w:rPr>
        <w:t xml:space="preserve"> For instance, Bonacich (1980) </w:t>
      </w:r>
      <w:r w:rsidRPr="00BA1B8B">
        <w:rPr>
          <w:rStyle w:val="StyleUnderline"/>
        </w:rPr>
        <w:t xml:space="preserve">reduced racism to an </w:t>
      </w:r>
      <w:r w:rsidRPr="00BA1B8B">
        <w:rPr>
          <w:rStyle w:val="Emphasis"/>
        </w:rPr>
        <w:t>ideological adjunct to class exploitation.</w:t>
      </w:r>
      <w:r w:rsidRPr="00BA1B8B">
        <w:rPr>
          <w:sz w:val="14"/>
        </w:rPr>
        <w:t xml:space="preserve"> Wallerstein (1972) came very close to eliminating the concept together by stripping it of any meaning independent of the exploitation process.</w:t>
      </w:r>
      <w:r w:rsidRPr="00BA1B8B">
        <w:rPr>
          <w:sz w:val="12"/>
        </w:rPr>
        <w:t>¶</w:t>
      </w:r>
      <w:r w:rsidRPr="00BA1B8B">
        <w:rPr>
          <w:sz w:val="14"/>
        </w:rPr>
        <w:t xml:space="preserve"> As consequence, Manning Marable (1996) argues that </w:t>
      </w:r>
      <w:r w:rsidRPr="00BA1B8B">
        <w:rPr>
          <w:rStyle w:val="StyleUnderline"/>
        </w:rPr>
        <w:t xml:space="preserve">racism has blunted the critical faculties of white progressives from the colonial period to the present Blacks have seen an endless series of prominent white liberal and progressive allies </w:t>
      </w:r>
      <w:r w:rsidRPr="00BA1B8B">
        <w:rPr>
          <w:rStyle w:val="Emphasis"/>
        </w:rPr>
        <w:t>betray their trust and embrace the politics of white supremacy</w:t>
      </w:r>
      <w:r w:rsidRPr="00BA1B8B">
        <w:rPr>
          <w:rStyle w:val="StyleUnderline"/>
        </w:rPr>
        <w:t>.</w:t>
      </w:r>
      <w:r w:rsidRPr="00BA1B8B">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BA1B8B">
        <w:rPr>
          <w:rStyle w:val="StyleUnderline"/>
        </w:rPr>
        <w:t>Marxism</w:t>
      </w:r>
      <w:r w:rsidRPr="00BA1B8B">
        <w:rPr>
          <w:sz w:val="14"/>
        </w:rPr>
        <w:t xml:space="preserve"> -- which also </w:t>
      </w:r>
      <w:r w:rsidRPr="00BA1B8B">
        <w:rPr>
          <w:rStyle w:val="StyleUnderline"/>
        </w:rPr>
        <w:t>suggests that the relations between superstructure and base are</w:t>
      </w:r>
      <w:r w:rsidRPr="00BA1B8B">
        <w:rPr>
          <w:sz w:val="14"/>
        </w:rPr>
        <w:t xml:space="preserve"> reciprocal, each affecting the other -- but </w:t>
      </w:r>
      <w:r w:rsidRPr="00BA1B8B">
        <w:rPr>
          <w:rStyle w:val="StyleUnderline"/>
        </w:rPr>
        <w:t xml:space="preserve">of economic determinism. Racism was, </w:t>
      </w:r>
      <w:r w:rsidRPr="00BA1B8B">
        <w:rPr>
          <w:sz w:val="14"/>
        </w:rPr>
        <w:t xml:space="preserve">therefore, </w:t>
      </w:r>
      <w:r w:rsidRPr="00BA1B8B">
        <w:rPr>
          <w:rStyle w:val="StyleUnderline"/>
        </w:rPr>
        <w:t xml:space="preserve">only part of the larger class question. Small wonder, then, that until today, </w:t>
      </w:r>
      <w:r w:rsidRPr="00BA1B8B">
        <w:rPr>
          <w:rStyle w:val="Emphasis"/>
        </w:rPr>
        <w:t>no progressive or Marxist white organizations</w:t>
      </w:r>
      <w:r w:rsidRPr="00BA1B8B">
        <w:rPr>
          <w:rStyle w:val="StyleUnderline"/>
        </w:rPr>
        <w:t xml:space="preserve">, Old Left or New, </w:t>
      </w:r>
      <w:r w:rsidRPr="00BA1B8B">
        <w:rPr>
          <w:rStyle w:val="Emphasis"/>
        </w:rPr>
        <w:t>had won over any significant number of black and people of color activists, intellectuals, or workers.</w:t>
      </w:r>
      <w:r w:rsidRPr="00BA1B8B">
        <w:rPr>
          <w:sz w:val="14"/>
          <w:szCs w:val="12"/>
        </w:rPr>
        <w:t xml:space="preserve"> </w:t>
      </w:r>
    </w:p>
    <w:p w:rsidR="009E6D1E" w:rsidRPr="00BA1B8B" w:rsidRDefault="009E6D1E" w:rsidP="009E6D1E"/>
    <w:p w:rsidR="009E6D1E" w:rsidRPr="00BA1B8B" w:rsidRDefault="009E6D1E" w:rsidP="009E6D1E"/>
    <w:p w:rsidR="009E6D1E" w:rsidRPr="00BA1B8B" w:rsidRDefault="009E6D1E" w:rsidP="009E6D1E">
      <w:pPr>
        <w:pStyle w:val="Heading3"/>
      </w:pPr>
      <w:r w:rsidRPr="00BA1B8B">
        <w:t>2ac cap doesn’t exist</w:t>
      </w:r>
    </w:p>
    <w:p w:rsidR="009E6D1E" w:rsidRPr="00BA1B8B" w:rsidRDefault="009E6D1E" w:rsidP="009E6D1E">
      <w:pPr>
        <w:pStyle w:val="Heading4"/>
      </w:pPr>
      <w:r w:rsidRPr="00BA1B8B">
        <w:t>There is no all-encompassing capitalist system – their totalizing kritik makes coherent analysis of economic power impossible</w:t>
      </w:r>
    </w:p>
    <w:p w:rsidR="009E6D1E" w:rsidRPr="00BA1B8B" w:rsidRDefault="009E6D1E" w:rsidP="009E6D1E">
      <w:r w:rsidRPr="00BA1B8B">
        <w:rPr>
          <w:u w:val="single"/>
        </w:rPr>
        <w:t>DeLanda, ‘97,</w:t>
      </w:r>
      <w:r w:rsidRPr="00BA1B8B">
        <w:t xml:space="preserve"> Adjunct Associate Professor – Graduate School of Architecture, Planning and Preservation – Columbia University, A Thousand Years of Nonlinear History, p. 46-8</w:t>
      </w:r>
    </w:p>
    <w:p w:rsidR="009E6D1E" w:rsidRPr="00BA1B8B" w:rsidRDefault="009E6D1E" w:rsidP="009E6D1E">
      <w:r w:rsidRPr="00BA1B8B">
        <w:rPr>
          <w:u w:val="single"/>
        </w:rPr>
        <w:t>Even in this age of huge multinational corporations, the command element in the commercial mixture is far from 100 percent</w:t>
      </w:r>
      <w:r w:rsidRPr="00BA1B8B">
        <w:t xml:space="preserve">. </w:t>
      </w:r>
      <w:r w:rsidRPr="00BA1B8B">
        <w:rPr>
          <w:sz w:val="12"/>
          <w:szCs w:val="12"/>
        </w:rPr>
        <w:t>The economist John Kenneth Galbraith, who sharply differentiates between spontaneous economic activity (markets) and planned economic processes (big business), calculates that today roughly half of the Western economy has been taken over by capitalist hierarchies. The other half comprises the low-profit regions, which those hierarchies willingly abandon to the market. According to Galbraith, what gives capitalism this freedom of motion is economy of scale, which is why since the Middle Ages commercial capitalism has been associated with wholesale and not retail. A large firm is better able to absorb shocks and fluctuations and create the plans and strategies that may win it a degree of independence from market forces, indeed the ability to control and manipulate those forces to a certain degree</w:t>
      </w:r>
      <w:r w:rsidRPr="00BA1B8B">
        <w:t>.     Such considerations led Braudel to the startling conclusion that "</w:t>
      </w:r>
      <w:r w:rsidRPr="00BA1B8B">
        <w:rPr>
          <w:u w:val="single"/>
        </w:rPr>
        <w:t>we should not be too quick to assume that capitalism embraces the whole of western society, that it accounts for every stitch in the social fabric</w:t>
      </w:r>
      <w:r w:rsidRPr="00BA1B8B">
        <w:t>...</w:t>
      </w:r>
      <w:r w:rsidRPr="00BA1B8B">
        <w:rPr>
          <w:u w:val="single"/>
        </w:rPr>
        <w:t>that our societies are organized from top to bottom in a</w:t>
      </w:r>
      <w:r w:rsidRPr="00BA1B8B">
        <w:t xml:space="preserve"> '</w:t>
      </w:r>
      <w:r w:rsidRPr="00BA1B8B">
        <w:rPr>
          <w:u w:val="single"/>
        </w:rPr>
        <w:t>capitalist system</w:t>
      </w:r>
      <w:r w:rsidRPr="00BA1B8B">
        <w:t xml:space="preserve">.' </w:t>
      </w:r>
      <w:r w:rsidRPr="00BA1B8B">
        <w:rPr>
          <w:u w:val="single"/>
        </w:rPr>
        <w:t>On the contrary</w:t>
      </w:r>
      <w:r w:rsidRPr="00BA1B8B">
        <w:t>...</w:t>
      </w:r>
      <w:r w:rsidRPr="00BA1B8B">
        <w:rPr>
          <w:u w:val="single"/>
        </w:rPr>
        <w:t>there is a dialectic still very much alive between capitalism on one hand, and its antithesis, the</w:t>
      </w:r>
      <w:r w:rsidRPr="00BA1B8B">
        <w:t xml:space="preserve"> '</w:t>
      </w:r>
      <w:r w:rsidRPr="00BA1B8B">
        <w:rPr>
          <w:u w:val="single"/>
        </w:rPr>
        <w:t>non-capitalism</w:t>
      </w:r>
      <w:r w:rsidRPr="00BA1B8B">
        <w:t xml:space="preserve">' </w:t>
      </w:r>
      <w:r w:rsidRPr="00BA1B8B">
        <w:rPr>
          <w:u w:val="single"/>
        </w:rPr>
        <w:t>of the lower level on the other</w:t>
      </w:r>
      <w:r w:rsidRPr="00BA1B8B">
        <w:t xml:space="preserve">."56 </w:t>
      </w:r>
      <w:r w:rsidRPr="00BA1B8B">
        <w:rPr>
          <w:sz w:val="12"/>
          <w:szCs w:val="12"/>
        </w:rPr>
        <w:t>And he adds that, indeed, capitalism was carried upward and onward on the shoulders of small shops and "the enormous creative powers of the market, of the lower story of exchange.... [This] lowest level, not being paralysed by the size of its plant or organization, is the one readiest to adapt; it is the seedbed of inspiration, improvisation and even innovation, although its most brilliant discoveries sooner or later fall into the hands of the holders of capital. It was not the capitalists who brought about the fast cotton revolution; all the new ideas came from enterprising small businesses</w:t>
      </w:r>
      <w:r w:rsidRPr="00BA1B8B">
        <w:t xml:space="preserve">."57     </w:t>
      </w:r>
      <w:r w:rsidRPr="00BA1B8B">
        <w:rPr>
          <w:u w:val="single"/>
        </w:rPr>
        <w:t>There is a misconception, widely shared by economists and philosophers on either side of the political spectrum, that capitalism developed in several stages, being at first competitive and subservient to market forces and only later, in the twentieth century, becoming monopolistic</w:t>
      </w:r>
      <w:r w:rsidRPr="00BA1B8B">
        <w:t xml:space="preserve">. </w:t>
      </w:r>
      <w:r w:rsidRPr="00BA1B8B">
        <w:rPr>
          <w:u w:val="single"/>
        </w:rPr>
        <w:t>However, starting in the thirteenth century, capitalists engaged in various noncompetitive practices, in order to create the large accumulations of money that have always characterized the upper levels of the trade pyramid</w:t>
      </w:r>
      <w:r w:rsidRPr="00BA1B8B">
        <w:t xml:space="preserve">. </w:t>
      </w:r>
      <w:r w:rsidRPr="00BA1B8B">
        <w:rPr>
          <w:sz w:val="12"/>
          <w:szCs w:val="12"/>
        </w:rPr>
        <w:t xml:space="preserve">As we discussed, the early medieval fairs, the meeting points of rich merchants from all over </w:t>
      </w:r>
      <w:smartTag w:uri="urn:schemas-microsoft-com:office:smarttags" w:element="place">
        <w:r w:rsidRPr="00BA1B8B">
          <w:rPr>
            <w:sz w:val="12"/>
            <w:szCs w:val="12"/>
          </w:rPr>
          <w:t>Europe</w:t>
        </w:r>
      </w:smartTag>
      <w:r w:rsidRPr="00BA1B8B">
        <w:rPr>
          <w:sz w:val="12"/>
          <w:szCs w:val="12"/>
        </w:rPr>
        <w:t>, were veritable hierarchies of meshworks, in which the luxury and money markets dominated the upper echelons. Neither in the long-distance trade of prestige goods nor in the worlds of precious metals and credit did supply and demand reign supreme. On the contrary, most fortunes in these areas were made by the manipulation of these market forces through a variety of noncompetitive practices. There was, of course, intense competition among rich merchants and families, much as today large corporations compote with one another, but these rivalries among oligopolies are fundamentally different from the kind of "anonymous competition" in which small producers and traders engage</w:t>
      </w:r>
      <w:r w:rsidRPr="00BA1B8B">
        <w:t xml:space="preserve">.58     </w:t>
      </w:r>
      <w:r w:rsidRPr="00BA1B8B">
        <w:rPr>
          <w:u w:val="single"/>
        </w:rPr>
        <w:t>From the Middle Ages to the nineteenth century, not only did individual businesses engage in monopolistic practices, entire cities did too, even groups of cities</w:t>
      </w:r>
      <w:r w:rsidRPr="00BA1B8B">
        <w:t xml:space="preserve">. </w:t>
      </w:r>
      <w:r w:rsidRPr="00BA1B8B">
        <w:rPr>
          <w:sz w:val="12"/>
          <w:szCs w:val="12"/>
        </w:rPr>
        <w:t xml:space="preserve">By means of noncompetitive practices, a town could greatly aid its merchants and financiers, protecting them from foreign rivals, and stimulating the accumulation of money within its walls. The medieval cities that controlled the </w:t>
      </w:r>
      <w:smartTag w:uri="urn:schemas-microsoft-com:office:smarttags" w:element="place">
        <w:r w:rsidRPr="00BA1B8B">
          <w:rPr>
            <w:sz w:val="12"/>
            <w:szCs w:val="12"/>
          </w:rPr>
          <w:t>Mediterranean</w:t>
        </w:r>
      </w:smartTag>
      <w:r w:rsidRPr="00BA1B8B">
        <w:rPr>
          <w:sz w:val="12"/>
          <w:szCs w:val="12"/>
        </w:rPr>
        <w:t xml:space="preserve"> and the Baltic and </w:t>
      </w:r>
      <w:smartTag w:uri="urn:schemas-microsoft-com:office:smarttags" w:element="place">
        <w:smartTag w:uri="urn:schemas-microsoft-com:office:smarttags" w:element="PlaceName">
          <w:r w:rsidRPr="00BA1B8B">
            <w:rPr>
              <w:sz w:val="12"/>
              <w:szCs w:val="12"/>
            </w:rPr>
            <w:t>North</w:t>
          </w:r>
        </w:smartTag>
        <w:r w:rsidRPr="00BA1B8B">
          <w:rPr>
            <w:sz w:val="12"/>
            <w:szCs w:val="12"/>
          </w:rPr>
          <w:t xml:space="preserve"> </w:t>
        </w:r>
        <w:smartTag w:uri="urn:schemas-microsoft-com:office:smarttags" w:element="PlaceType">
          <w:r w:rsidRPr="00BA1B8B">
            <w:rPr>
              <w:sz w:val="12"/>
              <w:szCs w:val="12"/>
            </w:rPr>
            <w:t>Seas</w:t>
          </w:r>
        </w:smartTag>
      </w:smartTag>
      <w:r w:rsidRPr="00BA1B8B">
        <w:rPr>
          <w:sz w:val="12"/>
          <w:szCs w:val="12"/>
        </w:rPr>
        <w:t xml:space="preserve"> financed much of their growth from manipulation of markets and by acquiring exclusive control of certain flows, such as spices and silks from the </w:t>
      </w:r>
      <w:smartTag w:uri="urn:schemas-microsoft-com:office:smarttags" w:element="place">
        <w:r w:rsidRPr="00BA1B8B">
          <w:rPr>
            <w:sz w:val="12"/>
            <w:szCs w:val="12"/>
          </w:rPr>
          <w:t>Levant</w:t>
        </w:r>
      </w:smartTag>
      <w:r w:rsidRPr="00BA1B8B">
        <w:rPr>
          <w:sz w:val="12"/>
          <w:szCs w:val="12"/>
        </w:rPr>
        <w:t xml:space="preserve"> in the case of </w:t>
      </w:r>
      <w:smartTag w:uri="urn:schemas-microsoft-com:office:smarttags" w:element="City">
        <w:smartTag w:uri="urn:schemas-microsoft-com:office:smarttags" w:element="place">
          <w:r w:rsidRPr="00BA1B8B">
            <w:rPr>
              <w:sz w:val="12"/>
              <w:szCs w:val="12"/>
            </w:rPr>
            <w:t>Venice</w:t>
          </w:r>
        </w:smartTag>
      </w:smartTag>
      <w:r w:rsidRPr="00BA1B8B">
        <w:rPr>
          <w:sz w:val="12"/>
          <w:szCs w:val="12"/>
        </w:rPr>
        <w:t xml:space="preserve">, or salt in the case of Lübeck. With a monopoly on luxury goods, won and maintained by military force, fourteenth-century </w:t>
      </w:r>
      <w:smartTag w:uri="urn:schemas-microsoft-com:office:smarttags" w:element="City">
        <w:smartTag w:uri="urn:schemas-microsoft-com:office:smarttags" w:element="place">
          <w:r w:rsidRPr="00BA1B8B">
            <w:rPr>
              <w:sz w:val="12"/>
              <w:szCs w:val="12"/>
            </w:rPr>
            <w:t>Venice</w:t>
          </w:r>
        </w:smartTag>
      </w:smartTag>
      <w:r w:rsidRPr="00BA1B8B">
        <w:rPr>
          <w:sz w:val="12"/>
          <w:szCs w:val="12"/>
        </w:rPr>
        <w:t xml:space="preserve"> dominated the cities around it, not only the small towns constituting its supply regions but other giant towns, such as </w:t>
      </w:r>
      <w:smartTag w:uri="urn:schemas-microsoft-com:office:smarttags" w:element="City">
        <w:smartTag w:uri="urn:schemas-microsoft-com:office:smarttags" w:element="place">
          <w:r w:rsidRPr="00BA1B8B">
            <w:rPr>
              <w:sz w:val="12"/>
              <w:szCs w:val="12"/>
            </w:rPr>
            <w:t>Florence</w:t>
          </w:r>
        </w:smartTag>
      </w:smartTag>
      <w:r w:rsidRPr="00BA1B8B">
        <w:rPr>
          <w:sz w:val="12"/>
          <w:szCs w:val="12"/>
        </w:rPr>
        <w:t xml:space="preserve"> and </w:t>
      </w:r>
      <w:smartTag w:uri="urn:schemas-microsoft-com:office:smarttags" w:element="City">
        <w:smartTag w:uri="urn:schemas-microsoft-com:office:smarttags" w:element="place">
          <w:r w:rsidRPr="00BA1B8B">
            <w:rPr>
              <w:sz w:val="12"/>
              <w:szCs w:val="12"/>
            </w:rPr>
            <w:t>Milan</w:t>
          </w:r>
        </w:smartTag>
      </w:smartTag>
      <w:r w:rsidRPr="00BA1B8B">
        <w:rPr>
          <w:sz w:val="12"/>
          <w:szCs w:val="12"/>
        </w:rPr>
        <w:t xml:space="preserve">. In the north, between the thirteenth and fifteenth centuries, cities like Lübeck and </w:t>
      </w:r>
      <w:smartTag w:uri="urn:schemas-microsoft-com:office:smarttags" w:element="City">
        <w:smartTag w:uri="urn:schemas-microsoft-com:office:smarttags" w:element="place">
          <w:r w:rsidRPr="00BA1B8B">
            <w:rPr>
              <w:sz w:val="12"/>
              <w:szCs w:val="12"/>
            </w:rPr>
            <w:t>Bruges</w:t>
          </w:r>
        </w:smartTag>
      </w:smartTag>
      <w:r w:rsidRPr="00BA1B8B">
        <w:rPr>
          <w:sz w:val="12"/>
          <w:szCs w:val="12"/>
        </w:rPr>
        <w:t xml:space="preserve"> formed a meshwork of cities known as the </w:t>
      </w:r>
      <w:smartTag w:uri="urn:schemas-microsoft-com:office:smarttags" w:element="place">
        <w:r w:rsidRPr="00BA1B8B">
          <w:rPr>
            <w:sz w:val="12"/>
            <w:szCs w:val="12"/>
          </w:rPr>
          <w:t>Hanseatic League</w:t>
        </w:r>
      </w:smartTag>
      <w:r w:rsidRPr="00BA1B8B">
        <w:rPr>
          <w:sz w:val="12"/>
          <w:szCs w:val="12"/>
        </w:rPr>
        <w:t>, which was capable of collective action without a centralized organization behind it. The league also engaged in monopolistic practices to trap the towns within its zone of economic influence in a web of supervision and dependence.59     We will return shortly to other forms of market manipulation which, according to Braudel, have always characterized certain commercial institutions since the Middle Ages</w:t>
      </w:r>
      <w:r w:rsidRPr="00BA1B8B">
        <w:t xml:space="preserve">. </w:t>
      </w:r>
      <w:r w:rsidRPr="00BA1B8B">
        <w:rPr>
          <w:u w:val="single"/>
        </w:rPr>
        <w:t>This will make clear how wrong it is to assume (as many economists to the right and center of the political spectrum tend to do) that market power is something that may be dismissed or that needs to be studied only in relation to some aberrant institutional forms such as overt monopolies</w:t>
      </w:r>
      <w:r w:rsidRPr="00BA1B8B">
        <w:t xml:space="preserve">. </w:t>
      </w:r>
      <w:r w:rsidRPr="00BA1B8B">
        <w:rPr>
          <w:u w:val="single"/>
        </w:rPr>
        <w:t>But certain conceptions from the left</w:t>
      </w:r>
      <w:r w:rsidRPr="00BA1B8B">
        <w:t xml:space="preserve"> (particularly the Marxist left) </w:t>
      </w:r>
      <w:r w:rsidRPr="00BA1B8B">
        <w:rPr>
          <w:u w:val="single"/>
        </w:rPr>
        <w:t>also need to be corrected, in particular, a teleological conception of economic history in terms of a linear progression of modes of production</w:t>
      </w:r>
      <w:r w:rsidRPr="00BA1B8B">
        <w:t xml:space="preserve">. In this Braudel explicitly agrees with Gilles Deleuze and Felix Guattari: </w:t>
      </w:r>
      <w:r w:rsidRPr="00BA1B8B">
        <w:rPr>
          <w:u w:val="single"/>
        </w:rPr>
        <w:t>capitalism could have arisen anywhere and long before it did in Europe</w:t>
      </w:r>
      <w:r w:rsidRPr="00BA1B8B">
        <w:t xml:space="preserve">.60 </w:t>
      </w:r>
      <w:r w:rsidRPr="00BA1B8B">
        <w:rPr>
          <w:u w:val="single"/>
        </w:rPr>
        <w:t>Its emergence must be pictured as a bifurcation, a phase transition that might have taken place somewhere else had the conditions been right</w:t>
      </w:r>
      <w:r w:rsidRPr="00BA1B8B">
        <w:t xml:space="preserve"> (for instance, in the huge camel caravans along the Salk Road in the thirteenth century).61 </w:t>
      </w:r>
      <w:r w:rsidRPr="00BA1B8B">
        <w:rPr>
          <w:u w:val="single"/>
        </w:rPr>
        <w:t>Moreover, the institutions that emerged after this bifurcation must be viewed not as replacing previous institutions</w:t>
      </w:r>
      <w:r w:rsidRPr="00BA1B8B">
        <w:t xml:space="preserve"> (i.e., markets) </w:t>
      </w:r>
      <w:r w:rsidRPr="00BA1B8B">
        <w:rPr>
          <w:u w:val="single"/>
        </w:rPr>
        <w:t>but as fully coexisting with them without forming a societywide</w:t>
      </w:r>
      <w:r w:rsidRPr="00BA1B8B">
        <w:t xml:space="preserve"> "</w:t>
      </w:r>
      <w:r w:rsidRPr="00BA1B8B">
        <w:rPr>
          <w:u w:val="single"/>
        </w:rPr>
        <w:t>system</w:t>
      </w:r>
      <w:r w:rsidRPr="00BA1B8B">
        <w:t xml:space="preserve">." </w:t>
      </w:r>
      <w:r w:rsidRPr="00BA1B8B">
        <w:rPr>
          <w:u w:val="single"/>
        </w:rPr>
        <w:t>It is true that prices across Europe were pulsating to the same rhythm from medieval times and this gave the entire continent a certain economic coherence</w:t>
      </w:r>
      <w:r w:rsidRPr="00BA1B8B">
        <w:t xml:space="preserve"> (sometimes referred to as a "world-economy"), </w:t>
      </w:r>
      <w:r w:rsidRPr="00BA1B8B">
        <w:rPr>
          <w:u w:val="single"/>
        </w:rPr>
        <w:t>but it would be a mistake to confuse world-economies with the</w:t>
      </w:r>
      <w:r w:rsidRPr="00BA1B8B">
        <w:t xml:space="preserve"> "</w:t>
      </w:r>
      <w:r w:rsidRPr="00BA1B8B">
        <w:rPr>
          <w:u w:val="single"/>
        </w:rPr>
        <w:t>capitalist system</w:t>
      </w:r>
      <w:r w:rsidRPr="00BA1B8B">
        <w:t xml:space="preserve">," </w:t>
      </w:r>
      <w:r w:rsidRPr="00BA1B8B">
        <w:rPr>
          <w:u w:val="single"/>
        </w:rPr>
        <w:t>since India, China, and Islam also formed coherent economic areas (as powerful as those of Europe) without giving rise to capitalism</w:t>
      </w:r>
      <w:r w:rsidRPr="00BA1B8B">
        <w:t xml:space="preserve">.62     </w:t>
      </w:r>
      <w:r w:rsidRPr="00BA1B8B">
        <w:rPr>
          <w:u w:val="single"/>
        </w:rPr>
        <w:t>The conceptual confusion engendered by all the different uses of the word</w:t>
      </w:r>
      <w:r w:rsidRPr="00BA1B8B">
        <w:t xml:space="preserve"> "</w:t>
      </w:r>
      <w:r w:rsidRPr="00BA1B8B">
        <w:rPr>
          <w:u w:val="single"/>
        </w:rPr>
        <w:t>capitalism</w:t>
      </w:r>
      <w:r w:rsidRPr="00BA1B8B">
        <w:t xml:space="preserve">" (as "free enterprise" or as "industrial mode of production" or, more recently, as "world-economy") </w:t>
      </w:r>
      <w:r w:rsidRPr="00BA1B8B">
        <w:rPr>
          <w:u w:val="single"/>
        </w:rPr>
        <w:t>is so entrenched that it makes an objective analysis of economic power almost impossible</w:t>
      </w:r>
      <w:r w:rsidRPr="00BA1B8B">
        <w:t xml:space="preserve">. </w:t>
      </w:r>
      <w:r w:rsidRPr="00BA1B8B">
        <w:rPr>
          <w:u w:val="single"/>
        </w:rPr>
        <w:t>One could, of course, simply redefine the term</w:t>
      </w:r>
      <w:r w:rsidRPr="00BA1B8B">
        <w:t xml:space="preserve"> "</w:t>
      </w:r>
      <w:r w:rsidRPr="00BA1B8B">
        <w:rPr>
          <w:u w:val="single"/>
        </w:rPr>
        <w:t>capitalism</w:t>
      </w:r>
      <w:r w:rsidRPr="00BA1B8B">
        <w:t xml:space="preserve">" </w:t>
      </w:r>
      <w:r w:rsidRPr="00BA1B8B">
        <w:rPr>
          <w:u w:val="single"/>
        </w:rPr>
        <w:t>to include</w:t>
      </w:r>
      <w:r w:rsidRPr="00BA1B8B">
        <w:t xml:space="preserve"> "</w:t>
      </w:r>
      <w:r w:rsidRPr="00BA1B8B">
        <w:rPr>
          <w:u w:val="single"/>
        </w:rPr>
        <w:t>power to manipulate markets</w:t>
      </w:r>
      <w:r w:rsidRPr="00BA1B8B">
        <w:t xml:space="preserve">" </w:t>
      </w:r>
      <w:r w:rsidRPr="00BA1B8B">
        <w:rPr>
          <w:u w:val="single"/>
        </w:rPr>
        <w:t>as a constitutive part of its meaning and to rid it of some of its teleological connotations</w:t>
      </w:r>
      <w:r w:rsidRPr="00BA1B8B">
        <w:t xml:space="preserve">. </w:t>
      </w:r>
      <w:r w:rsidRPr="00BA1B8B">
        <w:rPr>
          <w:u w:val="single"/>
        </w:rPr>
        <w:t>But as philosophers of science know well, when a theory begins redefining its terms in an ad hoc way to fit the latest round of negative evidence, it shows by this very act that it has reached the limits of its usefulness</w:t>
      </w:r>
      <w:r w:rsidRPr="00BA1B8B">
        <w:t xml:space="preserve">. </w:t>
      </w:r>
      <w:r w:rsidRPr="00BA1B8B">
        <w:rPr>
          <w:sz w:val="12"/>
          <w:szCs w:val="12"/>
        </w:rPr>
        <w:t>In view of this, it would seem that the only solution is to replace this tired word with a neologism, perhaps the one Braudel suggested, "antimarkets," and to use it exclusively to refer to a certain segment of the population of commercial and industrial institutions</w:t>
      </w:r>
      <w:r w:rsidRPr="00BA1B8B">
        <w:t>.63</w:t>
      </w:r>
    </w:p>
    <w:p w:rsidR="009E6D1E" w:rsidRPr="00BA1B8B" w:rsidRDefault="009E6D1E" w:rsidP="009E6D1E">
      <w:pPr>
        <w:pStyle w:val="Heading4"/>
      </w:pPr>
      <w:r w:rsidRPr="00BA1B8B">
        <w:t>This argument should frame the debate – hierarchical analysis that places power at the top fails to recognize the embeddedness of market relations – capitalism doesn’t exist</w:t>
      </w:r>
    </w:p>
    <w:p w:rsidR="009E6D1E" w:rsidRPr="00BA1B8B" w:rsidRDefault="009E6D1E" w:rsidP="009E6D1E">
      <w:r w:rsidRPr="00BA1B8B">
        <w:rPr>
          <w:u w:val="single"/>
        </w:rPr>
        <w:t>DeLanda, ‘97</w:t>
      </w:r>
      <w:r w:rsidRPr="00BA1B8B">
        <w:t xml:space="preserve">, Adjunct Associate Professor – Graduate School of Architecture, Planning and Preservation – Columbia University, </w:t>
      </w:r>
      <w:r w:rsidRPr="00BA1B8B">
        <w:rPr>
          <w:u w:val="single"/>
        </w:rPr>
        <w:t>A Thousand Years of Nonlinear History</w:t>
      </w:r>
      <w:r w:rsidRPr="00BA1B8B">
        <w:t>, p. 266-274</w:t>
      </w:r>
    </w:p>
    <w:p w:rsidR="009E6D1E" w:rsidRPr="00BA1B8B" w:rsidRDefault="009E6D1E" w:rsidP="009E6D1E"/>
    <w:p w:rsidR="009E6D1E" w:rsidRPr="00BA1B8B" w:rsidRDefault="009E6D1E" w:rsidP="009E6D1E">
      <w:r w:rsidRPr="00BA1B8B">
        <w:t xml:space="preserve">This list of abstract machines is probably not exhaustive: there may certainly be others, governing dynamics in areas outside the scope of this book. And, indeed, even in the areas we did explore there may be alternatives (or additions) to the diagrams here proposed. But whether these or other diagrams are used to model the structure-generating processes involved in the genesis of social forms, </w:t>
      </w:r>
      <w:r w:rsidRPr="00BA1B8B">
        <w:rPr>
          <w:u w:val="single"/>
        </w:rPr>
        <w:t>what matters is explaining this genesis in an entirely bottom-up way</w:t>
      </w:r>
      <w:r w:rsidRPr="00BA1B8B">
        <w:t xml:space="preserve">. That is, </w:t>
      </w:r>
      <w:r w:rsidRPr="00BA1B8B">
        <w:rPr>
          <w:u w:val="single"/>
        </w:rPr>
        <w:t>not simply to assume that society forms a system, but to account for this systematicity as an emergent property of some dynamical process</w:t>
      </w:r>
      <w:r w:rsidRPr="00BA1B8B">
        <w:t xml:space="preserve">. </w:t>
      </w:r>
      <w:r w:rsidRPr="00BA1B8B">
        <w:rPr>
          <w:u w:val="single"/>
        </w:rPr>
        <w:t>This is very different from the top-down method</w:t>
      </w:r>
      <w:r w:rsidRPr="00BA1B8B">
        <w:t xml:space="preserve"> that orthodox </w:t>
      </w:r>
      <w:r w:rsidRPr="00BA1B8B">
        <w:rPr>
          <w:u w:val="single"/>
        </w:rPr>
        <w:t>sociologists</w:t>
      </w:r>
      <w:r w:rsidRPr="00BA1B8B">
        <w:t xml:space="preserve"> and other social scientists </w:t>
      </w:r>
      <w:r w:rsidRPr="00BA1B8B">
        <w:rPr>
          <w:u w:val="single"/>
        </w:rPr>
        <w:t>use when they begin their analysis at the level of society as a whole, justifying that approach</w:t>
      </w:r>
      <w:r w:rsidRPr="00BA1B8B">
        <w:t xml:space="preserve"> either by using the individual organism as a metaphor for society, as in functionalist sociology, or </w:t>
      </w:r>
      <w:r w:rsidRPr="00BA1B8B">
        <w:rPr>
          <w:u w:val="single"/>
        </w:rPr>
        <w:t>on the basis of an imaginary dynamics, as in Marxist sociology's dialectics</w:t>
      </w:r>
      <w:r w:rsidRPr="00BA1B8B">
        <w:t xml:space="preserve">. On the other hand, the opposite mistake (illustrated by orthodox microeconomics) must also he avoided: atomizing society into a set of independently acting individuals. </w:t>
      </w:r>
      <w:r w:rsidRPr="00BA1B8B">
        <w:rPr>
          <w:u w:val="single"/>
        </w:rPr>
        <w:t>Rather, we must take into account that the larger-scale structures that emerge from the actions of individual decision makers, such as formal organizations or informal networks, have a life of their own</w:t>
      </w:r>
      <w:r w:rsidRPr="00BA1B8B">
        <w:t xml:space="preserve">. </w:t>
      </w:r>
      <w:r w:rsidRPr="00BA1B8B">
        <w:rPr>
          <w:u w:val="single"/>
        </w:rPr>
        <w:t>They are wholes that are more than the sum of their parts, but wholes that add themselves to an existing population of individual structures, operating at different scales</w:t>
      </w:r>
      <w:r w:rsidRPr="00BA1B8B">
        <w:t xml:space="preserve"> (individual institutions, individual cities, individual complexes of cities, and so on). As Deleuze and Guattari put it:      We no longer believe in a primordial totality that once existed, or in a final totality that awaits us at some future date. We no longer believe in the dull gray outlines of a dreary, colorless dialectic of evolution, aimed at forming a harmonious whole out of heterogeneous bits by rounding off their rough edges. We believe only in totalities that are peripheral. And if we discover such a totality alongside various separate parts, it is a whole of these particular parts but does not totalize them; it is a unity of all those particular parts but does 'not unity them: ratter it is added to them as a new part fabricated separately.11 </w:t>
      </w:r>
    </w:p>
    <w:p w:rsidR="009E6D1E" w:rsidRPr="00BA1B8B" w:rsidRDefault="009E6D1E" w:rsidP="009E6D1E">
      <w:r w:rsidRPr="00BA1B8B">
        <w:rPr>
          <w:u w:val="single"/>
        </w:rPr>
        <w:t>From the perspective of a bottom-up methodology, it is incorrect to characterize contemporary societies as</w:t>
      </w:r>
      <w:r w:rsidRPr="00BA1B8B">
        <w:t xml:space="preserve"> "disciplinary," or as "</w:t>
      </w:r>
      <w:r w:rsidRPr="00BA1B8B">
        <w:rPr>
          <w:u w:val="single"/>
        </w:rPr>
        <w:t>capitalist</w:t>
      </w:r>
      <w:r w:rsidRPr="00BA1B8B">
        <w:t>," or, for that matter, "patriarchal" (</w:t>
      </w:r>
      <w:r w:rsidRPr="00BA1B8B">
        <w:rPr>
          <w:u w:val="single"/>
        </w:rPr>
        <w:t>or any other label that reduces a complex mixture of processes to a single factor</w:t>
      </w:r>
      <w:r w:rsidRPr="00BA1B8B">
        <w:t xml:space="preserve">), unless one can give the details of a structure-generating process that results in a societywide system. Certain institutional forms may indeed proliferate in a population, but even when this leads to the extinction of prior forms this should not be treated as the achievement of a new unified stage of development. Moreover, a given proliferation of institutions may be the result of an intensification of previously existing processes. In the case of utilitarian rationalization, as Foucault says, "the classical ago did not initiate it, rather it accelerated it, changed its scale, gave it precise instruments." </w:t>
      </w:r>
      <w:r w:rsidRPr="00BA1B8B">
        <w:rPr>
          <w:u w:val="single"/>
        </w:rPr>
        <w:t>No doubt, an intensification may lead to the crossing of a threshold</w:t>
      </w:r>
      <w:r w:rsidRPr="00BA1B8B">
        <w:t xml:space="preserve">, as in the critical point of complexity at which autocatalytic loops become self-sustaining, </w:t>
      </w:r>
      <w:r w:rsidRPr="00BA1B8B">
        <w:rPr>
          <w:u w:val="single"/>
        </w:rPr>
        <w:t>leading to industrial takeoff</w:t>
      </w:r>
      <w:r w:rsidRPr="00BA1B8B">
        <w:t xml:space="preserve">. </w:t>
      </w:r>
      <w:r w:rsidRPr="00BA1B8B">
        <w:rPr>
          <w:u w:val="single"/>
        </w:rPr>
        <w:t>Or it may lead to the creation of truly novel types of institution</w:t>
      </w:r>
      <w:r w:rsidRPr="00BA1B8B">
        <w:t xml:space="preserve">. </w:t>
      </w:r>
      <w:r w:rsidRPr="00BA1B8B">
        <w:rPr>
          <w:u w:val="single"/>
        </w:rPr>
        <w:t>But the resulting emergent structures simply add themselves to the mix of previously existing ones, interacting with them, but never leaving them behind as a prior stage of development</w:t>
      </w:r>
      <w:r w:rsidRPr="00BA1B8B">
        <w:t xml:space="preserve"> (</w:t>
      </w:r>
      <w:r w:rsidRPr="00BA1B8B">
        <w:rPr>
          <w:u w:val="single"/>
        </w:rPr>
        <w:t>although, perhaps, creating the conditions for their disappearance</w:t>
      </w:r>
      <w:r w:rsidRPr="00BA1B8B">
        <w:t xml:space="preserve">).     </w:t>
      </w:r>
    </w:p>
    <w:p w:rsidR="009E6D1E" w:rsidRPr="00BA1B8B" w:rsidRDefault="009E6D1E" w:rsidP="009E6D1E">
      <w:pPr>
        <w:rPr>
          <w:b/>
          <w:sz w:val="24"/>
        </w:rPr>
      </w:pPr>
    </w:p>
    <w:p w:rsidR="009E6D1E" w:rsidRPr="00BA1B8B" w:rsidRDefault="009E6D1E" w:rsidP="009E6D1E"/>
    <w:p w:rsidR="009E6D1E" w:rsidRPr="00BA1B8B" w:rsidRDefault="009E6D1E" w:rsidP="009E6D1E">
      <w:pPr>
        <w:pStyle w:val="Heading3"/>
      </w:pPr>
      <w:r w:rsidRPr="00BA1B8B">
        <w:t>2ac left melancholy turn</w:t>
      </w:r>
    </w:p>
    <w:p w:rsidR="009E6D1E" w:rsidRPr="00BA1B8B" w:rsidRDefault="009E6D1E" w:rsidP="009E6D1E">
      <w:pPr>
        <w:pStyle w:val="Heading4"/>
      </w:pPr>
      <w:r w:rsidRPr="00BA1B8B">
        <w:t>The negative’s nostalgia for an anti-capitalism before post structuralism is left melancholy -- causes more political inaction</w:t>
      </w:r>
    </w:p>
    <w:p w:rsidR="009E6D1E" w:rsidRPr="00BA1B8B" w:rsidRDefault="009E6D1E" w:rsidP="009E6D1E">
      <w:r w:rsidRPr="00BA1B8B">
        <w:rPr>
          <w:b/>
        </w:rPr>
        <w:t>Dean 14</w:t>
      </w:r>
      <w:r w:rsidRPr="00BA1B8B">
        <w:t xml:space="preserve"> [</w:t>
      </w:r>
      <w:r w:rsidRPr="00BA1B8B">
        <w:rPr>
          <w:i/>
        </w:rPr>
        <w:t>Contemporary Political Theory</w:t>
      </w:r>
      <w:r w:rsidRPr="00BA1B8B">
        <w:t>, 4 November 2014, “Radicalism restored? Communism and the end of left melancholia,” Jonathan, School of Politics and International Studies, University of Leeds]</w:t>
      </w:r>
    </w:p>
    <w:p w:rsidR="009E6D1E" w:rsidRPr="00BA1B8B" w:rsidRDefault="009E6D1E" w:rsidP="009E6D1E">
      <w:r w:rsidRPr="00BA1B8B">
        <w:t>- The left likes to blame capitalism on everything and then we don’t know how to come up with effective resistances outside of cap (fem, queer, etc.) leads to clogging because we can only think in terms of capitalism</w:t>
      </w:r>
    </w:p>
    <w:p w:rsidR="009E6D1E" w:rsidRPr="00BA1B8B" w:rsidRDefault="009E6D1E" w:rsidP="009E6D1E">
      <w:r w:rsidRPr="00BA1B8B">
        <w:t xml:space="preserve">The use of melancholia as an analytical category has its roots in Freudian psychoanalysis, and is to be distinguished from the related concept of mourning. For Freud, the latter refers to the (non-pathological) process of working through an acknowledged ‘loss of a loved person, or of some abstraction which has taken the place of one, such as one’s country, liberty, an ideal, and so on’ (Freud, 2001, p. 243). Crucially, after a period of mourning is completed ‘the ego becomes free and uninhibited again’ (2001, p. 243) but melancholia, by contrast, is ‘related to an object loss that is withdrawn from consciousness’ (2001, p. 245), and as such it remains unacknowledged, enduring and intransigent. A number of authors have argued that Freud’s distinction between mourning and melancholia can help capture something specific about the affects and dispositions of the academic left. Wendy Brown’s 1999 essay ‘Resisting Left Melancholy’ remains the standard-bearer. Drawing on Freud, Walter Benjamin and Stuart Hall, Brown argues that the left-wing melancholic is ‘attached more to a particular political analysis or ideal – even to the failure of that ideal – than to seizing possibilities for radical change in the present’ (Brown, 1999, p. 20). </w:t>
      </w:r>
      <w:r w:rsidRPr="00BA1B8B">
        <w:rPr>
          <w:rStyle w:val="StyleUnderline"/>
        </w:rPr>
        <w:t>Left-wing melancholy,</w:t>
      </w:r>
      <w:r w:rsidRPr="00BA1B8B">
        <w:t xml:space="preserve"> says Brown, ‘</w:t>
      </w:r>
      <w:r w:rsidRPr="00BA1B8B">
        <w:rPr>
          <w:rStyle w:val="StyleUnderline"/>
        </w:rPr>
        <w:t>signifies a certain narcissism with regard to one’s past political</w:t>
      </w:r>
      <w:r w:rsidRPr="00BA1B8B">
        <w:t xml:space="preserve"> </w:t>
      </w:r>
      <w:r w:rsidRPr="00BA1B8B">
        <w:rPr>
          <w:rStyle w:val="StyleUnderline"/>
        </w:rPr>
        <w:t>attachments and identity that exceeds any contemporary investment in political mobilization, alliance or transformation</w:t>
      </w:r>
      <w:r w:rsidRPr="00BA1B8B">
        <w:t xml:space="preserve">’ (1999, p. 20). But </w:t>
      </w:r>
      <w:r w:rsidRPr="00BA1B8B">
        <w:rPr>
          <w:rStyle w:val="StyleUnderline"/>
        </w:rPr>
        <w:t>what precisely is it that has brought about this pervasive left-wing melancholy?</w:t>
      </w:r>
      <w:r w:rsidRPr="00BA1B8B">
        <w:t xml:space="preserve"> Brown’s answer is twofold. First, she argues that </w:t>
      </w:r>
      <w:r w:rsidRPr="00BA1B8B">
        <w:rPr>
          <w:rStyle w:val="StyleUnderline"/>
        </w:rPr>
        <w:t>the discourse of the left-wing melancholic frequently cites the turn to</w:t>
      </w:r>
      <w:r w:rsidRPr="00BA1B8B">
        <w:t xml:space="preserve"> so-called ‘cultural politics’ or ‘</w:t>
      </w:r>
      <w:r w:rsidRPr="00BA1B8B">
        <w:rPr>
          <w:rStyle w:val="StyleUnderline"/>
        </w:rPr>
        <w:t>identity politics’</w:t>
      </w:r>
      <w:r w:rsidRPr="00BA1B8B">
        <w:t xml:space="preserve"> – in </w:t>
      </w:r>
      <w:r w:rsidRPr="00BA1B8B">
        <w:rPr>
          <w:rStyle w:val="StyleUnderline"/>
        </w:rPr>
        <w:t>which</w:t>
      </w:r>
      <w:r w:rsidRPr="00BA1B8B">
        <w:t xml:space="preserve"> struggles around gender, race and sexuality </w:t>
      </w:r>
      <w:r w:rsidRPr="00BA1B8B">
        <w:rPr>
          <w:rStyle w:val="StyleUnderline"/>
        </w:rPr>
        <w:t>are seen to have displaced the traditional focus on class</w:t>
      </w:r>
      <w:r w:rsidRPr="00BA1B8B">
        <w:t xml:space="preserve"> – as having caused a crisis and loss of focus (1999, p. 23). </w:t>
      </w:r>
      <w:r w:rsidRPr="00BA1B8B">
        <w:rPr>
          <w:rStyle w:val="StyleUnderline"/>
        </w:rPr>
        <w:t>The second alleged culprit</w:t>
      </w:r>
      <w:r w:rsidRPr="00BA1B8B">
        <w:t xml:space="preserve"> – in the eyes of the left-wing melancholic – </w:t>
      </w:r>
      <w:r w:rsidRPr="00BA1B8B">
        <w:rPr>
          <w:rStyle w:val="StyleUnderline"/>
        </w:rPr>
        <w:t>is the turn to ‘poststructuralism,</w:t>
      </w:r>
      <w:r w:rsidRPr="00BA1B8B">
        <w:t xml:space="preserve"> </w:t>
      </w:r>
      <w:r w:rsidRPr="00BA1B8B">
        <w:rPr>
          <w:rStyle w:val="StyleUnderline"/>
        </w:rPr>
        <w:t>discourse analysis, postmodernism, trendy literary theory</w:t>
      </w:r>
      <w:r w:rsidRPr="00BA1B8B">
        <w:t xml:space="preserve"> </w:t>
      </w:r>
      <w:r w:rsidRPr="00BA1B8B">
        <w:rPr>
          <w:rStyle w:val="StyleUnderline"/>
        </w:rPr>
        <w:t xml:space="preserve">got up as political analysis’ </w:t>
      </w:r>
      <w:r w:rsidRPr="00BA1B8B">
        <w:t xml:space="preserve">(1999, p. 23). Brown argues that </w:t>
      </w:r>
      <w:r w:rsidRPr="00BA1B8B">
        <w:rPr>
          <w:rStyle w:val="StyleUnderline"/>
        </w:rPr>
        <w:t xml:space="preserve">this </w:t>
      </w:r>
      <w:r w:rsidRPr="00BA1B8B">
        <w:rPr>
          <w:rStyle w:val="Emphasis"/>
        </w:rPr>
        <w:t>pervasive</w:t>
      </w:r>
      <w:r w:rsidRPr="00BA1B8B">
        <w:rPr>
          <w:rStyle w:val="StyleUnderline"/>
        </w:rPr>
        <w:t xml:space="preserve"> structure of </w:t>
      </w:r>
      <w:r w:rsidRPr="00BA1B8B">
        <w:rPr>
          <w:rStyle w:val="Emphasis"/>
        </w:rPr>
        <w:t>left-wing melancholy</w:t>
      </w:r>
      <w:r w:rsidRPr="00BA1B8B">
        <w:rPr>
          <w:rStyle w:val="StyleUnderline"/>
        </w:rPr>
        <w:t>,</w:t>
      </w:r>
      <w:r w:rsidRPr="00BA1B8B">
        <w:t xml:space="preserve"> </w:t>
      </w:r>
      <w:r w:rsidRPr="00BA1B8B">
        <w:rPr>
          <w:rStyle w:val="StyleUnderline"/>
        </w:rPr>
        <w:t>despite being based on an ostensible commitment to radical transformation</w:t>
      </w:r>
      <w:r w:rsidRPr="00BA1B8B">
        <w:t xml:space="preserve">, in fact </w:t>
      </w:r>
      <w:r w:rsidRPr="00BA1B8B">
        <w:rPr>
          <w:rStyle w:val="Emphasis"/>
        </w:rPr>
        <w:t>engenders a conservative refusal to engage critically</w:t>
      </w:r>
      <w:r w:rsidRPr="00BA1B8B">
        <w:t xml:space="preserve"> and constructively </w:t>
      </w:r>
      <w:r w:rsidRPr="00BA1B8B">
        <w:rPr>
          <w:rStyle w:val="StyleUnderline"/>
        </w:rPr>
        <w:t>with the world</w:t>
      </w:r>
      <w:r w:rsidRPr="00BA1B8B">
        <w:t xml:space="preserve">. Instead, </w:t>
      </w:r>
      <w:r w:rsidRPr="00BA1B8B">
        <w:rPr>
          <w:rStyle w:val="StyleUnderline"/>
        </w:rPr>
        <w:t>the left-wing melancholic takes refuge in</w:t>
      </w:r>
      <w:r w:rsidRPr="00BA1B8B">
        <w:t xml:space="preserve"> his or her </w:t>
      </w:r>
      <w:r w:rsidRPr="00BA1B8B">
        <w:rPr>
          <w:rStyle w:val="Emphasis"/>
        </w:rPr>
        <w:t>attachments to a lost ideal of traditional left theory and politics</w:t>
      </w:r>
      <w:r w:rsidRPr="00BA1B8B">
        <w:t xml:space="preserve">. </w:t>
      </w:r>
      <w:r w:rsidRPr="00BA1B8B">
        <w:rPr>
          <w:rStyle w:val="StyleUnderline"/>
        </w:rPr>
        <w:t>The crucial point</w:t>
      </w:r>
      <w:r w:rsidRPr="00BA1B8B">
        <w:t xml:space="preserve"> for Brown </w:t>
      </w:r>
      <w:r w:rsidRPr="00BA1B8B">
        <w:rPr>
          <w:rStyle w:val="StyleUnderline"/>
        </w:rPr>
        <w:t>is that the problems affecting the academic left do not</w:t>
      </w:r>
      <w:r w:rsidRPr="00BA1B8B">
        <w:t xml:space="preserve"> – as the left-wing melancholic would have it – </w:t>
      </w:r>
      <w:r w:rsidRPr="00BA1B8B">
        <w:rPr>
          <w:rStyle w:val="StyleUnderline"/>
        </w:rPr>
        <w:t>arise from the left’s abandonment of its radical principles. Rather, this melancholia arises from many leftists’ continued</w:t>
      </w:r>
      <w:r w:rsidRPr="00BA1B8B">
        <w:t xml:space="preserve"> (often unacknowledged) </w:t>
      </w:r>
      <w:r w:rsidRPr="00BA1B8B">
        <w:rPr>
          <w:rStyle w:val="StyleUnderline"/>
        </w:rPr>
        <w:t>attachments to a historically specific model of anti-capitalist revolutionary</w:t>
      </w:r>
      <w:r w:rsidRPr="00BA1B8B">
        <w:t xml:space="preserve"> </w:t>
      </w:r>
      <w:r w:rsidRPr="00BA1B8B">
        <w:rPr>
          <w:rStyle w:val="StyleUnderline"/>
        </w:rPr>
        <w:t>social change, whose privileged status is now called into question</w:t>
      </w:r>
      <w:r w:rsidRPr="00BA1B8B">
        <w:t xml:space="preserve">. </w:t>
      </w:r>
      <w:r w:rsidRPr="00BA1B8B">
        <w:rPr>
          <w:rStyle w:val="StyleUnderline"/>
        </w:rPr>
        <w:t>Left-wing melancholia,</w:t>
      </w:r>
      <w:r w:rsidRPr="00BA1B8B">
        <w:t xml:space="preserve"> for Brown, </w:t>
      </w:r>
      <w:r w:rsidRPr="00BA1B8B">
        <w:rPr>
          <w:rStyle w:val="StyleUnderline"/>
        </w:rPr>
        <w:t>is</w:t>
      </w:r>
      <w:r w:rsidRPr="00BA1B8B">
        <w:t xml:space="preserve"> therefore </w:t>
      </w:r>
      <w:r w:rsidRPr="00BA1B8B">
        <w:rPr>
          <w:rStyle w:val="Emphasis"/>
        </w:rPr>
        <w:t>bound up with a generalised refusal</w:t>
      </w:r>
      <w:r w:rsidRPr="00BA1B8B">
        <w:t xml:space="preserve"> or inability </w:t>
      </w:r>
      <w:r w:rsidRPr="00BA1B8B">
        <w:rPr>
          <w:rStyle w:val="StyleUnderline"/>
        </w:rPr>
        <w:t>to respond to</w:t>
      </w:r>
      <w:r w:rsidRPr="00BA1B8B">
        <w:t xml:space="preserve"> the </w:t>
      </w:r>
      <w:r w:rsidRPr="00BA1B8B">
        <w:rPr>
          <w:rStyle w:val="StyleUnderline"/>
        </w:rPr>
        <w:t>challenges engendered by the changing nature of capitalism</w:t>
      </w:r>
      <w:r w:rsidRPr="00BA1B8B">
        <w:t xml:space="preserve">, </w:t>
      </w:r>
      <w:r w:rsidRPr="00BA1B8B">
        <w:rPr>
          <w:rStyle w:val="StyleUnderline"/>
        </w:rPr>
        <w:t>and the emergence of</w:t>
      </w:r>
      <w:r w:rsidRPr="00BA1B8B">
        <w:t xml:space="preserve"> various forms of radical politics – </w:t>
      </w:r>
      <w:r w:rsidRPr="00BA1B8B">
        <w:rPr>
          <w:rStyle w:val="StyleUnderline"/>
        </w:rPr>
        <w:t>feminism, queer politics, anti-racism</w:t>
      </w:r>
      <w:r w:rsidRPr="00BA1B8B">
        <w:t xml:space="preserve"> and so on – </w:t>
      </w:r>
      <w:r w:rsidRPr="00BA1B8B">
        <w:rPr>
          <w:rStyle w:val="StyleUnderline"/>
        </w:rPr>
        <w:t>irreducible to historical materialist models of political transformation</w:t>
      </w:r>
      <w:r w:rsidRPr="00BA1B8B">
        <w:t xml:space="preserve">.3 Brown’s text is notable for its lack of proper names, and as </w:t>
      </w:r>
      <w:r w:rsidRPr="00BA1B8B">
        <w:rPr>
          <w:rStyle w:val="StyleUnderline"/>
        </w:rPr>
        <w:t>such melancholia is implicitly understood to refer to a collective, widely shared set of investments and orientations</w:t>
      </w:r>
      <w:r w:rsidRPr="00BA1B8B">
        <w:t xml:space="preserve">. This aspect of left melancholia is tackled in some detail in J.K. Gibson-Graham’s (2006) analysis of the affects and emotions of the academic left. One of Gibson-Graham’s central aims is to contest an entrenched mindset in which ‘the accepted or correct ‘political’ stance is one in which the emotional and affective dispositions of paranoia, melancholia, and moralism intermingle and self-reinforce’ (2006, p. 4). Crucially, </w:t>
      </w:r>
      <w:r w:rsidRPr="00BA1B8B">
        <w:rPr>
          <w:rStyle w:val="StyleUnderline"/>
        </w:rPr>
        <w:t>these negative affects are not located in particular individuals, but are a ‘structure of feeling’</w:t>
      </w:r>
      <w:r w:rsidRPr="00BA1B8B">
        <w:t xml:space="preserve"> (2006, p. 1) </w:t>
      </w:r>
      <w:r w:rsidRPr="00BA1B8B">
        <w:rPr>
          <w:rStyle w:val="StyleUnderline"/>
        </w:rPr>
        <w:t>‘widely present if not fully manifest in any person or pronouncement</w:t>
      </w:r>
      <w:r w:rsidRPr="00BA1B8B">
        <w:t xml:space="preserve">’ (2006, p. 6). Gibson-Graham suggests that </w:t>
      </w:r>
      <w:r w:rsidRPr="00BA1B8B">
        <w:rPr>
          <w:rStyle w:val="StyleUnderline"/>
        </w:rPr>
        <w:t xml:space="preserve">these structures of feeling reduce the academic left to </w:t>
      </w:r>
      <w:r w:rsidRPr="00BA1B8B">
        <w:rPr>
          <w:rStyle w:val="Emphasis"/>
        </w:rPr>
        <w:t xml:space="preserve">political [clogging] </w:t>
      </w:r>
      <w:r w:rsidRPr="00BA1B8B">
        <w:rPr>
          <w:rStyle w:val="Emphasis"/>
          <w:b w:val="0"/>
          <w:strike/>
          <w:u w:val="none"/>
        </w:rPr>
        <w:t>paralysis</w:t>
      </w:r>
      <w:r w:rsidRPr="00BA1B8B">
        <w:rPr>
          <w:rStyle w:val="StyleUnderline"/>
        </w:rPr>
        <w:t>,</w:t>
      </w:r>
      <w:r w:rsidRPr="00BA1B8B">
        <w:t xml:space="preserve"> </w:t>
      </w:r>
      <w:r w:rsidRPr="00BA1B8B">
        <w:rPr>
          <w:rStyle w:val="StyleUnderline"/>
        </w:rPr>
        <w:t>and also curtail our analytical capacities</w:t>
      </w:r>
      <w:r w:rsidRPr="00BA1B8B">
        <w:t xml:space="preserve">: </w:t>
      </w:r>
      <w:r w:rsidRPr="00BA1B8B">
        <w:rPr>
          <w:rStyle w:val="StyleUnderline"/>
        </w:rPr>
        <w:t>left melancholia</w:t>
      </w:r>
      <w:r w:rsidRPr="00BA1B8B">
        <w:t xml:space="preserve">, they argue, </w:t>
      </w:r>
      <w:r w:rsidRPr="00BA1B8B">
        <w:rPr>
          <w:rStyle w:val="StyleUnderline"/>
        </w:rPr>
        <w:t>reflects and reinforces</w:t>
      </w:r>
      <w:r w:rsidRPr="00BA1B8B">
        <w:t xml:space="preserve"> rather </w:t>
      </w:r>
      <w:r w:rsidRPr="00BA1B8B">
        <w:rPr>
          <w:rStyle w:val="Emphasis"/>
        </w:rPr>
        <w:t>crude, totalising renditions of capitalism</w:t>
      </w:r>
      <w:r w:rsidRPr="00BA1B8B">
        <w:t xml:space="preserve"> as a pervasive and largely uncontestable socio-economic formation. Consequently, </w:t>
      </w:r>
      <w:r w:rsidRPr="00BA1B8B">
        <w:rPr>
          <w:rStyle w:val="StyleUnderline"/>
        </w:rPr>
        <w:t>complexities</w:t>
      </w:r>
      <w:r w:rsidRPr="00BA1B8B">
        <w:t xml:space="preserve"> within capitalism, and socio-economic practices </w:t>
      </w:r>
      <w:r w:rsidRPr="00BA1B8B">
        <w:rPr>
          <w:rStyle w:val="StyleUnderline"/>
        </w:rPr>
        <w:t>that diverge from</w:t>
      </w:r>
      <w:r w:rsidRPr="00BA1B8B">
        <w:t xml:space="preserve"> – or indeed actively resist – </w:t>
      </w:r>
      <w:r w:rsidRPr="00BA1B8B">
        <w:rPr>
          <w:rStyle w:val="StyleUnderline"/>
        </w:rPr>
        <w:t>capitalism, are downplayed, overlooked and cast to the margins</w:t>
      </w:r>
      <w:r w:rsidRPr="00BA1B8B">
        <w:t xml:space="preserve">, </w:t>
      </w:r>
      <w:r w:rsidRPr="00BA1B8B">
        <w:rPr>
          <w:rStyle w:val="StyleUnderline"/>
        </w:rPr>
        <w:t>precluding the production of more nuanced framings of contemporary economic practices and social formations</w:t>
      </w:r>
      <w:r w:rsidRPr="00BA1B8B">
        <w:t xml:space="preserve">. The thrust of Brown and Gibson-Graham’s critical analyses of various aspects of left melancholia is not to suggest that those on the academic left should simply cheer up, or foster more positive affective orientations for the sake of it. Rather, their point is that </w:t>
      </w:r>
      <w:r w:rsidRPr="00BA1B8B">
        <w:rPr>
          <w:rStyle w:val="StyleUnderline"/>
        </w:rPr>
        <w:t>melancholia</w:t>
      </w:r>
      <w:r w:rsidRPr="00BA1B8B">
        <w:t xml:space="preserve"> – conceived as a specific kind of psychic formation different to, say, disappointment or sadness – </w:t>
      </w:r>
      <w:r w:rsidRPr="00BA1B8B">
        <w:rPr>
          <w:rStyle w:val="Emphasis"/>
        </w:rPr>
        <w:t>hampers the academic left’s ability</w:t>
      </w:r>
      <w:r w:rsidRPr="00BA1B8B">
        <w:t xml:space="preserve"> </w:t>
      </w:r>
      <w:r w:rsidRPr="00BA1B8B">
        <w:rPr>
          <w:rStyle w:val="StyleUnderline"/>
        </w:rPr>
        <w:t>to intervene politically, or to engage in fruitful socio-political analysis</w:t>
      </w:r>
      <w:r w:rsidRPr="00BA1B8B">
        <w:t xml:space="preserve">. Consequently, Gibson-Graham and others make a persuasive argument that </w:t>
      </w:r>
      <w:r w:rsidRPr="00BA1B8B">
        <w:rPr>
          <w:rStyle w:val="Emphasis"/>
        </w:rPr>
        <w:t>an urgent task</w:t>
      </w:r>
      <w:r w:rsidRPr="00BA1B8B">
        <w:t xml:space="preserve"> for the left </w:t>
      </w:r>
      <w:r w:rsidRPr="00BA1B8B">
        <w:rPr>
          <w:rStyle w:val="StyleUnderline"/>
        </w:rPr>
        <w:t>is to explore how we might weaken the hold of melancholia</w:t>
      </w:r>
      <w:r w:rsidRPr="00BA1B8B">
        <w:t>.</w:t>
      </w:r>
    </w:p>
    <w:p w:rsidR="009E6D1E" w:rsidRPr="00BA1B8B" w:rsidRDefault="009E6D1E" w:rsidP="009E6D1E">
      <w:pPr>
        <w:pStyle w:val="Heading4"/>
      </w:pPr>
      <w:r w:rsidRPr="00BA1B8B">
        <w:t>This articulates itself in ways that are racist, sexist, and destroy alt solvency</w:t>
      </w:r>
    </w:p>
    <w:p w:rsidR="009E6D1E" w:rsidRPr="00BA1B8B" w:rsidRDefault="009E6D1E" w:rsidP="009E6D1E">
      <w:r w:rsidRPr="00BA1B8B">
        <w:rPr>
          <w:b/>
        </w:rPr>
        <w:t>Ross 2k</w:t>
      </w:r>
      <w:r w:rsidRPr="00BA1B8B">
        <w:t xml:space="preserve"> [Marlon B., Professor, Department of English and Carter G. Woodson Institute for African-American and African Studies, “Commentary: Pleasuring Identity, or the Delicious Politics of Belonging,” New Literary History, Vol. 31, No. 4, pages 840-841]</w:t>
      </w:r>
    </w:p>
    <w:p w:rsidR="009E6D1E" w:rsidRPr="00BA1B8B" w:rsidRDefault="009E6D1E" w:rsidP="009E6D1E">
      <w:pPr>
        <w:rPr>
          <w:sz w:val="14"/>
          <w:szCs w:val="16"/>
        </w:rPr>
      </w:pPr>
    </w:p>
    <w:p w:rsidR="009E6D1E" w:rsidRPr="00BA1B8B" w:rsidRDefault="009E6D1E" w:rsidP="009E6D1E">
      <w:r w:rsidRPr="00BA1B8B">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My left might be your right and vice versa, because it depends on what direction we're facing, and what direction depends on which identities we're assuming and affirming.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w:t>
      </w:r>
      <w:r w:rsidRPr="00BA1B8B">
        <w:rPr>
          <w:u w:val="single"/>
        </w:rPr>
        <w:t xml:space="preserve">Touting class </w:t>
      </w:r>
      <w:r w:rsidRPr="00BA1B8B">
        <w:rPr>
          <w:rStyle w:val="Emphasis"/>
        </w:rPr>
        <w:t>or "economic justice"</w:t>
      </w:r>
      <w:r w:rsidRPr="00BA1B8B">
        <w:rPr>
          <w:u w:val="single"/>
        </w:rPr>
        <w:t xml:space="preserve">as the fundamental stance for left identity is just another way of telling everybody else to shut up so I can be heard above the fray. Because of the force of "identity politics," a leftist </w:t>
      </w:r>
      <w:r w:rsidRPr="00BA1B8B">
        <w:rPr>
          <w:rStyle w:val="StyleUnderline"/>
        </w:rPr>
        <w:t>white person would be leery of claiming to lead Blacks toward the promised land,</w:t>
      </w:r>
      <w:r w:rsidRPr="00BA1B8B">
        <w:rPr>
          <w:u w:val="single"/>
        </w:rPr>
        <w:t xml:space="preserve"> a leftist straight man leery of claiming to lead women or queers, but, for a number of complex rationalizations, we in the middle class (where all of us writing here currently reside) still have few qualms about volunteering to lead</w:t>
      </w:r>
      <w:r w:rsidRPr="00BA1B8B">
        <w:t xml:space="preserve">, at least theoretically, </w:t>
      </w:r>
      <w:r w:rsidRPr="00BA1B8B">
        <w:rPr>
          <w:u w:val="single"/>
        </w:rPr>
        <w:t>the working class toward "economic justice." What Eric calls</w:t>
      </w:r>
      <w:r w:rsidRPr="00BA1B8B">
        <w:t xml:space="preserve"> here "</w:t>
      </w:r>
      <w:r w:rsidRPr="00BA1B8B">
        <w:rPr>
          <w:u w:val="single"/>
        </w:rPr>
        <w:t>left fundamentalism," I'd call</w:t>
      </w:r>
      <w:r w:rsidRPr="00BA1B8B">
        <w:t xml:space="preserve">, at the risk of sounding harsh, </w:t>
      </w:r>
      <w:r w:rsidRPr="00BA1B8B">
        <w:rPr>
          <w:u w:val="single"/>
        </w:rPr>
        <w:t xml:space="preserve">left paternalism. </w:t>
      </w:r>
      <w:r w:rsidRPr="00BA1B8B">
        <w:rPr>
          <w:b/>
          <w:u w:val="single"/>
        </w:rPr>
        <w:t xml:space="preserve">Of the big identity groups articulated through "identity politics," economic class remains the only identity where a straight white middle-class man can still feel comfortable claiming himself a leading political voice, and </w:t>
      </w:r>
      <w:r w:rsidRPr="00BA1B8B">
        <w:rPr>
          <w:rStyle w:val="Emphasis"/>
        </w:rPr>
        <w:t>thus he</w:t>
      </w:r>
      <w:r w:rsidRPr="00BA1B8B">
        <w:rPr>
          <w:b/>
          <w:u w:val="single"/>
        </w:rPr>
        <w:t xml:space="preserve">may sometimes overcompensate by screaming that </w:t>
      </w:r>
      <w:r w:rsidRPr="00BA1B8B">
        <w:rPr>
          <w:rStyle w:val="Emphasis"/>
        </w:rPr>
        <w:t>this is the only identity that really matters</w:t>
      </w:r>
      <w:r w:rsidRPr="00BA1B8B">
        <w:rPr>
          <w:b/>
          <w:u w:val="single"/>
        </w:rPr>
        <w:t>—which is the same as claiming that class is beyond identity</w:t>
      </w:r>
      <w:r w:rsidRPr="00BA1B8B">
        <w:t>. Partly this is because</w:t>
      </w:r>
      <w:r w:rsidRPr="00BA1B8B">
        <w:rPr>
          <w:b/>
          <w:u w:val="single"/>
        </w:rPr>
        <w:t>Marxist theory</w:t>
      </w:r>
      <w:r w:rsidRPr="00BA1B8B">
        <w:t xml:space="preserve">and Marx himself (a bourgeois intellectual creating the theoretical practice for the workers' revolution) </w:t>
      </w:r>
      <w:r w:rsidRPr="00BA1B8B">
        <w:rPr>
          <w:b/>
          <w:u w:val="single"/>
        </w:rPr>
        <w:t>stage the model for working-class identity as a sort of trans-identification, a magical identity that is transferable to those outside the group who commit themselves to it wholeheartedly enough</w:t>
      </w:r>
      <w:r w:rsidRPr="00BA1B8B">
        <w:t>.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p>
    <w:p w:rsidR="009E6D1E" w:rsidRPr="00BA1B8B" w:rsidRDefault="009E6D1E" w:rsidP="009E6D1E">
      <w:pPr>
        <w:pStyle w:val="Heading3"/>
      </w:pPr>
      <w:r w:rsidRPr="00BA1B8B">
        <w:t>2ac class focus bad</w:t>
      </w:r>
    </w:p>
    <w:p w:rsidR="009E6D1E" w:rsidRPr="00BA1B8B" w:rsidRDefault="009E6D1E" w:rsidP="009E6D1E">
      <w:pPr>
        <w:pStyle w:val="Heading4"/>
      </w:pPr>
      <w:r w:rsidRPr="00BA1B8B">
        <w:t>Their criticism’s class focus trades off with more inclusive analysis of oppression which is key to effective anti-capitalist resistance—their attempt to marginalize the incrementalism of the permutation proves that they can never solve the multivalent nature of structuralized violence constellated in overlapping systems of domination</w:t>
      </w:r>
    </w:p>
    <w:p w:rsidR="009E6D1E" w:rsidRPr="00BA1B8B" w:rsidRDefault="009E6D1E" w:rsidP="009E6D1E">
      <w:r w:rsidRPr="00BA1B8B">
        <w:rPr>
          <w:b/>
        </w:rPr>
        <w:t>Biewener 99</w:t>
      </w:r>
      <w:r w:rsidRPr="00BA1B8B">
        <w:t xml:space="preserve"> [Carole, Professor and Director of Gender/Cultural Studies at Simmons College, 1999, “A Postmodern Encounter: Poststructuralist Feminism and the Decentering of Marxism,” Socialist Review, Volume 27, Issue 1/2, Available Online to Subscribing Institutions via ProQuest]</w:t>
      </w:r>
    </w:p>
    <w:p w:rsidR="009E6D1E" w:rsidRPr="00BA1B8B" w:rsidRDefault="009E6D1E" w:rsidP="009E6D1E">
      <w:pPr>
        <w:rPr>
          <w:sz w:val="24"/>
        </w:rPr>
      </w:pPr>
    </w:p>
    <w:p w:rsidR="009E6D1E" w:rsidRDefault="009E6D1E" w:rsidP="009E6D1E">
      <w:r w:rsidRPr="00BA1B8B">
        <w:rPr>
          <w:u w:val="single"/>
        </w:rPr>
        <w:t>By developing such an overdeterminist class knowledge, "reformist" class struggles may then be recognized as having transformative consequences in a gendered, racial, or other- than-class sense and "traditional" class politics may be understood as also gendered and racialized politics</w:t>
      </w:r>
      <w:r w:rsidRPr="00BA1B8B">
        <w:t xml:space="preserve">. For instance, women's participation in capitalist waged labor has, under some circumstances, enabled them to escape or challenge patriarchal familial relations, contributing to new notions of what it means to be a "woman." Struggles over parental leave, the social provision of child care, and universal health insurance may enable divisions of labor that do not constitute or reinforce patriarchal gender relations to the same extent. Extension of parental leave or family benefits to gay and lesbian couples may reform our sexual and gendered identities in potentially new emancipatory ways. Campaigns for "comparable worth" have aimed to revision the valuation of female-identified skills and occupations relative to male-identified ones, thereby destabilizing and subverting gendered notions of "worth" and "value" in transformative ways. Struggles over deindustrialization in urban areas may serve to revitalize communities of color in ways that challenge racist stereotypes. In all of these instances, </w:t>
      </w:r>
      <w:r w:rsidRPr="00BA1B8B">
        <w:rPr>
          <w:u w:val="single"/>
        </w:rPr>
        <w:t>what might be considered as reformist from a traditional Marxian class standpoint may be understood as transformative and radical from a decentered class perspective that does not privilege class exploitation nor subordinate relations of domination, oppression, and power that are constituted by other-than-class aspects of social life</w:t>
      </w:r>
      <w:r w:rsidRPr="00BA1B8B">
        <w:t xml:space="preserve">. </w:t>
      </w:r>
      <w:r w:rsidRPr="00BA1B8B">
        <w:rPr>
          <w:u w:val="single"/>
        </w:rPr>
        <w:t>Thus, rather than eviscerating the potentialities of left political activity, the decentering of class enables a multiplication and surplus of potentially transformative left political practices. For, not only are we able to recognize the radical character of transforming other-than-class aspects of social life, we are also able to theorize the class dimensions of struggles over these ostensibly other-than-class issues. Marxists are thus able to highlight the class aspect of social life in new and compelling ways</w:t>
      </w:r>
      <w:r w:rsidRPr="00BA1B8B">
        <w:t>. For instance, Marxists may contribute to struggles over reproductive rights by showing the links between feminist concerns about gender subordination and the rights of women and Marxists' concerns with who does the work of childcare and under what conditions, or with who has access to reproductive technology and medical services and for what reasons. Or, in organizing to stop the spread of HIV, Marxists may highlight the class aspects of this crisis, emphasizing the links between joblessness and drug use or between the lack of economic development and prostitution, while also recognizing how the racialized, gendered, and sexualized aspects of the spread of HIV reinforce and help (re)produce these class aspects. "</w:t>
      </w:r>
      <w:r w:rsidRPr="00BA1B8B">
        <w:rPr>
          <w:u w:val="single"/>
        </w:rPr>
        <w:t>The challenge for Marxists, then, is to develop the ways in which the loss of class as a universal or hegemonic project provides new areas of strength and vitality within Marxism, and opens new horizons for progressive political action</w:t>
      </w:r>
      <w:r w:rsidRPr="00BA1B8B">
        <w:t xml:space="preserve">."37 In general, </w:t>
      </w:r>
      <w:r w:rsidRPr="00BA1B8B">
        <w:rPr>
          <w:u w:val="single"/>
        </w:rPr>
        <w:t>by making "class" in any Marxian sense visible, a project is constructed whose political intentionality is, in part, to "reveal" and problematize exploitative class relations. This is a subversive aspect of most Marxian traditions and this subversive aspect may be established in many different ways: via projects that pose class in hegemonic and universalizing terms, but also via projects that understand class in a local and contextual sense</w:t>
      </w:r>
      <w:r w:rsidRPr="00BA1B8B">
        <w:t xml:space="preserve">.38 Usually a particular ethical dimension is associated with this project whereby a Marxian class analysis is aimed at creating an understanding in which one of the "rules" of the discourse is that class exploitation is "bad." Thus, in addition to theorizing or "revealing" the character of class relations, there is also often the more-or-less explicit project of eradicating class exploitation and of instituting communal forms of producing, appropriating, and distributing surplus labor. Yet, here we must confront a second major challenge presented by poststructuralist feminism, that of the construction of agency and subjectivity. For, </w:t>
      </w:r>
      <w:r w:rsidRPr="00BA1B8B">
        <w:rPr>
          <w:u w:val="single"/>
        </w:rPr>
        <w:t>in recognizing the contextuality and openness of subjectivity, along with the partiality and discursive character of knowledge, we face the challenge of emptying "class" of any a priori normative status in order to reconstruct a contextual postmodern class politics and/or ethics that does not have recourse to an extradiscursive "standard" by which to justify its political intentionalities, strategies, and projects</w:t>
      </w:r>
      <w:r w:rsidRPr="00BA1B8B">
        <w:t xml:space="preserve">.39 In and of itself we cannot, therefore, conclude that class exploitation is "bad." Rather, </w:t>
      </w:r>
      <w:r w:rsidRPr="00BA1B8B">
        <w:rPr>
          <w:u w:val="single"/>
        </w:rPr>
        <w:t>from a postmodern materialist perspective, political, social, and ethical intentionalities and projects depend upon the particular context within which we are situated. Therefore, we must consider and theorize the constituent aspects of class processes in order to ground a class politics. This perspective, therefore, does not mean that it is impossible to embrace a politics committed to furthering nonexploitative class processes or relations, but that such a politics must be continually constructed and enabled, rather than presumed, imposed, or universalized</w:t>
      </w:r>
      <w:r w:rsidRPr="00BA1B8B">
        <w:t>.</w:t>
      </w:r>
    </w:p>
    <w:p w:rsidR="009E6D1E" w:rsidRPr="00A33790" w:rsidRDefault="009E6D1E" w:rsidP="009E6D1E"/>
    <w:p w:rsidR="009E6D1E" w:rsidRPr="00B55AD5" w:rsidRDefault="009E6D1E" w:rsidP="009E6D1E"/>
    <w:p w:rsidR="009E6D1E" w:rsidRDefault="009E6D1E" w:rsidP="009E6D1E">
      <w:pPr>
        <w:spacing w:after="200" w:line="276" w:lineRule="auto"/>
        <w:rPr>
          <w:rFonts w:asciiTheme="minorHAnsi" w:hAnsiTheme="minorHAnsi"/>
        </w:rPr>
      </w:pPr>
    </w:p>
    <w:p w:rsidR="009E6D1E" w:rsidRPr="00B55AD5" w:rsidRDefault="009E6D1E" w:rsidP="009E6D1E"/>
    <w:p w:rsidR="002F602E" w:rsidRDefault="002F602E" w:rsidP="00521C95">
      <w:pPr>
        <w:rPr>
          <w:sz w:val="16"/>
        </w:rPr>
      </w:pPr>
    </w:p>
    <w:sectPr w:rsidR="002F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E079FC"/>
    <w:multiLevelType w:val="hybridMultilevel"/>
    <w:tmpl w:val="C6E851E0"/>
    <w:lvl w:ilvl="0" w:tplc="00AC224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9F112D"/>
    <w:multiLevelType w:val="hybridMultilevel"/>
    <w:tmpl w:val="8D3A88A4"/>
    <w:lvl w:ilvl="0" w:tplc="061A9618">
      <w:start w:val="2018"/>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3" w15:restartNumberingAfterBreak="0">
    <w:nsid w:val="5F6905B2"/>
    <w:multiLevelType w:val="hybridMultilevel"/>
    <w:tmpl w:val="7C52FC4E"/>
    <w:lvl w:ilvl="0" w:tplc="59EC39F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21C95"/>
    <w:rsid w:val="000139A3"/>
    <w:rsid w:val="00100833"/>
    <w:rsid w:val="00104529"/>
    <w:rsid w:val="00105942"/>
    <w:rsid w:val="00107396"/>
    <w:rsid w:val="00144A4C"/>
    <w:rsid w:val="00176AB0"/>
    <w:rsid w:val="00177B7D"/>
    <w:rsid w:val="0018322D"/>
    <w:rsid w:val="001B5776"/>
    <w:rsid w:val="001C3C19"/>
    <w:rsid w:val="001E527A"/>
    <w:rsid w:val="001F78CE"/>
    <w:rsid w:val="00251FC7"/>
    <w:rsid w:val="002855A7"/>
    <w:rsid w:val="002B146A"/>
    <w:rsid w:val="002B5E17"/>
    <w:rsid w:val="002F602E"/>
    <w:rsid w:val="00315690"/>
    <w:rsid w:val="00316B75"/>
    <w:rsid w:val="00325646"/>
    <w:rsid w:val="003460F2"/>
    <w:rsid w:val="0038158C"/>
    <w:rsid w:val="003902BA"/>
    <w:rsid w:val="003A09E2"/>
    <w:rsid w:val="00407037"/>
    <w:rsid w:val="004605D6"/>
    <w:rsid w:val="004C60E8"/>
    <w:rsid w:val="004E3579"/>
    <w:rsid w:val="004E728B"/>
    <w:rsid w:val="004F39E0"/>
    <w:rsid w:val="00521C95"/>
    <w:rsid w:val="00537BD5"/>
    <w:rsid w:val="0055358A"/>
    <w:rsid w:val="0057268A"/>
    <w:rsid w:val="005D2912"/>
    <w:rsid w:val="006065BD"/>
    <w:rsid w:val="00645FA9"/>
    <w:rsid w:val="00647866"/>
    <w:rsid w:val="00660C59"/>
    <w:rsid w:val="00665003"/>
    <w:rsid w:val="00670482"/>
    <w:rsid w:val="006A2AD0"/>
    <w:rsid w:val="006C2375"/>
    <w:rsid w:val="006D4ECC"/>
    <w:rsid w:val="006F2286"/>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D2EAD"/>
    <w:rsid w:val="009D54B2"/>
    <w:rsid w:val="009E1922"/>
    <w:rsid w:val="009E6D1E"/>
    <w:rsid w:val="009F7ED2"/>
    <w:rsid w:val="00A93661"/>
    <w:rsid w:val="00A95652"/>
    <w:rsid w:val="00AC0AB8"/>
    <w:rsid w:val="00B33C6D"/>
    <w:rsid w:val="00B4508F"/>
    <w:rsid w:val="00B55AD5"/>
    <w:rsid w:val="00B8057C"/>
    <w:rsid w:val="00BB3C4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954F3"/>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71A6DC80"/>
  <w15:chartTrackingRefBased/>
  <w15:docId w15:val="{C33E3962-F40B-485F-A1BF-BCA27CBF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21C95"/>
    <w:pPr>
      <w:spacing w:after="0" w:line="240" w:lineRule="auto"/>
    </w:pPr>
    <w:rPr>
      <w:rFonts w:ascii="Georgia" w:hAnsi="Georgia"/>
    </w:rPr>
  </w:style>
  <w:style w:type="paragraph" w:styleId="Heading1">
    <w:name w:val="heading 1"/>
    <w:aliases w:val="Pocket"/>
    <w:basedOn w:val="Normal"/>
    <w:next w:val="Normal"/>
    <w:link w:val="Heading1Char"/>
    <w:qFormat/>
    <w:rsid w:val="00521C9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521C95"/>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521C95"/>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11,C"/>
    <w:basedOn w:val="Normal"/>
    <w:next w:val="Normal"/>
    <w:link w:val="Heading4Char"/>
    <w:uiPriority w:val="3"/>
    <w:unhideWhenUsed/>
    <w:qFormat/>
    <w:rsid w:val="00521C95"/>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521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1C95"/>
  </w:style>
  <w:style w:type="character" w:customStyle="1" w:styleId="Heading1Char">
    <w:name w:val="Heading 1 Char"/>
    <w:aliases w:val="Pocket Char"/>
    <w:basedOn w:val="DefaultParagraphFont"/>
    <w:link w:val="Heading1"/>
    <w:rsid w:val="00521C95"/>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521C95"/>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521C95"/>
    <w:rPr>
      <w:rFonts w:ascii="Georgia" w:eastAsiaTheme="majorEastAsia" w:hAnsi="Georgia" w:cstheme="majorBidi"/>
      <w:b/>
      <w:caps/>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521C95"/>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
    <w:basedOn w:val="DefaultParagraphFont"/>
    <w:link w:val="textbold"/>
    <w:uiPriority w:val="7"/>
    <w:qFormat/>
    <w:rsid w:val="00521C95"/>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21C95"/>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521C95"/>
    <w:rPr>
      <w:b w:val="0"/>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Block Char1,TAG "/>
    <w:basedOn w:val="DefaultParagraphFont"/>
    <w:uiPriority w:val="99"/>
    <w:unhideWhenUsed/>
    <w:rsid w:val="00521C95"/>
    <w:rPr>
      <w:color w:val="auto"/>
      <w:u w:val="none"/>
    </w:rPr>
  </w:style>
  <w:style w:type="character" w:styleId="FollowedHyperlink">
    <w:name w:val="FollowedHyperlink"/>
    <w:basedOn w:val="DefaultParagraphFont"/>
    <w:uiPriority w:val="99"/>
    <w:semiHidden/>
    <w:unhideWhenUsed/>
    <w:rsid w:val="00521C95"/>
    <w:rPr>
      <w:color w:val="auto"/>
      <w:u w:val="none"/>
    </w:rPr>
  </w:style>
  <w:style w:type="paragraph" w:customStyle="1" w:styleId="textbold">
    <w:name w:val="text bold"/>
    <w:link w:val="Emphasis"/>
    <w:autoRedefine/>
    <w:uiPriority w:val="7"/>
    <w:qFormat/>
    <w:rsid w:val="00521C95"/>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Georgia" w:hAnsi="Georgia"/>
      <w:b/>
      <w:iCs/>
      <w:u w:val="single"/>
      <w:bdr w:val="single" w:sz="4" w:space="0" w:color="auto"/>
    </w:rPr>
  </w:style>
  <w:style w:type="paragraph" w:styleId="DocumentMap">
    <w:name w:val="Document Map"/>
    <w:basedOn w:val="Normal"/>
    <w:link w:val="DocumentMapChar"/>
    <w:uiPriority w:val="99"/>
    <w:semiHidden/>
    <w:unhideWhenUsed/>
    <w:rsid w:val="002F602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F602E"/>
    <w:rPr>
      <w:rFonts w:ascii="Lucida Grande" w:hAnsi="Lucida Grande" w:cs="Lucida Grande"/>
      <w:sz w:val="24"/>
    </w:rPr>
  </w:style>
  <w:style w:type="character" w:styleId="UnresolvedMention">
    <w:name w:val="Unresolved Mention"/>
    <w:basedOn w:val="DefaultParagraphFont"/>
    <w:uiPriority w:val="99"/>
    <w:rsid w:val="002F602E"/>
    <w:rPr>
      <w:color w:val="605E5C"/>
      <w:shd w:val="clear" w:color="auto" w:fill="E1DFDD"/>
    </w:rPr>
  </w:style>
  <w:style w:type="paragraph" w:styleId="ListParagraph">
    <w:name w:val="List Paragraph"/>
    <w:basedOn w:val="Normal"/>
    <w:uiPriority w:val="99"/>
    <w:qFormat/>
    <w:rsid w:val="002F602E"/>
    <w:pPr>
      <w:ind w:left="720"/>
      <w:contextualSpacing/>
    </w:pPr>
  </w:style>
  <w:style w:type="character" w:customStyle="1" w:styleId="underlinedChar">
    <w:name w:val="underlined Char"/>
    <w:link w:val="underlined"/>
    <w:locked/>
    <w:rsid w:val="002F602E"/>
    <w:rPr>
      <w:rFonts w:ascii="Times New Roman" w:eastAsia="Malgun Gothic" w:hAnsi="Times New Roman" w:cs="Times New Roman"/>
      <w:u w:val="single"/>
    </w:rPr>
  </w:style>
  <w:style w:type="paragraph" w:customStyle="1" w:styleId="underlined">
    <w:name w:val="underlined"/>
    <w:next w:val="Normal"/>
    <w:link w:val="underlinedChar"/>
    <w:autoRedefine/>
    <w:qFormat/>
    <w:rsid w:val="002F602E"/>
    <w:pPr>
      <w:spacing w:after="0" w:line="240" w:lineRule="auto"/>
      <w:contextualSpacing/>
    </w:pPr>
    <w:rPr>
      <w:rFonts w:ascii="Times New Roman" w:eastAsia="Malgun Gothic" w:hAnsi="Times New Roman" w:cs="Times New Roman"/>
      <w:u w:val="single"/>
    </w:rPr>
  </w:style>
  <w:style w:type="paragraph" w:styleId="BalloonText">
    <w:name w:val="Balloon Text"/>
    <w:basedOn w:val="Normal"/>
    <w:link w:val="BalloonTextChar"/>
    <w:uiPriority w:val="99"/>
    <w:semiHidden/>
    <w:unhideWhenUsed/>
    <w:rsid w:val="002F60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02E"/>
    <w:rPr>
      <w:rFonts w:ascii="Segoe UI" w:hAnsi="Segoe UI" w:cs="Segoe UI"/>
      <w:sz w:val="18"/>
      <w:szCs w:val="18"/>
    </w:rPr>
  </w:style>
  <w:style w:type="paragraph" w:styleId="NormalWeb">
    <w:name w:val="Normal (Web)"/>
    <w:basedOn w:val="Normal"/>
    <w:uiPriority w:val="99"/>
    <w:unhideWhenUsed/>
    <w:rsid w:val="00D954F3"/>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D954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nsite.org/editorial/what-materialist-black-political-history-actually-looks-like%20//" TargetMode="External"/><Relationship Id="rId18" Type="http://schemas.openxmlformats.org/officeDocument/2006/relationships/hyperlink" Target="https://www.versobooks.com/books/2549-crashing-the-party%20//" TargetMode="External"/><Relationship Id="rId26" Type="http://schemas.openxmlformats.org/officeDocument/2006/relationships/hyperlink" Target="https://www.powells.com/book/into-the-tempest-9781608469666/62-0%20//" TargetMode="External"/><Relationship Id="rId39" Type="http://schemas.openxmlformats.org/officeDocument/2006/relationships/hyperlink" Target="javascript:popRef('fn9-1095796016639281')" TargetMode="External"/><Relationship Id="rId21" Type="http://schemas.openxmlformats.org/officeDocument/2006/relationships/hyperlink" Target="https://link.springer.com/article/10.1007/s10624-017-9476-%20//" TargetMode="External"/><Relationship Id="rId34" Type="http://schemas.openxmlformats.org/officeDocument/2006/relationships/hyperlink" Target="https://www.possible-futures.org/2012/01/03/a-movement-without-demands/" TargetMode="External"/><Relationship Id="rId42" Type="http://schemas.openxmlformats.org/officeDocument/2006/relationships/hyperlink" Target="https://www.e-flux.com/journal/86/160585/four-theses-on-the-comrade/" TargetMode="External"/><Relationship Id="rId47" Type="http://schemas.openxmlformats.org/officeDocument/2006/relationships/hyperlink" Target="https://antidotezine.com/2016/01/23/for-a-new-communist-party/" TargetMode="External"/><Relationship Id="rId50" Type="http://schemas.openxmlformats.org/officeDocument/2006/relationships/hyperlink" Target="https://www.pastemagazine.com/articles/2017/06/fully-automated-luxury-gay-space-communism-univers.html%20//" TargetMode="External"/><Relationship Id="rId55" Type="http://schemas.openxmlformats.org/officeDocument/2006/relationships/hyperlink" Target="http://www.scribd.com/doc/58299096/3/Chapter-1-Selectively-Forgetting-Baudrillard" TargetMode="External"/><Relationship Id="rId63" Type="http://schemas.openxmlformats.org/officeDocument/2006/relationships/hyperlink" Target="http://www.rhizomes.net/issue29/barber.html" TargetMode="External"/><Relationship Id="rId68" Type="http://schemas.openxmlformats.org/officeDocument/2006/relationships/fontTable" Target="fontTable.xml"/><Relationship Id="rId7" Type="http://schemas.openxmlformats.org/officeDocument/2006/relationships/hyperlink" Target="https://thebaffler.com/latest/circulate-now-mobilize-later" TargetMode="External"/><Relationship Id="rId2" Type="http://schemas.openxmlformats.org/officeDocument/2006/relationships/numbering" Target="numbering.xml"/><Relationship Id="rId16" Type="http://schemas.openxmlformats.org/officeDocument/2006/relationships/hyperlink" Target="https://www.tandfonline.com/doi/abs/10.1080/13534640902982579" TargetMode="External"/><Relationship Id="rId29" Type="http://schemas.openxmlformats.org/officeDocument/2006/relationships/hyperlink" Target="http://robinson.faculty.soc.ucsb.edu/Assets/pdf/raceandclass.pdf" TargetMode="External"/><Relationship Id="rId1" Type="http://schemas.openxmlformats.org/officeDocument/2006/relationships/customXml" Target="../customXml/item1.xml"/><Relationship Id="rId6" Type="http://schemas.openxmlformats.org/officeDocument/2006/relationships/hyperlink" Target="https://nonsite.org/editorial/what-materialist-black-political-history-actually-looks-like" TargetMode="External"/><Relationship Id="rId11" Type="http://schemas.openxmlformats.org/officeDocument/2006/relationships/hyperlink" Target="https://thebaffler.com/salvos/the-trouble-with-uplift-reed%20//" TargetMode="External"/><Relationship Id="rId24" Type="http://schemas.openxmlformats.org/officeDocument/2006/relationships/hyperlink" Target="https://www.e-flux.com/journal/86/160585/four-theses-on-the-comrade/" TargetMode="External"/><Relationship Id="rId32" Type="http://schemas.openxmlformats.org/officeDocument/2006/relationships/hyperlink" Target="https://www.commondreams.org/views/2018/12/23/which-side-are-you" TargetMode="External"/><Relationship Id="rId37" Type="http://schemas.openxmlformats.org/officeDocument/2006/relationships/hyperlink" Target="javascript:popRef('fn7-1095796016639281')" TargetMode="External"/><Relationship Id="rId40" Type="http://schemas.openxmlformats.org/officeDocument/2006/relationships/hyperlink" Target="javascript:popRef('fn10-1095796016639281')" TargetMode="External"/><Relationship Id="rId45" Type="http://schemas.openxmlformats.org/officeDocument/2006/relationships/hyperlink" Target="https://www.jacobinmag.com/2016/11/native-americans-marxism-colonialism-nodapl-archie-phinney-means-nez-perce" TargetMode="External"/><Relationship Id="rId53" Type="http://schemas.openxmlformats.org/officeDocument/2006/relationships/hyperlink" Target="https://www.versobooks.com/books/2757-fully-automated-luxury-communism%20//" TargetMode="External"/><Relationship Id="rId58" Type="http://schemas.openxmlformats.org/officeDocument/2006/relationships/hyperlink" Target="http://www.rhizomes.net/issue29/barber.html" TargetMode="External"/><Relationship Id="rId66" Type="http://schemas.openxmlformats.org/officeDocument/2006/relationships/hyperlink" Target="http://www.rhizomes.net/issue29/barber.html" TargetMode="External"/><Relationship Id="rId5" Type="http://schemas.openxmlformats.org/officeDocument/2006/relationships/webSettings" Target="webSettings.xml"/><Relationship Id="rId15" Type="http://schemas.openxmlformats.org/officeDocument/2006/relationships/hyperlink" Target="https://hdl-handle-net.proxy.lib.umich.edu/2027/heb.00050" TargetMode="External"/><Relationship Id="rId23" Type="http://schemas.openxmlformats.org/officeDocument/2006/relationships/hyperlink" Target="https://link.springer.com/article/10.1007/s10624-017-9476-%20//" TargetMode="External"/><Relationship Id="rId28" Type="http://schemas.openxmlformats.org/officeDocument/2006/relationships/hyperlink" Target="https://www.socialistalternative.org/2015/11/02/identity-politics-struggle-oppression/" TargetMode="External"/><Relationship Id="rId36" Type="http://schemas.openxmlformats.org/officeDocument/2006/relationships/hyperlink" Target="https://journals-sagepub-com.proxy.lib.umich.edu/doi/full/10.1177/1095796016639281?utm_source=summon&amp;utm_medium=discovery-provider" TargetMode="External"/><Relationship Id="rId49" Type="http://schemas.openxmlformats.org/officeDocument/2006/relationships/hyperlink" Target="https://www.nytimes.com/2019/06/11/opinion/fully-automated-luxury-communism.html%20//" TargetMode="External"/><Relationship Id="rId57" Type="http://schemas.openxmlformats.org/officeDocument/2006/relationships/hyperlink" Target="http://www.rhizomes.net/issue29/barber.html" TargetMode="External"/><Relationship Id="rId61" Type="http://schemas.openxmlformats.org/officeDocument/2006/relationships/hyperlink" Target="http://www.rhizomes.net/issue29/barber.html" TargetMode="External"/><Relationship Id="rId10" Type="http://schemas.openxmlformats.org/officeDocument/2006/relationships/hyperlink" Target="https://nonsite.org/article/black-politics-after-2016" TargetMode="External"/><Relationship Id="rId19" Type="http://schemas.openxmlformats.org/officeDocument/2006/relationships/hyperlink" Target="https://nonsite.org/editorial/the-case-against-reparation%20//" TargetMode="External"/><Relationship Id="rId31" Type="http://schemas.openxmlformats.org/officeDocument/2006/relationships/hyperlink" Target="https://www.commondreams.org/views/2018/12/23/which-side-are-you%20//" TargetMode="External"/><Relationship Id="rId44" Type="http://schemas.openxmlformats.org/officeDocument/2006/relationships/image" Target="media/image1.jpeg"/><Relationship Id="rId52" Type="http://schemas.openxmlformats.org/officeDocument/2006/relationships/hyperlink" Target="https://www.versobooks.com/books/2757-fully-automated-luxury-communism%20//" TargetMode="External"/><Relationship Id="rId60" Type="http://schemas.openxmlformats.org/officeDocument/2006/relationships/hyperlink" Target="http://www.rhizomes.net/issue29/barber.html" TargetMode="External"/><Relationship Id="rId65" Type="http://schemas.openxmlformats.org/officeDocument/2006/relationships/hyperlink" Target="http://www.rhizomes.net/issue29/barber.html" TargetMode="External"/><Relationship Id="rId4" Type="http://schemas.openxmlformats.org/officeDocument/2006/relationships/settings" Target="settings.xml"/><Relationship Id="rId9" Type="http://schemas.openxmlformats.org/officeDocument/2006/relationships/hyperlink" Target="https://www.possible-futures.org/2012/01/03/a-movement-without-demands/" TargetMode="External"/><Relationship Id="rId14" Type="http://schemas.openxmlformats.org/officeDocument/2006/relationships/hyperlink" Target="https://hdl-handle-net.proxy.lib.umich.edu/2027/heb.00050" TargetMode="External"/><Relationship Id="rId22" Type="http://schemas.openxmlformats.org/officeDocument/2006/relationships/hyperlink" Target="https://link.springer.com/article/10.1007/s10624-017-9476-%20//" TargetMode="External"/><Relationship Id="rId27" Type="http://schemas.openxmlformats.org/officeDocument/2006/relationships/hyperlink" Target="http://robinson.faculty.soc.ucsb.edu/Assets/pdf/FascismbeyondTrump.pdf" TargetMode="External"/><Relationship Id="rId30" Type="http://schemas.openxmlformats.org/officeDocument/2006/relationships/hyperlink" Target="https://www.jacobinmag.com/2018/08/mistaken-identity-asaid-haider-review-identity-politics" TargetMode="External"/><Relationship Id="rId35" Type="http://schemas.openxmlformats.org/officeDocument/2006/relationships/hyperlink" Target="https://www.jacobinmag.com/2016/08/bernie-sanders-black-voters-adolph-reed-trump-hillary/" TargetMode="External"/><Relationship Id="rId43" Type="http://schemas.openxmlformats.org/officeDocument/2006/relationships/hyperlink" Target="https://www.e-flux.com/journal/86/160585/four-theses-on-the-comrade/" TargetMode="External"/><Relationship Id="rId48" Type="http://schemas.openxmlformats.org/officeDocument/2006/relationships/image" Target="media/image2.jpg"/><Relationship Id="rId56" Type="http://schemas.openxmlformats.org/officeDocument/2006/relationships/hyperlink" Target="http://www.rhizomes.net/issue29/barber.html" TargetMode="External"/><Relationship Id="rId64" Type="http://schemas.openxmlformats.org/officeDocument/2006/relationships/hyperlink" Target="http://www.rhizomes.net/issue29/barber.html" TargetMode="External"/><Relationship Id="rId69" Type="http://schemas.openxmlformats.org/officeDocument/2006/relationships/theme" Target="theme/theme1.xml"/><Relationship Id="rId8" Type="http://schemas.openxmlformats.org/officeDocument/2006/relationships/hyperlink" Target="https://www.possible-futures.org/2012/01/03/a-movement-without-demands/" TargetMode="External"/><Relationship Id="rId51" Type="http://schemas.openxmlformats.org/officeDocument/2006/relationships/hyperlink" Target="https://www.versobooks.com/books/2757-fully-automated-luxury-communism%20//" TargetMode="External"/><Relationship Id="rId3" Type="http://schemas.openxmlformats.org/officeDocument/2006/relationships/styles" Target="styles.xml"/><Relationship Id="rId12" Type="http://schemas.openxmlformats.org/officeDocument/2006/relationships/hyperlink" Target="https://nonsite.org/editorial/what-materialist-black-political-history-actually-looks-like%20//" TargetMode="External"/><Relationship Id="rId17" Type="http://schemas.openxmlformats.org/officeDocument/2006/relationships/hyperlink" Target="http://robinson.faculty.soc.ucsb.edu/Assets/pdf/FascismbeyondTrump.pdf" TargetMode="External"/><Relationship Id="rId25" Type="http://schemas.openxmlformats.org/officeDocument/2006/relationships/hyperlink" Target="https://thebaffler.com/salvos/the-trouble-with-uplift-reed%20//" TargetMode="External"/><Relationship Id="rId33" Type="http://schemas.openxmlformats.org/officeDocument/2006/relationships/hyperlink" Target="https://www.possible-futures.org/2012/01/03/a-movement-without-demands/" TargetMode="External"/><Relationship Id="rId38" Type="http://schemas.openxmlformats.org/officeDocument/2006/relationships/hyperlink" Target="javascript:popRef('fn8-1095796016639281')" TargetMode="External"/><Relationship Id="rId46" Type="http://schemas.openxmlformats.org/officeDocument/2006/relationships/hyperlink" Target="https://www.e-flux.com/journal/83/142355/the-second-coming/" TargetMode="External"/><Relationship Id="rId59" Type="http://schemas.openxmlformats.org/officeDocument/2006/relationships/hyperlink" Target="http://www.rhizomes.net/issue29/barber.html" TargetMode="External"/><Relationship Id="rId67" Type="http://schemas.openxmlformats.org/officeDocument/2006/relationships/hyperlink" Target="http://www.rhizomes.net/issue29/barber.html" TargetMode="External"/><Relationship Id="rId20" Type="http://schemas.openxmlformats.org/officeDocument/2006/relationships/hyperlink" Target="http://jdeanicite.typepad.com/i_cite/2015/03/this-changes-some-things.html" TargetMode="External"/><Relationship Id="rId41" Type="http://schemas.openxmlformats.org/officeDocument/2006/relationships/hyperlink" Target="javascript:popRef('fn11-1095796016639281')" TargetMode="External"/><Relationship Id="rId54" Type="http://schemas.openxmlformats.org/officeDocument/2006/relationships/hyperlink" Target="http://robinson.faculty.soc.ucsb.edu/Assets/pdf/FascismbeyondTrump.pdf" TargetMode="External"/><Relationship Id="rId62" Type="http://schemas.openxmlformats.org/officeDocument/2006/relationships/hyperlink" Target="http://www.rhizomes.net/issue29/barb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936F3-E0D3-4489-9794-B5116AB40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185351</Words>
  <Characters>1056501</Characters>
  <Application>Microsoft Office Word</Application>
  <DocSecurity>0</DocSecurity>
  <Lines>8804</Lines>
  <Paragraphs>2478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3</cp:revision>
  <dcterms:created xsi:type="dcterms:W3CDTF">2019-07-22T15:15:00Z</dcterms:created>
  <dcterms:modified xsi:type="dcterms:W3CDTF">2019-07-22T18:56:00Z</dcterms:modified>
</cp:coreProperties>
</file>